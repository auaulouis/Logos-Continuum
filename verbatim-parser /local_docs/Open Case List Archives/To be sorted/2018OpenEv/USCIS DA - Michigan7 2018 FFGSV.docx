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E977D0" w14:textId="4AF603ED" w:rsidR="00355210" w:rsidRPr="00355210" w:rsidRDefault="00355210" w:rsidP="00355210"/>
    <w:p w14:paraId="648ACEDB" w14:textId="32598B41" w:rsidR="00355210" w:rsidRDefault="00355210" w:rsidP="00FD188B">
      <w:pPr>
        <w:pStyle w:val="Heading1"/>
      </w:pPr>
      <w:r>
        <w:t>Notes</w:t>
      </w:r>
    </w:p>
    <w:p w14:paraId="1744BAB4" w14:textId="147295C6" w:rsidR="00355210" w:rsidRDefault="00355210" w:rsidP="00355210"/>
    <w:p w14:paraId="0AE88042" w14:textId="316C539B" w:rsidR="00B17FF4" w:rsidRDefault="00B17FF4" w:rsidP="00355210">
      <w:proofErr w:type="spellStart"/>
      <w:r>
        <w:t>Shoutout</w:t>
      </w:r>
      <w:proofErr w:type="spellEnd"/>
      <w:r>
        <w:t xml:space="preserve"> to Ellie Anderson, </w:t>
      </w:r>
      <w:r w:rsidR="00874508">
        <w:t>Anna Lee, and Daniel Levin for putting in the work to pull this file together!</w:t>
      </w:r>
    </w:p>
    <w:p w14:paraId="431DCC08" w14:textId="59FCE3CA" w:rsidR="00874508" w:rsidRDefault="00355210" w:rsidP="00355210">
      <w:r>
        <w:t>Make sure you are pulling terrorism evidence from across multiple file</w:t>
      </w:r>
      <w:r w:rsidR="00B17FF4">
        <w:t xml:space="preserve">s, including the travel ban </w:t>
      </w:r>
      <w:proofErr w:type="spellStart"/>
      <w:r w:rsidR="00B17FF4">
        <w:t>aff</w:t>
      </w:r>
      <w:proofErr w:type="spellEnd"/>
      <w:r w:rsidR="00B17FF4">
        <w:t xml:space="preserve">/neg files, Syrian refugees, and translators. </w:t>
      </w:r>
      <w:proofErr w:type="gramStart"/>
      <w:r w:rsidR="00874508">
        <w:t>Also</w:t>
      </w:r>
      <w:proofErr w:type="gramEnd"/>
      <w:r w:rsidR="00874508">
        <w:t xml:space="preserve"> don’t forget to look to the CPWW USCIS Clog DA for extra evidence.</w:t>
      </w:r>
    </w:p>
    <w:p w14:paraId="55BBA5E1" w14:textId="77777777" w:rsidR="00874508" w:rsidRDefault="00874508" w:rsidP="00355210">
      <w:bookmarkStart w:id="0" w:name="_GoBack"/>
      <w:bookmarkEnd w:id="0"/>
    </w:p>
    <w:p w14:paraId="1D75C2D6" w14:textId="5B018652" w:rsidR="00FD188B" w:rsidRDefault="00FD188B" w:rsidP="00FD188B">
      <w:pPr>
        <w:pStyle w:val="Heading1"/>
      </w:pPr>
      <w:r>
        <w:t>Neg</w:t>
      </w:r>
    </w:p>
    <w:p w14:paraId="640DCBCA" w14:textId="51098682" w:rsidR="00104C69" w:rsidRDefault="00104C69" w:rsidP="00355210"/>
    <w:p w14:paraId="2AC3676D" w14:textId="7594844F" w:rsidR="006A1991" w:rsidRDefault="006A1991" w:rsidP="00355210"/>
    <w:p w14:paraId="3FDC2C5E" w14:textId="77777777" w:rsidR="00FD188B" w:rsidRDefault="00FD188B" w:rsidP="00FD188B">
      <w:pPr>
        <w:pStyle w:val="Heading2"/>
      </w:pPr>
      <w:r>
        <w:t>1NC</w:t>
      </w:r>
    </w:p>
    <w:p w14:paraId="7C9EEB3C" w14:textId="77777777" w:rsidR="00FD188B" w:rsidRDefault="00FD188B" w:rsidP="00FD188B"/>
    <w:p w14:paraId="77B35BDF" w14:textId="3BF964E7" w:rsidR="00FD188B" w:rsidRDefault="00FD188B" w:rsidP="00FD188B">
      <w:pPr>
        <w:pStyle w:val="Heading4"/>
      </w:pPr>
      <w:r>
        <w:t xml:space="preserve">USCIS is playing whack-a-mole with their backlog now </w:t>
      </w:r>
      <w:r w:rsidR="00355210">
        <w:t>but they can adapt to status quo influx</w:t>
      </w:r>
      <w:r w:rsidR="00104C69">
        <w:t xml:space="preserve"> </w:t>
      </w:r>
      <w:r>
        <w:t>–</w:t>
      </w:r>
      <w:r w:rsidR="00355210">
        <w:t xml:space="preserve"> </w:t>
      </w:r>
      <w:r>
        <w:t>new legalization program</w:t>
      </w:r>
      <w:r w:rsidR="00355210">
        <w:t>s</w:t>
      </w:r>
      <w:r>
        <w:t xml:space="preserve"> get bungled and overwhelm the agency</w:t>
      </w:r>
    </w:p>
    <w:p w14:paraId="36D87C9D" w14:textId="77777777" w:rsidR="00FD188B" w:rsidRDefault="00FD188B" w:rsidP="00FD188B">
      <w:r>
        <w:t xml:space="preserve">Stephen </w:t>
      </w:r>
      <w:proofErr w:type="spellStart"/>
      <w:r w:rsidRPr="00D83BAE">
        <w:rPr>
          <w:rStyle w:val="Style13ptBold"/>
        </w:rPr>
        <w:t>Dinan</w:t>
      </w:r>
      <w:proofErr w:type="spellEnd"/>
      <w:r>
        <w:t xml:space="preserve"> (writer for the Washington Times) October 12, </w:t>
      </w:r>
      <w:r w:rsidRPr="00D83BAE">
        <w:rPr>
          <w:rStyle w:val="Style13ptBold"/>
        </w:rPr>
        <w:t>2017</w:t>
      </w:r>
      <w:r>
        <w:t xml:space="preserve"> “Backlog of citizenship applications raises questions about handling of mass amnesty” https://www.washingtontimes.com/news/2017/oct/12/citizenship-application-backlog-overwhelms-agency/</w:t>
      </w:r>
    </w:p>
    <w:p w14:paraId="2A315D97" w14:textId="77777777" w:rsidR="00FD188B" w:rsidRDefault="00FD188B" w:rsidP="00FD188B">
      <w:r w:rsidRPr="00803816">
        <w:rPr>
          <w:rStyle w:val="StyleUnderline"/>
        </w:rPr>
        <w:t>“USCIS has bungled everything from</w:t>
      </w:r>
      <w:r>
        <w:t xml:space="preserve"> the implementation of </w:t>
      </w:r>
      <w:r w:rsidRPr="00803816">
        <w:rPr>
          <w:rStyle w:val="StyleUnderline"/>
        </w:rPr>
        <w:t>online applications to vetting DACA applicants. There is every reason to believe that it lacks the personnel and infrastructure to properly administer any future amnesties</w:t>
      </w:r>
      <w:r>
        <w:t xml:space="preserve">,” said Matthew J. O’Brien, a former employee </w:t>
      </w:r>
      <w:proofErr w:type="spellStart"/>
      <w:proofErr w:type="gramStart"/>
      <w:r>
        <w:t>od</w:t>
      </w:r>
      <w:proofErr w:type="spellEnd"/>
      <w:proofErr w:type="gramEnd"/>
      <w:r>
        <w:t xml:space="preserve"> U.S. Citizenship and Immigration Services, which handles all legal immigration applications. “In fact, </w:t>
      </w:r>
      <w:r w:rsidRPr="00803816">
        <w:rPr>
          <w:rStyle w:val="StyleUnderline"/>
        </w:rPr>
        <w:t>it is almost 100 percent certain USCIS would bungle any of the amnesty plans currently being considered by Congress.”</w:t>
      </w:r>
      <w:r>
        <w:rPr>
          <w:rStyle w:val="StyleUnderline"/>
        </w:rPr>
        <w:t xml:space="preserve"> </w:t>
      </w:r>
      <w:r>
        <w:t xml:space="preserve">The agency can’t say when it will be able to eliminate the backlog, which began in early 2016 with about 390,000 applications in the pipeline. By the election last year, the number was more than 635,000 and, as of June 30 — the most recent data — it had reached 781,126. USCIS said it’s struggling with the problem. </w:t>
      </w:r>
      <w:r w:rsidRPr="00803816">
        <w:rPr>
          <w:rStyle w:val="StyleUnderline"/>
        </w:rPr>
        <w:t xml:space="preserve">“The backlog has continued to </w:t>
      </w:r>
      <w:proofErr w:type="gramStart"/>
      <w:r w:rsidRPr="00803816">
        <w:rPr>
          <w:rStyle w:val="StyleUnderline"/>
        </w:rPr>
        <w:t>grow,</w:t>
      </w:r>
      <w:proofErr w:type="gramEnd"/>
      <w:r w:rsidRPr="00803816">
        <w:rPr>
          <w:rStyle w:val="StyleUnderline"/>
        </w:rPr>
        <w:t xml:space="preserve"> however, the agency is actively managing workloads, shifting workloads to increase capacity for backlog reduction and streamlining processes in an effort to slow the growth of and eventually reduce the backlog,”</w:t>
      </w:r>
      <w:r>
        <w:t xml:space="preserve"> said USCIS spokesman R. Carter Langston. Part of the difficulty is the agency’s electronic applications system, dubbed ELIS, which has had multiple failures. It’s so bad the agency had to cancel naturalization interviews and even halt naturalization ceremonies for fear of doling out citizenship to people who were wrongly approved. “USCIS field offices struggled with faulty background check results, widespread printing problems and other challenges in using the system to process naturalization cases,” a spokesman for the Homeland Security Department’s inspector general said. The inspector general has conducted one audit of the ELIS system and has another in the works, with plans to issue a report and recommendations by the end of the year. For now, ELIS has been taken offline and the agency has gone back to its legacy processing system. USCIS says it has finished extensive testing but doesn’t know when it will be able to resume use of ELIS. Making the agency’s struggles even tougher is interest in citizenship, which usually drops after a presidential election. Instead, with President Trump in the White House, interest has remained extraordinarily high. Some 540,000 applications were filed in the first six months of this year, compared with 420,000 during the same period in 2013. Douglas Rivlin, a spokesman for Rep. Luis V. Gutierrez, an Illinois Democrat who has been active in promoting immigration reform and naturalization among eligible immigrants, said interest is still high in Chicago. “We think fear of deportation is a primary motivator for longtime legal permanent residents to seek citizenship, but voting is another reason we hear regularly,” he said. Mr. Rivlin said the citizenship backlog is just one of several areas where the federal government under Mr. Trump is running poorly. He said it’s not clear whether it’s by design or a leadership or staffing failure. “The level of customer service seems to be declining from all federal agencies, at least from where we are sitting,” he said. Mr. O’Brien, who is now research director at the Federation for American Immigration Reform, said </w:t>
      </w:r>
      <w:r w:rsidRPr="00803816">
        <w:rPr>
          <w:rStyle w:val="StyleUnderline"/>
        </w:rPr>
        <w:t>the backlog also could be a result of stiffer scrutiny of applications by the Trump administration, which he said would be a plus</w:t>
      </w:r>
      <w:r>
        <w:t xml:space="preserve">. Under President Obama, he said, the agency would just approve borderline applications. USCIS is a fee-based agency, meaning its costs are generally covered by what it charges applicants for various benefits, such as green cards, temporary visas or naturalization. </w:t>
      </w:r>
      <w:r w:rsidRPr="00803816">
        <w:rPr>
          <w:rStyle w:val="StyleUnderline"/>
        </w:rPr>
        <w:t>Now the agency is rushing to process a flood of applications under</w:t>
      </w:r>
      <w:r>
        <w:t xml:space="preserve"> the Obama-era </w:t>
      </w:r>
      <w:r w:rsidRPr="00803816">
        <w:rPr>
          <w:rStyle w:val="StyleUnderline"/>
        </w:rPr>
        <w:t>Deferred Action for Childhood Arrivals,</w:t>
      </w:r>
      <w:r>
        <w:t xml:space="preserve"> the deportation amnesty for so-called Dreamers. Under Mr. Trump’s six-month phaseout, those whose DACA permits expire before March 5 were given a month to renew. As of Wednesday, USCIS had received some 132,000 applications in that month. Mr. O’Brien said </w:t>
      </w:r>
      <w:r w:rsidRPr="00803816">
        <w:rPr>
          <w:rStyle w:val="StyleUnderline"/>
        </w:rPr>
        <w:t>the agency’s repeated struggles with applications should be a warning for members of Congress who are looking to create a full legalization program</w:t>
      </w:r>
      <w:r>
        <w:t xml:space="preserve"> for those DACA recipients, who altogether number nearly 700,000. “The never-ending stream of backlogs at USCIS indicates that the agency’s senior leadership is severely deficient in the kind of organizational management skills that are essential for success in the private sector,” he said. </w:t>
      </w:r>
      <w:r w:rsidRPr="00803816">
        <w:rPr>
          <w:rStyle w:val="StyleUnderline"/>
        </w:rPr>
        <w:t>Homeland Security says the agency will be ready for legalization, saying its overall caseload reaches more than 6 million applications a year, and it can handle an influx.</w:t>
      </w:r>
      <w:r>
        <w:rPr>
          <w:rStyle w:val="StyleUnderline"/>
        </w:rPr>
        <w:t xml:space="preserve"> </w:t>
      </w:r>
      <w:r w:rsidRPr="00803816">
        <w:rPr>
          <w:rStyle w:val="StyleUnderline"/>
        </w:rPr>
        <w:t>“The agency’s employees are agile and adaptive, so workflows will be adjusted when necessary to accommodate changes in processing immigration benefits,”</w:t>
      </w:r>
      <w:r>
        <w:t xml:space="preserve"> the department said. Mr. O’Brien, however, said that’s not true. </w:t>
      </w:r>
      <w:r w:rsidRPr="00803816">
        <w:rPr>
          <w:rStyle w:val="StyleUnderline"/>
        </w:rPr>
        <w:t>“USCIS has never had a workforce big enough to handle the 6 million applications it receives each year. As a result, it’s always playing whack-a-mole,”</w:t>
      </w:r>
      <w:r>
        <w:t xml:space="preserve"> he said.</w:t>
      </w:r>
    </w:p>
    <w:p w14:paraId="7DC357BD" w14:textId="77777777" w:rsidR="00510454" w:rsidRPr="00510454" w:rsidRDefault="00510454" w:rsidP="00510454">
      <w:pPr>
        <w:pStyle w:val="Heading4"/>
      </w:pPr>
      <w:r>
        <w:t>That turns the whole affirmative – vote negative on presumption</w:t>
      </w:r>
    </w:p>
    <w:p w14:paraId="4A09E578" w14:textId="77777777" w:rsidR="00510454" w:rsidRDefault="00510454" w:rsidP="00510454">
      <w:r>
        <w:t xml:space="preserve">Edward </w:t>
      </w:r>
      <w:r w:rsidRPr="00510454">
        <w:rPr>
          <w:rStyle w:val="Style13ptBold"/>
        </w:rPr>
        <w:t>Alden et al.</w:t>
      </w:r>
      <w:r>
        <w:t xml:space="preserve"> (Bernard L. Schwartz senior fellow at the Council on Foreign Relations, where his research focuses on issues of U.S. economic competitiveness, including trade and immigration policy. Prior to joining CFR in 2007, he was the Washington bureau chief for the Financial Times. He also served as the FT’s bureau chief in Canada from 1998 to 2000. Previously, he was a senior reporter at the Vancouver Sun specializing in labor and employment issues as well as the managing editor of Inside U.S. Trade, M.A. Political Science, University of California – Berkeley) </w:t>
      </w:r>
      <w:r w:rsidRPr="00510454">
        <w:rPr>
          <w:rStyle w:val="Style13ptBold"/>
        </w:rPr>
        <w:t>2009</w:t>
      </w:r>
      <w:r>
        <w:t xml:space="preserve"> “U.S. Immigration Policy” Independent Task Force Report No. 63 https://www.cfr.org/content/publications/attachments/Immigration_TFR63.pdf</w:t>
      </w:r>
    </w:p>
    <w:p w14:paraId="78B51783" w14:textId="77777777" w:rsidR="00510454" w:rsidRDefault="00510454" w:rsidP="00510454">
      <w:r>
        <w:t xml:space="preserve">Although the United States has been unable to control illegal immigration, </w:t>
      </w:r>
      <w:r w:rsidRPr="00510454">
        <w:rPr>
          <w:rStyle w:val="StyleUnderline"/>
        </w:rPr>
        <w:t>the legal system of entry is plagued by backlogs and delays, so</w:t>
      </w:r>
      <w:r>
        <w:rPr>
          <w:rStyle w:val="StyleUnderline"/>
        </w:rPr>
        <w:t xml:space="preserve"> </w:t>
      </w:r>
      <w:r w:rsidRPr="00510454">
        <w:rPr>
          <w:rStyle w:val="StyleUnderline"/>
        </w:rPr>
        <w:t xml:space="preserve">that many people cannot come to this country in a timely </w:t>
      </w:r>
      <w:proofErr w:type="gramStart"/>
      <w:r w:rsidRPr="00510454">
        <w:rPr>
          <w:rStyle w:val="StyleUnderline"/>
        </w:rPr>
        <w:t>fashion, or</w:t>
      </w:r>
      <w:proofErr w:type="gramEnd"/>
      <w:r>
        <w:rPr>
          <w:rStyle w:val="StyleUnderline"/>
        </w:rPr>
        <w:t xml:space="preserve"> </w:t>
      </w:r>
      <w:r w:rsidRPr="00510454">
        <w:rPr>
          <w:rStyle w:val="StyleUnderline"/>
        </w:rPr>
        <w:t>end up living here in a prolonged temporary status that provides little</w:t>
      </w:r>
      <w:r>
        <w:rPr>
          <w:rStyle w:val="StyleUnderline"/>
        </w:rPr>
        <w:t xml:space="preserve"> </w:t>
      </w:r>
      <w:r w:rsidRPr="00510454">
        <w:rPr>
          <w:rStyle w:val="StyleUnderline"/>
        </w:rPr>
        <w:t>certainty for themselves or their families. This is</w:t>
      </w:r>
      <w:r>
        <w:t xml:space="preserve"> the case both because of statutory restrictions on the number of people allowed to immigrate by country and category each year, and </w:t>
      </w:r>
      <w:r w:rsidRPr="00510454">
        <w:rPr>
          <w:rStyle w:val="StyleUnderline"/>
        </w:rPr>
        <w:t>because of unnecessary</w:t>
      </w:r>
      <w:r>
        <w:rPr>
          <w:rStyle w:val="StyleUnderline"/>
        </w:rPr>
        <w:t xml:space="preserve"> </w:t>
      </w:r>
      <w:r w:rsidRPr="00510454">
        <w:rPr>
          <w:rStyle w:val="StyleUnderline"/>
        </w:rPr>
        <w:t>delays in processing created by inefficiencies in the government and</w:t>
      </w:r>
      <w:r>
        <w:rPr>
          <w:rStyle w:val="StyleUnderline"/>
        </w:rPr>
        <w:t xml:space="preserve"> </w:t>
      </w:r>
      <w:r w:rsidRPr="00510454">
        <w:rPr>
          <w:rStyle w:val="StyleUnderline"/>
        </w:rPr>
        <w:t>the large volume of immigration-related applications. These delays can</w:t>
      </w:r>
      <w:r>
        <w:rPr>
          <w:rStyle w:val="StyleUnderline"/>
        </w:rPr>
        <w:t xml:space="preserve"> </w:t>
      </w:r>
      <w:r w:rsidRPr="00510454">
        <w:rPr>
          <w:rStyle w:val="StyleUnderline"/>
        </w:rPr>
        <w:t xml:space="preserve">drive some of the most talented individuals to other </w:t>
      </w:r>
      <w:proofErr w:type="gramStart"/>
      <w:r w:rsidRPr="00510454">
        <w:rPr>
          <w:rStyle w:val="StyleUnderline"/>
        </w:rPr>
        <w:t>countries, and</w:t>
      </w:r>
      <w:proofErr w:type="gramEnd"/>
      <w:r w:rsidRPr="00510454">
        <w:rPr>
          <w:rStyle w:val="StyleUnderline"/>
        </w:rPr>
        <w:t xml:space="preserve"> can</w:t>
      </w:r>
      <w:r>
        <w:rPr>
          <w:rStyle w:val="StyleUnderline"/>
        </w:rPr>
        <w:t xml:space="preserve"> </w:t>
      </w:r>
      <w:r w:rsidRPr="00510454">
        <w:rPr>
          <w:rStyle w:val="StyleUnderline"/>
        </w:rPr>
        <w:t>force many families into long and painful separations. There is a widespread—</w:t>
      </w:r>
      <w:r>
        <w:rPr>
          <w:rStyle w:val="StyleUnderline"/>
        </w:rPr>
        <w:t xml:space="preserve"> </w:t>
      </w:r>
      <w:r w:rsidRPr="00510454">
        <w:rPr>
          <w:rStyle w:val="StyleUnderline"/>
        </w:rPr>
        <w:t>and accurate—perception that the immigration system is not</w:t>
      </w:r>
      <w:r>
        <w:rPr>
          <w:rStyle w:val="StyleUnderline"/>
        </w:rPr>
        <w:t xml:space="preserve"> </w:t>
      </w:r>
      <w:r w:rsidRPr="00510454">
        <w:rPr>
          <w:rStyle w:val="StyleUnderline"/>
        </w:rPr>
        <w:t>working nearly as well as it should be, either for Americans or for many</w:t>
      </w:r>
      <w:r>
        <w:rPr>
          <w:rStyle w:val="StyleUnderline"/>
        </w:rPr>
        <w:t xml:space="preserve"> </w:t>
      </w:r>
      <w:r w:rsidRPr="00510454">
        <w:rPr>
          <w:rStyle w:val="StyleUnderline"/>
        </w:rPr>
        <w:t>of the immigrants</w:t>
      </w:r>
      <w:r>
        <w:t xml:space="preserve">. This country can, and must, do better. The Task Force envisions an America that, recognizing both its rich traditions as an immigrant nation and the many benefits brought by immigration, generously welcomes immigrants through an orderly and efficient legal system. It envisions a nation that enforces sensible and understandable visa and immigration laws that welcome those who wish to visit, study, invest, and work here. It envisions an America that effectively controls and secures its borders, denying entry to those who are not permitted and denying jobs to those who are not authorized to work here. As was apparent in the heated debates that accompanied the congressional effort to overhaul U.S. immigration laws in 2006 and 2007, such a vision will not easily be realized. There are many conflicting interests in immigration policy, and reconciling such differences is likely to be no easier in the future than it has been to date. But the stakes are too high to fail. </w:t>
      </w:r>
      <w:r w:rsidRPr="00510454">
        <w:rPr>
          <w:rStyle w:val="StyleUnderline"/>
        </w:rPr>
        <w:t>If the United States continues to mishandle its immigration policy,</w:t>
      </w:r>
      <w:r>
        <w:rPr>
          <w:rStyle w:val="StyleUnderline"/>
        </w:rPr>
        <w:t xml:space="preserve"> </w:t>
      </w:r>
      <w:r w:rsidRPr="00510454">
        <w:rPr>
          <w:rStyle w:val="StyleUnderline"/>
        </w:rPr>
        <w:t>it will damage one of the vital underpinnings of American prosperity</w:t>
      </w:r>
      <w:r>
        <w:rPr>
          <w:rStyle w:val="StyleUnderline"/>
        </w:rPr>
        <w:t xml:space="preserve"> </w:t>
      </w:r>
      <w:r w:rsidRPr="00510454">
        <w:rPr>
          <w:rStyle w:val="StyleUnderline"/>
        </w:rPr>
        <w:t>and security, and could condemn the country to a long, slow decline in</w:t>
      </w:r>
      <w:r>
        <w:rPr>
          <w:rStyle w:val="StyleUnderline"/>
        </w:rPr>
        <w:t xml:space="preserve"> </w:t>
      </w:r>
      <w:r w:rsidRPr="00510454">
        <w:rPr>
          <w:rStyle w:val="StyleUnderline"/>
        </w:rPr>
        <w:t>its status in the world</w:t>
      </w:r>
      <w:r>
        <w:t xml:space="preserve">. The Task Force is encouraged by the signals from the Obama administration and Congress that immigration reform will be a top priority. Introduction 7 Legislation is a critical part of improving the immigration system, and Congress has already laid some of the important groundwork. The Task Force believes that the basic logic underlying the 2006 and 2007 efforts at comprehensive immigration reform bills remains sound—there needs to be a grand bargain that addresses three issues. First, there should be legislation that reforms the legal immigration system so that it operates more efficiently, responds more accurately to labor market needs, and enhances U.S. competitiveness. Second, the integrity of the system needs to be restored through an enforcement regime that strongly discourages employers and employees from operating outside that legal system. Finally, there must be a humane and orderly way to allow many of the roughly twelve million migrants currently living illegally in the United States to earn the right to remain here legally. </w:t>
      </w:r>
      <w:r w:rsidRPr="00510454">
        <w:rPr>
          <w:rStyle w:val="StyleUnderline"/>
        </w:rPr>
        <w:t>Although legislation is important, no legislative reform will succeed</w:t>
      </w:r>
      <w:r>
        <w:rPr>
          <w:rStyle w:val="StyleUnderline"/>
        </w:rPr>
        <w:t xml:space="preserve"> </w:t>
      </w:r>
      <w:r w:rsidRPr="00510454">
        <w:rPr>
          <w:rStyle w:val="StyleUnderline"/>
        </w:rPr>
        <w:t>without a commitment to improve significantly the current system</w:t>
      </w:r>
      <w:r>
        <w:rPr>
          <w:rStyle w:val="StyleUnderline"/>
        </w:rPr>
        <w:t xml:space="preserve"> </w:t>
      </w:r>
      <w:r w:rsidRPr="00510454">
        <w:rPr>
          <w:rStyle w:val="StyleUnderline"/>
        </w:rPr>
        <w:t>for handling legal immigration</w:t>
      </w:r>
      <w:r>
        <w:t xml:space="preserve"> and enforcing U.S. laws against illegal immigration. Much as the government has recently provided desperately needed resources for improving security at the country’s borders and enforcing immigration laws more effectively, </w:t>
      </w:r>
      <w:r w:rsidRPr="00510454">
        <w:rPr>
          <w:rStyle w:val="StyleUnderline"/>
        </w:rPr>
        <w:t>the United States</w:t>
      </w:r>
      <w:r>
        <w:rPr>
          <w:rStyle w:val="StyleUnderline"/>
        </w:rPr>
        <w:t xml:space="preserve"> </w:t>
      </w:r>
      <w:r w:rsidRPr="00510454">
        <w:rPr>
          <w:rStyle w:val="StyleUnderline"/>
        </w:rPr>
        <w:t>must also invest in building and administering a modern, efficient</w:t>
      </w:r>
      <w:r>
        <w:rPr>
          <w:rStyle w:val="StyleUnderline"/>
        </w:rPr>
        <w:t xml:space="preserve"> </w:t>
      </w:r>
      <w:r w:rsidRPr="00510454">
        <w:rPr>
          <w:rStyle w:val="StyleUnderline"/>
        </w:rPr>
        <w:t>system to handle legal immigration and temporary visa applications.</w:t>
      </w:r>
      <w:r>
        <w:rPr>
          <w:rStyle w:val="StyleUnderline"/>
        </w:rPr>
        <w:t xml:space="preserve"> </w:t>
      </w:r>
      <w:r>
        <w:t xml:space="preserve">No enforcement effort will succeed properly unless the legal channels for coming to the United States can be made to work better. The Task Force believes that </w:t>
      </w:r>
      <w:r w:rsidRPr="00510454">
        <w:rPr>
          <w:rStyle w:val="StyleUnderline"/>
        </w:rPr>
        <w:t>the U.S. government must invest in creating a working</w:t>
      </w:r>
      <w:r>
        <w:rPr>
          <w:rStyle w:val="StyleUnderline"/>
        </w:rPr>
        <w:t xml:space="preserve"> </w:t>
      </w:r>
      <w:r w:rsidRPr="00510454">
        <w:rPr>
          <w:rStyle w:val="StyleUnderline"/>
        </w:rPr>
        <w:t>immigration system that alleviates long and counterproductive backlogs and</w:t>
      </w:r>
      <w:r>
        <w:rPr>
          <w:rStyle w:val="StyleUnderline"/>
        </w:rPr>
        <w:t xml:space="preserve"> </w:t>
      </w:r>
      <w:proofErr w:type="gramStart"/>
      <w:r w:rsidRPr="00510454">
        <w:rPr>
          <w:rStyle w:val="StyleUnderline"/>
        </w:rPr>
        <w:t>delays,</w:t>
      </w:r>
      <w:r>
        <w:t xml:space="preserve"> and</w:t>
      </w:r>
      <w:proofErr w:type="gramEnd"/>
      <w:r>
        <w:t xml:space="preserve"> ensures that whatever laws are enacted by Congress are enforced thoroughly and effectively.</w:t>
      </w:r>
    </w:p>
    <w:p w14:paraId="06F3D463" w14:textId="4B0EB11A" w:rsidR="00476A53" w:rsidRDefault="00476A53" w:rsidP="00476A53">
      <w:pPr>
        <w:pStyle w:val="Heading4"/>
      </w:pPr>
      <w:r>
        <w:t>Backlogs and processing delays cause terrorism</w:t>
      </w:r>
    </w:p>
    <w:p w14:paraId="5327A0B2" w14:textId="77777777" w:rsidR="00476A53" w:rsidRDefault="00476A53" w:rsidP="00476A53">
      <w:r>
        <w:t xml:space="preserve">Carol </w:t>
      </w:r>
      <w:r w:rsidRPr="005C73F3">
        <w:rPr>
          <w:rStyle w:val="Style13ptBold"/>
        </w:rPr>
        <w:t>Harris</w:t>
      </w:r>
      <w:r>
        <w:t xml:space="preserve"> (Director, Information Technology Acquisition Management Issues, U.S. Government Accountability Office) </w:t>
      </w:r>
      <w:r w:rsidRPr="005C73F3">
        <w:rPr>
          <w:rStyle w:val="Style13ptBold"/>
        </w:rPr>
        <w:t>and</w:t>
      </w:r>
      <w:r>
        <w:t xml:space="preserve"> Scott </w:t>
      </w:r>
      <w:r w:rsidRPr="005C73F3">
        <w:rPr>
          <w:rStyle w:val="Style13ptBold"/>
        </w:rPr>
        <w:t>Perry</w:t>
      </w:r>
      <w:r>
        <w:t xml:space="preserve"> (Representative in Congress From the State of Pennsylvania, and Chairman, Subcommittee on Oversight and Management Efficiency) March </w:t>
      </w:r>
      <w:r w:rsidRPr="005C73F3">
        <w:rPr>
          <w:rStyle w:val="Style13ptBold"/>
        </w:rPr>
        <w:t>2017</w:t>
      </w:r>
      <w:r>
        <w:t xml:space="preserve"> “IMMIGRATION BENEFITS VETTING: EXAMINING CRITICAL WEAKNESSES IN USCIS SYSTEMS” HEARING BEFORE THE SUBCOMMITTEE ON OVERSIGHT AND MANAGEMENT EFFICIENCY OF THE COMMITTEE ON HOMELAND SECURITY HOUSE OF REPRESENTATIVES ONE HUNDRED FIFTEENTH CONGRESS FIRST SESSION MARCH 16, 2017 Serial No. 115–8 https://www.thisweekinimmigration.com/uploads/6/9/2/2/69228175/hearingtranscript_househomelandsecuritysubcommitteehearingonimmirationbeneitsvetting_2017-03-16.pdf </w:t>
      </w:r>
    </w:p>
    <w:p w14:paraId="324CB87D" w14:textId="77777777" w:rsidR="00476A53" w:rsidRPr="005C73F3" w:rsidRDefault="00476A53" w:rsidP="00476A53">
      <w:pPr>
        <w:rPr>
          <w:rStyle w:val="StyleUnderline"/>
        </w:rPr>
      </w:pPr>
      <w:r>
        <w:t xml:space="preserve">Ms. HARRIS. Mr. Chairman, I think you are raising a very good point in terms of the weaknesses associated with the current process that USCIS uses to identify fraud risks more strategically across the asylum program. I think the important thing to keep in mind here is that because of the deferral of the ELIS functionality, that </w:t>
      </w:r>
      <w:r w:rsidRPr="00476A53">
        <w:rPr>
          <w:rStyle w:val="StyleUnderline"/>
        </w:rPr>
        <w:t xml:space="preserve">USCIS is not </w:t>
      </w:r>
      <w:proofErr w:type="gramStart"/>
      <w:r w:rsidRPr="00476A53">
        <w:rPr>
          <w:rStyle w:val="StyleUnderline"/>
        </w:rPr>
        <w:t>in a position</w:t>
      </w:r>
      <w:proofErr w:type="gramEnd"/>
      <w:r w:rsidRPr="00476A53">
        <w:rPr>
          <w:rStyle w:val="StyleUnderline"/>
        </w:rPr>
        <w:t xml:space="preserve"> to systematically identify these fraud risks associated with</w:t>
      </w:r>
      <w:r>
        <w:t xml:space="preserve"> the asylum </w:t>
      </w:r>
      <w:r w:rsidRPr="00476A53">
        <w:rPr>
          <w:rStyle w:val="StyleUnderline"/>
        </w:rPr>
        <w:t>applications</w:t>
      </w:r>
      <w:r>
        <w:t xml:space="preserve">. It is very difficult for them since it is all essentially paper-based. So, </w:t>
      </w:r>
      <w:r w:rsidRPr="005C73F3">
        <w:rPr>
          <w:rStyle w:val="StyleUnderline"/>
        </w:rPr>
        <w:t>to the extent that that information can be captured electronically so that software tools and other types of automated tools can be used to identify systematically these types of risks, that will put USCIS in a better position to identify these types of risks as well as identify patterns and trends.</w:t>
      </w:r>
    </w:p>
    <w:p w14:paraId="139F74C9" w14:textId="0DACFCA1" w:rsidR="00476A53" w:rsidRPr="00476A53" w:rsidRDefault="00476A53" w:rsidP="00476A53">
      <w:pPr>
        <w:rPr>
          <w:u w:val="single"/>
        </w:rPr>
      </w:pPr>
      <w:r>
        <w:t xml:space="preserve">Mr. PERRY. All right. Just for clarification, </w:t>
      </w:r>
      <w:r w:rsidRPr="005C73F3">
        <w:rPr>
          <w:rStyle w:val="StyleUnderline"/>
        </w:rPr>
        <w:t xml:space="preserve">when we talk about fraud risks in this regard I think maybe some people will assume that this </w:t>
      </w:r>
      <w:proofErr w:type="gramStart"/>
      <w:r w:rsidRPr="005C73F3">
        <w:rPr>
          <w:rStyle w:val="StyleUnderline"/>
        </w:rPr>
        <w:t>has to</w:t>
      </w:r>
      <w:proofErr w:type="gramEnd"/>
      <w:r w:rsidRPr="005C73F3">
        <w:rPr>
          <w:rStyle w:val="StyleUnderline"/>
        </w:rPr>
        <w:t xml:space="preserve"> do maybe with</w:t>
      </w:r>
      <w:r>
        <w:t xml:space="preserve"> identity theft or maybe some </w:t>
      </w:r>
      <w:r w:rsidRPr="005C73F3">
        <w:rPr>
          <w:rStyle w:val="StyleUnderline"/>
        </w:rPr>
        <w:t>sub-level crimes, infractions that maybe they won’t find harmful to the general populace. But when we are talking about fraud risk we are talking about potential criminals and terrorists using this information to compromise our National security</w:t>
      </w:r>
      <w:r>
        <w:t xml:space="preserve">. </w:t>
      </w:r>
      <w:proofErr w:type="gramStart"/>
      <w:r>
        <w:t>So</w:t>
      </w:r>
      <w:proofErr w:type="gramEnd"/>
      <w:r>
        <w:t xml:space="preserve"> </w:t>
      </w:r>
      <w:r w:rsidRPr="005C73F3">
        <w:rPr>
          <w:rStyle w:val="StyleUnderline"/>
        </w:rPr>
        <w:t>it is no small matter whatsoever. These fraud risks lead to potentially horrific occurrences within the homeland, within the contiguous and noncontiguous United States, and they are exceptionally important.</w:t>
      </w:r>
    </w:p>
    <w:p w14:paraId="3950B24C" w14:textId="77777777" w:rsidR="00FD188B" w:rsidRPr="00096DC6" w:rsidRDefault="00FD188B" w:rsidP="00FD188B">
      <w:pPr>
        <w:pStyle w:val="Heading4"/>
      </w:pPr>
      <w:r>
        <w:t>Terrorism causes an apocalypse, state lash-out, and economic decline</w:t>
      </w:r>
    </w:p>
    <w:p w14:paraId="67D4EF77" w14:textId="77777777" w:rsidR="00FD188B" w:rsidRPr="00FA1C19" w:rsidRDefault="00FD188B" w:rsidP="00FD188B">
      <w:pPr>
        <w:rPr>
          <w:sz w:val="16"/>
        </w:rPr>
      </w:pPr>
      <w:r w:rsidRPr="00FA1C19">
        <w:rPr>
          <w:rStyle w:val="Style13ptBold"/>
        </w:rPr>
        <w:t>Bunn &amp; Roth 17</w:t>
      </w:r>
      <w:r w:rsidRPr="00FA1C19">
        <w:rPr>
          <w:sz w:val="16"/>
        </w:rPr>
        <w:t xml:space="preserve"> — Matthew Bunn (professor at Harvard, former White House Office of Science and Technology Policy); Nickolas Roth (research associate at the </w:t>
      </w:r>
      <w:proofErr w:type="spellStart"/>
      <w:r w:rsidRPr="00FA1C19">
        <w:rPr>
          <w:sz w:val="16"/>
        </w:rPr>
        <w:t>Belfer</w:t>
      </w:r>
      <w:proofErr w:type="spellEnd"/>
      <w:r w:rsidRPr="00FA1C19">
        <w:rPr>
          <w:sz w:val="16"/>
        </w:rPr>
        <w:t xml:space="preserve"> Center’s Project on Managing the Aton at Harvard University, published multiple reports on nuclear security, nonproliferation, and arms control, research fellow at the Center for International and Security Studies), 9-28-17, "The effects of a single terrorist nuclear bomb," Bulletin of the Atomic Scientists, </w:t>
      </w:r>
      <w:hyperlink r:id="rId9" w:history="1">
        <w:r w:rsidRPr="00FA1C19">
          <w:rPr>
            <w:rStyle w:val="Hyperlink"/>
            <w:sz w:val="16"/>
          </w:rPr>
          <w:t>https://thebulletin.org/effects-single-terrorist-nuclear-bomb11150</w:t>
        </w:r>
      </w:hyperlink>
      <w:r w:rsidRPr="00FA1C19">
        <w:rPr>
          <w:sz w:val="16"/>
        </w:rPr>
        <w:t xml:space="preserve">., [accessed: 6/27/18] — </w:t>
      </w:r>
      <w:proofErr w:type="spellStart"/>
      <w:r w:rsidRPr="00FA1C19">
        <w:rPr>
          <w:sz w:val="16"/>
        </w:rPr>
        <w:t>JPark</w:t>
      </w:r>
      <w:proofErr w:type="spellEnd"/>
    </w:p>
    <w:p w14:paraId="0E6695BD" w14:textId="4D554506" w:rsidR="00FD188B" w:rsidRPr="00874508" w:rsidRDefault="00FD188B" w:rsidP="00FD188B">
      <w:pPr>
        <w:rPr>
          <w:sz w:val="16"/>
        </w:rPr>
      </w:pPr>
      <w:r w:rsidRPr="00FA1C19">
        <w:rPr>
          <w:rStyle w:val="StyleUnderline"/>
        </w:rPr>
        <w:t>The escalating threats</w:t>
      </w:r>
      <w:r w:rsidRPr="00874508">
        <w:rPr>
          <w:sz w:val="16"/>
        </w:rPr>
        <w:t xml:space="preserve"> between North Korea and the United States </w:t>
      </w:r>
      <w:r w:rsidRPr="00FA1C19">
        <w:rPr>
          <w:rStyle w:val="StyleUnderline"/>
        </w:rPr>
        <w:t>make it easy to forget the “nuclear nightmare,”</w:t>
      </w:r>
      <w:r w:rsidRPr="00874508">
        <w:rPr>
          <w:sz w:val="16"/>
        </w:rPr>
        <w:t xml:space="preserve"> as former US Secretary of Defense William J. Perry put it, </w:t>
      </w:r>
      <w:r w:rsidRPr="00EF1AA4">
        <w:rPr>
          <w:rStyle w:val="StyleUnderline"/>
        </w:rPr>
        <w:t xml:space="preserve">that could result even from the use of just a single </w:t>
      </w:r>
      <w:r w:rsidRPr="00EF1AA4">
        <w:rPr>
          <w:rStyle w:val="Emphasis"/>
        </w:rPr>
        <w:t>terrorist nuclear bomb</w:t>
      </w:r>
      <w:r w:rsidRPr="00874508">
        <w:rPr>
          <w:sz w:val="16"/>
        </w:rPr>
        <w:t xml:space="preserve"> in the heart of a major city. At the risk of repeating the vast literature on the tragedies of Hiroshima and Nagasaki—and the substantial literature surrounding nuclear tests and simulations since then—we attempt to spell out here the likely consequences of the explosion of </w:t>
      </w:r>
      <w:r w:rsidRPr="00EF1AA4">
        <w:rPr>
          <w:rStyle w:val="StyleUnderline"/>
        </w:rPr>
        <w:t>a single terrorist nuclear bomb</w:t>
      </w:r>
      <w:r w:rsidRPr="00874508">
        <w:rPr>
          <w:sz w:val="16"/>
        </w:rPr>
        <w:t xml:space="preserve"> on a major city, </w:t>
      </w:r>
      <w:r w:rsidRPr="00EF1AA4">
        <w:rPr>
          <w:rStyle w:val="StyleUnderline"/>
        </w:rPr>
        <w:t xml:space="preserve">and its </w:t>
      </w:r>
      <w:r w:rsidRPr="00EF1AA4">
        <w:rPr>
          <w:rStyle w:val="Emphasis"/>
        </w:rPr>
        <w:t>subsequent ripple effects</w:t>
      </w:r>
      <w:r w:rsidRPr="00874508">
        <w:rPr>
          <w:sz w:val="16"/>
        </w:rPr>
        <w:t xml:space="preserve"> on the rest of the planet. Depending on where and when it was detonated, the blast, fire, initial radiation, and long-term radioactive fallout from such a bomb could leave the heart of a major city a smoldering radioactive ruin, killing tens or hundreds of thousands of people and wounding hundreds of thousands more. </w:t>
      </w:r>
      <w:r w:rsidRPr="00EF1AA4">
        <w:rPr>
          <w:rStyle w:val="StyleUnderline"/>
        </w:rPr>
        <w:t>Vast areas would have to be evacuated and might be uninhabitable for years</w:t>
      </w:r>
      <w:r w:rsidRPr="00874508">
        <w:rPr>
          <w:sz w:val="16"/>
        </w:rPr>
        <w:t xml:space="preserve">. </w:t>
      </w:r>
      <w:r w:rsidRPr="00EF1AA4">
        <w:rPr>
          <w:rStyle w:val="Emphasis"/>
        </w:rPr>
        <w:t>Economic</w:t>
      </w:r>
      <w:r w:rsidRPr="00EF1AA4">
        <w:rPr>
          <w:rStyle w:val="StyleUnderline"/>
        </w:rPr>
        <w:t xml:space="preserve">, </w:t>
      </w:r>
      <w:r w:rsidRPr="00EF1AA4">
        <w:rPr>
          <w:rStyle w:val="Emphasis"/>
        </w:rPr>
        <w:t>political</w:t>
      </w:r>
      <w:r w:rsidRPr="00EF1AA4">
        <w:rPr>
          <w:rStyle w:val="StyleUnderline"/>
        </w:rPr>
        <w:t xml:space="preserve">, and </w:t>
      </w:r>
      <w:r w:rsidRPr="00EF1AA4">
        <w:rPr>
          <w:rStyle w:val="Emphasis"/>
        </w:rPr>
        <w:t>social</w:t>
      </w:r>
      <w:r w:rsidRPr="00EF1AA4">
        <w:rPr>
          <w:rStyle w:val="StyleUnderline"/>
        </w:rPr>
        <w:t xml:space="preserve"> </w:t>
      </w:r>
      <w:r w:rsidRPr="00EF1AA4">
        <w:rPr>
          <w:rStyle w:val="Emphasis"/>
        </w:rPr>
        <w:t>aftershocks</w:t>
      </w:r>
      <w:r w:rsidRPr="00EF1AA4">
        <w:rPr>
          <w:rStyle w:val="StyleUnderline"/>
        </w:rPr>
        <w:t xml:space="preserve"> would </w:t>
      </w:r>
      <w:r w:rsidRPr="00EF1AA4">
        <w:rPr>
          <w:rStyle w:val="Emphasis"/>
        </w:rPr>
        <w:t>ripple throughout the world</w:t>
      </w:r>
      <w:r w:rsidRPr="00874508">
        <w:rPr>
          <w:sz w:val="16"/>
        </w:rPr>
        <w:t xml:space="preserve">. </w:t>
      </w:r>
      <w:r w:rsidRPr="00EF1AA4">
        <w:rPr>
          <w:rStyle w:val="StyleUnderline"/>
        </w:rPr>
        <w:t>A single terrorist nuclear bomb would change history</w:t>
      </w:r>
      <w:r w:rsidRPr="00874508">
        <w:rPr>
          <w:sz w:val="16"/>
        </w:rPr>
        <w:t xml:space="preserve">. The country attacked—and the world—would never be the same. </w:t>
      </w:r>
      <w:r w:rsidRPr="00EF1AA4">
        <w:rPr>
          <w:rStyle w:val="StyleUnderline"/>
        </w:rPr>
        <w:t>The idea of terrorists</w:t>
      </w:r>
      <w:r w:rsidRPr="00874508">
        <w:rPr>
          <w:sz w:val="16"/>
        </w:rPr>
        <w:t xml:space="preserve"> </w:t>
      </w:r>
      <w:r w:rsidRPr="00EF1AA4">
        <w:rPr>
          <w:rStyle w:val="StyleUnderline"/>
        </w:rPr>
        <w:t>accomplishing</w:t>
      </w:r>
      <w:r w:rsidRPr="00874508">
        <w:rPr>
          <w:sz w:val="16"/>
        </w:rPr>
        <w:t xml:space="preserve"> such a thing is, unfortunately, </w:t>
      </w:r>
      <w:r w:rsidRPr="00EF1AA4">
        <w:rPr>
          <w:rStyle w:val="StyleUnderline"/>
        </w:rPr>
        <w:t>not out of the question; it is far easier to make a crude, unsafe, unreliable nuclear explosive</w:t>
      </w:r>
      <w:r w:rsidRPr="00874508">
        <w:rPr>
          <w:sz w:val="16"/>
        </w:rPr>
        <w:t xml:space="preserve"> that might fit in the back of a truck than it is to make a safe, reliable weapon of known yield that can be delivered by missile or combat aircraft. </w:t>
      </w:r>
      <w:r w:rsidRPr="00EF1AA4">
        <w:rPr>
          <w:rStyle w:val="StyleUnderline"/>
        </w:rPr>
        <w:t xml:space="preserve">Numerous government studies have concluded that it is plausible that a sophisticated terrorist group could </w:t>
      </w:r>
      <w:r w:rsidRPr="00EF1AA4">
        <w:rPr>
          <w:rStyle w:val="Emphasis"/>
        </w:rPr>
        <w:t>make a crude bomb if they got the needed nuclear material</w:t>
      </w:r>
      <w:r w:rsidRPr="00874508">
        <w:rPr>
          <w:sz w:val="16"/>
        </w:rPr>
        <w:t xml:space="preserve">. And in the last quarter century, </w:t>
      </w:r>
      <w:r w:rsidRPr="00EF1AA4">
        <w:rPr>
          <w:rStyle w:val="StyleUnderline"/>
        </w:rPr>
        <w:t>there have been some 20 seizures of stolen, weapons-usable nuclear material</w:t>
      </w:r>
      <w:r w:rsidRPr="00874508">
        <w:rPr>
          <w:sz w:val="16"/>
        </w:rPr>
        <w:t xml:space="preserve">, and at least two terrorist groups have made significant efforts to acquire nuclear bombs. Terrorist use of an actual nuclear bomb is a low-probability event—but </w:t>
      </w:r>
      <w:r w:rsidRPr="00EF1AA4">
        <w:rPr>
          <w:rStyle w:val="StyleUnderline"/>
        </w:rPr>
        <w:t xml:space="preserve">the immensity of the consequences means that </w:t>
      </w:r>
      <w:r w:rsidRPr="00EF1AA4">
        <w:rPr>
          <w:rStyle w:val="Emphasis"/>
        </w:rPr>
        <w:t>even a small chance is enough to justify an intensive effort to reduce the risk</w:t>
      </w:r>
      <w:r w:rsidRPr="00EF1AA4">
        <w:rPr>
          <w:rStyle w:val="StyleUnderline"/>
        </w:rPr>
        <w:t>.</w:t>
      </w:r>
      <w:r w:rsidRPr="00874508">
        <w:rPr>
          <w:sz w:val="16"/>
        </w:rPr>
        <w:t xml:space="preserve"> Fortunately, since the early 1990s, countries around the world have significantly reduced the danger—but it remains very real, and there is more to do to ensure this nightmare never becomes reality.</w:t>
      </w:r>
      <w:r w:rsidR="00874508" w:rsidRPr="00874508">
        <w:rPr>
          <w:sz w:val="16"/>
        </w:rPr>
        <w:t xml:space="preserve"> </w:t>
      </w:r>
      <w:r w:rsidRPr="00717459">
        <w:rPr>
          <w:rStyle w:val="StyleUnderline"/>
        </w:rPr>
        <w:t>Brighter than a thousand suns</w:t>
      </w:r>
      <w:r w:rsidRPr="00874508">
        <w:rPr>
          <w:sz w:val="16"/>
        </w:rPr>
        <w:t xml:space="preserve">. </w:t>
      </w:r>
      <w:r w:rsidRPr="00E06C91">
        <w:rPr>
          <w:rStyle w:val="StyleUnderline"/>
        </w:rPr>
        <w:t>Imagine a crude terrorist nuclear bomb—containing a chunk of highly enriched uranium</w:t>
      </w:r>
      <w:r w:rsidRPr="00874508">
        <w:rPr>
          <w:sz w:val="16"/>
        </w:rPr>
        <w:t xml:space="preserve"> just under the size of a regulation bowling ball, or a much smaller chunk of plutonium—</w:t>
      </w:r>
      <w:r w:rsidRPr="00E06C91">
        <w:rPr>
          <w:rStyle w:val="StyleUnderline"/>
        </w:rPr>
        <w:t>suddenly detonating</w:t>
      </w:r>
      <w:r w:rsidRPr="00874508">
        <w:rPr>
          <w:sz w:val="16"/>
        </w:rPr>
        <w:t xml:space="preserve"> inside a delivery van parked in the heart of a major city. Such a terrorist bomb </w:t>
      </w:r>
      <w:r w:rsidRPr="00E06C91">
        <w:rPr>
          <w:rStyle w:val="StyleUnderline"/>
        </w:rPr>
        <w:t>would release</w:t>
      </w:r>
      <w:r w:rsidRPr="00874508">
        <w:rPr>
          <w:sz w:val="16"/>
        </w:rPr>
        <w:t xml:space="preserve"> as much as </w:t>
      </w:r>
      <w:r w:rsidRPr="00E06C91">
        <w:rPr>
          <w:rStyle w:val="StyleUnderline"/>
        </w:rPr>
        <w:t>10 kilotons of explosive energy</w:t>
      </w:r>
      <w:r w:rsidRPr="00874508">
        <w:rPr>
          <w:sz w:val="16"/>
        </w:rPr>
        <w:t xml:space="preserve">, or the equivalent of 10,000 tons of conventional explosives, a volume of explosives large enough to fill all the cars of a mile-long train. In a millionth of a second, </w:t>
      </w:r>
      <w:proofErr w:type="gramStart"/>
      <w:r w:rsidRPr="00874508">
        <w:rPr>
          <w:sz w:val="16"/>
        </w:rPr>
        <w:t>all of</w:t>
      </w:r>
      <w:proofErr w:type="gramEnd"/>
      <w:r w:rsidRPr="00874508">
        <w:rPr>
          <w:sz w:val="16"/>
        </w:rPr>
        <w:t xml:space="preserve"> that energy would be released inside that small ball of nuclear material, creating temperatures and pressures as high as those at the center of the sun. That furious energy would explode outward, releasing its energy in three main ways: a powerful blast wave; intense heat; and deadly radiation. The ball would expand almost instantly into a fireball the width of four football fields, incinerating essentially everything and everyone within. The heated fireball would rise, sucking in air from below and expanding above, creating the mushroom cloud that has become the symbol of the terror of the nuclear age. The ionized plasma in the fireball would create a localized electromagnetic pulse more powerful than lightning, shorting out communications and electronics nearby—though most would be destroyed by the bomb’s other effects in any case. (Estimates of heat, blast, and radiation effects in this article are drawn primarily from Alex </w:t>
      </w:r>
      <w:proofErr w:type="spellStart"/>
      <w:r w:rsidRPr="00874508">
        <w:rPr>
          <w:sz w:val="16"/>
        </w:rPr>
        <w:t>Wellerstein’s</w:t>
      </w:r>
      <w:proofErr w:type="spellEnd"/>
      <w:r w:rsidRPr="00874508">
        <w:rPr>
          <w:sz w:val="16"/>
        </w:rPr>
        <w:t xml:space="preserve"> “</w:t>
      </w:r>
      <w:proofErr w:type="spellStart"/>
      <w:r w:rsidRPr="00874508">
        <w:rPr>
          <w:sz w:val="16"/>
        </w:rPr>
        <w:t>Nukemap</w:t>
      </w:r>
      <w:proofErr w:type="spellEnd"/>
      <w:r w:rsidRPr="00874508">
        <w:rPr>
          <w:sz w:val="16"/>
        </w:rPr>
        <w:t xml:space="preserve">,” which itself comes from declassified US government data, such as the 660-page government textbook The Effects of Nuclear Weapons.) At the instant of its detonation, the bomb would also release an intense burst of gamma and neutron radiation which would be lethal for nearly everyone directly exposed within about two-thirds of a mile from the center of the blast. (Those who happened to be shielded by being inside, or having buildings between them and the bomb, would be partly protected—in some cases, reducing their doses by ten times or more.) The nuclear flash from the heat of the fireball would radiate in both visible light and the infrared; it would be “brighter than a thousand suns,” in the words of the title of a book describing the development of nuclear weapons—adapting a phrase from the Hindu epic the Bhagavad-Gita. Anyone who looked directly at the blast would be blinded. The heat from the fireball would ignite fires and horribly burn everyone exposed outside at distances of nearly a mile away. (In the Nagasaki Atomic Bomb Museum, visitors gaze in horror at the bones of a human hand embedded in glass melted by the bomb.) 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w:t>
      </w:r>
      <w:r w:rsidRPr="00E06C91">
        <w:rPr>
          <w:rStyle w:val="StyleUnderline"/>
        </w:rPr>
        <w:t xml:space="preserve">even a crude terrorist nuclear bomb would carry the possibility that the countless fires touched off by the explosion would </w:t>
      </w:r>
      <w:r w:rsidRPr="00E06C91">
        <w:rPr>
          <w:rStyle w:val="Emphasis"/>
        </w:rPr>
        <w:t>coalesce into a devastating firestorm</w:t>
      </w:r>
      <w:r w:rsidRPr="00874508">
        <w:rPr>
          <w:sz w:val="16"/>
        </w:rPr>
        <w:t xml:space="preserve">, as occurred at Hiroshima. In a firestorm, the rising column of hot air from the massive fire sucks in the air from all around, creating hurricane-force winds; everything flammable and everything alive within the firestorm would be consumed. The fires and the dust from the blast would make it extremely difficult for either rescuers or survivors to see. </w:t>
      </w:r>
      <w:r w:rsidRPr="00E06C91">
        <w:rPr>
          <w:rStyle w:val="StyleUnderline"/>
        </w:rPr>
        <w:t>The explosion would create a powerful blast wave rushing out in every direction</w:t>
      </w:r>
      <w:r w:rsidRPr="00874508">
        <w:rPr>
          <w:sz w:val="16"/>
        </w:rPr>
        <w:t xml:space="preserve">. For more than a quarter-mile all around the blast, the pulse of pressure would be over 20 pounds per square inch above atmospheric pressure (known as “overpressure”), destroying or severely damaging even sturdy buildings. The combination of blast, heat, and radiation would kill virtually everyone in this zone. The blast would be accompanied by winds of many hundreds of miles per hour. The damage from the explosion would extend far beyond this inner zone of almost total death. Out to more than half a mile, the blast would be strong enough to collapse most residential buildings and create </w:t>
      </w:r>
      <w:proofErr w:type="gramStart"/>
      <w:r w:rsidRPr="00874508">
        <w:rPr>
          <w:sz w:val="16"/>
        </w:rPr>
        <w:t>a serious danger</w:t>
      </w:r>
      <w:proofErr w:type="gramEnd"/>
      <w:r w:rsidRPr="00874508">
        <w:rPr>
          <w:sz w:val="16"/>
        </w:rPr>
        <w:t xml:space="preserve"> that office buildings would topple over, killing those inside and those in the path of the rubble. (On the other hand, the office towers of a modern city would tend to block the blast wave in some areas, providing partial protection from the blast, as well as from the heat and radiation.) In that zone, almost anything made of wood would be destroyed: Roofs would cave in, windows would shatter, gas lines would rupture. Telephone poles, street lamps, and utility lines would be severely damaged. Many roads would be blocked by mountains of wreckage. In this zone, many people would be killed or injured in building </w:t>
      </w:r>
      <w:proofErr w:type="gramStart"/>
      <w:r w:rsidRPr="00874508">
        <w:rPr>
          <w:sz w:val="16"/>
        </w:rPr>
        <w:t>collapses, or</w:t>
      </w:r>
      <w:proofErr w:type="gramEnd"/>
      <w:r w:rsidRPr="00874508">
        <w:rPr>
          <w:sz w:val="16"/>
        </w:rPr>
        <w:t xml:space="preserve"> trapped under the rubble; many more would be burned, blinded, or injured by flying debris. In many cases, their charred skin would become ragged and fall off in sheets. </w:t>
      </w:r>
      <w:r w:rsidRPr="00E06C91">
        <w:rPr>
          <w:rStyle w:val="StyleUnderline"/>
        </w:rPr>
        <w:t xml:space="preserve">The effects of the detonation would </w:t>
      </w:r>
      <w:r w:rsidRPr="00E06C91">
        <w:rPr>
          <w:rStyle w:val="Emphasis"/>
        </w:rPr>
        <w:t>act in deadly synergy</w:t>
      </w:r>
      <w:r w:rsidRPr="00874508">
        <w:rPr>
          <w:sz w:val="16"/>
        </w:rPr>
        <w:t>. The smashed materials of buildings broken by the blast would be far easier for the fires to ignite than intact structures. The effects of radiation would make it far more difficult for burned and injured people to recover. The combination of burns, radiation, and physical injuries would cause far more death and suffering than any one of them would alone.</w:t>
      </w:r>
      <w:r w:rsidR="00874508" w:rsidRPr="00874508">
        <w:rPr>
          <w:sz w:val="16"/>
        </w:rPr>
        <w:t xml:space="preserve"> </w:t>
      </w:r>
      <w:r w:rsidRPr="007172FF">
        <w:rPr>
          <w:rStyle w:val="StyleUnderline"/>
        </w:rPr>
        <w:t>The silent killer</w:t>
      </w:r>
      <w:r w:rsidRPr="00874508">
        <w:rPr>
          <w:sz w:val="16"/>
        </w:rPr>
        <w:t xml:space="preserve">. </w:t>
      </w:r>
      <w:r w:rsidRPr="00E06C91">
        <w:rPr>
          <w:rStyle w:val="StyleUnderline"/>
        </w:rPr>
        <w:t xml:space="preserve">The bomb’s immediate effects would be followed by a </w:t>
      </w:r>
      <w:r w:rsidRPr="00E06C91">
        <w:rPr>
          <w:rStyle w:val="Emphasis"/>
        </w:rPr>
        <w:t>slow</w:t>
      </w:r>
      <w:r w:rsidRPr="00E06C91">
        <w:rPr>
          <w:rStyle w:val="StyleUnderline"/>
        </w:rPr>
        <w:t xml:space="preserve">, </w:t>
      </w:r>
      <w:r w:rsidRPr="00E06C91">
        <w:rPr>
          <w:rStyle w:val="Emphasis"/>
        </w:rPr>
        <w:t>lingering</w:t>
      </w:r>
      <w:r w:rsidRPr="00E06C91">
        <w:rPr>
          <w:rStyle w:val="StyleUnderline"/>
        </w:rPr>
        <w:t xml:space="preserve"> </w:t>
      </w:r>
      <w:r w:rsidRPr="00E06C91">
        <w:rPr>
          <w:rStyle w:val="Emphasis"/>
        </w:rPr>
        <w:t>killer</w:t>
      </w:r>
      <w:r w:rsidRPr="00E06C91">
        <w:rPr>
          <w:rStyle w:val="StyleUnderline"/>
        </w:rPr>
        <w:t>: radioactive fallout</w:t>
      </w:r>
      <w:r w:rsidRPr="00874508">
        <w:rPr>
          <w:sz w:val="16"/>
        </w:rPr>
        <w:t xml:space="preserve">.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fallout could </w:t>
      </w:r>
      <w:proofErr w:type="gramStart"/>
      <w:r w:rsidRPr="00874508">
        <w:rPr>
          <w:sz w:val="16"/>
        </w:rPr>
        <w:t>actually be</w:t>
      </w:r>
      <w:proofErr w:type="gramEnd"/>
      <w:r w:rsidRPr="00874508">
        <w:rPr>
          <w:sz w:val="16"/>
        </w:rPr>
        <w:t xml:space="preserve"> deadlier and make a far larger area unusable than the blast itself. Acute radiation sickness from the initial radiation pulse and the fallout would likely affect tens of thousands of people.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w:t>
      </w:r>
      <w:r w:rsidR="00874508" w:rsidRPr="00874508">
        <w:rPr>
          <w:sz w:val="16"/>
        </w:rPr>
        <w:t xml:space="preserve"> </w:t>
      </w:r>
      <w:r w:rsidRPr="000200DE">
        <w:rPr>
          <w:rStyle w:val="StyleUnderline"/>
        </w:rPr>
        <w:t>Ambulances to nowhere. The explosion would</w:t>
      </w:r>
      <w:r w:rsidRPr="00874508">
        <w:rPr>
          <w:sz w:val="16"/>
        </w:rPr>
        <w:t xml:space="preserve"> also </w:t>
      </w:r>
      <w:r w:rsidRPr="000200DE">
        <w:rPr>
          <w:rStyle w:val="StyleUnderline"/>
        </w:rPr>
        <w:t>destroy</w:t>
      </w:r>
      <w:r w:rsidRPr="00874508">
        <w:rPr>
          <w:sz w:val="16"/>
        </w:rPr>
        <w:t xml:space="preserve"> much of </w:t>
      </w:r>
      <w:r w:rsidRPr="000200DE">
        <w:rPr>
          <w:rStyle w:val="StyleUnderline"/>
        </w:rPr>
        <w:t>the city’s ability to respond</w:t>
      </w:r>
      <w:r w:rsidRPr="00874508">
        <w:rPr>
          <w:sz w:val="16"/>
        </w:rPr>
        <w:t xml:space="preserve">. Hospitals would be leveled, doctors and nurses killed and wounded, ambulances destroyed.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burn beds in hospitals nationwide, of which a third are available on any given day. And the problem would not be limited to hospitals; </w:t>
      </w:r>
      <w:r w:rsidRPr="000200DE">
        <w:rPr>
          <w:rStyle w:val="StyleUnderline"/>
        </w:rPr>
        <w:t>firefighters</w:t>
      </w:r>
      <w:r w:rsidRPr="00874508">
        <w:rPr>
          <w:sz w:val="16"/>
        </w:rPr>
        <w:t xml:space="preserve">, for example, </w:t>
      </w:r>
      <w:r w:rsidRPr="000200DE">
        <w:rPr>
          <w:rStyle w:val="StyleUnderline"/>
        </w:rPr>
        <w:t>would have little ability to cope with thousands of fires raging out of control at once</w:t>
      </w:r>
      <w:r w:rsidRPr="00874508">
        <w:rPr>
          <w:sz w:val="16"/>
        </w:rPr>
        <w:t xml:space="preserve">. Fire stations and equipment would be destroyed in the affected area, and firemen killed, along with police and other emergency responders. Some of the first responders may become casualties themselves, from radioactive fallout, fire, and collapsing buildings. Over much of the affected area, communications would be destroyed, by both the physical effects and the electromagnetic pulse from the explosion. Better preparation for such a disaster could save thousands of lives—but ultimately, </w:t>
      </w:r>
      <w:r w:rsidRPr="000200DE">
        <w:rPr>
          <w:rStyle w:val="StyleUnderline"/>
        </w:rPr>
        <w:t xml:space="preserve">there is no way any city can genuinely be prepared for a catastrophe on such a historic scale, occurring in a flash, </w:t>
      </w:r>
      <w:r w:rsidRPr="000200DE">
        <w:rPr>
          <w:rStyle w:val="Emphasis"/>
        </w:rPr>
        <w:t>with zero warning</w:t>
      </w:r>
      <w:r w:rsidRPr="00874508">
        <w:rPr>
          <w:sz w:val="16"/>
        </w:rPr>
        <w:t>. Rescue and recovery attempts would be impeded by the destruction of most of the needed personnel and equipment, and by fire, debris, radiation, fear, lack of communications, and the immense scale of the disaster. The US military and the national guard could provide critically important capabilities—but federal plans assume that “no significant federal response” would be available for 24-to-72 hours. Many of those burned and injured would wait in vain for help, food, or water, perhaps for days.</w:t>
      </w:r>
      <w:r w:rsidR="00874508" w:rsidRPr="00874508">
        <w:rPr>
          <w:sz w:val="16"/>
        </w:rPr>
        <w:t xml:space="preserve"> </w:t>
      </w:r>
      <w:r w:rsidRPr="007172FF">
        <w:rPr>
          <w:rStyle w:val="StyleUnderline"/>
        </w:rPr>
        <w:t>The scale of death and suffering</w:t>
      </w:r>
      <w:r w:rsidRPr="00874508">
        <w:rPr>
          <w:sz w:val="16"/>
        </w:rPr>
        <w:t xml:space="preserve">.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population of Manhattan, for example, is roughly twice its nighttime population; in Midtown on a typical workday, there are an estimated 980,000 people per square mile. A 10-kiloton weapon detonated there might well kill half a million people—not counting those who might die of radiation sickness from the fallout. (These effects were analyzed in </w:t>
      </w:r>
      <w:proofErr w:type="gramStart"/>
      <w:r w:rsidRPr="00874508">
        <w:rPr>
          <w:sz w:val="16"/>
        </w:rPr>
        <w:t>great detail</w:t>
      </w:r>
      <w:proofErr w:type="gramEnd"/>
      <w:r w:rsidRPr="00874508">
        <w:rPr>
          <w:sz w:val="16"/>
        </w:rPr>
        <w:t xml:space="preserve"> in the Rand Corporation’s Considering the Effects of a Catastrophic Terrorist Attack and the British Medical Journal’s “Nuclear terrorism.”) On a typical day, the wind would blow the fallout north, seriously contaminating virtually all of Manhattan above Gramercy Park; people living as far away as Stamford, Connecticut would likely have to evacuate. Seriously injured survivors would greatly outnumber the dead, their suffering magnified by the complete inadequacy of available help. The psychological and social effects—overwhelming sadness, depression, post-traumatic stress disorder, myriad forms of anxiety—would be profound and long-lasting. The scenario we have been describing is a </w:t>
      </w:r>
      <w:proofErr w:type="spellStart"/>
      <w:r w:rsidRPr="00874508">
        <w:rPr>
          <w:sz w:val="16"/>
        </w:rPr>
        <w:t>groundburst</w:t>
      </w:r>
      <w:proofErr w:type="spellEnd"/>
      <w:r w:rsidRPr="00874508">
        <w:rPr>
          <w:sz w:val="16"/>
        </w:rPr>
        <w:t xml:space="preserve">. An airburst—such as might occur, for example, </w:t>
      </w:r>
      <w:r w:rsidRPr="000200DE">
        <w:rPr>
          <w:rStyle w:val="StyleUnderline"/>
        </w:rPr>
        <w:t>if terrorists put their bomb in a small aircraft</w:t>
      </w:r>
      <w:r w:rsidRPr="00874508">
        <w:rPr>
          <w:sz w:val="16"/>
        </w:rPr>
        <w:t xml:space="preserve"> they had purchased or rented—would extend </w:t>
      </w:r>
      <w:r w:rsidRPr="000200DE">
        <w:rPr>
          <w:rStyle w:val="StyleUnderline"/>
        </w:rPr>
        <w:t>the blast and fire effects</w:t>
      </w:r>
      <w:r w:rsidRPr="00874508">
        <w:rPr>
          <w:sz w:val="16"/>
        </w:rPr>
        <w:t xml:space="preserve"> over </w:t>
      </w:r>
      <w:r w:rsidRPr="000200DE">
        <w:rPr>
          <w:rStyle w:val="StyleUnderline"/>
        </w:rPr>
        <w:t>a wider area</w:t>
      </w:r>
      <w:r w:rsidRPr="00874508">
        <w:rPr>
          <w:sz w:val="16"/>
        </w:rPr>
        <w:t xml:space="preserve">, killing and injuring even larger numbers of people immediately. But an airburst would not have the same lingering effects from fallout as a </w:t>
      </w:r>
      <w:proofErr w:type="spellStart"/>
      <w:r w:rsidRPr="00874508">
        <w:rPr>
          <w:sz w:val="16"/>
        </w:rPr>
        <w:t>groundburst</w:t>
      </w:r>
      <w:proofErr w:type="spellEnd"/>
      <w:r w:rsidRPr="00874508">
        <w:rPr>
          <w:sz w:val="16"/>
        </w:rPr>
        <w:t>,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 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Hibakusha—the survivors who passed through the atomic fire—should stand as an eternal reminder of the need to prevent nuclear weapons from ever being used in anger again.</w:t>
      </w:r>
      <w:r w:rsidR="00874508" w:rsidRPr="00874508">
        <w:rPr>
          <w:sz w:val="16"/>
        </w:rPr>
        <w:t xml:space="preserve"> </w:t>
      </w:r>
      <w:r w:rsidRPr="007172FF">
        <w:rPr>
          <w:rStyle w:val="StyleUnderline"/>
        </w:rPr>
        <w:t>Global economic disaster</w:t>
      </w:r>
      <w:r w:rsidRPr="000200DE">
        <w:rPr>
          <w:rStyle w:val="StyleUnderline"/>
        </w:rPr>
        <w:t xml:space="preserve">. The economic impact of such an attack would be </w:t>
      </w:r>
      <w:r w:rsidRPr="007172FF">
        <w:rPr>
          <w:rStyle w:val="Emphasis"/>
        </w:rPr>
        <w:t>enormous</w:t>
      </w:r>
      <w:r w:rsidRPr="000200DE">
        <w:rPr>
          <w:rStyle w:val="StyleUnderline"/>
        </w:rPr>
        <w:t xml:space="preserve">. The effects would </w:t>
      </w:r>
      <w:r w:rsidRPr="007172FF">
        <w:rPr>
          <w:rStyle w:val="Emphasis"/>
        </w:rPr>
        <w:t>reverberate for so far and so long</w:t>
      </w:r>
      <w:r w:rsidRPr="000200DE">
        <w:rPr>
          <w:rStyle w:val="StyleUnderline"/>
        </w:rPr>
        <w:t xml:space="preserve"> that they are difficult to estimate in all their complexity</w:t>
      </w:r>
      <w:r w:rsidRPr="00874508">
        <w:rPr>
          <w:sz w:val="16"/>
        </w:rPr>
        <w:t>. Hundreds of thousands of people would be too injured or sick to work for weeks or months. Hundreds of thousands more would evacuate to locations far from their jobs. Many places of employment would have to be abandoned because of the radioactive fallout. Insurance companies would reel under the losses; but at the same time, many insurance policies exclude the effects of nuclear attacks—</w:t>
      </w:r>
      <w:proofErr w:type="gramStart"/>
      <w:r w:rsidRPr="00874508">
        <w:rPr>
          <w:sz w:val="16"/>
        </w:rPr>
        <w:t>an item insurers</w:t>
      </w:r>
      <w:proofErr w:type="gramEnd"/>
      <w:r w:rsidRPr="00874508">
        <w:rPr>
          <w:sz w:val="16"/>
        </w:rPr>
        <w:t xml:space="preserve"> considered beyond their ability to cover—so the owners of thousands of buildings would not have the insurance payments needed to cover the cost of fixing them, thousands of companies would go bankrupt, and banks would be left holding an immense number of mortgages that would never be repaid. </w:t>
      </w:r>
      <w:r w:rsidRPr="000200DE">
        <w:rPr>
          <w:rStyle w:val="StyleUnderline"/>
        </w:rPr>
        <w:t>Consumer and investor confidence would likely be dramatically</w:t>
      </w:r>
      <w:r w:rsidRPr="00874508">
        <w:rPr>
          <w:sz w:val="16"/>
        </w:rPr>
        <w:t xml:space="preserve"> affected, as worried people slowed their spending. </w:t>
      </w:r>
      <w:r w:rsidRPr="000200DE">
        <w:rPr>
          <w:rStyle w:val="StyleUnderline"/>
        </w:rPr>
        <w:t>Enormous new homeland security and military investments would be very likely</w:t>
      </w:r>
      <w:r w:rsidRPr="00874508">
        <w:rPr>
          <w:sz w:val="16"/>
        </w:rPr>
        <w:t xml:space="preserve">. If the bomb had come in a shipping container, the targeted country—and possibly others—might stop all containers from entering until it could devise a system for ensuring they could never again be used for such a purpose, throwing a wrench into the gears of global trade for an extended period. (And this might well occur even if a shipping container had not been the means of delivery.) Even the far smaller 9/11 attacks are estimated to have caused economic aftershocks costing almost $1 trillion even excluding the multi-trillion-dollar costs of the wars that ensued. The cost of a terrorist nuclear attack in a major city would likely be many times higher. The most severe effects would be local, but the effects of trade disruptions, reduced economic activity, and more would reverberate around the world. Consequently, while some countries may feel that nuclear terrorism is only a concern for the </w:t>
      </w:r>
      <w:proofErr w:type="spellStart"/>
      <w:r w:rsidRPr="00874508">
        <w:rPr>
          <w:sz w:val="16"/>
        </w:rPr>
        <w:t>countries</w:t>
      </w:r>
      <w:proofErr w:type="spellEnd"/>
      <w:r w:rsidRPr="00874508">
        <w:rPr>
          <w:sz w:val="16"/>
        </w:rPr>
        <w:t xml:space="preserve"> most likely to be targeted—such as the United States—</w:t>
      </w:r>
      <w:proofErr w:type="gramStart"/>
      <w:r w:rsidRPr="00874508">
        <w:rPr>
          <w:sz w:val="16"/>
        </w:rPr>
        <w:t>in reality it</w:t>
      </w:r>
      <w:proofErr w:type="gramEnd"/>
      <w:r w:rsidRPr="00874508">
        <w:rPr>
          <w:sz w:val="16"/>
        </w:rPr>
        <w:t xml:space="preserve"> is a threat to everyone, everywhere. In 2005, then-UN Secretary-General Kofi Annan warned that these global effects would push “tens of millions of people into dire poverty,” creating “a second death toll throughout the developing world.” One recent estimate suggested that a nuclear attack in an urban area would cause a global recession, cutting global Gross Domestic Product by some two percent, and pushing an additional 30 million people in the developing world into extreme poverty.</w:t>
      </w:r>
      <w:r w:rsidR="00874508" w:rsidRPr="00874508">
        <w:rPr>
          <w:sz w:val="16"/>
        </w:rPr>
        <w:t xml:space="preserve"> </w:t>
      </w:r>
      <w:r w:rsidRPr="00874508">
        <w:rPr>
          <w:sz w:val="16"/>
        </w:rPr>
        <w:t>Desperate dilemmas. In short, an act of nuclear terrorism could rip the heart out of a major city, and cause ripple effects throughout the world. The government of the country attacked would face desperate decisions: How to help the city attacked? How to prevent further attacks? How to respond or retaliate?</w:t>
      </w:r>
      <w:r w:rsidR="00874508" w:rsidRPr="00874508">
        <w:rPr>
          <w:sz w:val="16"/>
        </w:rPr>
        <w:t xml:space="preserve"> </w:t>
      </w:r>
      <w:r w:rsidRPr="00874508">
        <w:rPr>
          <w:sz w:val="16"/>
        </w:rPr>
        <w:t>Terrorists—either those who committed the attack or others—would probably claim they had more bombs already hidden in other cities (whether they did or not</w:t>
      </w:r>
      <w:proofErr w:type="gramStart"/>
      <w:r w:rsidRPr="00874508">
        <w:rPr>
          <w:sz w:val="16"/>
        </w:rPr>
        <w:t>), and</w:t>
      </w:r>
      <w:proofErr w:type="gramEnd"/>
      <w:r w:rsidRPr="00874508">
        <w:rPr>
          <w:sz w:val="16"/>
        </w:rPr>
        <w:t xml:space="preserve"> threaten to detonate them unless their demands were met. The fear that this might be true could lead people to flee major cities in a large-scale, uncontrolled evacuation. There is very little ability to support the population of major cities in the surrounding countryside. The potential for widespread havoc and economic chaos is very real. If the detonation took place in the capital of the nation attacked, much of the government might be destroyed. A bomb in Washington, D.C., for example, might kill the President, the Vice President, and many of the members of Congress and the Supreme Court. (Having some plausible national leader survive is a key reason why one cabinet member is always elsewhere on the night of the State of the Union address.) Elaborate, classified plans for “continuity of government” have already been drawn up in </w:t>
      </w:r>
      <w:proofErr w:type="gramStart"/>
      <w:r w:rsidRPr="00874508">
        <w:rPr>
          <w:sz w:val="16"/>
        </w:rPr>
        <w:t>a number of</w:t>
      </w:r>
      <w:proofErr w:type="gramEnd"/>
      <w:r w:rsidRPr="00874508">
        <w:rPr>
          <w:sz w:val="16"/>
        </w:rPr>
        <w:t xml:space="preserve"> countries, but the potential for chaos and confusion—if almost all of a country’s top leaders were killed—would still be enormous.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some have argued for passing legislation in advance giving the government emergency powers to act—and creating procedures, for example, for legitimately replacing most of the House of Representatives. But to date, no such legislative preparations have been made. In what would inevitably be a desperate effort to prevent further attacks, traditional standards of civil liberties might be jettisoned, at least for a time—particularly when people realized that the fuel for the bomb that had done such damage would easily have fit in a suitcase. Old rules limiting search and surveillance could be among the first to go. The government might well impose martial law as it sought to control the situation, hunt for the perpetrators, and find any additional weapons or nuclear materials they might have. Even the far smaller attacks of 9/11 saw the US government authorizing torture of prisoners and mass electronic surveillance. And </w:t>
      </w:r>
      <w:r w:rsidRPr="00503918">
        <w:rPr>
          <w:rStyle w:val="StyleUnderline"/>
        </w:rPr>
        <w:t>what standards of international order and law would still hold sway? The country attacked might</w:t>
      </w:r>
      <w:r w:rsidRPr="00874508">
        <w:rPr>
          <w:sz w:val="16"/>
        </w:rPr>
        <w:t xml:space="preserve"> well </w:t>
      </w:r>
      <w:r w:rsidRPr="00503918">
        <w:rPr>
          <w:rStyle w:val="Emphasis"/>
        </w:rPr>
        <w:t>lash out militarily</w:t>
      </w:r>
      <w:r w:rsidRPr="00874508">
        <w:rPr>
          <w:sz w:val="16"/>
        </w:rPr>
        <w:t xml:space="preserve"> at whatever countries it thought might bear a portion of responsibility. (A terrifying description of the kinds of discussions that might occur appeared in Brian Jenkins’ book, Will Terrorists Go Nuclear?) With the nuclear threshold already crossed in this scenario—at least by terrorists—it is conceivable that some of the resulting conflicts might escalate to nuclear use. International politics could become more brutish and violent, with powerful states taking unilateral action, by force if necessary, </w:t>
      </w:r>
      <w:proofErr w:type="gramStart"/>
      <w:r w:rsidRPr="00874508">
        <w:rPr>
          <w:sz w:val="16"/>
        </w:rPr>
        <w:t>in an effort to</w:t>
      </w:r>
      <w:proofErr w:type="gramEnd"/>
      <w:r w:rsidRPr="00874508">
        <w:rPr>
          <w:sz w:val="16"/>
        </w:rPr>
        <w:t xml:space="preserve"> ensure their security. Center for International and Security </w:t>
      </w:r>
      <w:proofErr w:type="spellStart"/>
      <w:r w:rsidRPr="00874508">
        <w:rPr>
          <w:sz w:val="16"/>
        </w:rPr>
        <w:t>Studiess</w:t>
      </w:r>
      <w:proofErr w:type="spellEnd"/>
      <w:r w:rsidRPr="00874508">
        <w:rPr>
          <w:sz w:val="16"/>
        </w:rPr>
        <w:t xml:space="preserve"> brutal but necessary to preserve their security. For this reason, foreign policy analyst Stephen Krasner has argued that “conventional rules of sovereignty would be abandoned overnight.” Confidence in both the national security institutions of the country attacked and international institutions such as the International Atomic Energy Agency and the United Nations, which had so manifestly failed to prevent the devastation, might erode. The effect on nuclear weapons policies is hard to predict: One can imagine new nuclear terror driving a new push for nuclear disarmament, but one could also imagine states feeling more certain than ever before that they needed nuclear weapons.</w:t>
      </w:r>
    </w:p>
    <w:p w14:paraId="49C058B1" w14:textId="705D846B" w:rsidR="00FD188B" w:rsidRDefault="00FD188B" w:rsidP="00FD188B">
      <w:pPr>
        <w:pStyle w:val="Heading2"/>
      </w:pPr>
      <w:r>
        <w:t>Uniqueness</w:t>
      </w:r>
    </w:p>
    <w:p w14:paraId="73176D0B" w14:textId="77777777" w:rsidR="00FD188B" w:rsidRPr="00F66029" w:rsidRDefault="00FD188B" w:rsidP="00FD188B">
      <w:pPr>
        <w:pStyle w:val="Heading3"/>
      </w:pPr>
      <w:r>
        <w:t>Generic</w:t>
      </w:r>
    </w:p>
    <w:p w14:paraId="64BF2AAB" w14:textId="77777777" w:rsidR="00FD188B" w:rsidRDefault="00FD188B" w:rsidP="00FD188B">
      <w:pPr>
        <w:pStyle w:val="Heading4"/>
      </w:pPr>
      <w:r>
        <w:t>Backlogs are about to reduce—recent USCIS website update</w:t>
      </w:r>
    </w:p>
    <w:p w14:paraId="14D4BCB6" w14:textId="77777777" w:rsidR="00FD188B" w:rsidRPr="00BF1CE1" w:rsidRDefault="00FD188B" w:rsidP="00FD188B">
      <w:proofErr w:type="spellStart"/>
      <w:r w:rsidRPr="006D77B6">
        <w:rPr>
          <w:rStyle w:val="Style13ptBold"/>
        </w:rPr>
        <w:t>Degollado</w:t>
      </w:r>
      <w:proofErr w:type="spellEnd"/>
      <w:r w:rsidRPr="006D77B6">
        <w:rPr>
          <w:rStyle w:val="Style13ptBold"/>
        </w:rPr>
        <w:t xml:space="preserve"> </w:t>
      </w:r>
      <w:r>
        <w:rPr>
          <w:rStyle w:val="Style13ptBold"/>
        </w:rPr>
        <w:t xml:space="preserve">18 </w:t>
      </w:r>
      <w:r w:rsidRPr="0071748B">
        <w:rPr>
          <w:sz w:val="16"/>
        </w:rPr>
        <w:t xml:space="preserve">(Jessie, general assignment reporter for KSAT since 1984, journalism degree from Baylor University, recipient of: Outstanding Alumna Award from the Baylor University Journalism Department in 2014, the Henry Guerra Lifetime Achievement Award in 2012 from the San Antonio chapter of the National Association of Hispanic Journalists, the International Humanitarian Service Award in 2011 from </w:t>
      </w:r>
      <w:proofErr w:type="spellStart"/>
      <w:r w:rsidRPr="0071748B">
        <w:rPr>
          <w:sz w:val="16"/>
        </w:rPr>
        <w:t>Mujeres</w:t>
      </w:r>
      <w:proofErr w:type="spellEnd"/>
      <w:r w:rsidRPr="0071748B">
        <w:rPr>
          <w:sz w:val="16"/>
        </w:rPr>
        <w:t xml:space="preserve"> </w:t>
      </w:r>
      <w:proofErr w:type="spellStart"/>
      <w:r w:rsidRPr="0071748B">
        <w:rPr>
          <w:sz w:val="16"/>
        </w:rPr>
        <w:t>Hispanas</w:t>
      </w:r>
      <w:proofErr w:type="spellEnd"/>
      <w:r w:rsidRPr="0071748B">
        <w:rPr>
          <w:sz w:val="16"/>
        </w:rPr>
        <w:t xml:space="preserve"> Por </w:t>
      </w:r>
      <w:proofErr w:type="spellStart"/>
      <w:r w:rsidRPr="0071748B">
        <w:rPr>
          <w:sz w:val="16"/>
        </w:rPr>
        <w:t>Mejor</w:t>
      </w:r>
      <w:proofErr w:type="spellEnd"/>
      <w:r w:rsidRPr="0071748B">
        <w:rPr>
          <w:sz w:val="16"/>
        </w:rPr>
        <w:t xml:space="preserve"> Justicia, and the Alegre Award in 2016 from </w:t>
      </w:r>
      <w:proofErr w:type="spellStart"/>
      <w:r w:rsidRPr="0071748B">
        <w:rPr>
          <w:sz w:val="16"/>
        </w:rPr>
        <w:t>Norteno</w:t>
      </w:r>
      <w:proofErr w:type="spellEnd"/>
      <w:r w:rsidRPr="0071748B">
        <w:rPr>
          <w:sz w:val="16"/>
        </w:rPr>
        <w:t xml:space="preserve"> Radio, inductee in the San Antonio Women's Hall of Fame, “USCIS website updated to simplify immigration process”, KSAT, 4/2/18, </w:t>
      </w:r>
      <w:hyperlink r:id="rId10" w:history="1">
        <w:r w:rsidRPr="0071748B">
          <w:rPr>
            <w:rStyle w:val="Hyperlink"/>
            <w:sz w:val="16"/>
          </w:rPr>
          <w:t>https://www.ksat.com/news/uscis-website-updated-to-simplify-immigration-process</w:t>
        </w:r>
      </w:hyperlink>
      <w:r w:rsidRPr="0071748B">
        <w:rPr>
          <w:sz w:val="16"/>
        </w:rPr>
        <w:t>)DL</w:t>
      </w:r>
    </w:p>
    <w:p w14:paraId="40585CBF" w14:textId="77777777" w:rsidR="00FD188B" w:rsidRDefault="00FD188B" w:rsidP="00FD188B">
      <w:pPr>
        <w:rPr>
          <w:sz w:val="12"/>
        </w:rPr>
      </w:pPr>
      <w:r w:rsidRPr="0031052D">
        <w:rPr>
          <w:sz w:val="12"/>
        </w:rPr>
        <w:t xml:space="preserve">SAN ANTONIO - </w:t>
      </w:r>
      <w:r w:rsidRPr="006D77B6">
        <w:rPr>
          <w:rStyle w:val="StyleUnderline"/>
        </w:rPr>
        <w:t>U.S. Citizenship and Immigration Services has updated its website in hopes of not only simplifying the immigration process</w:t>
      </w:r>
      <w:r w:rsidRPr="0031052D">
        <w:rPr>
          <w:sz w:val="12"/>
        </w:rPr>
        <w:t xml:space="preserve">, </w:t>
      </w:r>
      <w:r w:rsidRPr="001A2E38">
        <w:rPr>
          <w:rStyle w:val="Emphasis"/>
        </w:rPr>
        <w:t>but also freeing up more of its staff to handle an overwhelming number of applications for citizenship or permanent residency</w:t>
      </w:r>
      <w:r w:rsidRPr="0031052D">
        <w:rPr>
          <w:sz w:val="12"/>
        </w:rPr>
        <w:t xml:space="preserve">. Arwen FitzGerald, USCIS spokesperson, said the agency received 9.1 million applications and petitions during FY2017, adding to a backlog that quadrupled from FY2016 to FY2017. </w:t>
      </w:r>
      <w:r w:rsidRPr="001A2E38">
        <w:rPr>
          <w:rStyle w:val="StyleUnderline"/>
        </w:rPr>
        <w:t>By setting up an account through my.uscis.gov</w:t>
      </w:r>
      <w:r w:rsidRPr="0031052D">
        <w:rPr>
          <w:sz w:val="12"/>
        </w:rPr>
        <w:t>, that is also mobile friendly, she said, “</w:t>
      </w:r>
      <w:r w:rsidRPr="001A2E38">
        <w:rPr>
          <w:rStyle w:val="StyleUnderline"/>
        </w:rPr>
        <w:t>It will tell you where you are in the process</w:t>
      </w:r>
      <w:r w:rsidRPr="0031052D">
        <w:rPr>
          <w:sz w:val="12"/>
        </w:rPr>
        <w:t xml:space="preserve">. It’ll give you text messages, e-mails, and </w:t>
      </w:r>
      <w:r w:rsidRPr="001A2E38">
        <w:rPr>
          <w:rStyle w:val="StyleUnderline"/>
        </w:rPr>
        <w:t>it’ll tell you what the next step is</w:t>
      </w:r>
      <w:r w:rsidRPr="0031052D">
        <w:rPr>
          <w:sz w:val="12"/>
        </w:rPr>
        <w:t xml:space="preserve">.” FitzGerald also said </w:t>
      </w:r>
      <w:r w:rsidRPr="001A2E38">
        <w:rPr>
          <w:rStyle w:val="StyleUnderline"/>
        </w:rPr>
        <w:t>its tools feature “has everything you could ever want to do with us on this page.”</w:t>
      </w:r>
      <w:r w:rsidRPr="0031052D">
        <w:rPr>
          <w:sz w:val="12"/>
        </w:rPr>
        <w:t xml:space="preserve"> She said </w:t>
      </w:r>
      <w:r w:rsidRPr="00CD7083">
        <w:rPr>
          <w:rStyle w:val="StyleUnderline"/>
        </w:rPr>
        <w:t>by going online for the answers, people don’t have to take time off work, make an appointment and travel to the USCIS office</w:t>
      </w:r>
      <w:r w:rsidRPr="0031052D">
        <w:rPr>
          <w:sz w:val="12"/>
        </w:rPr>
        <w:t xml:space="preserve"> </w:t>
      </w:r>
      <w:proofErr w:type="gramStart"/>
      <w:r w:rsidRPr="0031052D">
        <w:rPr>
          <w:sz w:val="12"/>
        </w:rPr>
        <w:t>off of</w:t>
      </w:r>
      <w:proofErr w:type="gramEnd"/>
      <w:r w:rsidRPr="0031052D">
        <w:rPr>
          <w:sz w:val="12"/>
        </w:rPr>
        <w:t xml:space="preserve"> U.S. 281 North near Evans Road. FitzGerald said </w:t>
      </w:r>
      <w:r w:rsidRPr="00CD7083">
        <w:rPr>
          <w:rStyle w:val="Emphasis"/>
        </w:rPr>
        <w:t>immigration service officers will also have more time to handle the applications</w:t>
      </w:r>
      <w:r w:rsidRPr="0031052D">
        <w:rPr>
          <w:sz w:val="12"/>
        </w:rPr>
        <w:t xml:space="preserve"> themselves. Laura Manzanares, a permanent U.S. resident, said saw first-hand how my.uscis.gov works. “</w:t>
      </w:r>
      <w:r w:rsidRPr="00CD7083">
        <w:rPr>
          <w:rStyle w:val="StyleUnderline"/>
        </w:rPr>
        <w:t>It’s really easy to navigate through</w:t>
      </w:r>
      <w:r w:rsidRPr="0031052D">
        <w:rPr>
          <w:sz w:val="12"/>
        </w:rPr>
        <w:t xml:space="preserve">. I’m not computer lit so this is really making it easy,” Manzanares said. She said the website echoed much of what an immigration service officer had taken the time to explain. But Manzanares said </w:t>
      </w:r>
      <w:r w:rsidRPr="00CD7083">
        <w:rPr>
          <w:rStyle w:val="StyleUnderline"/>
        </w:rPr>
        <w:t>she was especially impressed by “Emma,” the site’s virtual assistant</w:t>
      </w:r>
      <w:r w:rsidRPr="0031052D">
        <w:rPr>
          <w:sz w:val="12"/>
        </w:rPr>
        <w:t xml:space="preserve">. FitzGerald said a staffer in Washington, D.C., suggested “Emma,” in honor of Emma Lazarus whose iconic poem is engraved at the base of the Statue of Liberty. “We’re a nation of immigrants and her poem kind of reinforces that, so making her ‘Emma,’ was really important to us,” FitzGerald said. Found in the upper </w:t>
      </w:r>
      <w:proofErr w:type="gramStart"/>
      <w:r w:rsidRPr="0031052D">
        <w:rPr>
          <w:sz w:val="12"/>
        </w:rPr>
        <w:t>right hand</w:t>
      </w:r>
      <w:proofErr w:type="gramEnd"/>
      <w:r w:rsidRPr="0031052D">
        <w:rPr>
          <w:sz w:val="12"/>
        </w:rPr>
        <w:t xml:space="preserve"> corner of the website, </w:t>
      </w:r>
      <w:r w:rsidRPr="0031052D">
        <w:rPr>
          <w:rStyle w:val="StyleUnderline"/>
        </w:rPr>
        <w:t>“Emma” also is bilingual; the answers she gives can be heard or read in Spanish</w:t>
      </w:r>
      <w:r w:rsidRPr="0031052D">
        <w:rPr>
          <w:sz w:val="12"/>
        </w:rPr>
        <w:t xml:space="preserve">. “That’s awesome because </w:t>
      </w:r>
      <w:r w:rsidRPr="0031052D">
        <w:rPr>
          <w:rStyle w:val="StyleUnderline"/>
        </w:rPr>
        <w:t>there are a lot of residents who don’t speak English or read it, so that’s really great</w:t>
      </w:r>
      <w:r w:rsidRPr="0031052D">
        <w:rPr>
          <w:sz w:val="12"/>
        </w:rPr>
        <w:t xml:space="preserve">. I like that,” Manzanares said. She said </w:t>
      </w:r>
      <w:proofErr w:type="gramStart"/>
      <w:r w:rsidRPr="0031052D">
        <w:rPr>
          <w:sz w:val="12"/>
        </w:rPr>
        <w:t>as a result of</w:t>
      </w:r>
      <w:proofErr w:type="gramEnd"/>
      <w:r w:rsidRPr="0031052D">
        <w:rPr>
          <w:sz w:val="12"/>
        </w:rPr>
        <w:t xml:space="preserve"> what she learned Monday, she’ll be spreading the word: “I have a lot of friends who have a lot of questions.”</w:t>
      </w:r>
    </w:p>
    <w:p w14:paraId="18EAE1EE" w14:textId="77777777" w:rsidR="00FD188B" w:rsidRPr="00B63042" w:rsidRDefault="00FD188B" w:rsidP="00FD188B"/>
    <w:p w14:paraId="05EA3970" w14:textId="77777777" w:rsidR="00FD188B" w:rsidRDefault="00FD188B" w:rsidP="00FD188B">
      <w:pPr>
        <w:pStyle w:val="Heading4"/>
      </w:pPr>
      <w:r>
        <w:t>Backlogs are about to lower—tech modernization proves</w:t>
      </w:r>
    </w:p>
    <w:p w14:paraId="05AA263A" w14:textId="77777777" w:rsidR="00FD188B" w:rsidRDefault="00FD188B" w:rsidP="00FD188B">
      <w:r w:rsidRPr="00765D24">
        <w:rPr>
          <w:rStyle w:val="Style13ptBold"/>
        </w:rPr>
        <w:t>USCIS 5/30</w:t>
      </w:r>
      <w:r w:rsidRPr="0071748B">
        <w:rPr>
          <w:sz w:val="16"/>
        </w:rPr>
        <w:t xml:space="preserve"> (U.S. Citizenship and Immigration Services, “USCIS to Implement Online Processing of FOIA Requests”, 5/30/18, https://www.uscis.gov/news/uscis-implement-online-processing-foia-requests)DL</w:t>
      </w:r>
    </w:p>
    <w:p w14:paraId="6B893CCF" w14:textId="77777777" w:rsidR="00FD188B" w:rsidRDefault="00FD188B" w:rsidP="00FD188B">
      <w:pPr>
        <w:rPr>
          <w:sz w:val="12"/>
        </w:rPr>
      </w:pPr>
      <w:r w:rsidRPr="006F25FC">
        <w:rPr>
          <w:sz w:val="12"/>
        </w:rPr>
        <w:t>WASHINGTON—</w:t>
      </w:r>
      <w:r w:rsidRPr="00765D24">
        <w:rPr>
          <w:rStyle w:val="StyleUnderline"/>
        </w:rPr>
        <w:t>U.S. Citizenship and Immigration Services (USCIS)</w:t>
      </w:r>
      <w:r w:rsidRPr="006F25FC">
        <w:rPr>
          <w:sz w:val="12"/>
        </w:rPr>
        <w:t xml:space="preserve"> today</w:t>
      </w:r>
      <w:r w:rsidRPr="00765D24">
        <w:rPr>
          <w:rStyle w:val="StyleUnderline"/>
        </w:rPr>
        <w:t xml:space="preserve"> announced the launch of our Freedom of Information Act (FOIA) Immigration Records </w:t>
      </w:r>
      <w:proofErr w:type="spellStart"/>
      <w:r w:rsidRPr="00765D24">
        <w:rPr>
          <w:rStyle w:val="StyleUnderline"/>
        </w:rPr>
        <w:t>SysTem</w:t>
      </w:r>
      <w:proofErr w:type="spellEnd"/>
      <w:r w:rsidRPr="00765D24">
        <w:rPr>
          <w:rStyle w:val="StyleUnderline"/>
        </w:rPr>
        <w:t xml:space="preserve"> (FIRST), which will</w:t>
      </w:r>
      <w:r w:rsidRPr="006F25FC">
        <w:rPr>
          <w:sz w:val="12"/>
        </w:rPr>
        <w:t xml:space="preserve"> eventually </w:t>
      </w:r>
      <w:r w:rsidRPr="00D93ABE">
        <w:rPr>
          <w:rStyle w:val="StyleUnderline"/>
        </w:rPr>
        <w:t>allow users to submit, manage, and receive FOIA requests entirely online</w:t>
      </w:r>
      <w:r w:rsidRPr="006F25FC">
        <w:rPr>
          <w:sz w:val="12"/>
        </w:rPr>
        <w:t xml:space="preserve">. Before this change, USCIS only accepted FOIA requests by mail, fax, and email, and requestors typically received their documents on a compact disc by mail. </w:t>
      </w:r>
      <w:r w:rsidRPr="00D93ABE">
        <w:rPr>
          <w:rStyle w:val="StyleUnderline"/>
        </w:rPr>
        <w:t>USCIS is commencing FIRST’s digital delivery of services</w:t>
      </w:r>
      <w:r w:rsidRPr="006F25FC">
        <w:rPr>
          <w:sz w:val="12"/>
        </w:rPr>
        <w:t xml:space="preserve"> in phases. Initially, </w:t>
      </w:r>
      <w:r w:rsidRPr="00D93ABE">
        <w:rPr>
          <w:rStyle w:val="StyleUnderline"/>
        </w:rPr>
        <w:t xml:space="preserve">requestors who have an immigration court date pending and file a request for documents can create an account within </w:t>
      </w:r>
      <w:proofErr w:type="spellStart"/>
      <w:r w:rsidRPr="00D93ABE">
        <w:rPr>
          <w:rStyle w:val="StyleUnderline"/>
        </w:rPr>
        <w:t>myUSCIS</w:t>
      </w:r>
      <w:proofErr w:type="spellEnd"/>
      <w:r w:rsidRPr="00D93ABE">
        <w:rPr>
          <w:rStyle w:val="StyleUnderline"/>
        </w:rPr>
        <w:t xml:space="preserve"> to receive documents digitally</w:t>
      </w:r>
      <w:r w:rsidRPr="006F25FC">
        <w:rPr>
          <w:sz w:val="12"/>
        </w:rPr>
        <w:t xml:space="preserve">, </w:t>
      </w:r>
      <w:r w:rsidRPr="00333DA5">
        <w:rPr>
          <w:rStyle w:val="Emphasis"/>
        </w:rPr>
        <w:t>eliminating the time</w:t>
      </w:r>
      <w:r w:rsidRPr="006F25FC">
        <w:rPr>
          <w:sz w:val="12"/>
        </w:rPr>
        <w:t xml:space="preserve"> </w:t>
      </w:r>
      <w:r w:rsidRPr="00333DA5">
        <w:rPr>
          <w:rStyle w:val="StyleUnderline"/>
        </w:rPr>
        <w:t>and expense associated with receiving requests by mail</w:t>
      </w:r>
      <w:r w:rsidRPr="006F25FC">
        <w:rPr>
          <w:sz w:val="12"/>
        </w:rPr>
        <w:t xml:space="preserve">. Through their account, requestors can track the status of their FOIA cases and will receive email notification when USCIS has uploaded their records. In the coming months, this digital delivery option will be expanded to all FOIA and Privacy Act (PA) requestors. </w:t>
      </w:r>
      <w:r w:rsidRPr="006F25FC">
        <w:rPr>
          <w:rStyle w:val="StyleUnderline"/>
        </w:rPr>
        <w:t>When FIRST is fully operational, requestors will be able to use a completely digital FOIA/PA system</w:t>
      </w:r>
      <w:r w:rsidRPr="006F25FC">
        <w:rPr>
          <w:sz w:val="12"/>
        </w:rPr>
        <w:t>, from online submission to retrieving and downloading responsive documents. USCIS will notify the public as additional services become available. “</w:t>
      </w:r>
      <w:r w:rsidRPr="00333DA5">
        <w:rPr>
          <w:rStyle w:val="StyleUnderline"/>
        </w:rPr>
        <w:t>Today marks an important step in our effort to transform outdated USCIS systems</w:t>
      </w:r>
      <w:r w:rsidRPr="006F25FC">
        <w:rPr>
          <w:sz w:val="12"/>
        </w:rPr>
        <w:t xml:space="preserve">,” said USCIS Director L. Francis </w:t>
      </w:r>
      <w:proofErr w:type="spellStart"/>
      <w:r w:rsidRPr="006F25FC">
        <w:rPr>
          <w:sz w:val="12"/>
        </w:rPr>
        <w:t>Cissna</w:t>
      </w:r>
      <w:proofErr w:type="spellEnd"/>
      <w:r w:rsidRPr="006F25FC">
        <w:rPr>
          <w:sz w:val="12"/>
        </w:rPr>
        <w:t>. “</w:t>
      </w:r>
      <w:r w:rsidRPr="00333DA5">
        <w:rPr>
          <w:rStyle w:val="StyleUnderline"/>
        </w:rPr>
        <w:t xml:space="preserve">Modernizing the </w:t>
      </w:r>
      <w:proofErr w:type="gramStart"/>
      <w:r w:rsidRPr="00333DA5">
        <w:rPr>
          <w:rStyle w:val="StyleUnderline"/>
        </w:rPr>
        <w:t>way</w:t>
      </w:r>
      <w:proofErr w:type="gramEnd"/>
      <w:r w:rsidRPr="00333DA5">
        <w:rPr>
          <w:rStyle w:val="StyleUnderline"/>
        </w:rPr>
        <w:t xml:space="preserve"> we accept and respond to FOIA and Privacy Act requests is a priority</w:t>
      </w:r>
      <w:r w:rsidRPr="006F25FC">
        <w:rPr>
          <w:sz w:val="12"/>
        </w:rPr>
        <w:t xml:space="preserve">. </w:t>
      </w:r>
      <w:r w:rsidRPr="00333DA5">
        <w:rPr>
          <w:rStyle w:val="Emphasis"/>
        </w:rPr>
        <w:t>FIRST’s efficient process will reduce our FOIA backlog, eliminate errors, and speed up the delivery of documents to requestors</w:t>
      </w:r>
      <w:r w:rsidRPr="006F25FC">
        <w:rPr>
          <w:sz w:val="12"/>
        </w:rPr>
        <w:t xml:space="preserve">.” </w:t>
      </w:r>
      <w:r w:rsidRPr="00333DA5">
        <w:rPr>
          <w:rStyle w:val="StyleUnderline"/>
        </w:rPr>
        <w:t>FIRST is part of the agency’s ongoing effort to move the nation’s legal immigration system away from paper-based services to digital transactions</w:t>
      </w:r>
      <w:r w:rsidRPr="006F25FC">
        <w:rPr>
          <w:sz w:val="12"/>
        </w:rPr>
        <w:t>.</w:t>
      </w:r>
    </w:p>
    <w:p w14:paraId="0AEEC4D1" w14:textId="77777777" w:rsidR="00FD188B" w:rsidRPr="00B63042" w:rsidRDefault="00FD188B" w:rsidP="00FD188B"/>
    <w:p w14:paraId="050143E5" w14:textId="77777777" w:rsidR="00FD188B" w:rsidRPr="00815EAD" w:rsidRDefault="00FD188B" w:rsidP="00FD188B">
      <w:pPr>
        <w:pStyle w:val="Heading4"/>
      </w:pPr>
      <w:r>
        <w:t>USCIS processing is improving – shift from paper-based model increases efficiency</w:t>
      </w:r>
    </w:p>
    <w:p w14:paraId="1C9663FD" w14:textId="77777777" w:rsidR="00FD188B" w:rsidRDefault="00FD188B" w:rsidP="00FD188B">
      <w:r>
        <w:rPr>
          <w:rStyle w:val="Style13ptBold"/>
        </w:rPr>
        <w:t>Harris 17</w:t>
      </w:r>
      <w:r>
        <w:t>– U.S. Government Publishing Office, citing testimony by Carol C. Harris, director of information technology acquisition management issues at the Government Accountability Office (“Immigration Benefits Vetting: Examining Critical Weaknesses in USCIS Systems,” House Hearing, 115</w:t>
      </w:r>
      <w:r w:rsidRPr="00815EAD">
        <w:rPr>
          <w:vertAlign w:val="superscript"/>
        </w:rPr>
        <w:t>th</w:t>
      </w:r>
      <w:r>
        <w:t xml:space="preserve"> Congress, https://www.govinfo.gov/content/pkg/CHRG-115hhrg26906/html/CHRG-115hhrg26906.htm)</w:t>
      </w:r>
    </w:p>
    <w:p w14:paraId="50869270" w14:textId="77777777" w:rsidR="00FD188B" w:rsidRDefault="00FD188B" w:rsidP="00FD188B">
      <w:pPr>
        <w:rPr>
          <w:sz w:val="16"/>
        </w:rPr>
      </w:pPr>
      <w:r w:rsidRPr="000969CD">
        <w:rPr>
          <w:sz w:val="16"/>
        </w:rPr>
        <w:t xml:space="preserve">STATEMENT OF CAROL C. HARRIS, DIRECTOR, INFORMATION TECHNOLOGY ACQUISITION MANAGEMENT ISSUES, U.S. GOVERNMENT ACCOUNTABILITY OFFICE Ms. Harris. Chairman Perry, Ranking Member Correa, and Members of the subcommittee, thank you for inviting us to testify today on the U.S. Citizenship and Immigration Services Transformation Program. As requested, I will briefly summarize the findings from our most recent reports completed at your request on this important I.T. acquisition. </w:t>
      </w:r>
      <w:r w:rsidRPr="00121641">
        <w:rPr>
          <w:rStyle w:val="StyleUnderline"/>
        </w:rPr>
        <w:t>Each year USCIS processes millions of mostly paper-based applications and petitions for more than 50 types of immigrant- and nonimmigrant-related benefits.</w:t>
      </w:r>
      <w:r w:rsidRPr="000969CD">
        <w:rPr>
          <w:sz w:val="16"/>
        </w:rPr>
        <w:t xml:space="preserve"> </w:t>
      </w:r>
      <w:r w:rsidRPr="00815EAD">
        <w:rPr>
          <w:rStyle w:val="StyleUnderline"/>
        </w:rPr>
        <w:t>According to DHS, on an</w:t>
      </w:r>
      <w:r w:rsidRPr="00121641">
        <w:rPr>
          <w:rStyle w:val="StyleUnderline"/>
        </w:rPr>
        <w:t xml:space="preserve"> average day USCIS completes 23,000 applications for various immigration benefits and conducts 148,000 National security background checks.</w:t>
      </w:r>
      <w:r>
        <w:rPr>
          <w:rStyle w:val="StyleUnderline"/>
        </w:rPr>
        <w:t xml:space="preserve"> </w:t>
      </w:r>
      <w:r w:rsidRPr="00121641">
        <w:rPr>
          <w:rStyle w:val="StyleUnderline"/>
        </w:rPr>
        <w:t>Our past work has identified lengthy backlogs of pending applications and an inability to complete</w:t>
      </w:r>
      <w:r w:rsidRPr="000969CD">
        <w:rPr>
          <w:sz w:val="16"/>
        </w:rPr>
        <w:t xml:space="preserve">--and an inability to comprehensively identify fraud </w:t>
      </w:r>
      <w:r w:rsidRPr="00121641">
        <w:rPr>
          <w:rStyle w:val="StyleUnderline"/>
        </w:rPr>
        <w:t xml:space="preserve">because of the </w:t>
      </w:r>
      <w:r w:rsidRPr="00121641">
        <w:rPr>
          <w:rStyle w:val="Emphasis"/>
        </w:rPr>
        <w:t>reliance on paper files</w:t>
      </w:r>
      <w:r w:rsidRPr="00121641">
        <w:rPr>
          <w:rStyle w:val="StyleUnderline"/>
        </w:rPr>
        <w:t>.</w:t>
      </w:r>
      <w:r>
        <w:rPr>
          <w:rStyle w:val="StyleUnderline"/>
        </w:rPr>
        <w:t xml:space="preserve"> </w:t>
      </w:r>
      <w:r w:rsidRPr="00815EAD">
        <w:rPr>
          <w:rStyle w:val="StyleUnderline"/>
        </w:rPr>
        <w:t xml:space="preserve">The Transformation Program was initiated in 2006 to address processing inefficiencies </w:t>
      </w:r>
      <w:r w:rsidRPr="000969CD">
        <w:rPr>
          <w:sz w:val="16"/>
        </w:rPr>
        <w:t xml:space="preserve">and improve National security by transforming the current method into an electronic account- based system. Among other objectives, the program is to allow applicants to establish an account with USCIS to track and file the status of their applications on-line. The program's main component, the ELIS system, is to provide case management for adjudicating immigration benefits. ELIS relies on and interfaces with other systems that provide additional capabilities, such as user authentication and scheduling, to deliver end-to-end processing. </w:t>
      </w:r>
      <w:r w:rsidRPr="00815EAD">
        <w:rPr>
          <w:rStyle w:val="StyleUnderline"/>
        </w:rPr>
        <w:t>Unfortunately, this program has faced severe management and system development challenges</w:t>
      </w:r>
      <w:r w:rsidRPr="000969CD">
        <w:rPr>
          <w:sz w:val="16"/>
        </w:rPr>
        <w:t xml:space="preserve"> since its inception. This morning I would like to highlight two key points from our reports. First, the Transformation Program's deployment schedule is significantly delayed, causing missed savings and deferred mission benefits. After more than 8 years and roughly $475 million spent, </w:t>
      </w:r>
      <w:r w:rsidRPr="00815EAD">
        <w:rPr>
          <w:rStyle w:val="StyleUnderline"/>
        </w:rPr>
        <w:t>USCIS abandoned the system they had initially been pursuing in May 2016 due to its instability.</w:t>
      </w:r>
      <w:r w:rsidRPr="000969CD">
        <w:rPr>
          <w:sz w:val="16"/>
        </w:rPr>
        <w:t xml:space="preserve"> This largely occurred because the system </w:t>
      </w:r>
      <w:proofErr w:type="gramStart"/>
      <w:r w:rsidRPr="000969CD">
        <w:rPr>
          <w:sz w:val="16"/>
        </w:rPr>
        <w:t>was allowed to</w:t>
      </w:r>
      <w:proofErr w:type="gramEnd"/>
      <w:r w:rsidRPr="000969CD">
        <w:rPr>
          <w:sz w:val="16"/>
        </w:rPr>
        <w:t xml:space="preserve"> proceed through development despite challenges in program management and limited oversight. In response to various technical issues, </w:t>
      </w:r>
      <w:r w:rsidRPr="00815EAD">
        <w:rPr>
          <w:rStyle w:val="StyleUnderline"/>
        </w:rPr>
        <w:t>USCIS shifted its acquisition approach, which resulted in the proposed development of a new ELIS system.</w:t>
      </w:r>
      <w:r w:rsidRPr="000969CD">
        <w:rPr>
          <w:sz w:val="16"/>
        </w:rPr>
        <w:t xml:space="preserve"> In April 2015 DHS and USCIS approved the revised plan with full deployment of the new system planned for March 2019, a delay of more than 4 years from the initial approved baseline. However, the new system is experiencing technical issues and the March 2019 date is under review by USCIS and DHS and could be pushed out even further. These delays mean legacy systems must remain in operation until the new ELIS is available, and the cost of maintaining those systems as of fiscal year 2014 was about $71 million per year. In addition, USCIS's ability to realize operational improvements tied to the program have been deferred, including reducing the immigration benefit backlogs through business process change, and enhancing National security by better authenticating users and integrating with external agency databases. In addition, our work on immigration fraud has shown that USCIS's ability to systematically identify and address fraud risks on their asylum and immigrant investor programs will be deferred, in part because of their dependence on planned ELIS functionality that does not yet exist. My second point: On-going program challenges are increasing the likelihood that the new ELIS will continue to miss cost, schedule, and performance goals. In July 2016 we reported that the Transformation Program was not consistently following key practices in software development and testing, among other things. For example, while the program has established an environment and procedures for continuously integrating and testing code, it was not meeting benchmarks for functional tests and code inspection. In other words, Transformation risked poor system performance after being released to the public. At the time of our report this risk was already being realized. For example, in November and December 2015 the program's quality assurance team reported that code quality had become a major issue. Later, in March 2016, metrics maintained by the program indicated that issues being encountered on the system were increasing faster than they could be addressed. In May 2015 we also reported that while the program's two key governance bodies were taking actions to monitor progress and implement corrective actions, they were not relying on complete and accurate data to make decisions. </w:t>
      </w:r>
      <w:proofErr w:type="gramStart"/>
      <w:r w:rsidRPr="000969CD">
        <w:rPr>
          <w:sz w:val="16"/>
        </w:rPr>
        <w:t>In light of</w:t>
      </w:r>
      <w:proofErr w:type="gramEnd"/>
      <w:r w:rsidRPr="000969CD">
        <w:rPr>
          <w:sz w:val="16"/>
        </w:rPr>
        <w:t xml:space="preserve"> these and other issues, </w:t>
      </w:r>
      <w:r w:rsidRPr="00815EAD">
        <w:rPr>
          <w:rStyle w:val="StyleUnderline"/>
        </w:rPr>
        <w:t>we have made a total of 30 recommendations to address the Transformation Program's poor progress and ineffective management. As of this morning, USCIS has fully addressed 17 of them</w:t>
      </w:r>
      <w:r w:rsidRPr="000969CD">
        <w:rPr>
          <w:sz w:val="16"/>
        </w:rPr>
        <w:t xml:space="preserve">, and it will be critical for the agency to effectively implement the remaining 13 </w:t>
      </w:r>
      <w:proofErr w:type="gramStart"/>
      <w:r w:rsidRPr="000969CD">
        <w:rPr>
          <w:sz w:val="16"/>
        </w:rPr>
        <w:t xml:space="preserve">in order </w:t>
      </w:r>
      <w:r w:rsidRPr="00815EAD">
        <w:rPr>
          <w:rStyle w:val="StyleUnderline"/>
        </w:rPr>
        <w:t>to</w:t>
      </w:r>
      <w:proofErr w:type="gramEnd"/>
      <w:r w:rsidRPr="00815EAD">
        <w:rPr>
          <w:rStyle w:val="StyleUnderline"/>
        </w:rPr>
        <w:t xml:space="preserve"> improve Transformation's outcomes and help achieve its goals of </w:t>
      </w:r>
      <w:r w:rsidRPr="000969CD">
        <w:rPr>
          <w:rStyle w:val="Emphasis"/>
        </w:rPr>
        <w:t>modernizing the paper-based immigration process</w:t>
      </w:r>
      <w:r w:rsidRPr="000969CD">
        <w:rPr>
          <w:sz w:val="16"/>
        </w:rPr>
        <w:t>, improving customer service, and enhancing National security.</w:t>
      </w:r>
    </w:p>
    <w:p w14:paraId="55ACAF00" w14:textId="77777777" w:rsidR="00FD188B" w:rsidRPr="00B63042" w:rsidRDefault="00FD188B" w:rsidP="00FD188B"/>
    <w:p w14:paraId="5CC26472" w14:textId="77777777" w:rsidR="00FD188B" w:rsidRDefault="00FD188B" w:rsidP="00FD188B">
      <w:pPr>
        <w:pStyle w:val="Heading3"/>
      </w:pPr>
      <w:r>
        <w:t xml:space="preserve">Asylum </w:t>
      </w:r>
    </w:p>
    <w:p w14:paraId="28945443" w14:textId="77777777" w:rsidR="00FD188B" w:rsidRDefault="00FD188B" w:rsidP="00FD188B">
      <w:pPr>
        <w:pStyle w:val="Heading4"/>
      </w:pPr>
      <w:r>
        <w:t>Backlogs decreasing now—asylum cases prove</w:t>
      </w:r>
    </w:p>
    <w:p w14:paraId="5D7168ED" w14:textId="77777777" w:rsidR="00FD188B" w:rsidRPr="0006678D" w:rsidRDefault="00FD188B" w:rsidP="00FD188B">
      <w:pPr>
        <w:rPr>
          <w:rStyle w:val="Style13ptBold"/>
          <w:b w:val="0"/>
          <w:sz w:val="20"/>
        </w:rPr>
      </w:pPr>
      <w:proofErr w:type="spellStart"/>
      <w:r>
        <w:rPr>
          <w:rStyle w:val="Style13ptBold"/>
        </w:rPr>
        <w:t>Dinan</w:t>
      </w:r>
      <w:proofErr w:type="spellEnd"/>
      <w:r>
        <w:rPr>
          <w:rStyle w:val="Style13ptBold"/>
        </w:rPr>
        <w:t xml:space="preserve"> 6/13 </w:t>
      </w:r>
      <w:r w:rsidRPr="00B63042">
        <w:rPr>
          <w:rStyle w:val="Style13ptBold"/>
          <w:b w:val="0"/>
          <w:sz w:val="20"/>
        </w:rPr>
        <w:t xml:space="preserve">(Stephen </w:t>
      </w:r>
      <w:proofErr w:type="spellStart"/>
      <w:r w:rsidRPr="00B63042">
        <w:rPr>
          <w:rStyle w:val="Style13ptBold"/>
          <w:b w:val="0"/>
          <w:sz w:val="20"/>
        </w:rPr>
        <w:t>Dinan</w:t>
      </w:r>
      <w:proofErr w:type="spellEnd"/>
      <w:r w:rsidRPr="00B63042">
        <w:rPr>
          <w:rStyle w:val="Style13ptBold"/>
          <w:b w:val="0"/>
          <w:sz w:val="20"/>
        </w:rPr>
        <w:t xml:space="preserve">, reporter for </w:t>
      </w:r>
      <w:r w:rsidRPr="00B63042">
        <w:rPr>
          <w:rStyle w:val="Style13ptBold"/>
          <w:b w:val="0"/>
          <w:i/>
          <w:sz w:val="20"/>
        </w:rPr>
        <w:t xml:space="preserve">The Washington Times. </w:t>
      </w:r>
      <w:r w:rsidRPr="00B63042">
        <w:rPr>
          <w:rStyle w:val="Style13ptBold"/>
          <w:b w:val="0"/>
          <w:sz w:val="20"/>
        </w:rPr>
        <w:t xml:space="preserve">6/13/18. “Backdoor to illegal immigration closing: U.S. clears more </w:t>
      </w:r>
      <w:proofErr w:type="spellStart"/>
      <w:r w:rsidRPr="00B63042">
        <w:rPr>
          <w:rStyle w:val="Style13ptBold"/>
          <w:b w:val="0"/>
          <w:sz w:val="20"/>
        </w:rPr>
        <w:t>asyum</w:t>
      </w:r>
      <w:proofErr w:type="spellEnd"/>
      <w:r w:rsidRPr="00B63042">
        <w:rPr>
          <w:rStyle w:val="Style13ptBold"/>
          <w:b w:val="0"/>
          <w:sz w:val="20"/>
        </w:rPr>
        <w:t xml:space="preserve"> cases than it receives in May,” </w:t>
      </w:r>
      <w:hyperlink r:id="rId11" w:history="1">
        <w:r w:rsidRPr="00B63042">
          <w:rPr>
            <w:rStyle w:val="Hyperlink"/>
            <w:sz w:val="20"/>
          </w:rPr>
          <w:t>https://www.washingtontimes.com/news/2018/jun/13/us-clears-more-asylum-cases-it-receives-may/</w:t>
        </w:r>
      </w:hyperlink>
      <w:r w:rsidRPr="00B63042">
        <w:rPr>
          <w:rStyle w:val="Style13ptBold"/>
          <w:b w:val="0"/>
          <w:sz w:val="20"/>
        </w:rPr>
        <w:t xml:space="preserve"> -EGA)</w:t>
      </w:r>
    </w:p>
    <w:p w14:paraId="62D33D16" w14:textId="77777777" w:rsidR="00FD188B" w:rsidRDefault="00FD188B" w:rsidP="00FD188B">
      <w:pPr>
        <w:rPr>
          <w:sz w:val="16"/>
        </w:rPr>
      </w:pPr>
      <w:r w:rsidRPr="00E76959">
        <w:rPr>
          <w:rStyle w:val="StyleUnderline"/>
        </w:rPr>
        <w:t>The government is making headway on the asylum backlog for the first time in years, clearing more cases in May than it received, as officials finally think they have hit on ways to tamp down on people abusing the system as a backdoor method of illegal immigration.</w:t>
      </w:r>
      <w:r w:rsidRPr="00E76959">
        <w:rPr>
          <w:sz w:val="16"/>
        </w:rPr>
        <w:t xml:space="preserve"> U.S. Citizenship and Immigration Services took in 7,757 cases last </w:t>
      </w:r>
      <w:proofErr w:type="gramStart"/>
      <w:r w:rsidRPr="00E76959">
        <w:rPr>
          <w:sz w:val="16"/>
        </w:rPr>
        <w:t>month, but</w:t>
      </w:r>
      <w:proofErr w:type="gramEnd"/>
      <w:r w:rsidRPr="00E76959">
        <w:rPr>
          <w:sz w:val="16"/>
        </w:rPr>
        <w:t xml:space="preserve"> completed 7,959 cases. The success came on both sides of the ledger. </w:t>
      </w:r>
      <w:r w:rsidRPr="00E76959">
        <w:rPr>
          <w:rStyle w:val="StyleUnderline"/>
        </w:rPr>
        <w:t xml:space="preserve">New cases have been cut nearly in half </w:t>
      </w:r>
      <w:r w:rsidRPr="00E76959">
        <w:rPr>
          <w:sz w:val="16"/>
        </w:rPr>
        <w:t xml:space="preserve">when compared to the peak years during the Obama administration, while </w:t>
      </w:r>
      <w:r w:rsidRPr="00E76959">
        <w:rPr>
          <w:rStyle w:val="StyleUnderline"/>
        </w:rPr>
        <w:t xml:space="preserve">the number of cases closed more than doubled compared to the Obama years. </w:t>
      </w:r>
      <w:r w:rsidRPr="00E76959">
        <w:rPr>
          <w:sz w:val="16"/>
        </w:rPr>
        <w:t xml:space="preserve">And those achievements came even before the Justice Department’s decision this week to tighten standards for asylum. </w:t>
      </w:r>
      <w:r w:rsidRPr="00E76959">
        <w:rPr>
          <w:rStyle w:val="StyleUnderline"/>
        </w:rPr>
        <w:t>That move should speed USCIS’s ability to reduce a backlog that’s reached nearly 320,000 cases</w:t>
      </w:r>
      <w:r w:rsidRPr="00E76959">
        <w:rPr>
          <w:sz w:val="16"/>
        </w:rPr>
        <w:t>, as would-be illegal immigrants figured ways to use the asylum system as a loophole to gain a foothold in the U.S. “Asylum and ‘credible fear’ claims have skyrocketed across the board in recent years largely because individuals know they can exploit a broken system to enter the U.S., avoid removal, and remain in the country,” said Michael Bars, a spokesman for the agency.</w:t>
      </w:r>
    </w:p>
    <w:p w14:paraId="5CDB71E5" w14:textId="77777777" w:rsidR="00FD188B" w:rsidRDefault="00FD188B" w:rsidP="00FD188B"/>
    <w:p w14:paraId="69AD5686" w14:textId="77777777" w:rsidR="00FD188B" w:rsidRDefault="00FD188B" w:rsidP="00FD188B">
      <w:pPr>
        <w:pStyle w:val="Heading4"/>
      </w:pPr>
      <w:r>
        <w:t>Backlogs down—asylum specific</w:t>
      </w:r>
    </w:p>
    <w:p w14:paraId="39DD47F1" w14:textId="77777777" w:rsidR="00FD188B" w:rsidRPr="00A21097" w:rsidRDefault="00FD188B" w:rsidP="00FD188B">
      <w:r w:rsidRPr="00A21097">
        <w:rPr>
          <w:rStyle w:val="Style13ptBold"/>
        </w:rPr>
        <w:t>USCIS 18</w:t>
      </w:r>
      <w:r>
        <w:t xml:space="preserve"> </w:t>
      </w:r>
      <w:r w:rsidRPr="0071748B">
        <w:rPr>
          <w:sz w:val="16"/>
        </w:rPr>
        <w:t xml:space="preserve">(U.S. Citizenship and Immigration Services, “USCIS to Take Action to Address Asylum Backlog”, 1/31/18, </w:t>
      </w:r>
      <w:hyperlink r:id="rId12" w:history="1">
        <w:r w:rsidRPr="0071748B">
          <w:rPr>
            <w:rStyle w:val="Hyperlink"/>
            <w:sz w:val="16"/>
          </w:rPr>
          <w:t>https://www.uscis.gov/news/news-releases/uscis-take-action-address-asylum-backlog</w:t>
        </w:r>
      </w:hyperlink>
      <w:r w:rsidRPr="0071748B">
        <w:rPr>
          <w:sz w:val="16"/>
        </w:rPr>
        <w:t>)DL</w:t>
      </w:r>
    </w:p>
    <w:p w14:paraId="791DCCA7" w14:textId="77777777" w:rsidR="00FD188B" w:rsidRDefault="00FD188B" w:rsidP="00FD188B">
      <w:pPr>
        <w:rPr>
          <w:sz w:val="12"/>
        </w:rPr>
      </w:pPr>
      <w:r w:rsidRPr="005D061D">
        <w:rPr>
          <w:sz w:val="12"/>
        </w:rPr>
        <w:t xml:space="preserve">WASHINGTON — </w:t>
      </w:r>
      <w:r w:rsidRPr="00186BE7">
        <w:rPr>
          <w:rStyle w:val="StyleUnderline"/>
        </w:rPr>
        <w:t>U.S. Citizenship and Immigration Services (USCIS) announced</w:t>
      </w:r>
      <w:r w:rsidRPr="005D061D">
        <w:rPr>
          <w:sz w:val="12"/>
        </w:rPr>
        <w:t xml:space="preserve"> today </w:t>
      </w:r>
      <w:r w:rsidRPr="00186BE7">
        <w:rPr>
          <w:rStyle w:val="StyleUnderline"/>
        </w:rPr>
        <w:t>that the agency will schedule asylum interviews for recent applications ahead of older filings</w:t>
      </w:r>
      <w:r w:rsidRPr="005D061D">
        <w:rPr>
          <w:sz w:val="12"/>
        </w:rPr>
        <w:t xml:space="preserve">, </w:t>
      </w:r>
      <w:proofErr w:type="gramStart"/>
      <w:r w:rsidRPr="005D061D">
        <w:rPr>
          <w:sz w:val="12"/>
        </w:rPr>
        <w:t xml:space="preserve">in an attempt </w:t>
      </w:r>
      <w:r w:rsidRPr="00186BE7">
        <w:rPr>
          <w:rStyle w:val="Emphasis"/>
        </w:rPr>
        <w:t>to</w:t>
      </w:r>
      <w:proofErr w:type="gramEnd"/>
      <w:r w:rsidRPr="00186BE7">
        <w:rPr>
          <w:rStyle w:val="Emphasis"/>
        </w:rPr>
        <w:t xml:space="preserve"> stem the growth of the agency’s asylum backlog</w:t>
      </w:r>
      <w:r w:rsidRPr="005D061D">
        <w:rPr>
          <w:sz w:val="12"/>
        </w:rPr>
        <w:t xml:space="preserve">. USCIS is responsible for overseeing the nation’s legal immigration system, which includes adjudicating asylum claims. </w:t>
      </w:r>
      <w:r w:rsidRPr="00186BE7">
        <w:rPr>
          <w:rStyle w:val="StyleUnderline"/>
        </w:rPr>
        <w:t xml:space="preserve">The agency currently faces a </w:t>
      </w:r>
      <w:r w:rsidRPr="005D061D">
        <w:rPr>
          <w:sz w:val="12"/>
        </w:rPr>
        <w:t xml:space="preserve">crisis-level </w:t>
      </w:r>
      <w:r w:rsidRPr="00186BE7">
        <w:rPr>
          <w:rStyle w:val="StyleUnderline"/>
        </w:rPr>
        <w:t>backlog</w:t>
      </w:r>
      <w:r w:rsidRPr="005D061D">
        <w:rPr>
          <w:sz w:val="12"/>
        </w:rPr>
        <w:t xml:space="preserve"> of 311,000 pending asylum cases as of Jan. 21, 2018, </w:t>
      </w:r>
      <w:r w:rsidRPr="00186BE7">
        <w:rPr>
          <w:rStyle w:val="StyleUnderline"/>
        </w:rPr>
        <w:t>making the asylum system increasingly vulnerable to fraud and abuse</w:t>
      </w:r>
      <w:r w:rsidRPr="005D061D">
        <w:rPr>
          <w:sz w:val="12"/>
        </w:rPr>
        <w:t xml:space="preserve">. This backlog has grown by more than 1750 percent over the last five years, and the rate of new asylum applications has more than tripled. </w:t>
      </w:r>
      <w:r w:rsidRPr="00186BE7">
        <w:rPr>
          <w:rStyle w:val="StyleUnderline"/>
        </w:rPr>
        <w:t>To address this problem, USCIS will follow these priorities when scheduling affirmative asylum interviews:</w:t>
      </w:r>
      <w:r>
        <w:rPr>
          <w:rStyle w:val="StyleUnderline"/>
        </w:rPr>
        <w:t xml:space="preserve"> 1. </w:t>
      </w:r>
      <w:r w:rsidRPr="002D503F">
        <w:rPr>
          <w:rStyle w:val="StyleUnderline"/>
        </w:rPr>
        <w:t>Applications that were scheduled for an interview, but the interview had to be rescheduled</w:t>
      </w:r>
      <w:r w:rsidRPr="005D061D">
        <w:rPr>
          <w:sz w:val="12"/>
        </w:rPr>
        <w:t xml:space="preserve"> at the applicant’s request or the needs of USCIS; </w:t>
      </w:r>
      <w:r w:rsidRPr="005D061D">
        <w:rPr>
          <w:rStyle w:val="StyleUnderline"/>
        </w:rPr>
        <w:t>2. A</w:t>
      </w:r>
      <w:r w:rsidRPr="002D503F">
        <w:rPr>
          <w:rStyle w:val="StyleUnderline"/>
        </w:rPr>
        <w:t>pplications pending 21 days or less since filing; and</w:t>
      </w:r>
      <w:r>
        <w:rPr>
          <w:rStyle w:val="StyleUnderline"/>
        </w:rPr>
        <w:t xml:space="preserve"> 3. </w:t>
      </w:r>
      <w:r w:rsidRPr="002D503F">
        <w:rPr>
          <w:rStyle w:val="StyleUnderline"/>
        </w:rPr>
        <w:t>All other pending applications, starting with newer filings and working back toward older filings</w:t>
      </w:r>
      <w:r w:rsidRPr="005D061D">
        <w:rPr>
          <w:sz w:val="12"/>
        </w:rPr>
        <w:t>. Additionally, the Affirmative Asylum Bulletin issued by USCIS has been discontinued. “</w:t>
      </w:r>
      <w:r w:rsidRPr="002D503F">
        <w:rPr>
          <w:rStyle w:val="StyleUnderline"/>
        </w:rPr>
        <w:t>Delays in the timely processing of asylum applications are detrimental to legitimate asylum seekers</w:t>
      </w:r>
      <w:r w:rsidRPr="005D061D">
        <w:rPr>
          <w:sz w:val="12"/>
        </w:rPr>
        <w:t xml:space="preserve">,” said USCIS Director L. Francis </w:t>
      </w:r>
      <w:proofErr w:type="spellStart"/>
      <w:r w:rsidRPr="005D061D">
        <w:rPr>
          <w:sz w:val="12"/>
        </w:rPr>
        <w:t>Cissna</w:t>
      </w:r>
      <w:proofErr w:type="spellEnd"/>
      <w:r w:rsidRPr="005D061D">
        <w:rPr>
          <w:sz w:val="12"/>
        </w:rPr>
        <w:t>. “</w:t>
      </w:r>
      <w:r w:rsidRPr="002D503F">
        <w:rPr>
          <w:rStyle w:val="StyleUnderline"/>
        </w:rPr>
        <w:t>Lingering backlogs can be exploited and used to undermine</w:t>
      </w:r>
      <w:r w:rsidRPr="005D061D">
        <w:rPr>
          <w:sz w:val="12"/>
        </w:rPr>
        <w:t xml:space="preserve"> national security and </w:t>
      </w:r>
      <w:r w:rsidRPr="002D503F">
        <w:rPr>
          <w:rStyle w:val="StyleUnderline"/>
        </w:rPr>
        <w:t>the integrity of the asylum system</w:t>
      </w:r>
      <w:r w:rsidRPr="005D061D">
        <w:rPr>
          <w:sz w:val="12"/>
        </w:rPr>
        <w:t xml:space="preserve">.” </w:t>
      </w:r>
      <w:r w:rsidRPr="002D503F">
        <w:rPr>
          <w:rStyle w:val="StyleUnderline"/>
        </w:rPr>
        <w:t>This priority approach</w:t>
      </w:r>
      <w:r w:rsidRPr="005D061D">
        <w:rPr>
          <w:sz w:val="12"/>
        </w:rPr>
        <w:t xml:space="preserve">, first established by the asylum reforms of 1995 and used for 20 years until 2014, </w:t>
      </w:r>
      <w:r w:rsidRPr="002D503F">
        <w:rPr>
          <w:rStyle w:val="StyleUnderline"/>
        </w:rPr>
        <w:t xml:space="preserve">seeks to deter those who might try to use the existing backlog </w:t>
      </w:r>
      <w:proofErr w:type="gramStart"/>
      <w:r w:rsidRPr="002D503F">
        <w:rPr>
          <w:rStyle w:val="StyleUnderline"/>
        </w:rPr>
        <w:t>as a means to</w:t>
      </w:r>
      <w:proofErr w:type="gramEnd"/>
      <w:r w:rsidRPr="002D503F">
        <w:rPr>
          <w:rStyle w:val="StyleUnderline"/>
        </w:rPr>
        <w:t xml:space="preserve"> obtain employment authorization. Returning to a “last in, first out” interview schedule will allow USCIS to identify frivolous, fraudulent or otherwise non-meritorious asylum claims earlier</w:t>
      </w:r>
      <w:r w:rsidRPr="005D061D">
        <w:rPr>
          <w:sz w:val="12"/>
        </w:rPr>
        <w:t xml:space="preserve"> and place those individuals into removal proceedings.</w:t>
      </w:r>
    </w:p>
    <w:p w14:paraId="07411649" w14:textId="77777777" w:rsidR="00FD188B" w:rsidRDefault="00FD188B" w:rsidP="00FD188B">
      <w:pPr>
        <w:pStyle w:val="Heading3"/>
      </w:pPr>
      <w:r>
        <w:t>Employment Based</w:t>
      </w:r>
    </w:p>
    <w:p w14:paraId="6700AC7C" w14:textId="77777777" w:rsidR="00FD188B" w:rsidRDefault="00FD188B" w:rsidP="00FD188B">
      <w:pPr>
        <w:pStyle w:val="Heading4"/>
      </w:pPr>
      <w:r>
        <w:t>Backlogs down—specifically employment-based</w:t>
      </w:r>
    </w:p>
    <w:p w14:paraId="1FE5F335" w14:textId="77777777" w:rsidR="00FD188B" w:rsidRPr="009F73B6" w:rsidRDefault="00FD188B" w:rsidP="00FD188B">
      <w:r w:rsidRPr="0035305F">
        <w:rPr>
          <w:rStyle w:val="Style13ptBold"/>
        </w:rPr>
        <w:t>Natarajan 18</w:t>
      </w:r>
      <w:r>
        <w:t xml:space="preserve"> </w:t>
      </w:r>
      <w:r w:rsidRPr="0071748B">
        <w:rPr>
          <w:sz w:val="16"/>
        </w:rPr>
        <w:t>(</w:t>
      </w:r>
      <w:proofErr w:type="spellStart"/>
      <w:r w:rsidRPr="0071748B">
        <w:rPr>
          <w:sz w:val="16"/>
        </w:rPr>
        <w:t>Nikhila</w:t>
      </w:r>
      <w:proofErr w:type="spellEnd"/>
      <w:r w:rsidRPr="0071748B">
        <w:rPr>
          <w:sz w:val="16"/>
        </w:rPr>
        <w:t xml:space="preserve">, staff writer at US Bureau, “H1B workers, H4 visa, Green Card backlogs: USCIS responds to </w:t>
      </w:r>
      <w:proofErr w:type="spellStart"/>
      <w:r w:rsidRPr="0071748B">
        <w:rPr>
          <w:sz w:val="16"/>
        </w:rPr>
        <w:t>Firstpost</w:t>
      </w:r>
      <w:proofErr w:type="spellEnd"/>
      <w:r w:rsidRPr="0071748B">
        <w:rPr>
          <w:sz w:val="16"/>
        </w:rPr>
        <w:t xml:space="preserve"> queries”, </w:t>
      </w:r>
      <w:proofErr w:type="spellStart"/>
      <w:r w:rsidRPr="0071748B">
        <w:rPr>
          <w:sz w:val="16"/>
        </w:rPr>
        <w:t>Firstpost</w:t>
      </w:r>
      <w:proofErr w:type="spellEnd"/>
      <w:r w:rsidRPr="0071748B">
        <w:rPr>
          <w:sz w:val="16"/>
        </w:rPr>
        <w:t xml:space="preserve">, 2/23/18, </w:t>
      </w:r>
      <w:hyperlink r:id="rId13" w:history="1">
        <w:r w:rsidRPr="0071748B">
          <w:rPr>
            <w:rStyle w:val="Hyperlink"/>
            <w:sz w:val="16"/>
          </w:rPr>
          <w:t>https://www.firstpost.com/world/h1b-workers-h4-visa-green-card-backlogs-uscis-responds-to-firstpost-queries-4364643.html</w:t>
        </w:r>
      </w:hyperlink>
      <w:r w:rsidRPr="0071748B">
        <w:rPr>
          <w:sz w:val="16"/>
        </w:rPr>
        <w:t>)DL</w:t>
      </w:r>
    </w:p>
    <w:p w14:paraId="53AFE9C8" w14:textId="77777777" w:rsidR="00FD188B" w:rsidRDefault="00FD188B" w:rsidP="00FD188B">
      <w:pPr>
        <w:rPr>
          <w:rStyle w:val="Emphasis"/>
        </w:rPr>
      </w:pPr>
      <w:proofErr w:type="spellStart"/>
      <w:r w:rsidRPr="004452F0">
        <w:rPr>
          <w:sz w:val="12"/>
        </w:rPr>
        <w:t>Firstpost</w:t>
      </w:r>
      <w:proofErr w:type="spellEnd"/>
      <w:r w:rsidRPr="004452F0">
        <w:rPr>
          <w:sz w:val="12"/>
        </w:rPr>
        <w:t xml:space="preserve">: Early in 2017, </w:t>
      </w:r>
      <w:r w:rsidRPr="002B3BED">
        <w:rPr>
          <w:rStyle w:val="StyleUnderline"/>
        </w:rPr>
        <w:t>you introduced the email ID to report H1B fraud. Earlier it was a very complex bunch of forms to be filled out</w:t>
      </w:r>
      <w:r w:rsidRPr="004452F0">
        <w:rPr>
          <w:sz w:val="12"/>
        </w:rPr>
        <w:t xml:space="preserve">. Also, in parallel, we see that your social handles are pushing the email ID to report abuse in a very disciplined and consistent manner. What are your learnings after you made it easier to report abuse? Joanne Talbot: </w:t>
      </w:r>
      <w:r w:rsidRPr="002B3BED">
        <w:rPr>
          <w:rStyle w:val="StyleUnderline"/>
        </w:rPr>
        <w:t>The dedicated email inbox makes it easier for the public to report H-1B fraud or abuse to USCIS and advances our efforts to identify, investigate, and prosecute fraud or misuse in the H-1B program</w:t>
      </w:r>
      <w:r w:rsidRPr="004452F0">
        <w:rPr>
          <w:sz w:val="12"/>
        </w:rPr>
        <w:t xml:space="preserve">. When appropriate, </w:t>
      </w:r>
      <w:r w:rsidRPr="002B3BED">
        <w:rPr>
          <w:rStyle w:val="StyleUnderline"/>
        </w:rPr>
        <w:t>the information we receive</w:t>
      </w:r>
      <w:r w:rsidRPr="004452F0">
        <w:rPr>
          <w:sz w:val="12"/>
        </w:rPr>
        <w:t xml:space="preserve"> through the dedicated </w:t>
      </w:r>
      <w:proofErr w:type="spellStart"/>
      <w:r w:rsidRPr="004452F0">
        <w:rPr>
          <w:sz w:val="12"/>
        </w:rPr>
        <w:t>tipline</w:t>
      </w:r>
      <w:proofErr w:type="spellEnd"/>
      <w:r w:rsidRPr="004452F0">
        <w:rPr>
          <w:sz w:val="12"/>
        </w:rPr>
        <w:t xml:space="preserve"> </w:t>
      </w:r>
      <w:r w:rsidRPr="002B3BED">
        <w:rPr>
          <w:rStyle w:val="StyleUnderline"/>
        </w:rPr>
        <w:t>will also allow it to be shared with federal agencies</w:t>
      </w:r>
      <w:r w:rsidRPr="004452F0">
        <w:rPr>
          <w:sz w:val="12"/>
        </w:rPr>
        <w:t xml:space="preserve">, such as the Department of State, Department of Labor, and Department of Justice, who are also involved in investigating and prosecuting fraud and misuse in the H-1B program. </w:t>
      </w:r>
      <w:proofErr w:type="spellStart"/>
      <w:r w:rsidRPr="004452F0">
        <w:rPr>
          <w:sz w:val="12"/>
        </w:rPr>
        <w:t>Firstpost</w:t>
      </w:r>
      <w:proofErr w:type="spellEnd"/>
      <w:r w:rsidRPr="004452F0">
        <w:rPr>
          <w:sz w:val="12"/>
        </w:rPr>
        <w:t xml:space="preserve">: </w:t>
      </w:r>
      <w:r w:rsidRPr="00F77B63">
        <w:rPr>
          <w:rStyle w:val="StyleUnderline"/>
        </w:rPr>
        <w:t>What is the agency's view on clearing the backlog in employment based Green Cards?</w:t>
      </w:r>
      <w:r w:rsidRPr="004452F0">
        <w:rPr>
          <w:sz w:val="12"/>
        </w:rPr>
        <w:t xml:space="preserve"> Talbot: </w:t>
      </w:r>
      <w:r w:rsidRPr="002B3BED">
        <w:rPr>
          <w:rStyle w:val="StyleUnderline"/>
        </w:rPr>
        <w:t>USCIS’ goal is to process all applications and petitions in a timely manner for its applicants</w:t>
      </w:r>
      <w:r w:rsidRPr="004452F0">
        <w:rPr>
          <w:sz w:val="12"/>
        </w:rPr>
        <w:t xml:space="preserve">. </w:t>
      </w:r>
      <w:r w:rsidRPr="002B3BED">
        <w:rPr>
          <w:rStyle w:val="StyleUnderline"/>
        </w:rPr>
        <w:t>USCIS is continuing to review capacity at each service center, and, based on our analysis, redistributing the workload among the service centers</w:t>
      </w:r>
      <w:r w:rsidRPr="004452F0">
        <w:rPr>
          <w:sz w:val="12"/>
        </w:rPr>
        <w:t xml:space="preserve">. </w:t>
      </w:r>
      <w:r w:rsidRPr="00F77B63">
        <w:rPr>
          <w:rStyle w:val="StyleUnderline"/>
        </w:rPr>
        <w:t xml:space="preserve">Capacity planning is a priority for USCIS </w:t>
      </w:r>
      <w:proofErr w:type="gramStart"/>
      <w:r w:rsidRPr="00F77B63">
        <w:rPr>
          <w:rStyle w:val="StyleUnderline"/>
        </w:rPr>
        <w:t>in order to</w:t>
      </w:r>
      <w:proofErr w:type="gramEnd"/>
      <w:r w:rsidRPr="00F77B63">
        <w:rPr>
          <w:rStyle w:val="StyleUnderline"/>
        </w:rPr>
        <w:t xml:space="preserve"> maximize our resources</w:t>
      </w:r>
      <w:r w:rsidRPr="004452F0">
        <w:rPr>
          <w:sz w:val="12"/>
        </w:rPr>
        <w:t xml:space="preserve">. To provide full visibility and transparency to stakeholders, </w:t>
      </w:r>
      <w:r w:rsidRPr="00F77B63">
        <w:rPr>
          <w:rStyle w:val="StyleUnderline"/>
        </w:rPr>
        <w:t>all applicants whose applications and petitions are transferred will receive a notice explaining where their application/petition has moved</w:t>
      </w:r>
      <w:r w:rsidRPr="004452F0">
        <w:rPr>
          <w:sz w:val="12"/>
        </w:rPr>
        <w:t xml:space="preserve">. In addition, </w:t>
      </w:r>
      <w:r w:rsidRPr="004452F0">
        <w:rPr>
          <w:rStyle w:val="StyleUnderline"/>
        </w:rPr>
        <w:t>USCIS posted web alerts and sent a stakeholder message to ensure stakeholders and applicants had the necessary information regarding case transfers</w:t>
      </w:r>
      <w:r w:rsidRPr="004452F0">
        <w:rPr>
          <w:sz w:val="12"/>
        </w:rPr>
        <w:t xml:space="preserve">. </w:t>
      </w:r>
      <w:r w:rsidRPr="004452F0">
        <w:rPr>
          <w:rStyle w:val="Emphasis"/>
        </w:rPr>
        <w:t>These transfers will assist with backlog reduction, ensure processing times are consistent across service centers, and provide individual stakeholders with faster adjudication responses.</w:t>
      </w:r>
    </w:p>
    <w:p w14:paraId="1EA879F8" w14:textId="77777777" w:rsidR="00FD188B" w:rsidRPr="00B63042" w:rsidRDefault="00FD188B" w:rsidP="00FD188B"/>
    <w:p w14:paraId="405BF08B" w14:textId="77777777" w:rsidR="00FD188B" w:rsidRDefault="00FD188B" w:rsidP="00FD188B">
      <w:pPr>
        <w:pStyle w:val="Heading3"/>
      </w:pPr>
      <w:r w:rsidRPr="00F66029">
        <w:t>H-1B</w:t>
      </w:r>
    </w:p>
    <w:p w14:paraId="2227C8FC" w14:textId="77777777" w:rsidR="00FD188B" w:rsidRDefault="00FD188B" w:rsidP="00FD188B">
      <w:pPr>
        <w:pStyle w:val="Heading4"/>
      </w:pPr>
      <w:r>
        <w:t>H-1B backlogs low now</w:t>
      </w:r>
    </w:p>
    <w:p w14:paraId="6B561FC5" w14:textId="77777777" w:rsidR="00FD188B" w:rsidRDefault="00FD188B" w:rsidP="00FD188B">
      <w:r w:rsidRPr="002A68E4">
        <w:rPr>
          <w:rStyle w:val="Style13ptBold"/>
        </w:rPr>
        <w:t>Kennedy 18</w:t>
      </w:r>
      <w:r>
        <w:t xml:space="preserve"> </w:t>
      </w:r>
      <w:r w:rsidRPr="000C384D">
        <w:rPr>
          <w:sz w:val="16"/>
        </w:rPr>
        <w:t>(Kerrie, journalist and senior reporter at The PIE News, “USCIS suspends fast track H-1B visa petitions to clear backlog”, The PIE News, 3/29/18, https://thepienews.com/news/government/us-citizenship-immigration-services-suspend-fast-track-h1b-visa/) DL</w:t>
      </w:r>
    </w:p>
    <w:p w14:paraId="620DB98E" w14:textId="77777777" w:rsidR="00FD188B" w:rsidRDefault="00FD188B" w:rsidP="00FD188B">
      <w:pPr>
        <w:rPr>
          <w:sz w:val="12"/>
        </w:rPr>
      </w:pPr>
      <w:r w:rsidRPr="002A68E4">
        <w:rPr>
          <w:rStyle w:val="StyleUnderline"/>
        </w:rPr>
        <w:t xml:space="preserve">US Citizenship and Immigration Services has </w:t>
      </w:r>
      <w:proofErr w:type="gramStart"/>
      <w:r w:rsidRPr="002A68E4">
        <w:rPr>
          <w:rStyle w:val="StyleUnderline"/>
        </w:rPr>
        <w:t>temporarily suspended</w:t>
      </w:r>
      <w:proofErr w:type="gramEnd"/>
      <w:r w:rsidRPr="002A68E4">
        <w:rPr>
          <w:rStyle w:val="StyleUnderline"/>
        </w:rPr>
        <w:t xml:space="preserve"> fast-track H-1B visa petitions</w:t>
      </w:r>
      <w:r w:rsidRPr="00E50971">
        <w:rPr>
          <w:sz w:val="12"/>
        </w:rPr>
        <w:t xml:space="preserve"> in a bid </w:t>
      </w:r>
      <w:r w:rsidRPr="002A68E4">
        <w:rPr>
          <w:rStyle w:val="Emphasis"/>
        </w:rPr>
        <w:t>to address a backlog and lengthy processing times</w:t>
      </w:r>
      <w:r w:rsidRPr="00E50971">
        <w:rPr>
          <w:sz w:val="12"/>
        </w:rPr>
        <w:t xml:space="preserve">. This is the second year in a row that the temporary visa for highly skilled foreign workers and a pathway to post-study work for international graduates has been suspended. </w:t>
      </w:r>
      <w:r w:rsidRPr="006C5933">
        <w:rPr>
          <w:rStyle w:val="StyleUnderline"/>
        </w:rPr>
        <w:t>USCIS caps the number of H-1B visas available each fiscal year, but demand often outstrips supply</w:t>
      </w:r>
      <w:r w:rsidRPr="00E50971">
        <w:rPr>
          <w:sz w:val="12"/>
        </w:rPr>
        <w:t xml:space="preserve"> with 199,000 petitions received for 85,000 places in FY18. The H-1B visa allows US companies to employ graduate level workers in </w:t>
      </w:r>
      <w:proofErr w:type="spellStart"/>
      <w:r w:rsidRPr="00E50971">
        <w:rPr>
          <w:sz w:val="12"/>
        </w:rPr>
        <w:t>speciality</w:t>
      </w:r>
      <w:proofErr w:type="spellEnd"/>
      <w:r w:rsidRPr="00E50971">
        <w:rPr>
          <w:sz w:val="12"/>
        </w:rPr>
        <w:t xml:space="preserve"> occupations that require technical expertise such as finance, IT or architecture, and is used by many international graduates of STEM degrees to work in the US after their studies. USCIS is limited to a cap of 65,000 new H-1B visa petitions that may be granted each fiscal year, with an additional 20,000 available to foreign nationals holding a master’s or higher degree from US universities. Starting April 2, 2018, USCIS is to begin accepting H-1B petitions, and employers are expected to seek a high number of visas again this year. Using the H-1B fast-track service guaranteed 15 calendar day processing time or a refund of the premium processing service fee. However, in a statement </w:t>
      </w:r>
      <w:r w:rsidRPr="0082614D">
        <w:rPr>
          <w:rStyle w:val="StyleUnderline"/>
        </w:rPr>
        <w:t xml:space="preserve">USCIS said it will </w:t>
      </w:r>
      <w:proofErr w:type="gramStart"/>
      <w:r w:rsidRPr="0082614D">
        <w:rPr>
          <w:rStyle w:val="StyleUnderline"/>
        </w:rPr>
        <w:t>temporarily suspend</w:t>
      </w:r>
      <w:proofErr w:type="gramEnd"/>
      <w:r w:rsidRPr="0082614D">
        <w:rPr>
          <w:rStyle w:val="StyleUnderline"/>
        </w:rPr>
        <w:t xml:space="preserve"> premium processing facility for “all FY 2019 cap-subject petitions”</w:t>
      </w:r>
      <w:r w:rsidRPr="00E50971">
        <w:rPr>
          <w:sz w:val="12"/>
        </w:rPr>
        <w:t xml:space="preserve">, including those “seeking an exemption for individuals with a US master’s degree or higher”. </w:t>
      </w:r>
      <w:r w:rsidRPr="0082614D">
        <w:rPr>
          <w:rStyle w:val="StyleUnderline"/>
        </w:rPr>
        <w:t>“By temporarily suspending premium processing, we will be able to process long-pending petitions, which we have currently been unable to process due to the high volume of incoming petitions and the significant surge in premium processing requests over the past few years,”</w:t>
      </w:r>
      <w:r w:rsidRPr="00E50971">
        <w:rPr>
          <w:sz w:val="12"/>
        </w:rPr>
        <w:t xml:space="preserve"> the statement said. However, USCIS added that it will accept premium processing petition requests that are not subject to the 2019 ceilings and will consider requests to expedite H-1B petition processing on a case-by-case basis if the petitioner shows evidence they meet one or more “Expedite </w:t>
      </w:r>
      <w:proofErr w:type="gramStart"/>
      <w:r w:rsidRPr="00E50971">
        <w:rPr>
          <w:sz w:val="12"/>
        </w:rPr>
        <w:t>Criteria“</w:t>
      </w:r>
      <w:proofErr w:type="gramEnd"/>
      <w:r w:rsidRPr="00E50971">
        <w:rPr>
          <w:sz w:val="12"/>
        </w:rPr>
        <w:t xml:space="preserve">. It is expected that </w:t>
      </w:r>
      <w:r w:rsidRPr="00E50971">
        <w:rPr>
          <w:rStyle w:val="StyleUnderline"/>
        </w:rPr>
        <w:t>the suspension of premium processing of H-1B applications will not be revoked until 10 September 2018</w:t>
      </w:r>
      <w:r w:rsidRPr="00E50971">
        <w:rPr>
          <w:sz w:val="12"/>
        </w:rPr>
        <w:t>.</w:t>
      </w:r>
    </w:p>
    <w:p w14:paraId="4394797E" w14:textId="77777777" w:rsidR="00FD188B" w:rsidRDefault="00FD188B" w:rsidP="00FD188B"/>
    <w:p w14:paraId="3205A8BF" w14:textId="77777777" w:rsidR="00FD188B" w:rsidRPr="00B63042" w:rsidRDefault="00FD188B" w:rsidP="00FD188B">
      <w:pPr>
        <w:pStyle w:val="Heading3"/>
      </w:pPr>
      <w:r>
        <w:t>Immigration Courts</w:t>
      </w:r>
    </w:p>
    <w:p w14:paraId="1E27764A" w14:textId="77777777" w:rsidR="00FD188B" w:rsidRDefault="00FD188B" w:rsidP="00FD188B">
      <w:pPr>
        <w:pStyle w:val="Heading4"/>
      </w:pPr>
      <w:r>
        <w:t>Backlogs decreasing now—100 new immigration judges being hired</w:t>
      </w:r>
    </w:p>
    <w:p w14:paraId="6AF1B29F" w14:textId="77777777" w:rsidR="00FD188B" w:rsidRPr="00940959" w:rsidRDefault="00FD188B" w:rsidP="00FD188B">
      <w:pPr>
        <w:rPr>
          <w:rStyle w:val="Style13ptBold"/>
        </w:rPr>
      </w:pPr>
      <w:r w:rsidRPr="00940959">
        <w:rPr>
          <w:rStyle w:val="Style13ptBold"/>
        </w:rPr>
        <w:t xml:space="preserve">Arnold 7/5 </w:t>
      </w:r>
      <w:r w:rsidRPr="00B63042">
        <w:rPr>
          <w:rStyle w:val="Style13ptBold"/>
          <w:b w:val="0"/>
          <w:sz w:val="20"/>
          <w:szCs w:val="20"/>
        </w:rPr>
        <w:t xml:space="preserve">(Robert Arnold, investigative reporter for Click2Houston. “How can backlog of immigration cases be trimmed? Solutions still being sought,” 7/5/18. Click2Houston. </w:t>
      </w:r>
      <w:hyperlink r:id="rId14" w:history="1">
        <w:r w:rsidRPr="00B63042">
          <w:rPr>
            <w:rStyle w:val="Style13ptBold"/>
            <w:b w:val="0"/>
            <w:sz w:val="20"/>
            <w:szCs w:val="20"/>
          </w:rPr>
          <w:t>https://www.click2houston.com/news/how-can-backlog-of-immigration-cases-be-trimmed-solution-still-being-sought</w:t>
        </w:r>
      </w:hyperlink>
      <w:r w:rsidRPr="00B63042">
        <w:rPr>
          <w:rStyle w:val="Style13ptBold"/>
          <w:b w:val="0"/>
          <w:sz w:val="20"/>
          <w:szCs w:val="20"/>
        </w:rPr>
        <w:t xml:space="preserve"> -EGA)</w:t>
      </w:r>
    </w:p>
    <w:p w14:paraId="555E7160" w14:textId="77777777" w:rsidR="00FD188B" w:rsidRDefault="00FD188B" w:rsidP="00FD188B">
      <w:pPr>
        <w:rPr>
          <w:sz w:val="14"/>
        </w:rPr>
      </w:pPr>
      <w:r w:rsidRPr="00AD7CC6">
        <w:rPr>
          <w:sz w:val="16"/>
        </w:rPr>
        <w:t xml:space="preserve">Poe and other Republicans want to double the number of immigration judges to help cut down on the backlog and decrease waiting times for cases. Some congressional leaders have argued that, </w:t>
      </w:r>
      <w:r w:rsidRPr="00AD7CC6">
        <w:rPr>
          <w:rStyle w:val="StyleUnderline"/>
        </w:rPr>
        <w:t xml:space="preserve">while enforcement actions have ramped up on the border, an equal number of resources has not been applied to the courts. </w:t>
      </w:r>
      <w:r w:rsidRPr="00AD7CC6">
        <w:rPr>
          <w:sz w:val="16"/>
        </w:rPr>
        <w:t xml:space="preserve">“The chokepoint is the fact </w:t>
      </w:r>
      <w:r w:rsidRPr="00AD7CC6">
        <w:rPr>
          <w:rStyle w:val="StyleUnderline"/>
        </w:rPr>
        <w:t>there are not enough judges to hear the cases,</w:t>
      </w:r>
      <w:r w:rsidRPr="00AD7CC6">
        <w:rPr>
          <w:sz w:val="16"/>
        </w:rPr>
        <w:t xml:space="preserve">” said Poe. “It’s not the judges’ fault. They are very hardworking. They are working long hours to try to process these cases.” According to EOIR, there are 350 immigration judges presiding over 60 immigration courts across the country. </w:t>
      </w:r>
      <w:r w:rsidRPr="00AD7CC6">
        <w:rPr>
          <w:rStyle w:val="StyleUnderline"/>
        </w:rPr>
        <w:t>The Consolidated Appropriations Act of 2018 provides funding for an additional 100 judges and associated staff.</w:t>
      </w:r>
      <w:r w:rsidRPr="00AD7CC6">
        <w:rPr>
          <w:sz w:val="16"/>
        </w:rPr>
        <w:t xml:space="preserve"> A June 2017 Government Accountability Office report noted it was taking an “an average of 742 days to hire new judges from 2011 through August 2016.” In a statement to KPRC, EOIR officials said Attorney General Jeff Sessions announced in April 2017 </w:t>
      </w:r>
      <w:r w:rsidRPr="00AD7CC6">
        <w:rPr>
          <w:rStyle w:val="StyleUnderline"/>
        </w:rPr>
        <w:t xml:space="preserve">a “new, streamlined hiring plan” that has since reduced the hiring process </w:t>
      </w:r>
      <w:r w:rsidRPr="00AD7CC6">
        <w:rPr>
          <w:sz w:val="16"/>
        </w:rPr>
        <w:t xml:space="preserve">to 10 months. EOIR officials also wrote the goal was to further cut down the time it takes to hire an immigration judge to six to eight months. Poe said </w:t>
      </w:r>
      <w:r w:rsidRPr="00AD7CC6">
        <w:rPr>
          <w:rStyle w:val="StyleUnderline"/>
        </w:rPr>
        <w:t>more judges would also help with the skyrocketing number of asylum applications from those facing deportation.</w:t>
      </w:r>
      <w:r>
        <w:rPr>
          <w:rStyle w:val="StyleUnderline"/>
        </w:rPr>
        <w:t xml:space="preserve"> </w:t>
      </w:r>
      <w:r w:rsidRPr="00025D97">
        <w:rPr>
          <w:sz w:val="14"/>
        </w:rPr>
        <w:t>Immigrants have two routes to claim asylum: affirmative or defensive. Affirmative asylum applications are filed with U.S. Citizenship and Immigration Services. Defensive requests are filed in immigration court as a defense to an immigrant’s removal from the United States. This second route happens most frequently when a person has been caught crossing the border illegally or has been denied through the affirmative process.</w:t>
      </w:r>
      <w:r>
        <w:rPr>
          <w:sz w:val="14"/>
        </w:rPr>
        <w:t xml:space="preserve"> </w:t>
      </w:r>
      <w:r w:rsidRPr="00025D97">
        <w:rPr>
          <w:sz w:val="14"/>
        </w:rPr>
        <w:t>According to USCIS, the number of defensive asylum applications rose from fewer than 13,000 in 2010 to more than 119,000 in 2017. USCIS reports there are currently 316,000 cases in immigration court with pending asylum applications.</w:t>
      </w:r>
      <w:r>
        <w:rPr>
          <w:sz w:val="14"/>
        </w:rPr>
        <w:t xml:space="preserve"> </w:t>
      </w:r>
      <w:r w:rsidRPr="00025D97">
        <w:rPr>
          <w:sz w:val="14"/>
        </w:rPr>
        <w:t>However, President Donald Trump has pushed back against hiring hundreds of new immigration judges.</w:t>
      </w:r>
      <w:r>
        <w:rPr>
          <w:sz w:val="14"/>
        </w:rPr>
        <w:t xml:space="preserve"> </w:t>
      </w:r>
      <w:r w:rsidRPr="00025D97">
        <w:rPr>
          <w:sz w:val="14"/>
        </w:rPr>
        <w:t>“When people come in illegally, they have to go out,” the President stated during a news conference at the end of June.</w:t>
      </w:r>
      <w:r>
        <w:rPr>
          <w:sz w:val="14"/>
        </w:rPr>
        <w:t xml:space="preserve"> </w:t>
      </w:r>
      <w:r w:rsidRPr="00025D97">
        <w:rPr>
          <w:sz w:val="14"/>
        </w:rPr>
        <w:t xml:space="preserve">A day before making that statement, the president tweeted, “Hiring many thousands of judges, and going through a long and complicated legal process, is not the way to go - will always be (sic) </w:t>
      </w:r>
      <w:proofErr w:type="spellStart"/>
      <w:r w:rsidRPr="00025D97">
        <w:rPr>
          <w:sz w:val="14"/>
        </w:rPr>
        <w:t>disfunctional</w:t>
      </w:r>
      <w:proofErr w:type="spellEnd"/>
      <w:r w:rsidRPr="00025D97">
        <w:rPr>
          <w:sz w:val="14"/>
        </w:rPr>
        <w:t>. People must simply be stopped at the Border and told they cannot come into the U.S. illegally.”</w:t>
      </w:r>
      <w:r>
        <w:rPr>
          <w:sz w:val="14"/>
        </w:rPr>
        <w:t xml:space="preserve"> </w:t>
      </w:r>
      <w:r w:rsidRPr="00025D97">
        <w:rPr>
          <w:sz w:val="14"/>
        </w:rPr>
        <w:t xml:space="preserve">In April, </w:t>
      </w:r>
      <w:r w:rsidRPr="00025D97">
        <w:rPr>
          <w:rStyle w:val="StyleUnderline"/>
        </w:rPr>
        <w:t xml:space="preserve">immigration judge and president of the National Association of Immigration Judges, A. Ashley </w:t>
      </w:r>
      <w:proofErr w:type="spellStart"/>
      <w:r w:rsidRPr="00025D97">
        <w:rPr>
          <w:rStyle w:val="StyleUnderline"/>
        </w:rPr>
        <w:t>Tabaddor</w:t>
      </w:r>
      <w:proofErr w:type="spellEnd"/>
      <w:r w:rsidRPr="00025D97">
        <w:rPr>
          <w:rStyle w:val="StyleUnderline"/>
        </w:rPr>
        <w:t xml:space="preserve"> delivered remarks </w:t>
      </w:r>
      <w:r w:rsidRPr="00025D97">
        <w:rPr>
          <w:sz w:val="14"/>
        </w:rPr>
        <w:t xml:space="preserve">before the Senate Judiciary Committee, Border Security and Immigration subcommittee. </w:t>
      </w:r>
      <w:proofErr w:type="spellStart"/>
      <w:r w:rsidRPr="00025D97">
        <w:rPr>
          <w:sz w:val="14"/>
        </w:rPr>
        <w:t>Tabaddor</w:t>
      </w:r>
      <w:proofErr w:type="spellEnd"/>
      <w:r w:rsidRPr="00025D97">
        <w:rPr>
          <w:sz w:val="14"/>
        </w:rPr>
        <w:t xml:space="preserve"> told the subcommittee she carried a caseload of 2,000 pending cases and </w:t>
      </w:r>
      <w:r w:rsidRPr="00025D97">
        <w:rPr>
          <w:rStyle w:val="StyleUnderline"/>
        </w:rPr>
        <w:t>“immigration courts have faced structural deficiencies, crushing caseloads and unacceptable backlogs for many years</w:t>
      </w:r>
      <w:r w:rsidRPr="00025D97">
        <w:rPr>
          <w:sz w:val="14"/>
        </w:rPr>
        <w:t>.”</w:t>
      </w:r>
      <w:r>
        <w:rPr>
          <w:sz w:val="14"/>
        </w:rPr>
        <w:t xml:space="preserve"> </w:t>
      </w:r>
      <w:r w:rsidRPr="00025D97">
        <w:rPr>
          <w:sz w:val="14"/>
        </w:rPr>
        <w:t xml:space="preserve">Roche believes </w:t>
      </w:r>
      <w:r w:rsidRPr="00025D97">
        <w:rPr>
          <w:rStyle w:val="StyleUnderline"/>
        </w:rPr>
        <w:t>hiring more judges can at least help cut down on wait times. “Newer judges are going to have openings as quickly as four months away,</w:t>
      </w:r>
      <w:r w:rsidRPr="00025D97">
        <w:rPr>
          <w:sz w:val="14"/>
        </w:rPr>
        <w:t>” Roche said.</w:t>
      </w:r>
    </w:p>
    <w:p w14:paraId="23305435" w14:textId="77777777" w:rsidR="00FD188B" w:rsidRDefault="00FD188B" w:rsidP="00FD188B"/>
    <w:p w14:paraId="101B310D" w14:textId="77777777" w:rsidR="00FD188B" w:rsidRDefault="00FD188B" w:rsidP="00FD188B">
      <w:pPr>
        <w:pStyle w:val="Heading4"/>
      </w:pPr>
      <w:r>
        <w:t>Backlogs lowering now—new judge hiring</w:t>
      </w:r>
    </w:p>
    <w:p w14:paraId="7E35713F" w14:textId="77777777" w:rsidR="00FD188B" w:rsidRPr="00AC66B9" w:rsidRDefault="00FD188B" w:rsidP="00FD188B">
      <w:pPr>
        <w:rPr>
          <w:sz w:val="16"/>
        </w:rPr>
      </w:pPr>
      <w:r w:rsidRPr="00AC66B9">
        <w:rPr>
          <w:rStyle w:val="Style13ptBold"/>
        </w:rPr>
        <w:t>Cullum 18</w:t>
      </w:r>
      <w:r>
        <w:t xml:space="preserve"> </w:t>
      </w:r>
      <w:r w:rsidRPr="00AC66B9">
        <w:rPr>
          <w:sz w:val="16"/>
        </w:rPr>
        <w:t xml:space="preserve">(James, multimedia journalist, has reported for over a decade to newspapers, magazines and websites in the D.C. metro area, “700 Immigration Judges with Quotas ‘Would Eviscerate Backlog,’ Says EOIR Director”, Homeland Security Today, 4/21/18, </w:t>
      </w:r>
      <w:hyperlink r:id="rId15" w:history="1">
        <w:r w:rsidRPr="00AC66B9">
          <w:rPr>
            <w:rStyle w:val="Hyperlink"/>
            <w:sz w:val="16"/>
          </w:rPr>
          <w:t>https://www.hstoday.us/subject-matter-areas/customs-immigration/getting-700-immigration-judges-quotas-would-eviscerate-backlog-says-eoir-director/</w:t>
        </w:r>
      </w:hyperlink>
      <w:r w:rsidRPr="00AC66B9">
        <w:rPr>
          <w:sz w:val="16"/>
        </w:rPr>
        <w:t>) DL</w:t>
      </w:r>
    </w:p>
    <w:p w14:paraId="6346808F" w14:textId="77777777" w:rsidR="00FD188B" w:rsidRPr="008E393F" w:rsidRDefault="00FD188B" w:rsidP="00FD188B">
      <w:pPr>
        <w:rPr>
          <w:sz w:val="12"/>
        </w:rPr>
      </w:pPr>
      <w:r w:rsidRPr="004E4F7C">
        <w:rPr>
          <w:rStyle w:val="StyleUnderline"/>
        </w:rPr>
        <w:t>Despite a historic backlog of pending immigration cases and a lack of immigration judges, the head of the Executive Office for Immigration Review [EOIR] within the Department of Justice says that efforts to address systemic challenges are beginning to bear fruit</w:t>
      </w:r>
      <w:r w:rsidRPr="008E393F">
        <w:rPr>
          <w:sz w:val="12"/>
        </w:rPr>
        <w:t xml:space="preserve">. Director James McHenry was questioned for over an hour Wednesday by the Senate Judiciary Subcommittee on Border Security and Immigration, and in almost therapy-session fashion the lawmakers and witnesses commiserated over a broken system that may need congressional help </w:t>
      </w:r>
      <w:proofErr w:type="gramStart"/>
      <w:r w:rsidRPr="008E393F">
        <w:rPr>
          <w:sz w:val="12"/>
        </w:rPr>
        <w:t>in order to</w:t>
      </w:r>
      <w:proofErr w:type="gramEnd"/>
      <w:r w:rsidRPr="008E393F">
        <w:rPr>
          <w:sz w:val="12"/>
        </w:rPr>
        <w:t xml:space="preserve"> work as intended. Subcommittee Chairman John Cornyn (R-Texas) said there is no consensus on exactly how the courts should change. “Earlier administrations, both Republican and Democrat, have struggled with how to reduce the case backlogs in the immigration courts and, unfortunately, Congress has never provided the full extent of immigration judges and support staff truly needed to eliminate the backlogs,” Cornyn said. “As a result, backlogs continue to grow, from 129,000 cases in 1998 to a staggering 684,000 as of February 2018.” McHenry said that </w:t>
      </w:r>
      <w:r w:rsidRPr="00C14EB7">
        <w:rPr>
          <w:rStyle w:val="StyleUnderline"/>
        </w:rPr>
        <w:t>President Trump’s proposal last year to increase the number of immigration judges to 700 from the current number of 334 is moving forward</w:t>
      </w:r>
      <w:r w:rsidRPr="008E393F">
        <w:rPr>
          <w:sz w:val="12"/>
        </w:rPr>
        <w:t xml:space="preserve">; by July 84 new judges will be sworn in, and </w:t>
      </w:r>
      <w:r w:rsidRPr="00C14EB7">
        <w:rPr>
          <w:rStyle w:val="StyleUnderline"/>
        </w:rPr>
        <w:t>he envisions the process for hiring new judges to take just eight months</w:t>
      </w:r>
      <w:r w:rsidRPr="008E393F">
        <w:rPr>
          <w:sz w:val="12"/>
        </w:rPr>
        <w:t xml:space="preserve"> rather than over a year as customary. He also said that a pattern of declining immigration judge productivity — from 1,356 cases completed per judge in fiscal year 2006 to 807 case completions per judge in FY 2015 — is “deeply troubling.” “</w:t>
      </w:r>
      <w:r w:rsidRPr="00C57CDE">
        <w:rPr>
          <w:rStyle w:val="StyleUnderline"/>
        </w:rPr>
        <w:t>Last fall the president proposed adding additional immigration judges up to a number of 700</w:t>
      </w:r>
      <w:r w:rsidRPr="008E393F">
        <w:rPr>
          <w:sz w:val="12"/>
        </w:rPr>
        <w:t>,” McHenry said. “</w:t>
      </w:r>
      <w:r w:rsidRPr="00C57CDE">
        <w:rPr>
          <w:rStyle w:val="StyleUnderline"/>
        </w:rPr>
        <w:t>If we could get 700 on board, especially with our performance measures, we could complete over 450,000 cases a year</w:t>
      </w:r>
      <w:r w:rsidRPr="008E393F">
        <w:rPr>
          <w:sz w:val="12"/>
        </w:rPr>
        <w:t xml:space="preserve">. </w:t>
      </w:r>
      <w:r w:rsidRPr="00C57CDE">
        <w:rPr>
          <w:rStyle w:val="Emphasis"/>
        </w:rPr>
        <w:t>That would eviscerate the backlog</w:t>
      </w:r>
      <w:r w:rsidRPr="008E393F">
        <w:rPr>
          <w:sz w:val="12"/>
        </w:rPr>
        <w:t>.”</w:t>
      </w:r>
    </w:p>
    <w:p w14:paraId="22BEE5C3" w14:textId="77777777" w:rsidR="00FD188B" w:rsidRDefault="00FD188B" w:rsidP="00FD188B"/>
    <w:p w14:paraId="10812E54" w14:textId="77777777" w:rsidR="00FD188B" w:rsidRDefault="00FD188B" w:rsidP="00FD188B">
      <w:pPr>
        <w:pStyle w:val="Heading4"/>
      </w:pPr>
      <w:r>
        <w:t>Immigration courts are handling the backlog now but barely—the plan would cause collapse</w:t>
      </w:r>
    </w:p>
    <w:p w14:paraId="46DB00BE" w14:textId="77777777" w:rsidR="00FD188B" w:rsidRPr="00985B78" w:rsidRDefault="00FD188B" w:rsidP="00FD188B">
      <w:pPr>
        <w:rPr>
          <w:sz w:val="20"/>
          <w:lang w:val="es-ES"/>
        </w:rPr>
      </w:pPr>
      <w:r>
        <w:rPr>
          <w:rStyle w:val="Style13ptBold"/>
        </w:rPr>
        <w:t xml:space="preserve">Marks 17 </w:t>
      </w:r>
      <w:r>
        <w:rPr>
          <w:rStyle w:val="Style13ptBold"/>
          <w:b w:val="0"/>
          <w:sz w:val="20"/>
        </w:rPr>
        <w:t>(Judge Dana Leigh Marks</w:t>
      </w:r>
      <w:r w:rsidRPr="003619C6">
        <w:rPr>
          <w:rStyle w:val="Style13ptBold"/>
          <w:b w:val="0"/>
          <w:sz w:val="20"/>
        </w:rPr>
        <w:t>, President, National Association of Immigration Judges</w:t>
      </w:r>
      <w:r>
        <w:rPr>
          <w:rStyle w:val="Style13ptBold"/>
          <w:b w:val="0"/>
          <w:sz w:val="20"/>
        </w:rPr>
        <w:t>. Being interviewed by John Yang, reporter for PBS. “</w:t>
      </w:r>
      <w:r w:rsidRPr="003619C6">
        <w:rPr>
          <w:rStyle w:val="Style13ptBold"/>
          <w:b w:val="0"/>
          <w:sz w:val="20"/>
        </w:rPr>
        <w:t>How a ‘dire’ immigration court backlog affects lives</w:t>
      </w:r>
      <w:r>
        <w:rPr>
          <w:rStyle w:val="Style13ptBold"/>
          <w:b w:val="0"/>
          <w:sz w:val="20"/>
        </w:rPr>
        <w:t xml:space="preserve">,” </w:t>
      </w:r>
      <w:r>
        <w:rPr>
          <w:rStyle w:val="Style13ptBold"/>
          <w:b w:val="0"/>
          <w:i/>
          <w:sz w:val="20"/>
        </w:rPr>
        <w:t xml:space="preserve">PBS News. </w:t>
      </w:r>
      <w:r>
        <w:rPr>
          <w:rStyle w:val="Style13ptBold"/>
          <w:b w:val="0"/>
          <w:sz w:val="20"/>
        </w:rPr>
        <w:t xml:space="preserve">9-18-17. </w:t>
      </w:r>
      <w:hyperlink r:id="rId16" w:history="1">
        <w:r w:rsidRPr="00985B78">
          <w:rPr>
            <w:rStyle w:val="Hyperlink"/>
            <w:sz w:val="20"/>
            <w:lang w:val="es-ES"/>
          </w:rPr>
          <w:t>https://www.pbs.org/newshour/show/dire-immigration-court-backlog-affects-lives</w:t>
        </w:r>
      </w:hyperlink>
      <w:r w:rsidRPr="00985B78">
        <w:rPr>
          <w:rStyle w:val="Style13ptBold"/>
          <w:b w:val="0"/>
          <w:sz w:val="20"/>
          <w:lang w:val="es-ES"/>
        </w:rPr>
        <w:t xml:space="preserve"> -EGA) </w:t>
      </w:r>
    </w:p>
    <w:p w14:paraId="5AB843A7" w14:textId="77777777" w:rsidR="00FD188B" w:rsidRDefault="00FD188B" w:rsidP="00FD188B">
      <w:pPr>
        <w:rPr>
          <w:rStyle w:val="StyleUnderline"/>
        </w:rPr>
      </w:pPr>
      <w:r w:rsidRPr="003619C6">
        <w:rPr>
          <w:sz w:val="16"/>
        </w:rPr>
        <w:t xml:space="preserve">What’s been difficult for us is </w:t>
      </w:r>
      <w:r w:rsidRPr="003619C6">
        <w:rPr>
          <w:rStyle w:val="StyleUnderline"/>
        </w:rPr>
        <w:t>that the backlog has been growing for over a decade</w:t>
      </w:r>
      <w:r w:rsidRPr="003619C6">
        <w:rPr>
          <w:sz w:val="16"/>
        </w:rPr>
        <w:t xml:space="preserve">. For various reasons, the immigration courts have not been a priority for budgeting. And the amount of money that has gone to immigration law enforcement has not included an equivalent amount of additional funding for the courts. So, we have been struggling. And over the past few years, it’s just become dire. </w:t>
      </w:r>
      <w:r w:rsidRPr="003619C6">
        <w:rPr>
          <w:rStyle w:val="StyleUnderline"/>
        </w:rPr>
        <w:t>The courts are basically on the verge of</w:t>
      </w:r>
      <w:r w:rsidRPr="003619C6">
        <w:rPr>
          <w:sz w:val="16"/>
        </w:rPr>
        <w:t xml:space="preserve"> complete — </w:t>
      </w:r>
      <w:r w:rsidRPr="003619C6">
        <w:rPr>
          <w:rStyle w:val="StyleUnderline"/>
        </w:rPr>
        <w:t>being completely overwhelmed and collapsing under the caseload.</w:t>
      </w:r>
      <w:r w:rsidRPr="003619C6">
        <w:rPr>
          <w:sz w:val="16"/>
        </w:rPr>
        <w:t xml:space="preserve"> JOHN YANG: Now, President Trump rescinded DACA, the program. He said it will sunset in six months. Congress may try to do something about it. But if it — if that program were to go away in March 2018, what would that do to the backlog? What would that do to the immigration courts? JUDGE DANA LEIGH MARKS: The estimate on how many people are here under the DACA program ranges from 700,000 to 800,000. We don’t know how many of those individuals already had cases in immigration court. But if </w:t>
      </w:r>
      <w:r w:rsidRPr="003619C6">
        <w:rPr>
          <w:rStyle w:val="StyleUnderline"/>
        </w:rPr>
        <w:t>even 100,000 of them did</w:t>
      </w:r>
      <w:r w:rsidRPr="003619C6">
        <w:rPr>
          <w:sz w:val="16"/>
        </w:rPr>
        <w:t xml:space="preserve">, those cases could immediately be reopened. And </w:t>
      </w:r>
      <w:r w:rsidRPr="003619C6">
        <w:rPr>
          <w:rStyle w:val="StyleUnderline"/>
        </w:rPr>
        <w:t xml:space="preserve">you can imagine what such an action would do for the court dockets, that we would instantly be inundated with </w:t>
      </w:r>
      <w:proofErr w:type="gramStart"/>
      <w:r w:rsidRPr="003619C6">
        <w:rPr>
          <w:rStyle w:val="StyleUnderline"/>
        </w:rPr>
        <w:t>an additional tens</w:t>
      </w:r>
      <w:proofErr w:type="gramEnd"/>
      <w:r w:rsidRPr="003619C6">
        <w:rPr>
          <w:rStyle w:val="StyleUnderline"/>
        </w:rPr>
        <w:t xml:space="preserve"> of thousands, maybe hundreds of thousands of live, pending cases to begin to put on our dockets again.</w:t>
      </w:r>
    </w:p>
    <w:p w14:paraId="6A083435" w14:textId="77777777" w:rsidR="00FD188B" w:rsidRDefault="00FD188B" w:rsidP="00FD188B">
      <w:pPr>
        <w:rPr>
          <w:rStyle w:val="StyleUnderline"/>
        </w:rPr>
      </w:pPr>
    </w:p>
    <w:p w14:paraId="57C7CD96" w14:textId="77777777" w:rsidR="00FD188B" w:rsidRDefault="00FD188B" w:rsidP="00FD188B">
      <w:pPr>
        <w:pStyle w:val="Heading4"/>
      </w:pPr>
      <w:r>
        <w:t>Backlogs lowering now—new judge hiring</w:t>
      </w:r>
    </w:p>
    <w:p w14:paraId="2726E8C2" w14:textId="77777777" w:rsidR="00FD188B" w:rsidRPr="00AC66B9" w:rsidRDefault="00FD188B" w:rsidP="00FD188B">
      <w:pPr>
        <w:rPr>
          <w:sz w:val="16"/>
        </w:rPr>
      </w:pPr>
      <w:r w:rsidRPr="00AC66B9">
        <w:rPr>
          <w:rStyle w:val="Style13ptBold"/>
        </w:rPr>
        <w:t>Cullum 18</w:t>
      </w:r>
      <w:r>
        <w:t xml:space="preserve"> </w:t>
      </w:r>
      <w:r w:rsidRPr="00AC66B9">
        <w:rPr>
          <w:sz w:val="16"/>
        </w:rPr>
        <w:t xml:space="preserve">(James, multimedia journalist, has reported for over a decade to newspapers, magazines and websites in the D.C. metro area, “700 Immigration Judges with Quotas ‘Would Eviscerate Backlog,’ Says EOIR Director”, Homeland Security Today, 4/21/18, </w:t>
      </w:r>
      <w:hyperlink r:id="rId17" w:history="1">
        <w:r w:rsidRPr="00AC66B9">
          <w:rPr>
            <w:rStyle w:val="Hyperlink"/>
            <w:sz w:val="16"/>
          </w:rPr>
          <w:t>https://www.hstoday.us/subject-matter-areas/customs-immigration/getting-700-immigration-judges-quotas-would-eviscerate-backlog-says-eoir-director/</w:t>
        </w:r>
      </w:hyperlink>
      <w:r w:rsidRPr="00AC66B9">
        <w:rPr>
          <w:sz w:val="16"/>
        </w:rPr>
        <w:t>) DL</w:t>
      </w:r>
    </w:p>
    <w:p w14:paraId="1ABC1838" w14:textId="77777777" w:rsidR="00FD188B" w:rsidRPr="008E393F" w:rsidRDefault="00FD188B" w:rsidP="00FD188B">
      <w:pPr>
        <w:rPr>
          <w:sz w:val="12"/>
        </w:rPr>
      </w:pPr>
      <w:r w:rsidRPr="004E4F7C">
        <w:rPr>
          <w:rStyle w:val="StyleUnderline"/>
        </w:rPr>
        <w:t>Despite a historic backlog of pending immigration cases and a lack of immigration judges, the head of the Executive Office for Immigration Review [EOIR] within the Department of Justice says that efforts to address systemic challenges are beginning to bear fruit</w:t>
      </w:r>
      <w:r w:rsidRPr="008E393F">
        <w:rPr>
          <w:sz w:val="12"/>
        </w:rPr>
        <w:t xml:space="preserve">. Director James McHenry was questioned for over an hour Wednesday by the Senate Judiciary Subcommittee on Border Security and Immigration, and in almost therapy-session fashion the lawmakers and witnesses commiserated over a broken system that may need congressional help </w:t>
      </w:r>
      <w:proofErr w:type="gramStart"/>
      <w:r w:rsidRPr="008E393F">
        <w:rPr>
          <w:sz w:val="12"/>
        </w:rPr>
        <w:t>in order to</w:t>
      </w:r>
      <w:proofErr w:type="gramEnd"/>
      <w:r w:rsidRPr="008E393F">
        <w:rPr>
          <w:sz w:val="12"/>
        </w:rPr>
        <w:t xml:space="preserve"> work as intended. Subcommittee Chairman John Cornyn (R-Texas) said there is no consensus on exactly how the courts should change. “Earlier administrations, both Republican and Democrat, have struggled with how to reduce the case backlogs in the immigration courts and, unfortunately, Congress has never provided the full extent of immigration judges and support staff truly needed to eliminate the backlogs,” Cornyn said. “As a result, backlogs continue to grow, from 129,000 cases in 1998 to a staggering 684,000 as of February 2018.” McHenry said that </w:t>
      </w:r>
      <w:r w:rsidRPr="00C14EB7">
        <w:rPr>
          <w:rStyle w:val="StyleUnderline"/>
        </w:rPr>
        <w:t>President Trump’s proposal last year to increase the number of immigration judges to 700 from the current number of 334 is moving forward</w:t>
      </w:r>
      <w:r w:rsidRPr="008E393F">
        <w:rPr>
          <w:sz w:val="12"/>
        </w:rPr>
        <w:t xml:space="preserve">; by July 84 new judges will be sworn in, and </w:t>
      </w:r>
      <w:r w:rsidRPr="00C14EB7">
        <w:rPr>
          <w:rStyle w:val="StyleUnderline"/>
        </w:rPr>
        <w:t>he envisions the process for hiring new judges to take just eight months</w:t>
      </w:r>
      <w:r w:rsidRPr="008E393F">
        <w:rPr>
          <w:sz w:val="12"/>
        </w:rPr>
        <w:t xml:space="preserve"> rather than over a year as customary. He also said that a pattern of declining immigration judge productivity — from 1,356 cases completed per judge in fiscal year 2006 to 807 case completions per judge in FY 2015 — is “deeply troubling.” “</w:t>
      </w:r>
      <w:r w:rsidRPr="00C57CDE">
        <w:rPr>
          <w:rStyle w:val="StyleUnderline"/>
        </w:rPr>
        <w:t>Last fall the president proposed adding additional immigration judges up to a number of 700</w:t>
      </w:r>
      <w:r w:rsidRPr="008E393F">
        <w:rPr>
          <w:sz w:val="12"/>
        </w:rPr>
        <w:t>,” McHenry said. “</w:t>
      </w:r>
      <w:r w:rsidRPr="00C57CDE">
        <w:rPr>
          <w:rStyle w:val="StyleUnderline"/>
        </w:rPr>
        <w:t>If we could get 700 on board, especially with our performance measures, we could complete over 450,000 cases a year</w:t>
      </w:r>
      <w:r w:rsidRPr="008E393F">
        <w:rPr>
          <w:sz w:val="12"/>
        </w:rPr>
        <w:t xml:space="preserve">. </w:t>
      </w:r>
      <w:r w:rsidRPr="00C57CDE">
        <w:rPr>
          <w:rStyle w:val="Emphasis"/>
        </w:rPr>
        <w:t>That would eviscerate the backlog</w:t>
      </w:r>
      <w:r w:rsidRPr="008E393F">
        <w:rPr>
          <w:sz w:val="12"/>
        </w:rPr>
        <w:t>.”</w:t>
      </w:r>
    </w:p>
    <w:p w14:paraId="3CF9E998" w14:textId="77777777" w:rsidR="00FD188B" w:rsidRDefault="00FD188B" w:rsidP="00FD188B">
      <w:pPr>
        <w:rPr>
          <w:rStyle w:val="StyleUnderline"/>
        </w:rPr>
      </w:pPr>
    </w:p>
    <w:p w14:paraId="5A835079" w14:textId="77777777" w:rsidR="00FD188B" w:rsidRDefault="00FD188B" w:rsidP="00FD188B">
      <w:pPr>
        <w:pStyle w:val="Heading4"/>
      </w:pPr>
      <w:r>
        <w:t xml:space="preserve">Recent EOIR innovations are going to reduce the backlog—our </w:t>
      </w:r>
      <w:proofErr w:type="spellStart"/>
      <w:r>
        <w:t>ev</w:t>
      </w:r>
      <w:proofErr w:type="spellEnd"/>
      <w:r>
        <w:t xml:space="preserve"> is predictive</w:t>
      </w:r>
    </w:p>
    <w:p w14:paraId="7AB30D24" w14:textId="77777777" w:rsidR="00FD188B" w:rsidRDefault="00FD188B" w:rsidP="00FD188B">
      <w:pPr>
        <w:rPr>
          <w:sz w:val="16"/>
        </w:rPr>
      </w:pPr>
      <w:r w:rsidRPr="00330957">
        <w:rPr>
          <w:rStyle w:val="Style13ptBold"/>
        </w:rPr>
        <w:t>McHenry 17</w:t>
      </w:r>
      <w:r>
        <w:t xml:space="preserve"> </w:t>
      </w:r>
      <w:r w:rsidRPr="00330957">
        <w:rPr>
          <w:sz w:val="16"/>
        </w:rPr>
        <w:t xml:space="preserve">(James, acting director of the Executive Office for Immigration Review, statement before the Subcommittee on Immigration and Border Security Committee on the Judiciary United States House of Representatives for a hearing entitled “Overview of the Executive Office for Immigration Review, 11/1/17, </w:t>
      </w:r>
      <w:hyperlink r:id="rId18" w:history="1">
        <w:r w:rsidRPr="00330957">
          <w:rPr>
            <w:rStyle w:val="Hyperlink"/>
            <w:sz w:val="16"/>
          </w:rPr>
          <w:t>https://judiciary.house.gov/wp-content/uploads/2017/10/Witness-Testimony-James-McHenry-EIOR-11-01-2017.pdf</w:t>
        </w:r>
      </w:hyperlink>
      <w:r w:rsidRPr="00330957">
        <w:rPr>
          <w:sz w:val="16"/>
        </w:rPr>
        <w:t>) DL</w:t>
      </w:r>
    </w:p>
    <w:p w14:paraId="420C2074" w14:textId="77777777" w:rsidR="00FD188B" w:rsidRPr="008568A7" w:rsidRDefault="00FD188B" w:rsidP="00FD188B">
      <w:r w:rsidRPr="008568A7">
        <w:t>**VTC = video teleconferencing**</w:t>
      </w:r>
    </w:p>
    <w:p w14:paraId="21657A3D" w14:textId="79E148E4" w:rsidR="00FD188B" w:rsidRPr="00476A53" w:rsidRDefault="00FD188B" w:rsidP="00FD188B">
      <w:pPr>
        <w:rPr>
          <w:sz w:val="12"/>
        </w:rPr>
      </w:pPr>
      <w:r w:rsidRPr="00972A04">
        <w:rPr>
          <w:sz w:val="12"/>
        </w:rPr>
        <w:t xml:space="preserve">As of October 13, EOIR’s active pending caseload stood at approximately 640,000 cases. This number is almost triple the number of cases pending in FY 2009 and double the number of cases pending in FY 2012. </w:t>
      </w:r>
      <w:proofErr w:type="gramStart"/>
      <w:r w:rsidRPr="00972A04">
        <w:rPr>
          <w:sz w:val="12"/>
        </w:rPr>
        <w:t>A number of</w:t>
      </w:r>
      <w:proofErr w:type="gramEnd"/>
      <w:r w:rsidRPr="00972A04">
        <w:rPr>
          <w:sz w:val="12"/>
        </w:rPr>
        <w:t xml:space="preserve"> factors have contributed to this increase, including prior DHS policies and EOIR caseload management strategies, but </w:t>
      </w:r>
      <w:r w:rsidRPr="008568A7">
        <w:rPr>
          <w:rStyle w:val="Emphasis"/>
        </w:rPr>
        <w:t>EOIR is actively implementing a multi-front plan to reduce</w:t>
      </w:r>
      <w:r w:rsidRPr="00972A04">
        <w:rPr>
          <w:sz w:val="12"/>
        </w:rPr>
        <w:t xml:space="preserve"> that </w:t>
      </w:r>
      <w:r w:rsidRPr="008568A7">
        <w:rPr>
          <w:rStyle w:val="Emphasis"/>
        </w:rPr>
        <w:t>caseload</w:t>
      </w:r>
      <w:r w:rsidRPr="008568A7">
        <w:rPr>
          <w:rStyle w:val="StyleUnderline"/>
        </w:rPr>
        <w:t xml:space="preserve"> without compromising due process</w:t>
      </w:r>
      <w:r w:rsidRPr="00972A04">
        <w:rPr>
          <w:sz w:val="12"/>
        </w:rPr>
        <w:t xml:space="preserve">. </w:t>
      </w:r>
      <w:r w:rsidRPr="008568A7">
        <w:rPr>
          <w:rStyle w:val="StyleUnderline"/>
        </w:rPr>
        <w:t xml:space="preserve">EOIR is increasing its adjudicatory capacity by hiring more immigration judges and support staff and by piloting more hearing centers to hear cases </w:t>
      </w:r>
      <w:r w:rsidRPr="00F121F1">
        <w:rPr>
          <w:rStyle w:val="StyleUnderline"/>
        </w:rPr>
        <w:t>by VTC. It is maximizing its existing capacity by improving the efficiency of its scheduling, docketing, and adjudicatory practices and by reducing unused courtroom time through a policy of “no dark courtrooms.” EOIR is transforming its institutional culture to emphasize the importance of completing cases and to reduce instances of defensive judging</w:t>
      </w:r>
      <w:r w:rsidRPr="00972A04">
        <w:rPr>
          <w:sz w:val="12"/>
        </w:rPr>
        <w:t xml:space="preserve"> in which immigration judges make decisions based on a fear of sanction or reversal, rather than based on the law and the facts of the case. </w:t>
      </w:r>
      <w:r w:rsidRPr="00F121F1">
        <w:rPr>
          <w:rStyle w:val="StyleUnderline"/>
        </w:rPr>
        <w:t xml:space="preserve">EOIR is modernizing its overall operations by piloting a switch from paper files to electronic files in 2018 and by overhauling its entire infrastructure from a paper-based system to an electronic one. EOIR is strengthening its relationship with DHS </w:t>
      </w:r>
      <w:proofErr w:type="gramStart"/>
      <w:r w:rsidRPr="00F121F1">
        <w:rPr>
          <w:rStyle w:val="StyleUnderline"/>
        </w:rPr>
        <w:t>in order to</w:t>
      </w:r>
      <w:proofErr w:type="gramEnd"/>
      <w:r w:rsidRPr="00F121F1">
        <w:rPr>
          <w:rStyle w:val="StyleUnderline"/>
        </w:rPr>
        <w:t xml:space="preserve"> better manage any sudden influx of new cases, and it is reviewing its existing regulations and policies to find ways in which additional efficiencies can be achieved</w:t>
      </w:r>
      <w:r w:rsidRPr="00972A04">
        <w:rPr>
          <w:sz w:val="12"/>
        </w:rPr>
        <w:t xml:space="preserve">. Some of </w:t>
      </w:r>
      <w:r w:rsidRPr="0065705A">
        <w:rPr>
          <w:rStyle w:val="Emphasis"/>
        </w:rPr>
        <w:t>these initiatives are already beginning to bear fruit</w:t>
      </w:r>
      <w:r w:rsidRPr="00972A04">
        <w:rPr>
          <w:sz w:val="12"/>
        </w:rPr>
        <w:t xml:space="preserve">, but we recognize that more must be done. The size and trajectory of the pending case load will not reverse overnight, and the situation may continue to worsen in the short run before it gets better. Nevertheless, based on strategic analysis and planning, </w:t>
      </w:r>
      <w:r w:rsidRPr="0065705A">
        <w:rPr>
          <w:rStyle w:val="StyleUnderline"/>
        </w:rPr>
        <w:t>there are effective ways to improve the pending caseload situation</w:t>
      </w:r>
      <w:r w:rsidRPr="00972A04">
        <w:rPr>
          <w:sz w:val="12"/>
        </w:rPr>
        <w:t xml:space="preserve"> consistent with maintaining due process. </w:t>
      </w:r>
      <w:r w:rsidRPr="0065705A">
        <w:rPr>
          <w:rStyle w:val="StyleUnderline"/>
        </w:rPr>
        <w:t>The steps outlined above will increase the number of immigration judges, enhance each immigration judge’s efficiency and productivity, and ensure that any actions taken by DHS do not work against EOIR’s own work to reduce the caseload. If these initiatives are fully realized, EOIR anticipates seeing important changes in the caseload in FY 2018</w:t>
      </w:r>
      <w:r w:rsidRPr="00972A04">
        <w:rPr>
          <w:sz w:val="12"/>
        </w:rPr>
        <w:t xml:space="preserve">. Immigration Judge Hiring Immigration judge hiring has lagged over the past several years, but 2017 has witnessed significant improvement on that front. EOIR has hired sixty-one immigration judges since January 1, which is almost one-fifth of the current corps. </w:t>
      </w:r>
      <w:r w:rsidRPr="007D33E4">
        <w:rPr>
          <w:rStyle w:val="StyleUnderline"/>
        </w:rPr>
        <w:t>The pace of hiring is also expected to improve</w:t>
      </w:r>
      <w:r w:rsidRPr="00972A04">
        <w:rPr>
          <w:sz w:val="12"/>
        </w:rPr>
        <w:t xml:space="preserve"> during FY 2018. In April 2017, </w:t>
      </w:r>
      <w:r w:rsidRPr="007D33E4">
        <w:rPr>
          <w:rStyle w:val="StyleUnderline"/>
        </w:rPr>
        <w:t>the Attorney General announced a new streamlined process for hiring immigration judg</w:t>
      </w:r>
      <w:r w:rsidRPr="00292957">
        <w:rPr>
          <w:rStyle w:val="StyleUnderline"/>
        </w:rPr>
        <w:t>es. The new process</w:t>
      </w:r>
      <w:r w:rsidRPr="00972A04">
        <w:rPr>
          <w:sz w:val="12"/>
        </w:rPr>
        <w:t xml:space="preserve"> requires thorough vetting, as before, but also </w:t>
      </w:r>
      <w:r w:rsidRPr="00292957">
        <w:rPr>
          <w:rStyle w:val="StyleUnderline"/>
        </w:rPr>
        <w:t xml:space="preserve">aims to reduce the hiring timeline, reflecting the clear need to bring more immigration judges on board </w:t>
      </w:r>
      <w:proofErr w:type="gramStart"/>
      <w:r w:rsidRPr="00292957">
        <w:rPr>
          <w:rStyle w:val="StyleUnderline"/>
        </w:rPr>
        <w:t>in order to</w:t>
      </w:r>
      <w:proofErr w:type="gramEnd"/>
      <w:r w:rsidRPr="00292957">
        <w:rPr>
          <w:rStyle w:val="StyleUnderline"/>
        </w:rPr>
        <w:t xml:space="preserve"> address the pending caseload in our immigration courts. The revised process</w:t>
      </w:r>
      <w:r w:rsidRPr="00972A04">
        <w:rPr>
          <w:sz w:val="12"/>
        </w:rPr>
        <w:t xml:space="preserve">, first implemented for the round of hiring currently underway, </w:t>
      </w:r>
      <w:r w:rsidRPr="00292957">
        <w:rPr>
          <w:rStyle w:val="StyleUnderline"/>
        </w:rPr>
        <w:t xml:space="preserve">sets clear deadlines for assessing applicants moving through different stages of the process and for making decisions on moving applicants to the next stage. It eliminates steps that did not aid the selection process </w:t>
      </w:r>
      <w:proofErr w:type="gramStart"/>
      <w:r w:rsidRPr="00292957">
        <w:rPr>
          <w:rStyle w:val="StyleUnderline"/>
        </w:rPr>
        <w:t>in order to</w:t>
      </w:r>
      <w:proofErr w:type="gramEnd"/>
      <w:r w:rsidRPr="00292957">
        <w:rPr>
          <w:rStyle w:val="StyleUnderline"/>
        </w:rPr>
        <w:t xml:space="preserve"> decrease processing times. It also allows for temporary appointments pending the completion of full background investigations</w:t>
      </w:r>
      <w:r w:rsidRPr="00972A04">
        <w:rPr>
          <w:sz w:val="12"/>
        </w:rPr>
        <w:t xml:space="preserve"> for both federal and non-federal employees. </w:t>
      </w:r>
      <w:r w:rsidRPr="005C7A72">
        <w:rPr>
          <w:rStyle w:val="StyleUnderline"/>
        </w:rPr>
        <w:t>This new process should reduce the amount of time that it takes to recommend applicants</w:t>
      </w:r>
      <w:r w:rsidRPr="00972A04">
        <w:rPr>
          <w:sz w:val="12"/>
        </w:rPr>
        <w:t xml:space="preserve"> to six months or less. Since June, EOIR has posted three advertisements for a total of forty-two immigration judge positions in nineteen locations. These are the first postings subject to the new hiring process, and EOIR anticipates recommendations being finalized for these positions by early 2018. Additionally, EOIR has an ongoing advertisement with monthly cutoffs to rehire retired immigration judges on an as-needed basis. In short, hiring is a top priority for the agency, and the President’s Immigration Principles &amp; Policies call for continued effort to hire up to an additional 370 immigration judges. Although hiring more immigration judges will translate into more completed cases, EOIR recognizes that hiring alone will not solve the pending backlog. Nevertheless, </w:t>
      </w:r>
      <w:r w:rsidRPr="00516EB3">
        <w:rPr>
          <w:rStyle w:val="StyleUnderline"/>
        </w:rPr>
        <w:t>improvements in the hiring process and the presence of additional immigration judges are necessary steps toward meeting the overarching goal of expeditiously reducing the number of pending cases</w:t>
      </w:r>
      <w:r w:rsidRPr="00972A04">
        <w:rPr>
          <w:sz w:val="12"/>
        </w:rPr>
        <w:t xml:space="preserve"> while maintaining due process. Technology </w:t>
      </w:r>
      <w:r w:rsidRPr="00516EB3">
        <w:rPr>
          <w:rStyle w:val="StyleUnderline"/>
        </w:rPr>
        <w:t>Improvements to EOIR’s technological infrastructure are also critical to its overall success as it works toward reducing the pending case load</w:t>
      </w:r>
      <w:r w:rsidRPr="00972A04">
        <w:rPr>
          <w:sz w:val="12"/>
        </w:rPr>
        <w:t xml:space="preserve">. EOIR first identified a need for an electronic filing system in </w:t>
      </w:r>
      <w:proofErr w:type="gramStart"/>
      <w:r w:rsidRPr="00972A04">
        <w:rPr>
          <w:sz w:val="12"/>
        </w:rPr>
        <w:t>2001, but</w:t>
      </w:r>
      <w:proofErr w:type="gramEnd"/>
      <w:r w:rsidRPr="00972A04">
        <w:rPr>
          <w:sz w:val="12"/>
        </w:rPr>
        <w:t xml:space="preserve"> has made little appreciable progress on that front in the intervening years. With the support of Congress and the Department, however, </w:t>
      </w:r>
      <w:r w:rsidRPr="009D047D">
        <w:rPr>
          <w:rStyle w:val="StyleUnderline"/>
        </w:rPr>
        <w:t xml:space="preserve">we are poised to finally pilot an electronic case filing and adjudication system in FY 2018. EOIR has begun the process of modernizing its case management tools, which includes a move to a </w:t>
      </w:r>
      <w:proofErr w:type="gramStart"/>
      <w:r w:rsidRPr="009D047D">
        <w:rPr>
          <w:rStyle w:val="StyleUnderline"/>
        </w:rPr>
        <w:t>cloud based</w:t>
      </w:r>
      <w:proofErr w:type="gramEnd"/>
      <w:r w:rsidRPr="009D047D">
        <w:rPr>
          <w:rStyle w:val="StyleUnderline"/>
        </w:rPr>
        <w:t xml:space="preserve"> computing environment and implementation of agile development methodology that will speed up product delivery</w:t>
      </w:r>
      <w:r w:rsidRPr="00972A04">
        <w:rPr>
          <w:sz w:val="12"/>
        </w:rPr>
        <w:t xml:space="preserve">. In addition to the move toward electronic filing, </w:t>
      </w:r>
      <w:r w:rsidRPr="009D047D">
        <w:rPr>
          <w:rStyle w:val="StyleUnderline"/>
        </w:rPr>
        <w:t>this modernization also includes electronic records of proceeding and judicial applications that aid immigration judges and the immigration court staff. These initiatives are underway and the initial rollout of capabilities, each of which will increase efficiencies and reduce maintenance costs, are expected</w:t>
      </w:r>
      <w:r w:rsidRPr="00972A04">
        <w:rPr>
          <w:sz w:val="12"/>
        </w:rPr>
        <w:t xml:space="preserve"> later this fiscal year. </w:t>
      </w:r>
      <w:r w:rsidRPr="009D047D">
        <w:rPr>
          <w:rStyle w:val="StyleUnderline"/>
        </w:rPr>
        <w:t>We have also recently upgraded</w:t>
      </w:r>
      <w:r w:rsidRPr="00972A04">
        <w:rPr>
          <w:sz w:val="12"/>
        </w:rPr>
        <w:t xml:space="preserve"> more than 175 existing VTC systems </w:t>
      </w:r>
      <w:r w:rsidRPr="009D047D">
        <w:rPr>
          <w:rStyle w:val="StyleUnderline"/>
        </w:rPr>
        <w:t>and deployed</w:t>
      </w:r>
      <w:r w:rsidRPr="00972A04">
        <w:rPr>
          <w:sz w:val="12"/>
        </w:rPr>
        <w:t xml:space="preserve"> an additional 84 </w:t>
      </w:r>
      <w:r w:rsidRPr="009D047D">
        <w:rPr>
          <w:rStyle w:val="StyleUnderline"/>
        </w:rPr>
        <w:t>new VTC systems to allow for more geographic flexibility for hearing cases</w:t>
      </w:r>
      <w:r w:rsidRPr="00972A04">
        <w:rPr>
          <w:sz w:val="12"/>
        </w:rPr>
        <w:t xml:space="preserve">. In fact, we are in the process of reopening one VTC hearing location with five immigration judges and establishing a new one with up to fifteen immigration judges </w:t>
      </w:r>
      <w:proofErr w:type="gramStart"/>
      <w:r w:rsidRPr="00972A04">
        <w:rPr>
          <w:sz w:val="12"/>
        </w:rPr>
        <w:t>in order to</w:t>
      </w:r>
      <w:proofErr w:type="gramEnd"/>
      <w:r w:rsidRPr="00972A04">
        <w:rPr>
          <w:sz w:val="12"/>
        </w:rPr>
        <w:t xml:space="preserve"> increase our adjudicatory capabilities. Further, in partnership with the Department’s Bureau of Prisons (BOP) and DHS, we have deployed 44 VTC units to 22 locations to upgrade our Institutional Hearing Program (IHP). Immigration Judge Mobilization Since March, following the President’s Executive Order 13767, </w:t>
      </w:r>
      <w:r w:rsidRPr="00FD0E57">
        <w:rPr>
          <w:rStyle w:val="StyleUnderline"/>
        </w:rPr>
        <w:t>EOIR has mobilized immigration judges via both in-person and VTC details to multiple DHS detention centers across the country</w:t>
      </w:r>
      <w:r w:rsidRPr="00972A04">
        <w:rPr>
          <w:sz w:val="12"/>
        </w:rPr>
        <w:t>. EOIR has continually monitored these details, and as needs and circumstances have changed, EOIR has adjusted the nature of the details accordingly. Some details have been converted from in-person to VTC, some have become “stand-by” details by VTC, some have ended, and some have been converted to permanent immigration judge positions. Additionally, in July,</w:t>
      </w:r>
      <w:r w:rsidRPr="00FD0E57">
        <w:rPr>
          <w:rStyle w:val="StyleUnderline"/>
        </w:rPr>
        <w:t xml:space="preserve"> the Chief Immigration Judge stopped sending </w:t>
      </w:r>
      <w:proofErr w:type="spellStart"/>
      <w:r w:rsidRPr="00FD0E57">
        <w:rPr>
          <w:rStyle w:val="StyleUnderline"/>
        </w:rPr>
        <w:t>detailees</w:t>
      </w:r>
      <w:proofErr w:type="spellEnd"/>
      <w:r w:rsidRPr="00FD0E57">
        <w:rPr>
          <w:rStyle w:val="StyleUnderline"/>
        </w:rPr>
        <w:t xml:space="preserve"> from four of the highest-volume courts </w:t>
      </w:r>
      <w:proofErr w:type="gramStart"/>
      <w:r w:rsidRPr="00FD0E57">
        <w:rPr>
          <w:rStyle w:val="StyleUnderline"/>
        </w:rPr>
        <w:t>in order to</w:t>
      </w:r>
      <w:proofErr w:type="gramEnd"/>
      <w:r w:rsidRPr="00FD0E57">
        <w:rPr>
          <w:rStyle w:val="StyleUnderline"/>
        </w:rPr>
        <w:t xml:space="preserve"> further ameliorate any impact of the surge on pending cases</w:t>
      </w:r>
      <w:r w:rsidRPr="00972A04">
        <w:rPr>
          <w:sz w:val="12"/>
        </w:rPr>
        <w:t xml:space="preserve">. EOIR’s flexibility in managing this mobilization also produced significant cost savings. Although EOIR estimated in March that the surge would cost $21 million, its actual cost through the end of the fiscal year was approximately $2.5 million. Viewed holistically, </w:t>
      </w:r>
      <w:r w:rsidRPr="00FD0E57">
        <w:rPr>
          <w:rStyle w:val="StyleUnderline"/>
        </w:rPr>
        <w:t>the immigration judge mobilization has been a success</w:t>
      </w:r>
      <w:r w:rsidRPr="00972A04">
        <w:rPr>
          <w:sz w:val="12"/>
        </w:rPr>
        <w:t xml:space="preserve">. Comparing the results of the surge to historical scheduling and outcome data, EOIR projected that the </w:t>
      </w:r>
      <w:r w:rsidRPr="00383C2A">
        <w:rPr>
          <w:rStyle w:val="StyleUnderline"/>
        </w:rPr>
        <w:t>mobilized immigration judges have completed approximately 2700 more cases than expected</w:t>
      </w:r>
      <w:r w:rsidRPr="00972A04">
        <w:rPr>
          <w:sz w:val="12"/>
        </w:rPr>
        <w:t xml:space="preserve"> if they had not been detailed. This means that </w:t>
      </w:r>
      <w:r w:rsidRPr="00383C2A">
        <w:rPr>
          <w:rStyle w:val="StyleUnderline"/>
        </w:rPr>
        <w:t xml:space="preserve">overall completed cases by detailed immigration judges outpaced expected home court deferrals, </w:t>
      </w:r>
      <w:r w:rsidRPr="00383C2A">
        <w:rPr>
          <w:rStyle w:val="Emphasis"/>
        </w:rPr>
        <w:t>resulting in a positive net effect on the nationwide caseload</w:t>
      </w:r>
      <w:r w:rsidRPr="00972A04">
        <w:rPr>
          <w:sz w:val="12"/>
        </w:rPr>
        <w:t xml:space="preserve">. Fraud Embellishment, exaggeration, misrepresentation, and fraud remain significant problems in the immigration system, for each erodes respect for the immigration laws, risks public safety and national security, and creates unnecessary burdens of American taxpayers. To combat these problems, </w:t>
      </w:r>
      <w:r w:rsidRPr="00B80411">
        <w:rPr>
          <w:rStyle w:val="StyleUnderline"/>
        </w:rPr>
        <w:t>EOIR has significantly expanded its efforts to combat immigration fraud</w:t>
      </w:r>
      <w:r w:rsidRPr="00972A04">
        <w:rPr>
          <w:sz w:val="12"/>
        </w:rPr>
        <w:t xml:space="preserve"> in the past year. Since May, </w:t>
      </w:r>
      <w:r w:rsidRPr="00B80411">
        <w:rPr>
          <w:rStyle w:val="StyleUnderline"/>
        </w:rPr>
        <w:t>EOIR has been rapidly expanding its Fraud and Abuse Prevention Program</w:t>
      </w:r>
      <w:r w:rsidRPr="00972A04">
        <w:rPr>
          <w:sz w:val="12"/>
        </w:rPr>
        <w:t xml:space="preserve">. With EOIR’s new fraud attorney and investigator, </w:t>
      </w:r>
      <w:r w:rsidRPr="00B80411">
        <w:rPr>
          <w:rStyle w:val="StyleUnderline"/>
        </w:rPr>
        <w:t>the team worked to expand the Program’s footprint by conducting fraud trainings</w:t>
      </w:r>
      <w:r w:rsidRPr="00972A04">
        <w:rPr>
          <w:sz w:val="12"/>
        </w:rPr>
        <w:t xml:space="preserve">, including 18 trainings for immigration judges and court staff. The Program also launched a redesigned Internet page with expanded information for making referrals when someone suspects fraud. In numbers, the program received and reviewed 187 fraud complaints, marking an increase from 80 during the previous year. The Program made dispositions of 97 complaints while also implementing the agency’s first fraud risk assessment. In 2007 former EOIR Director Kevin D. Rooney informed all EOIR employees that anyone who detected suspicious conduct was required to report it. In June 2017, I issued a memorandum to all EOIR employees reminding them of that responsibility, as well as of their general ethical responsibility, as government employees, to report suspected fraud and abuse, particularly </w:t>
      </w:r>
      <w:proofErr w:type="gramStart"/>
      <w:r w:rsidRPr="00972A04">
        <w:rPr>
          <w:sz w:val="12"/>
        </w:rPr>
        <w:t>in regard to</w:t>
      </w:r>
      <w:proofErr w:type="gramEnd"/>
      <w:r w:rsidRPr="00972A04">
        <w:rPr>
          <w:sz w:val="12"/>
        </w:rPr>
        <w:t xml:space="preserve"> applications for benefits, relief, or protection in removal proceedings. In short, </w:t>
      </w:r>
      <w:r w:rsidRPr="00B80411">
        <w:rPr>
          <w:rStyle w:val="StyleUnderline"/>
        </w:rPr>
        <w:t>immigration benefit fraud erodes the integrity of immigration proceedings, and EOIR has no tolerance for those who would present false information to manipulate the immigration system for personal benefit</w:t>
      </w:r>
      <w:r w:rsidRPr="00972A04">
        <w:rPr>
          <w:sz w:val="12"/>
        </w:rPr>
        <w:t xml:space="preserve">. Agency Organization </w:t>
      </w:r>
      <w:r w:rsidRPr="00B80411">
        <w:rPr>
          <w:rStyle w:val="StyleUnderline"/>
        </w:rPr>
        <w:t>EOIR is in the process of hiring additional supervisory immigration judges for the field. The addition of more field supervisors will reduce the span of oversight for each m</w:t>
      </w:r>
      <w:r w:rsidRPr="001C135A">
        <w:rPr>
          <w:rStyle w:val="StyleUnderline"/>
        </w:rPr>
        <w:t>anager, allowing for improved communication</w:t>
      </w:r>
      <w:r w:rsidRPr="00972A04">
        <w:rPr>
          <w:sz w:val="12"/>
        </w:rPr>
        <w:t xml:space="preserve"> between EOIR Headquarters and the field </w:t>
      </w:r>
      <w:r w:rsidRPr="001C135A">
        <w:rPr>
          <w:rStyle w:val="StyleUnderline"/>
        </w:rPr>
        <w:t>and enhancing the ability of each supervisor to focus more on the immigration judges</w:t>
      </w:r>
      <w:r w:rsidRPr="00972A04">
        <w:rPr>
          <w:sz w:val="12"/>
        </w:rPr>
        <w:t xml:space="preserve"> under him or her and provide appropriate mentoring and performance feedback. </w:t>
      </w:r>
      <w:r w:rsidRPr="001C135A">
        <w:rPr>
          <w:rStyle w:val="StyleUnderline"/>
        </w:rPr>
        <w:t>EOIR is also in the process of establishing</w:t>
      </w:r>
      <w:r w:rsidRPr="00972A04">
        <w:rPr>
          <w:sz w:val="12"/>
        </w:rPr>
        <w:t xml:space="preserve"> a new component, </w:t>
      </w:r>
      <w:r w:rsidRPr="001C135A">
        <w:rPr>
          <w:rStyle w:val="StyleUnderline"/>
        </w:rPr>
        <w:t xml:space="preserve">an Office of Policy, </w:t>
      </w:r>
      <w:proofErr w:type="gramStart"/>
      <w:r w:rsidRPr="001C135A">
        <w:rPr>
          <w:rStyle w:val="Emphasis"/>
        </w:rPr>
        <w:t>in order to</w:t>
      </w:r>
      <w:proofErr w:type="gramEnd"/>
      <w:r w:rsidRPr="001C135A">
        <w:rPr>
          <w:rStyle w:val="Emphasis"/>
        </w:rPr>
        <w:t xml:space="preserve"> better coordinate initiatives to address the case load, to eliminate existing process redundancies</w:t>
      </w:r>
      <w:r w:rsidRPr="00972A04">
        <w:rPr>
          <w:sz w:val="12"/>
        </w:rPr>
        <w:t xml:space="preserve"> across multiple components, </w:t>
      </w:r>
      <w:r w:rsidRPr="001C135A">
        <w:rPr>
          <w:rStyle w:val="StyleUnderline"/>
        </w:rPr>
        <w:t>and to more effectively oversee strategic planning, analytics, and internal communications</w:t>
      </w:r>
      <w:r w:rsidRPr="00972A04">
        <w:rPr>
          <w:sz w:val="12"/>
        </w:rPr>
        <w:t xml:space="preserve">. Conclusion EOIR continues to face challenges tied to both its unique mission and the policy choices of the past. Nevertheless, </w:t>
      </w:r>
      <w:r w:rsidRPr="00972A04">
        <w:rPr>
          <w:rStyle w:val="StyleUnderline"/>
        </w:rPr>
        <w:t>our employees are resilient and flexible, and they are motivated to face and overcome</w:t>
      </w:r>
      <w:r w:rsidRPr="00972A04">
        <w:rPr>
          <w:sz w:val="12"/>
        </w:rPr>
        <w:t xml:space="preserve"> these </w:t>
      </w:r>
      <w:r w:rsidRPr="00972A04">
        <w:rPr>
          <w:rStyle w:val="StyleUnderline"/>
        </w:rPr>
        <w:t>challenges</w:t>
      </w:r>
      <w:r w:rsidRPr="00972A04">
        <w:rPr>
          <w:sz w:val="12"/>
        </w:rPr>
        <w:t xml:space="preserve">. </w:t>
      </w:r>
      <w:r w:rsidRPr="00972A04">
        <w:rPr>
          <w:rStyle w:val="StyleUnderline"/>
        </w:rPr>
        <w:t>EOIR’s primary mission is to adjudicate immigration cases by fairly, expeditiously, and uniformly interpreting and administering the Nation's immigration laws</w:t>
      </w:r>
      <w:r w:rsidRPr="00972A04">
        <w:rPr>
          <w:sz w:val="12"/>
        </w:rPr>
        <w:t xml:space="preserve">. With the continued support of the Department of Justice and Congress, </w:t>
      </w:r>
      <w:r w:rsidRPr="00972A04">
        <w:rPr>
          <w:rStyle w:val="Emphasis"/>
        </w:rPr>
        <w:t>we are confident that we can reverse the negative trends of the past and become even more effective in fulfilling that mission</w:t>
      </w:r>
      <w:r w:rsidRPr="00972A04">
        <w:rPr>
          <w:sz w:val="12"/>
        </w:rPr>
        <w:t>.</w:t>
      </w:r>
    </w:p>
    <w:p w14:paraId="4D0F28E3" w14:textId="40A0F4EF" w:rsidR="00FD188B" w:rsidRPr="00985B78" w:rsidRDefault="00476A53" w:rsidP="00476A53">
      <w:pPr>
        <w:pStyle w:val="Heading3"/>
      </w:pPr>
      <w:r>
        <w:t>A2 IG Report</w:t>
      </w:r>
    </w:p>
    <w:p w14:paraId="42C67A97" w14:textId="77777777" w:rsidR="00476A53" w:rsidRPr="00104C69" w:rsidRDefault="00476A53" w:rsidP="00476A53">
      <w:pPr>
        <w:pStyle w:val="Heading4"/>
      </w:pPr>
      <w:r>
        <w:t>The Inspector General report on USCIS backlogs doesn’t account for significant improvements in application processing that are helping prevent terrorism now</w:t>
      </w:r>
    </w:p>
    <w:p w14:paraId="5359BD1C" w14:textId="77777777" w:rsidR="00476A53" w:rsidRDefault="00476A53" w:rsidP="00476A53">
      <w:r>
        <w:t xml:space="preserve">Mike </w:t>
      </w:r>
      <w:r w:rsidRPr="00104C69">
        <w:rPr>
          <w:rStyle w:val="Style13ptBold"/>
        </w:rPr>
        <w:t>Levine</w:t>
      </w:r>
      <w:r>
        <w:t xml:space="preserve"> (Reporter/Producer, Law Enforcement &amp; Homeland Security at ABC News) March </w:t>
      </w:r>
      <w:r w:rsidRPr="00104C69">
        <w:rPr>
          <w:rStyle w:val="Style13ptBold"/>
        </w:rPr>
        <w:t>2016</w:t>
      </w:r>
      <w:r>
        <w:t xml:space="preserve"> “DHS Watchdog Says Stalled Immigration System May Be Security Risk” https://abcnews.go.com/US/dhs-watchdog-stalled-immigration-system-security-risk/story?id=37646452</w:t>
      </w:r>
    </w:p>
    <w:p w14:paraId="34B8B53D" w14:textId="77777777" w:rsidR="00476A53" w:rsidRDefault="00476A53" w:rsidP="00476A53">
      <w:r>
        <w:t xml:space="preserve">The director of USCIS, Leon Rodriguez, disputed Roth's assessment, saying in a letter to Roth that some of </w:t>
      </w:r>
      <w:r w:rsidRPr="00104C69">
        <w:rPr>
          <w:rStyle w:val="StyleUnderline"/>
        </w:rPr>
        <w:t>the inspector general’s key findings “[do] not appropriately recognize the full extent of USCIS efforts to implement new technology” and achieve the agency’s goals</w:t>
      </w:r>
      <w:r>
        <w:t xml:space="preserve">. </w:t>
      </w:r>
      <w:r w:rsidRPr="00104C69">
        <w:rPr>
          <w:rStyle w:val="StyleUnderline"/>
        </w:rPr>
        <w:t>Rodriguez also seemed to question whether “national security was impacted based on address changes by applicants.”</w:t>
      </w:r>
      <w:r>
        <w:rPr>
          <w:rStyle w:val="StyleUnderline"/>
        </w:rPr>
        <w:t xml:space="preserve"> </w:t>
      </w:r>
      <w:r>
        <w:t xml:space="preserve">He said </w:t>
      </w:r>
      <w:r w:rsidRPr="00104C69">
        <w:rPr>
          <w:rStyle w:val="StyleUnderline"/>
        </w:rPr>
        <w:t>Roth’s report “does not take into account” that USCIS is currently implementing an “identity verification process” to allow address changes in ELIS, and that other safeguards are in place while that process is being implemented.</w:t>
      </w:r>
      <w:r>
        <w:rPr>
          <w:rStyle w:val="StyleUnderline"/>
        </w:rPr>
        <w:t xml:space="preserve"> </w:t>
      </w:r>
      <w:r>
        <w:t xml:space="preserve">In addition, Rodriguez said </w:t>
      </w:r>
      <w:r w:rsidRPr="00104C69">
        <w:rPr>
          <w:rStyle w:val="StyleUnderline"/>
        </w:rPr>
        <w:t>the report “lacks much needed context” and ignores “substantial changes” made by USCIS in 2012 to improve ELIS, including changes to the system’s design and strategy.</w:t>
      </w:r>
      <w:r>
        <w:rPr>
          <w:rStyle w:val="StyleUnderline"/>
        </w:rPr>
        <w:t xml:space="preserve"> </w:t>
      </w:r>
      <w:r>
        <w:t xml:space="preserve">But Roth shot back, saying in a subsequent letter his investigators are disappointed and “perplexed” by how USCIS has responded to his office’s review of the “deeply troubled program.” Roth noted in his report </w:t>
      </w:r>
      <w:r w:rsidRPr="00104C69">
        <w:rPr>
          <w:rStyle w:val="StyleUnderline"/>
        </w:rPr>
        <w:t>that USCIS is working to address certain underlying issues.</w:t>
      </w:r>
      <w:r>
        <w:rPr>
          <w:rStyle w:val="StyleUnderline"/>
        </w:rPr>
        <w:t xml:space="preserve"> </w:t>
      </w:r>
      <w:r>
        <w:t xml:space="preserve">Ahead of a related hearing later today, the chairman of the Senate Homeland Security Committee, Sen. Ron Johnson, R-Wisconsin, however, called Roth’s findings “concerning.” </w:t>
      </w:r>
      <w:r w:rsidRPr="00104C69">
        <w:rPr>
          <w:rStyle w:val="StyleUnderline"/>
        </w:rPr>
        <w:t>“With ISIS and other terrorist groups active around the world and committed to attacks on our country, our national security depends on our systems for screening visa and immigration applications working effectively,”</w:t>
      </w:r>
      <w:r>
        <w:t xml:space="preserve"> Johnson said in a statement.</w:t>
      </w:r>
    </w:p>
    <w:p w14:paraId="59A0652E" w14:textId="77777777" w:rsidR="00FD188B" w:rsidRDefault="00FD188B" w:rsidP="00FD188B">
      <w:pPr>
        <w:pStyle w:val="Heading2"/>
      </w:pPr>
      <w:r>
        <w:t>Links</w:t>
      </w:r>
    </w:p>
    <w:p w14:paraId="795671F2" w14:textId="77777777" w:rsidR="00FD188B" w:rsidRDefault="00FD188B" w:rsidP="00FD188B">
      <w:pPr>
        <w:pStyle w:val="Heading3"/>
      </w:pPr>
      <w:r>
        <w:t>Asylum</w:t>
      </w:r>
    </w:p>
    <w:p w14:paraId="045E41C3" w14:textId="77777777" w:rsidR="00FD188B" w:rsidRDefault="00FD188B" w:rsidP="00FD188B">
      <w:pPr>
        <w:pStyle w:val="Heading4"/>
      </w:pPr>
      <w:r>
        <w:t>Unique-Link—backlogs are lowering now, but more asylum applications increase them</w:t>
      </w:r>
    </w:p>
    <w:p w14:paraId="2F0D783C" w14:textId="77777777" w:rsidR="00FD188B" w:rsidRDefault="00FD188B" w:rsidP="00FD188B">
      <w:r w:rsidRPr="004E42C4">
        <w:rPr>
          <w:rStyle w:val="Style13ptBold"/>
        </w:rPr>
        <w:t>Gory 7/2</w:t>
      </w:r>
      <w:r>
        <w:t xml:space="preserve"> </w:t>
      </w:r>
      <w:r w:rsidRPr="00B62653">
        <w:rPr>
          <w:sz w:val="16"/>
        </w:rPr>
        <w:t xml:space="preserve">(Chandler, publisher, writer, and author at HS-Today, “USCIS Reform Successes, Outstanding Challenges Detailed in Ombudsman Report”, Homeland Security Today, 7/2/18, </w:t>
      </w:r>
      <w:hyperlink r:id="rId19" w:history="1">
        <w:r w:rsidRPr="00B62653">
          <w:rPr>
            <w:rStyle w:val="Hyperlink"/>
            <w:sz w:val="16"/>
          </w:rPr>
          <w:t>https://www.hstoday.us/federal-pages/government-reports-and-summaries/uscis-reform-successes-outstanding-challenges-detailed-in-ombudsman-report/</w:t>
        </w:r>
      </w:hyperlink>
      <w:r w:rsidRPr="00B62653">
        <w:rPr>
          <w:sz w:val="16"/>
        </w:rPr>
        <w:t>) DL</w:t>
      </w:r>
    </w:p>
    <w:p w14:paraId="32CA5796" w14:textId="77777777" w:rsidR="00FD188B" w:rsidRDefault="00FD188B" w:rsidP="00FD188B">
      <w:pPr>
        <w:rPr>
          <w:sz w:val="12"/>
        </w:rPr>
      </w:pPr>
      <w:r w:rsidRPr="00B62653">
        <w:rPr>
          <w:sz w:val="12"/>
        </w:rPr>
        <w:t xml:space="preserve">The Office of Citizenship and Immigration Services’ recently released </w:t>
      </w:r>
      <w:proofErr w:type="spellStart"/>
      <w:proofErr w:type="gramStart"/>
      <w:r w:rsidRPr="00B62653">
        <w:rPr>
          <w:sz w:val="12"/>
        </w:rPr>
        <w:t>it’s</w:t>
      </w:r>
      <w:proofErr w:type="spellEnd"/>
      <w:proofErr w:type="gramEnd"/>
      <w:r w:rsidRPr="00B62653">
        <w:rPr>
          <w:sz w:val="12"/>
        </w:rPr>
        <w:t xml:space="preserve"> annual Ombudsman report, finding that </w:t>
      </w:r>
      <w:r w:rsidRPr="004E42C4">
        <w:rPr>
          <w:rStyle w:val="StyleUnderline"/>
        </w:rPr>
        <w:t>the agency has continued to improve its anti-fraud initiatives, as well as revised its overarching electronic case management and benefits goals</w:t>
      </w:r>
      <w:r w:rsidRPr="00B62653">
        <w:rPr>
          <w:sz w:val="12"/>
        </w:rPr>
        <w:t xml:space="preserve">. However, the report details several areas where the agency needs to improve. A backlog of affirmative asylum applications and confusion over the background check process is hindering the agency from reaching its full potential. The Ombudsman report details these accomplishments and problem areas, as well as other issues the agency addressed in 2017. USCIS Anti-Fraud Initiatives </w:t>
      </w:r>
      <w:r w:rsidRPr="00415644">
        <w:rPr>
          <w:rStyle w:val="StyleUnderline"/>
        </w:rPr>
        <w:t>Combating fraud is central to USCIS’ mission to run an efficient and secure immigration benefits system</w:t>
      </w:r>
      <w:r w:rsidRPr="00B62653">
        <w:rPr>
          <w:sz w:val="12"/>
        </w:rPr>
        <w:t xml:space="preserve">. </w:t>
      </w:r>
      <w:r w:rsidRPr="00415644">
        <w:rPr>
          <w:rStyle w:val="StyleUnderline"/>
        </w:rPr>
        <w:t>Combating fraud</w:t>
      </w:r>
      <w:r w:rsidRPr="00B62653">
        <w:rPr>
          <w:sz w:val="12"/>
        </w:rPr>
        <w:t xml:space="preserve"> helps keep unscrupulous actors from obtaining immigration benefits and </w:t>
      </w:r>
      <w:r w:rsidRPr="00415644">
        <w:rPr>
          <w:rStyle w:val="StyleUnderline"/>
        </w:rPr>
        <w:t>preserves agency resources for legitimate requests</w:t>
      </w:r>
      <w:r w:rsidRPr="00B62653">
        <w:rPr>
          <w:sz w:val="12"/>
        </w:rPr>
        <w:t xml:space="preserve">. </w:t>
      </w:r>
      <w:r w:rsidRPr="00415644">
        <w:rPr>
          <w:rStyle w:val="StyleUnderline"/>
        </w:rPr>
        <w:t>USCIS is continuing to work on combating fraud in its systems</w:t>
      </w:r>
      <w:r w:rsidRPr="00B62653">
        <w:rPr>
          <w:sz w:val="12"/>
        </w:rPr>
        <w:t xml:space="preserve">. Over the past six years, </w:t>
      </w:r>
      <w:r w:rsidRPr="00415644">
        <w:rPr>
          <w:rStyle w:val="StyleUnderline"/>
        </w:rPr>
        <w:t>the Fraud Detection and National Security (FDNS) Directorate doubled its authorized staffing</w:t>
      </w:r>
      <w:r w:rsidRPr="00B62653">
        <w:rPr>
          <w:sz w:val="12"/>
        </w:rPr>
        <w:t xml:space="preserve"> from 756 positions in fiscal year (FY) 2012 to 1,548 positions in FY 2018. In 2017, as part of </w:t>
      </w:r>
      <w:r w:rsidRPr="00415644">
        <w:rPr>
          <w:rStyle w:val="StyleUnderline"/>
        </w:rPr>
        <w:t>FDNS</w:t>
      </w:r>
      <w:r w:rsidRPr="00B62653">
        <w:rPr>
          <w:sz w:val="12"/>
        </w:rPr>
        <w:t xml:space="preserve">’ move toward a “risk-based” anti-fraud model, it </w:t>
      </w:r>
      <w:r w:rsidRPr="00415644">
        <w:rPr>
          <w:rStyle w:val="StyleUnderline"/>
        </w:rPr>
        <w:t>implemented a targeted site visit and verification program</w:t>
      </w:r>
      <w:r w:rsidRPr="00B62653">
        <w:rPr>
          <w:sz w:val="12"/>
        </w:rPr>
        <w:t xml:space="preserve"> (TSVVP) focused on visits to H-1B employer worksites where fraud may be more likely to occur. Challenges in USCIS’ transition to an electronic case filing system have limited FDNS’ ability to combat fraud, and requests for case assistance submitted to the ombudsman suggest that a small number of cases dealing with fraud investigations remain pending for significant lengths of time. </w:t>
      </w:r>
      <w:r w:rsidRPr="00415807">
        <w:rPr>
          <w:rStyle w:val="StyleUnderline"/>
        </w:rPr>
        <w:t xml:space="preserve">FDNS is improving is metrics for measuring case </w:t>
      </w:r>
      <w:proofErr w:type="gramStart"/>
      <w:r w:rsidRPr="00415807">
        <w:rPr>
          <w:rStyle w:val="StyleUnderline"/>
        </w:rPr>
        <w:t>processing</w:t>
      </w:r>
      <w:r w:rsidRPr="00B62653">
        <w:rPr>
          <w:sz w:val="12"/>
        </w:rPr>
        <w:t>, but</w:t>
      </w:r>
      <w:proofErr w:type="gramEnd"/>
      <w:r w:rsidRPr="00B62653">
        <w:rPr>
          <w:sz w:val="12"/>
        </w:rPr>
        <w:t xml:space="preserve"> would benefit from the electronic case processing system envisioned by USCIS’ transformation project. Transformation In 2017, </w:t>
      </w:r>
      <w:r w:rsidRPr="00415807">
        <w:rPr>
          <w:rStyle w:val="StyleUnderline"/>
        </w:rPr>
        <w:t>USCIS revised its electronic case management and benefits processing goals. It now prioritizes the development of core capabilities, which cut across all form types, and the achievement of broader transformation goals</w:t>
      </w:r>
      <w:r w:rsidRPr="00B62653">
        <w:rPr>
          <w:sz w:val="12"/>
        </w:rPr>
        <w:t xml:space="preserve">. Additionally, </w:t>
      </w:r>
      <w:r w:rsidRPr="00415807">
        <w:rPr>
          <w:rStyle w:val="StyleUnderline"/>
        </w:rPr>
        <w:t>USCIS consolidated the former Office of Transformation Coordination into the Office of Information Technology</w:t>
      </w:r>
      <w:r w:rsidRPr="00B62653">
        <w:rPr>
          <w:sz w:val="12"/>
        </w:rPr>
        <w:t xml:space="preserve"> (OIT), which reports to the USCIS Director. In 2018, </w:t>
      </w:r>
      <w:r w:rsidRPr="002C616A">
        <w:rPr>
          <w:rStyle w:val="StyleUnderline"/>
        </w:rPr>
        <w:t>the Department of Homeland Security’s Office of Inspector General verified that USCIS had made improvements to its production and delivery of green cards</w:t>
      </w:r>
      <w:r w:rsidRPr="00B62653">
        <w:rPr>
          <w:sz w:val="12"/>
        </w:rPr>
        <w:t xml:space="preserve">. And while stakeholders reported the improvements in these systems, they continue to voice concerns over a range of issues dealing with the Electronic Immigration System. Background Checks Background checks are essential for maintaining the integrity of our immigration system; however, the process can be confusing for applicants. Over the past several years, </w:t>
      </w:r>
      <w:r w:rsidRPr="002C616A">
        <w:rPr>
          <w:rStyle w:val="StyleUnderline"/>
        </w:rPr>
        <w:t>USCIS’ workload has increased substantially, which provides additional challenges for improving integrity and efficiency</w:t>
      </w:r>
      <w:r w:rsidRPr="00B62653">
        <w:rPr>
          <w:sz w:val="12"/>
        </w:rPr>
        <w:t xml:space="preserve">. This has placed increased demand on various aspects of the immigration system. In response to Executive Order 13780, </w:t>
      </w:r>
      <w:r w:rsidRPr="002C616A">
        <w:rPr>
          <w:rStyle w:val="StyleUnderline"/>
        </w:rPr>
        <w:t>USCIS increased its screening of certain applicants and plans to expand this heightened scrutiny to other types of applications</w:t>
      </w:r>
      <w:r w:rsidRPr="00B62653">
        <w:rPr>
          <w:sz w:val="12"/>
        </w:rPr>
        <w:t xml:space="preserve">. As of March 31, 2018, USCIS had well over 300,000 affirmative asylum applications pending a final decision from the Asylum Division. </w:t>
      </w:r>
      <w:r w:rsidRPr="00B62653">
        <w:rPr>
          <w:rStyle w:val="Emphasis"/>
        </w:rPr>
        <w:t xml:space="preserve">As the number of applications grew, so did the backlog of cases </w:t>
      </w:r>
      <w:proofErr w:type="gramStart"/>
      <w:r w:rsidRPr="00B62653">
        <w:rPr>
          <w:rStyle w:val="Emphasis"/>
        </w:rPr>
        <w:t>pending</w:t>
      </w:r>
      <w:proofErr w:type="gramEnd"/>
      <w:r w:rsidRPr="00B62653">
        <w:rPr>
          <w:rStyle w:val="Emphasis"/>
        </w:rPr>
        <w:t xml:space="preserve"> final decisions</w:t>
      </w:r>
      <w:r w:rsidRPr="00B62653">
        <w:rPr>
          <w:sz w:val="12"/>
        </w:rPr>
        <w:t xml:space="preserve">. While </w:t>
      </w:r>
      <w:r w:rsidRPr="00B62653">
        <w:rPr>
          <w:rStyle w:val="Emphasis"/>
        </w:rPr>
        <w:t>the backlog can be traced to the growing number of individuals filing asylum claims</w:t>
      </w:r>
      <w:r w:rsidRPr="00B62653">
        <w:rPr>
          <w:sz w:val="12"/>
        </w:rPr>
        <w:t xml:space="preserve">, the cause of the backlog stems from several converging factors, including spikes in credible fear claims and a rapid increase in affirmative asylum filings. </w:t>
      </w:r>
      <w:r w:rsidRPr="00B62653">
        <w:rPr>
          <w:rStyle w:val="StyleUnderline"/>
        </w:rPr>
        <w:t>USCIS has taken a series of steps to reduce its pending caseload</w:t>
      </w:r>
      <w:r w:rsidRPr="00B62653">
        <w:rPr>
          <w:sz w:val="12"/>
        </w:rPr>
        <w:t>, but despite hiring new staff, changing processes and opening additional offices, reducing the backlog will be an ongoing challenge.</w:t>
      </w:r>
    </w:p>
    <w:p w14:paraId="178EDB67" w14:textId="77777777" w:rsidR="00FD188B" w:rsidRPr="00170C0F" w:rsidRDefault="00FD188B" w:rsidP="00FD188B"/>
    <w:p w14:paraId="5E83C3F3" w14:textId="77777777" w:rsidR="00FD188B" w:rsidRDefault="00FD188B" w:rsidP="00FD188B">
      <w:pPr>
        <w:pStyle w:val="Heading3"/>
      </w:pPr>
      <w:r>
        <w:t>Amnesty/DACA</w:t>
      </w:r>
    </w:p>
    <w:p w14:paraId="000130B3" w14:textId="77777777" w:rsidR="00FD188B" w:rsidRDefault="00FD188B" w:rsidP="00FD188B">
      <w:pPr>
        <w:pStyle w:val="Heading4"/>
      </w:pPr>
      <w:r>
        <w:t xml:space="preserve">Our </w:t>
      </w:r>
      <w:proofErr w:type="spellStart"/>
      <w:r>
        <w:t>ev</w:t>
      </w:r>
      <w:proofErr w:type="spellEnd"/>
      <w:r>
        <w:t xml:space="preserve"> is predictive—any amnesty plan overburdens USCIS</w:t>
      </w:r>
    </w:p>
    <w:p w14:paraId="48B5FA53" w14:textId="77777777" w:rsidR="00FD188B" w:rsidRPr="00A8602A" w:rsidRDefault="00FD188B" w:rsidP="00FD188B">
      <w:pPr>
        <w:rPr>
          <w:sz w:val="16"/>
        </w:rPr>
      </w:pPr>
      <w:proofErr w:type="spellStart"/>
      <w:r w:rsidRPr="001D0600">
        <w:rPr>
          <w:rStyle w:val="Style13ptBold"/>
        </w:rPr>
        <w:t>Dinan</w:t>
      </w:r>
      <w:proofErr w:type="spellEnd"/>
      <w:r w:rsidRPr="001D0600">
        <w:rPr>
          <w:rStyle w:val="Style13ptBold"/>
        </w:rPr>
        <w:t xml:space="preserve"> 17</w:t>
      </w:r>
      <w:r>
        <w:t xml:space="preserve"> </w:t>
      </w:r>
      <w:r w:rsidRPr="001D0600">
        <w:rPr>
          <w:sz w:val="16"/>
        </w:rPr>
        <w:t xml:space="preserve">(Stephen, national political correspondent for The Washington Times, covering presidential elections and immigration legislation and politics, ran the Washington Times’s congressional bureau, has made frequent television and radio appearances on MSNBC, C-SPAN, WTOP, WMAL, WAMU, and XM Radio, “Backlog of citizenship applications raises questions about handling of mass amnesty”, The Washington Times, 10/12/17, </w:t>
      </w:r>
      <w:hyperlink r:id="rId20" w:history="1">
        <w:r w:rsidRPr="001D0600">
          <w:rPr>
            <w:rStyle w:val="Hyperlink"/>
            <w:sz w:val="16"/>
          </w:rPr>
          <w:t>https://www.washingtontimes.com/news/2017/oct/12/citizenship-application-backlog-overwhelms-agency/</w:t>
        </w:r>
      </w:hyperlink>
      <w:r w:rsidRPr="001D0600">
        <w:rPr>
          <w:sz w:val="16"/>
        </w:rPr>
        <w:t>)DL</w:t>
      </w:r>
    </w:p>
    <w:p w14:paraId="08511DF2" w14:textId="77777777" w:rsidR="00FD188B" w:rsidRDefault="00FD188B" w:rsidP="00FD188B">
      <w:pPr>
        <w:rPr>
          <w:sz w:val="12"/>
        </w:rPr>
      </w:pPr>
      <w:r w:rsidRPr="00890950">
        <w:rPr>
          <w:rStyle w:val="StyleUnderline"/>
        </w:rPr>
        <w:t>For U.S. Citizenship and Immigration Services, an agency that could soon be tasked with legalizing hundreds of thousands of Dreamers, it’s a severe black eye that raises questions about the government’s ability to handle a new mass amnesty</w:t>
      </w:r>
      <w:r w:rsidRPr="00A8602A">
        <w:rPr>
          <w:sz w:val="12"/>
        </w:rPr>
        <w:t xml:space="preserve"> amid all the other work. “</w:t>
      </w:r>
      <w:r w:rsidRPr="00890950">
        <w:rPr>
          <w:rStyle w:val="StyleUnderline"/>
        </w:rPr>
        <w:t>USCIS has bungled everything from the implementation of online applications to vetting DACA applicants</w:t>
      </w:r>
      <w:r w:rsidRPr="00A8602A">
        <w:rPr>
          <w:sz w:val="12"/>
        </w:rPr>
        <w:t xml:space="preserve">. </w:t>
      </w:r>
      <w:r w:rsidRPr="00890950">
        <w:rPr>
          <w:rStyle w:val="Emphasis"/>
        </w:rPr>
        <w:t>There is every reason to believe that it lacks the personnel and infrastructure to properly administer any future amnesties</w:t>
      </w:r>
      <w:r w:rsidRPr="00A8602A">
        <w:rPr>
          <w:sz w:val="12"/>
        </w:rPr>
        <w:t xml:space="preserve">,” said Matthew J. O’Brien, a former employee of U.S. Citizenship and Immigration Services, which handles all legal immigration applications. “In fact, </w:t>
      </w:r>
      <w:r w:rsidRPr="00890950">
        <w:rPr>
          <w:rStyle w:val="Emphasis"/>
        </w:rPr>
        <w:t>it is almost 100 percent certain USCIS would bungle any of the amnesty plans currently being considered</w:t>
      </w:r>
      <w:r w:rsidRPr="00A8602A">
        <w:rPr>
          <w:sz w:val="12"/>
        </w:rPr>
        <w:t xml:space="preserve"> by Congress.” The agency can’t say when it will be able to eliminate the backlog, which began in early 2016 with about 390,000 applications in the pipeline. By the election last year, the number was more than 635,000 and, as of June 30 — the most recent data — it had reached 781,126. USCIS said it’s struggling with the problem. “The backlog has continued to </w:t>
      </w:r>
      <w:proofErr w:type="gramStart"/>
      <w:r w:rsidRPr="00A8602A">
        <w:rPr>
          <w:sz w:val="12"/>
        </w:rPr>
        <w:t>grow,</w:t>
      </w:r>
      <w:proofErr w:type="gramEnd"/>
      <w:r w:rsidRPr="00A8602A">
        <w:rPr>
          <w:sz w:val="12"/>
        </w:rPr>
        <w:t xml:space="preserve"> however, </w:t>
      </w:r>
      <w:r w:rsidRPr="00D17383">
        <w:rPr>
          <w:rStyle w:val="StyleUnderline"/>
        </w:rPr>
        <w:t>the agency is actively managing workloads, shifting workloads to increase capacity for backlog reduction and streamlining processes in an effort to slow the growth of and eventually reduce the backlog</w:t>
      </w:r>
      <w:r w:rsidRPr="00A8602A">
        <w:rPr>
          <w:sz w:val="12"/>
        </w:rPr>
        <w:t>,” said USCIS spokesman R. Carter Langston.</w:t>
      </w:r>
    </w:p>
    <w:p w14:paraId="2AF67B72" w14:textId="77777777" w:rsidR="00FD188B" w:rsidRDefault="00FD188B" w:rsidP="00FD188B"/>
    <w:p w14:paraId="4CEA9689" w14:textId="77777777" w:rsidR="00FD188B" w:rsidRPr="00B27DAD" w:rsidRDefault="00FD188B" w:rsidP="00FD188B">
      <w:pPr>
        <w:pStyle w:val="Heading3"/>
      </w:pPr>
      <w:r>
        <w:t>Domestic Violence/Trafficking</w:t>
      </w:r>
    </w:p>
    <w:p w14:paraId="5E9DE29B" w14:textId="77777777" w:rsidR="00FD188B" w:rsidRPr="00E603BE" w:rsidRDefault="00FD188B" w:rsidP="00FD188B">
      <w:pPr>
        <w:pStyle w:val="Heading4"/>
      </w:pPr>
      <w:r>
        <w:t>Petitions with USCIS burden the bureaucracy</w:t>
      </w:r>
    </w:p>
    <w:p w14:paraId="6A0B302B" w14:textId="77777777" w:rsidR="00FD188B" w:rsidRPr="00E603BE" w:rsidRDefault="00FD188B" w:rsidP="00FD188B">
      <w:proofErr w:type="spellStart"/>
      <w:r w:rsidRPr="00E603BE">
        <w:rPr>
          <w:rStyle w:val="Style13ptBold"/>
        </w:rPr>
        <w:t>Mankin</w:t>
      </w:r>
      <w:proofErr w:type="spellEnd"/>
      <w:r w:rsidRPr="00E603BE">
        <w:rPr>
          <w:rStyle w:val="Style13ptBold"/>
        </w:rPr>
        <w:t xml:space="preserve"> 17</w:t>
      </w:r>
      <w:r w:rsidRPr="00E603BE">
        <w:t xml:space="preserve"> (Imogene, received her J.D. from UC Berkeley School of Law, represented clients through the East Bay Community Law Center Immigration Clinic and the Berkeley Law Post-Conviction Advocacy Project, co-directed the Berkeley Immigration Group Detention Project, interned for the Orleans Public Defender and the Bronx Defenders Immigration Practice, </w:t>
      </w:r>
      <w:proofErr w:type="spellStart"/>
      <w:r w:rsidRPr="00E603BE">
        <w:t>externed</w:t>
      </w:r>
      <w:proofErr w:type="spellEnd"/>
      <w:r w:rsidRPr="00E603BE">
        <w:t xml:space="preserve"> at the National Immigration Law Center, worked as a paralegal for the Immigration Center for Women &amp; Children and as a receptionist at a private immigration firm, has a B.A. in English Literature and Spanish from the University of Oregon, Immigrant Justice Corps Fellow, “Abuse-in(g) the System: How Accusations of U Visa Fraud and Brady Disclosures Perpetuate Further Violence Against Undocumented Victims of Domestic Abuse”, Berkeley La Raza Law Journal, Volume 27, Article 2, 2017, </w:t>
      </w:r>
      <w:hyperlink r:id="rId21" w:history="1">
        <w:r w:rsidRPr="00E603BE">
          <w:rPr>
            <w:rStyle w:val="Hyperlink"/>
          </w:rPr>
          <w:t>https://scholarship.law.berkeley.edu/cgi/viewcontent.cgi?article=1270&amp;context=blrlj</w:t>
        </w:r>
      </w:hyperlink>
      <w:r w:rsidRPr="00E603BE">
        <w:t>) DL</w:t>
      </w:r>
    </w:p>
    <w:p w14:paraId="4A43D5FC" w14:textId="77777777" w:rsidR="00FD188B" w:rsidRDefault="00FD188B" w:rsidP="00FD188B">
      <w:pPr>
        <w:rPr>
          <w:sz w:val="16"/>
        </w:rPr>
      </w:pPr>
      <w:r w:rsidRPr="00E603BE">
        <w:rPr>
          <w:sz w:val="16"/>
        </w:rPr>
        <w:t xml:space="preserve">Contrary to Representative Black’s </w:t>
      </w:r>
      <w:proofErr w:type="gramStart"/>
      <w:r w:rsidRPr="00E603BE">
        <w:rPr>
          <w:sz w:val="16"/>
        </w:rPr>
        <w:t>gross oversimplification</w:t>
      </w:r>
      <w:proofErr w:type="gramEnd"/>
      <w:r w:rsidRPr="00E603BE">
        <w:rPr>
          <w:sz w:val="16"/>
        </w:rPr>
        <w:t xml:space="preserve"> of “</w:t>
      </w:r>
      <w:proofErr w:type="spellStart"/>
      <w:r w:rsidRPr="00E603BE">
        <w:rPr>
          <w:sz w:val="16"/>
        </w:rPr>
        <w:t>stapl</w:t>
      </w:r>
      <w:proofErr w:type="spellEnd"/>
      <w:r w:rsidRPr="00E603BE">
        <w:rPr>
          <w:sz w:val="16"/>
        </w:rPr>
        <w:t>[</w:t>
      </w:r>
      <w:proofErr w:type="spellStart"/>
      <w:r w:rsidRPr="00E603BE">
        <w:rPr>
          <w:sz w:val="16"/>
        </w:rPr>
        <w:t>ing</w:t>
      </w:r>
      <w:proofErr w:type="spellEnd"/>
      <w:r w:rsidRPr="00E603BE">
        <w:rPr>
          <w:sz w:val="16"/>
        </w:rPr>
        <w:t xml:space="preserve">] green cards to police reports,” 64 </w:t>
      </w:r>
      <w:r w:rsidRPr="00E603BE">
        <w:rPr>
          <w:rStyle w:val="StyleUnderline"/>
        </w:rPr>
        <w:t>the U visa petition process is vastly longer and more onerous</w:t>
      </w:r>
      <w:r w:rsidRPr="00E603BE">
        <w:rPr>
          <w:sz w:val="16"/>
        </w:rPr>
        <w:t xml:space="preserve"> than this. There are several eligibility requirements for U visas beyond the police report.65 Only after the victim has reported the crime, cooperated with law enforcement—or the prosecution, depending on the agency’s policy—and obtained a signed certification, can the victim compile the necessary documents to submit to USCIS.66 The victim’s access to a certification may depend on whether they live in a U visa friendly locality.67 </w:t>
      </w:r>
      <w:r w:rsidRPr="00E603BE">
        <w:rPr>
          <w:rStyle w:val="StyleUnderline"/>
        </w:rPr>
        <w:t>The U visa regulations require a signed statement from the applicant “describing the facts of the victimization,” as well as proper completion of several forms.</w:t>
      </w:r>
      <w:r w:rsidRPr="00E603BE">
        <w:rPr>
          <w:sz w:val="16"/>
        </w:rPr>
        <w:t xml:space="preserve">68 </w:t>
      </w:r>
      <w:r w:rsidRPr="00E603BE">
        <w:rPr>
          <w:rStyle w:val="StyleUnderline"/>
        </w:rPr>
        <w:t>Additionally, the regulations invite applicants to submit “any additional evidence” that proves their eligibility, such as medical documents, a psychological evaluation, court documents, and the police report.</w:t>
      </w:r>
      <w:r w:rsidRPr="00E603BE">
        <w:rPr>
          <w:sz w:val="16"/>
        </w:rPr>
        <w:t xml:space="preserve">69 With all of these requirements, </w:t>
      </w:r>
      <w:r w:rsidRPr="00E603BE">
        <w:rPr>
          <w:rStyle w:val="StyleUnderline"/>
        </w:rPr>
        <w:t xml:space="preserve">the U visa just might be </w:t>
      </w:r>
      <w:r w:rsidRPr="00E603BE">
        <w:rPr>
          <w:rStyle w:val="Emphasis"/>
        </w:rPr>
        <w:t>the slowest existing path to citizenship</w:t>
      </w:r>
      <w:r w:rsidRPr="00E603BE">
        <w:rPr>
          <w:sz w:val="16"/>
        </w:rPr>
        <w:t xml:space="preserve">—currently over fifteen years long. Once the U visa petition is pending, </w:t>
      </w:r>
      <w:r w:rsidRPr="00E603BE">
        <w:rPr>
          <w:rStyle w:val="StyleUnderline"/>
        </w:rPr>
        <w:t xml:space="preserve">the current </w:t>
      </w:r>
      <w:r w:rsidRPr="00E603BE">
        <w:rPr>
          <w:rStyle w:val="Emphasis"/>
        </w:rPr>
        <w:t>processing time with USCIS</w:t>
      </w:r>
      <w:r w:rsidRPr="00E603BE">
        <w:rPr>
          <w:rStyle w:val="StyleUnderline"/>
        </w:rPr>
        <w:t xml:space="preserve"> is approximately </w:t>
      </w:r>
      <w:r w:rsidRPr="00E603BE">
        <w:rPr>
          <w:rStyle w:val="Emphasis"/>
        </w:rPr>
        <w:t>two and a half years</w:t>
      </w:r>
      <w:r w:rsidRPr="00E603BE">
        <w:rPr>
          <w:sz w:val="16"/>
        </w:rPr>
        <w:t xml:space="preserve">.70 However, due to the high volume of U visa applications, in 2012, the Department of State reached the annual visa quota of 10,000 U visas, which resulted in a massive backlog in U visa adjudications.71 After the two and a half year wait, the provisionally approved are then placed on a six-to-seven year-long “waiting list” for their U visa.72 With a provisional approval, a U visa applicant receives deferred action73 and may become eligible for a work permit and certain public benefits, but remains in legal limbo.74 The U visa holder must maintain this provisionally approved status for three years before they are eligible to apply for legal permanent residency,75 also known as a “green card.” Thus, the true time lapse between police report and green card is over eleven years—at least two and a half years for provisional approval, six to seven years of visa backlog, and three years of holding U visa status before applying for permanent residency. The path could be much longer than eleven years if the victim does not apply for a U visa shortly after she files the police report. After five years as a lawful permanent resident, the former U visa holder finally becomes eligible for naturalization,76 which brings the total time from crime to citizenship to at least sixteen years. Despite conservative politicians’ claims over the years that the U visa is an “invitation to fraud,” </w:t>
      </w:r>
      <w:proofErr w:type="gramStart"/>
      <w:r w:rsidRPr="00E603BE">
        <w:rPr>
          <w:sz w:val="16"/>
        </w:rPr>
        <w:t xml:space="preserve">in reality </w:t>
      </w:r>
      <w:r w:rsidRPr="00E603BE">
        <w:rPr>
          <w:rStyle w:val="StyleUnderline"/>
        </w:rPr>
        <w:t>the</w:t>
      </w:r>
      <w:proofErr w:type="gramEnd"/>
      <w:r w:rsidRPr="00E603BE">
        <w:rPr>
          <w:rStyle w:val="StyleUnderline"/>
        </w:rPr>
        <w:t xml:space="preserve"> U visa is too slow and onerous a process</w:t>
      </w:r>
      <w:r w:rsidRPr="00E603BE">
        <w:rPr>
          <w:sz w:val="16"/>
        </w:rPr>
        <w:t xml:space="preserve"> to be an invitation to anything. </w:t>
      </w:r>
      <w:r w:rsidRPr="00E603BE">
        <w:rPr>
          <w:rStyle w:val="StyleUnderline"/>
        </w:rPr>
        <w:t xml:space="preserve">Applicants must not only prove their </w:t>
      </w:r>
      <w:proofErr w:type="gramStart"/>
      <w:r w:rsidRPr="00E603BE">
        <w:rPr>
          <w:rStyle w:val="StyleUnderline"/>
        </w:rPr>
        <w:t>eligibility</w:t>
      </w:r>
      <w:proofErr w:type="gramEnd"/>
      <w:r w:rsidRPr="00E603BE">
        <w:rPr>
          <w:rStyle w:val="StyleUnderline"/>
        </w:rPr>
        <w:t xml:space="preserve"> but they must also persevere through many years of bureaucratic red tape</w:t>
      </w:r>
      <w:r w:rsidRPr="00E603BE">
        <w:rPr>
          <w:sz w:val="16"/>
        </w:rPr>
        <w:t xml:space="preserve"> just to get on the path to legal permanent residency. If the road to a green card by U visa is over a decade long, it is unlikely that many undocumented immigrants in the U.S. are fabricating crimes and filing false police reports to acquire U visas. Many undocumented immigrants are too afraid to report bona fide crimes to the authorities, let alone defraud law enforcement officials and the federal government. Furthermore, the U visa was created as an incentive to report crimes; it is not fraudulent for undocumented immigrants to report crimes of which they are victims </w:t>
      </w:r>
      <w:proofErr w:type="gramStart"/>
      <w:r w:rsidRPr="00E603BE">
        <w:rPr>
          <w:sz w:val="16"/>
        </w:rPr>
        <w:t>in order to</w:t>
      </w:r>
      <w:proofErr w:type="gramEnd"/>
      <w:r w:rsidRPr="00E603BE">
        <w:rPr>
          <w:sz w:val="16"/>
        </w:rPr>
        <w:t xml:space="preserve"> obtain U visas. Since those who are crying fraud are players in the criminal justice system and politicians who have a clear agenda and not the Department of Homeland Security (DHS), it is likely that U visa fraud is not a major problem, or even a problem at all.</w:t>
      </w:r>
    </w:p>
    <w:p w14:paraId="277501C2" w14:textId="77777777" w:rsidR="00FD188B" w:rsidRPr="00C47C17" w:rsidRDefault="00FD188B" w:rsidP="00FD188B"/>
    <w:p w14:paraId="4ED147D1" w14:textId="77777777" w:rsidR="00FD188B" w:rsidRDefault="00FD188B" w:rsidP="00FD188B">
      <w:pPr>
        <w:pStyle w:val="Heading3"/>
      </w:pPr>
      <w:r>
        <w:t>EB (General)</w:t>
      </w:r>
    </w:p>
    <w:p w14:paraId="4DBCFCAF" w14:textId="77777777" w:rsidR="00FD188B" w:rsidRPr="00033FF1" w:rsidRDefault="00FD188B" w:rsidP="00FD188B">
      <w:pPr>
        <w:pStyle w:val="Heading4"/>
      </w:pPr>
      <w:r>
        <w:t>Increasing EB availability burdens USCIS processing</w:t>
      </w:r>
    </w:p>
    <w:p w14:paraId="6636A4A8" w14:textId="77777777" w:rsidR="00FD188B" w:rsidRDefault="00FD188B" w:rsidP="00FD188B">
      <w:proofErr w:type="spellStart"/>
      <w:r w:rsidRPr="00033FF1">
        <w:rPr>
          <w:rStyle w:val="Style13ptBold"/>
        </w:rPr>
        <w:t>Scalzo</w:t>
      </w:r>
      <w:proofErr w:type="spellEnd"/>
      <w:r w:rsidRPr="00033FF1">
        <w:rPr>
          <w:rStyle w:val="Style13ptBold"/>
        </w:rPr>
        <w:t>, 11</w:t>
      </w:r>
      <w:r>
        <w:t xml:space="preserve"> --- J.D. from The George Washington University Law School May 2011 (April 2011, Kayleigh, The George Washington Law Review, “Note: American Idol: The Domestic and International Implications of Preferencing the Highly Educated and Highly Skilled in U.S. Immigration Law,” 79 Geo. Wash. L. Rev. 926, Lexis-Nexis Scholastic, JMP)</w:t>
      </w:r>
    </w:p>
    <w:p w14:paraId="5957AE20" w14:textId="77777777" w:rsidR="00FD188B" w:rsidRDefault="00FD188B" w:rsidP="00FD188B">
      <w:pPr>
        <w:rPr>
          <w:sz w:val="12"/>
        </w:rPr>
      </w:pPr>
      <w:r w:rsidRPr="00B27DAD">
        <w:rPr>
          <w:sz w:val="12"/>
        </w:rPr>
        <w:t xml:space="preserve">Nonetheless, </w:t>
      </w:r>
      <w:r w:rsidRPr="00033FF1">
        <w:rPr>
          <w:rStyle w:val="StyleUnderline"/>
        </w:rPr>
        <w:t xml:space="preserve">an aggregate </w:t>
      </w:r>
      <w:r w:rsidRPr="00033FF1">
        <w:rPr>
          <w:rStyle w:val="Emphasis"/>
        </w:rPr>
        <w:t>increase in EB visas</w:t>
      </w:r>
      <w:r w:rsidRPr="00033FF1">
        <w:rPr>
          <w:rStyle w:val="StyleUnderline"/>
        </w:rPr>
        <w:t xml:space="preserve"> would</w:t>
      </w:r>
      <w:r w:rsidRPr="00B27DAD">
        <w:rPr>
          <w:sz w:val="12"/>
        </w:rPr>
        <w:t xml:space="preserve"> likely </w:t>
      </w:r>
      <w:r w:rsidRPr="00033FF1">
        <w:rPr>
          <w:rStyle w:val="Emphasis"/>
        </w:rPr>
        <w:t>burden government processing</w:t>
      </w:r>
      <w:r w:rsidRPr="00033FF1">
        <w:rPr>
          <w:rStyle w:val="StyleUnderline"/>
        </w:rPr>
        <w:t xml:space="preserve"> and enforcement infrastructure</w:t>
      </w:r>
      <w:r w:rsidRPr="00B27DAD">
        <w:rPr>
          <w:sz w:val="12"/>
        </w:rPr>
        <w:t xml:space="preserve"> to the detriment of both citizens and aspiring immigrants. </w:t>
      </w:r>
      <w:r w:rsidRPr="00033FF1">
        <w:rPr>
          <w:rStyle w:val="StyleUnderline"/>
        </w:rPr>
        <w:t>U.S. Citizenship and Immigration Services ("USCIS") works</w:t>
      </w:r>
      <w:r w:rsidRPr="00B27DAD">
        <w:rPr>
          <w:sz w:val="12"/>
        </w:rPr>
        <w:t xml:space="preserve"> in tandem </w:t>
      </w:r>
      <w:r w:rsidRPr="00033FF1">
        <w:rPr>
          <w:rStyle w:val="StyleUnderline"/>
        </w:rPr>
        <w:t>with the State Department in processing visa applications of all categories, both permanent and temporary.</w:t>
      </w:r>
      <w:r w:rsidRPr="00B27DAD">
        <w:rPr>
          <w:sz w:val="12"/>
        </w:rPr>
        <w:t xml:space="preserve"> n154 </w:t>
      </w:r>
      <w:proofErr w:type="gramStart"/>
      <w:r w:rsidRPr="00033FF1">
        <w:rPr>
          <w:rStyle w:val="StyleUnderline"/>
        </w:rPr>
        <w:t>The</w:t>
      </w:r>
      <w:proofErr w:type="gramEnd"/>
      <w:r w:rsidRPr="00033FF1">
        <w:rPr>
          <w:rStyle w:val="StyleUnderline"/>
        </w:rPr>
        <w:t xml:space="preserve"> backlogs for high-volume sending</w:t>
      </w:r>
      <w:r w:rsidRPr="00B27DAD">
        <w:rPr>
          <w:sz w:val="12"/>
        </w:rPr>
        <w:t xml:space="preserve"> [*954] </w:t>
      </w:r>
      <w:r w:rsidRPr="00033FF1">
        <w:rPr>
          <w:rStyle w:val="StyleUnderline"/>
        </w:rPr>
        <w:t xml:space="preserve">countries are staggering under the current system and would become only more severe if visa availability were increased without a corresponding increase in </w:t>
      </w:r>
      <w:r w:rsidRPr="00033FF1">
        <w:rPr>
          <w:rStyle w:val="Emphasis"/>
        </w:rPr>
        <w:t>processing resources</w:t>
      </w:r>
      <w:r w:rsidRPr="00B27DAD">
        <w:rPr>
          <w:sz w:val="12"/>
        </w:rPr>
        <w:t xml:space="preserve">. A striking illustration of the ongoing backlog is found in the Visa Bulletin, a monthly document compiled by the State Department. n155 The Bulletin lists "priority dates," which are the filing dates for the visa applications that are being processed at any given time, and thus serve as an indication of visa availability. n156 For EB immigration, the Bulletin separates out India, mainland China, Mexico, and the Philippines, and agglomerates all other countries in a fifth catchall group. n157 It provides priority dates by EB category, distinguishing "other workers" from the larger EB-3 group. n158 In December 2009, for example, EB-1 visa applications were current for all sending countries, indicating no backlog or delay. n159 EB-2 visa applications were current for all sending countries except mainland China and India, with delays of approximately 4.5 and 5 years, respectively. n160 </w:t>
      </w:r>
      <w:proofErr w:type="gramStart"/>
      <w:r w:rsidRPr="00B27DAD">
        <w:rPr>
          <w:sz w:val="12"/>
        </w:rPr>
        <w:t>In</w:t>
      </w:r>
      <w:proofErr w:type="gramEnd"/>
      <w:r w:rsidRPr="00B27DAD">
        <w:rPr>
          <w:sz w:val="12"/>
        </w:rPr>
        <w:t xml:space="preserve"> the EB-3 category, the backlog for unskilled workers, designated in the Bulletin as "other workers," regardless of the sending country, was 8.5 years, while the backlog for skilled workers and professionals in the EB-3 group ranged from approximately 7.5 years to 8.5 years. n161 </w:t>
      </w:r>
      <w:r w:rsidRPr="00033FF1">
        <w:rPr>
          <w:rStyle w:val="StyleUnderline"/>
        </w:rPr>
        <w:t>Any increase in overall numbers is likely to further aggravate the already significant delay in EB-3 processing.</w:t>
      </w:r>
      <w:r w:rsidRPr="00B27DAD">
        <w:rPr>
          <w:sz w:val="12"/>
        </w:rPr>
        <w:t xml:space="preserve"> </w:t>
      </w:r>
      <w:r w:rsidRPr="00033FF1">
        <w:rPr>
          <w:rStyle w:val="StyleUnderline"/>
        </w:rPr>
        <w:t>With backlogs approaching</w:t>
      </w:r>
      <w:r w:rsidRPr="00B27DAD">
        <w:rPr>
          <w:sz w:val="12"/>
        </w:rPr>
        <w:t xml:space="preserve"> (and potentially exceeding) </w:t>
      </w:r>
      <w:r w:rsidRPr="00033FF1">
        <w:rPr>
          <w:rStyle w:val="StyleUnderline"/>
        </w:rPr>
        <w:t>a decade, any benefit to EB-3 immigrants from extra visa numbers would probably be eliminated.</w:t>
      </w:r>
      <w:r w:rsidRPr="00B27DAD">
        <w:rPr>
          <w:sz w:val="12"/>
        </w:rPr>
        <w:t xml:space="preserve"> Although an internal reallocation of visa numbers would not mitigate preexisting delays, there is no reason to expect any elongation as a result.</w:t>
      </w:r>
    </w:p>
    <w:p w14:paraId="13BFED73" w14:textId="77777777" w:rsidR="00FD188B" w:rsidRPr="00C47C17" w:rsidRDefault="00FD188B" w:rsidP="00FD188B"/>
    <w:p w14:paraId="450516DD" w14:textId="77777777" w:rsidR="00FD188B" w:rsidRDefault="00FD188B" w:rsidP="00FD188B">
      <w:pPr>
        <w:pStyle w:val="Heading4"/>
      </w:pPr>
      <w:r>
        <w:t>Trump exacerbates visa processing issues</w:t>
      </w:r>
    </w:p>
    <w:p w14:paraId="6F4AFE10" w14:textId="77777777" w:rsidR="00FD188B" w:rsidRDefault="00FD188B" w:rsidP="00FD188B">
      <w:r w:rsidRPr="00E603BE">
        <w:rPr>
          <w:rStyle w:val="Style13ptBold"/>
        </w:rPr>
        <w:t>Anderson 18</w:t>
      </w:r>
      <w:r>
        <w:t xml:space="preserve"> - Adjunct scholar at the Cato Institute and executive director of the National Foundation for American Policy (Stuart, “Right Now, 'Merit-Based' Just Means Fewer Immigrants”, Forbes, February 12th</w:t>
      </w:r>
      <w:proofErr w:type="gramStart"/>
      <w:r>
        <w:t xml:space="preserve"> 2018</w:t>
      </w:r>
      <w:proofErr w:type="gramEnd"/>
      <w:r>
        <w:t>, https://www.forbes.com/sites/stuartanderson/2018/02/12/right-now-merit-based-just-means-fewer-immigrants/#164583b38e84 //DK</w:t>
      </w:r>
    </w:p>
    <w:p w14:paraId="2B01AD97" w14:textId="77777777" w:rsidR="00FD188B" w:rsidRDefault="00FD188B" w:rsidP="00FD188B">
      <w:pPr>
        <w:rPr>
          <w:rStyle w:val="StyleUnderline"/>
        </w:rPr>
      </w:pPr>
      <w:r w:rsidRPr="00B27DAD">
        <w:rPr>
          <w:sz w:val="12"/>
        </w:rPr>
        <w:t xml:space="preserve">In the past year, </w:t>
      </w:r>
      <w:r w:rsidRPr="00E603BE">
        <w:rPr>
          <w:rStyle w:val="StyleUnderline"/>
        </w:rPr>
        <w:t>the Trump administration has taken numerous actions to make it more difficult for U.S. employers to hire</w:t>
      </w:r>
      <w:r w:rsidRPr="00B27DAD">
        <w:rPr>
          <w:sz w:val="12"/>
        </w:rPr>
        <w:t xml:space="preserve"> or retain </w:t>
      </w:r>
      <w:r w:rsidRPr="00E603BE">
        <w:rPr>
          <w:rStyle w:val="StyleUnderline"/>
        </w:rPr>
        <w:t>highly skilled people</w:t>
      </w:r>
      <w:r w:rsidRPr="00B27DAD">
        <w:rPr>
          <w:sz w:val="12"/>
        </w:rPr>
        <w:t xml:space="preserve">, and has taken no actions to make it easier, according to a review by the National Foundation for American Policy. Here is a partial list: </w:t>
      </w:r>
      <w:r w:rsidRPr="00E603BE">
        <w:rPr>
          <w:rStyle w:val="StyleUnderline"/>
        </w:rPr>
        <w:t>The "Buy American and Hire American" executive order has been used to justify</w:t>
      </w:r>
      <w:r w:rsidRPr="00B27DAD">
        <w:rPr>
          <w:sz w:val="12"/>
        </w:rPr>
        <w:t xml:space="preserve"> numerous new administrative and regulatory actions, including </w:t>
      </w:r>
      <w:r w:rsidRPr="00E603BE">
        <w:rPr>
          <w:rStyle w:val="StyleUnderline"/>
        </w:rPr>
        <w:t>instructing U.S. Citizenship and Immigration Services (USCIS) adjudicators to no longer "defer to prior determinations,"</w:t>
      </w:r>
      <w:r w:rsidRPr="00B27DAD">
        <w:rPr>
          <w:sz w:val="12"/>
        </w:rPr>
        <w:t xml:space="preserve"> approvals or findings of facts when renewing an H-1B or </w:t>
      </w:r>
      <w:proofErr w:type="gramStart"/>
      <w:r w:rsidRPr="00B27DAD">
        <w:rPr>
          <w:sz w:val="12"/>
        </w:rPr>
        <w:t>other</w:t>
      </w:r>
      <w:proofErr w:type="gramEnd"/>
      <w:r w:rsidRPr="00B27DAD">
        <w:rPr>
          <w:sz w:val="12"/>
        </w:rPr>
        <w:t xml:space="preserve"> high-skilled visa. This has created uncertainty and peril for both employers and high-skilled foreign nationals. </w:t>
      </w:r>
      <w:r w:rsidRPr="00E603BE">
        <w:rPr>
          <w:rStyle w:val="StyleUnderline"/>
        </w:rPr>
        <w:t xml:space="preserve">USCIS is issuing many </w:t>
      </w:r>
      <w:r w:rsidRPr="00E603BE">
        <w:rPr>
          <w:rStyle w:val="Emphasis"/>
        </w:rPr>
        <w:t>more Requests for Evidence and denying more</w:t>
      </w:r>
      <w:r w:rsidRPr="00E603BE">
        <w:rPr>
          <w:rStyle w:val="StyleUnderline"/>
        </w:rPr>
        <w:t xml:space="preserve"> H-1B </w:t>
      </w:r>
      <w:r w:rsidRPr="00E603BE">
        <w:rPr>
          <w:rStyle w:val="Emphasis"/>
        </w:rPr>
        <w:t>applications</w:t>
      </w:r>
      <w:r w:rsidRPr="00E603BE">
        <w:rPr>
          <w:rStyle w:val="StyleUnderline"/>
        </w:rPr>
        <w:t>.</w:t>
      </w:r>
      <w:r>
        <w:rPr>
          <w:rStyle w:val="StyleUnderline"/>
        </w:rPr>
        <w:t xml:space="preserve"> </w:t>
      </w:r>
      <w:r w:rsidRPr="00B27DAD">
        <w:rPr>
          <w:sz w:val="12"/>
        </w:rPr>
        <w:t xml:space="preserve">The administration has announced it would rescind the rule that allows many spouses of H-1B visa holders to work in the United States. The 2015 regulation helps retain skilled workers and provides greater dignity to spouses, many of whom are well-educated women born in India. The Trump administration also announced it would rescind a rule that allows International Entrepreneurs to receive parole in connection with creating a new business and jobs. Dozens of business organizations, led by the National Venture Capital Association, have called on Donald Trump to retain the rule. DHS will “revise the definition of specialty occupation” to make it more difficult to obtain an H-1B visa, even though an H-1B is typically the only practical way for a high-skilled foreign national to work long-term in the United States. DHS will propose to make it more difficult (or potentially impossible) for international students to work after graduation for 12 months on Optional Practical Training (OPT) or an additional 24 months for individuals in a STEM (science, technology, engineering and math) field. As explained here, this could strike a dagger at science and engineering innovation taking place inside the United States. </w:t>
      </w:r>
      <w:r w:rsidRPr="00E603BE">
        <w:rPr>
          <w:rStyle w:val="StyleUnderline"/>
        </w:rPr>
        <w:t xml:space="preserve">The administration has </w:t>
      </w:r>
      <w:r w:rsidRPr="00E603BE">
        <w:rPr>
          <w:rStyle w:val="Emphasis"/>
        </w:rPr>
        <w:t>required employment-based immigrants to undergo in-person interviews</w:t>
      </w:r>
      <w:r w:rsidRPr="00E603BE">
        <w:rPr>
          <w:rStyle w:val="StyleUnderline"/>
        </w:rPr>
        <w:t>, which attorneys believe will lead to delays and could result in denials for people already waiting years for employment-based green cards.</w:t>
      </w:r>
    </w:p>
    <w:p w14:paraId="7A6D4468" w14:textId="77777777" w:rsidR="00FD188B" w:rsidRPr="00C47C17" w:rsidRDefault="00FD188B" w:rsidP="00FD188B"/>
    <w:p w14:paraId="4CE63FB8" w14:textId="77777777" w:rsidR="00FD188B" w:rsidRDefault="00FD188B" w:rsidP="00FD188B">
      <w:pPr>
        <w:pStyle w:val="Heading3"/>
      </w:pPr>
      <w:r>
        <w:t>EB-5</w:t>
      </w:r>
    </w:p>
    <w:p w14:paraId="38274C16" w14:textId="77777777" w:rsidR="00FD188B" w:rsidRPr="003641C8" w:rsidRDefault="00FD188B" w:rsidP="00FD188B">
      <w:pPr>
        <w:pStyle w:val="Heading4"/>
      </w:pPr>
      <w:r>
        <w:t>Multi-step applications and comprehensive business plan requirements make EB-5 taxing on USCIS</w:t>
      </w:r>
    </w:p>
    <w:p w14:paraId="569EC474" w14:textId="77777777" w:rsidR="00FD188B" w:rsidRDefault="00FD188B" w:rsidP="00FD188B">
      <w:r w:rsidRPr="003641C8">
        <w:rPr>
          <w:rStyle w:val="Style13ptBold"/>
        </w:rPr>
        <w:t>Kendal 13</w:t>
      </w:r>
      <w:r>
        <w:t xml:space="preserve">—B.A. George Mason University 2008; J.D. George Mason University 2011, immigration attorney working in private practice in Reston, VA, (Emily, “Essay: Green Cards as The Ultimate Dividends: Why Improving </w:t>
      </w:r>
      <w:proofErr w:type="gramStart"/>
      <w:r>
        <w:t>The</w:t>
      </w:r>
      <w:proofErr w:type="gramEnd"/>
      <w:r>
        <w:t xml:space="preserve"> U.S. Investment Visa Program Will Encourage The Economic Recovery By Increasing Foreign Investment And Creating Jobs For Americans,” Spring 13, Georgetown Immigration Law Journal, 27 Geo. </w:t>
      </w:r>
      <w:proofErr w:type="spellStart"/>
      <w:r>
        <w:t>Immigr</w:t>
      </w:r>
      <w:proofErr w:type="spellEnd"/>
      <w:r>
        <w:t>. L.J. 579, Lexis)//JLE</w:t>
      </w:r>
    </w:p>
    <w:p w14:paraId="23E37587" w14:textId="77777777" w:rsidR="00FD188B" w:rsidRDefault="00FD188B" w:rsidP="00FD188B">
      <w:pPr>
        <w:rPr>
          <w:sz w:val="12"/>
        </w:rPr>
      </w:pPr>
      <w:r w:rsidRPr="00B27DAD">
        <w:rPr>
          <w:sz w:val="12"/>
        </w:rPr>
        <w:t xml:space="preserve">III: YOUR MONEY IS NO GOOD HERE: LIMITATIONS ON THE EB-5 PROGRAM </w:t>
      </w:r>
      <w:r w:rsidRPr="003641C8">
        <w:rPr>
          <w:rStyle w:val="StyleUnderline"/>
        </w:rPr>
        <w:t>While the EB-5 program ideally holds tremendous promise</w:t>
      </w:r>
      <w:r w:rsidRPr="00B27DAD">
        <w:rPr>
          <w:sz w:val="12"/>
        </w:rPr>
        <w:t xml:space="preserve"> for alien investors who wish to invest in the country's enterprises, </w:t>
      </w:r>
      <w:r w:rsidRPr="003641C8">
        <w:rPr>
          <w:rStyle w:val="StyleUnderline"/>
        </w:rPr>
        <w:t xml:space="preserve">in practice there are many </w:t>
      </w:r>
      <w:r w:rsidRPr="003641C8">
        <w:rPr>
          <w:rStyle w:val="Emphasis"/>
        </w:rPr>
        <w:t>obstacles to</w:t>
      </w:r>
      <w:r w:rsidRPr="003641C8">
        <w:rPr>
          <w:rStyle w:val="StyleUnderline"/>
        </w:rPr>
        <w:t xml:space="preserve"> the</w:t>
      </w:r>
      <w:r w:rsidRPr="00B27DAD">
        <w:rPr>
          <w:sz w:val="12"/>
        </w:rPr>
        <w:t xml:space="preserve"> utilization and </w:t>
      </w:r>
      <w:r w:rsidRPr="003641C8">
        <w:rPr>
          <w:rStyle w:val="Emphasis"/>
        </w:rPr>
        <w:t>effective administration</w:t>
      </w:r>
      <w:r w:rsidRPr="003641C8">
        <w:rPr>
          <w:rStyle w:val="StyleUnderline"/>
        </w:rPr>
        <w:t xml:space="preserve"> of the program</w:t>
      </w:r>
      <w:r w:rsidRPr="00B27DAD">
        <w:rPr>
          <w:sz w:val="12"/>
        </w:rPr>
        <w:t xml:space="preserve">. These obstacles have been created by regulations and decisions made by the Administrative Appeals Office that adversely impact the efficiency and success of the EB-5 program. A. Legislative and Practical Obstacles to Investment-Based Green Cards As previously stated, Congress established an annual limit of 10,000 green cards that could be awarded to aliens through the investment visa program. </w:t>
      </w:r>
      <w:proofErr w:type="gramStart"/>
      <w:r w:rsidRPr="00B27DAD">
        <w:rPr>
          <w:sz w:val="12"/>
        </w:rPr>
        <w:t>This 10,000 cap</w:t>
      </w:r>
      <w:proofErr w:type="gramEnd"/>
      <w:r w:rsidRPr="00B27DAD">
        <w:rPr>
          <w:sz w:val="12"/>
        </w:rPr>
        <w:t xml:space="preserve"> has never been reached in the history of the program. n27 </w:t>
      </w:r>
      <w:proofErr w:type="gramStart"/>
      <w:r w:rsidRPr="00B27DAD">
        <w:rPr>
          <w:sz w:val="12"/>
        </w:rPr>
        <w:t>The</w:t>
      </w:r>
      <w:proofErr w:type="gramEnd"/>
      <w:r w:rsidRPr="00B27DAD">
        <w:rPr>
          <w:sz w:val="12"/>
        </w:rPr>
        <w:t xml:space="preserve"> program remains underutilized, receiving only 4,156 petitions for 10,000 available visas in 2012. n28 </w:t>
      </w:r>
      <w:proofErr w:type="gramStart"/>
      <w:r w:rsidRPr="00B27DAD">
        <w:rPr>
          <w:sz w:val="12"/>
        </w:rPr>
        <w:t>The</w:t>
      </w:r>
      <w:proofErr w:type="gramEnd"/>
      <w:r w:rsidRPr="00B27DAD">
        <w:rPr>
          <w:sz w:val="12"/>
        </w:rPr>
        <w:t xml:space="preserve"> low application rate for EB-5 visas may be explained by legislative obstacles that make the program less appealing than it could be to potential investors. First and foremost, the EB-5 visa does not qualify an alien for permanent residence in the United States--thereby creating a program that is unattractive to risk-averse investors. </w:t>
      </w:r>
      <w:r w:rsidRPr="003641C8">
        <w:rPr>
          <w:rStyle w:val="StyleUnderline"/>
        </w:rPr>
        <w:t>Congress mandated that the EB-5 program only qualifies eligible foreign investors for conditional lawful permanent residence</w:t>
      </w:r>
      <w:r w:rsidRPr="00B27DAD">
        <w:rPr>
          <w:sz w:val="12"/>
        </w:rPr>
        <w:t xml:space="preserve">. [*585] n29 Unlike other visa programs, n30 an alien entrepreneur's initial grant of lawful residence is not permanent. Rather, the alien and his [their] family are granted conditional permanent resident status for two years. n31 </w:t>
      </w:r>
      <w:r w:rsidRPr="003641C8">
        <w:rPr>
          <w:rStyle w:val="StyleUnderline"/>
        </w:rPr>
        <w:t>During the ninety days preceding the expiration of the two years, the alien and</w:t>
      </w:r>
      <w:r w:rsidRPr="00B27DAD">
        <w:rPr>
          <w:sz w:val="12"/>
        </w:rPr>
        <w:t xml:space="preserve"> his </w:t>
      </w:r>
      <w:r w:rsidRPr="003641C8">
        <w:rPr>
          <w:rStyle w:val="StyleUnderline"/>
        </w:rPr>
        <w:t>[their] family are required to submit</w:t>
      </w:r>
      <w:r w:rsidRPr="00B27DAD">
        <w:rPr>
          <w:sz w:val="12"/>
        </w:rPr>
        <w:t xml:space="preserve"> another application to USCIS and request that USCIS remove the conditional nature of their resident status. n32 </w:t>
      </w:r>
      <w:proofErr w:type="gramStart"/>
      <w:r w:rsidRPr="00B27DAD">
        <w:rPr>
          <w:sz w:val="12"/>
        </w:rPr>
        <w:t>To</w:t>
      </w:r>
      <w:proofErr w:type="gramEnd"/>
      <w:r w:rsidRPr="00B27DAD">
        <w:rPr>
          <w:sz w:val="12"/>
        </w:rPr>
        <w:t xml:space="preserve"> do so, the family submits </w:t>
      </w:r>
      <w:r w:rsidRPr="003641C8">
        <w:rPr>
          <w:rStyle w:val="Emphasis"/>
        </w:rPr>
        <w:t>an I-829 Petition by Entrepreneur to Remove Conditions</w:t>
      </w:r>
      <w:r w:rsidRPr="003641C8">
        <w:rPr>
          <w:rStyle w:val="StyleUnderline"/>
        </w:rPr>
        <w:t xml:space="preserve"> to USICS.</w:t>
      </w:r>
      <w:r w:rsidRPr="00B27DAD">
        <w:rPr>
          <w:sz w:val="12"/>
        </w:rPr>
        <w:t xml:space="preserve"> n33 </w:t>
      </w:r>
      <w:r w:rsidRPr="003641C8">
        <w:rPr>
          <w:rStyle w:val="StyleUnderline"/>
        </w:rPr>
        <w:t>This petition must demonstrate that the alien's investment generated the required ten, full-time permanent positions for U.S. workers.</w:t>
      </w:r>
      <w:r w:rsidRPr="00B27DAD">
        <w:rPr>
          <w:sz w:val="12"/>
        </w:rPr>
        <w:t xml:space="preserve"> n34 </w:t>
      </w:r>
      <w:proofErr w:type="gramStart"/>
      <w:r w:rsidRPr="00B27DAD">
        <w:rPr>
          <w:sz w:val="12"/>
        </w:rPr>
        <w:t>The</w:t>
      </w:r>
      <w:proofErr w:type="gramEnd"/>
      <w:r w:rsidRPr="00B27DAD">
        <w:rPr>
          <w:sz w:val="12"/>
        </w:rPr>
        <w:t xml:space="preserve"> failure to file the I-829 Petition results in the automatic termination of the alien's and his family's permanent resident statuses and the initiation of removal proceedings against them by the U.S. government. n35 </w:t>
      </w:r>
      <w:proofErr w:type="gramStart"/>
      <w:r w:rsidRPr="00B27DAD">
        <w:rPr>
          <w:sz w:val="12"/>
        </w:rPr>
        <w:t>The</w:t>
      </w:r>
      <w:proofErr w:type="gramEnd"/>
      <w:r w:rsidRPr="00B27DAD">
        <w:rPr>
          <w:sz w:val="12"/>
        </w:rPr>
        <w:t xml:space="preserve"> alien and his family will be put in removal proceedings even if the alien's investment met the job creation requirement. n36 Therefore, the risk of an investor losing the value of his or her [their] investment because of a failure to file a form is very large and real. </w:t>
      </w:r>
      <w:proofErr w:type="gramStart"/>
      <w:r w:rsidRPr="00B27DAD">
        <w:rPr>
          <w:sz w:val="12"/>
        </w:rPr>
        <w:t>In order to</w:t>
      </w:r>
      <w:proofErr w:type="gramEnd"/>
      <w:r w:rsidRPr="00B27DAD">
        <w:rPr>
          <w:sz w:val="12"/>
        </w:rPr>
        <w:t xml:space="preserve"> obtain a conditional green card through the EB-5 program, the alien's investment funds must be irrevocably committed to a U.S. commercial enterprise. Thus, the United States has secured the benefits of the alien's investment regardless of whether USCIS approves the I-829 Petition. The alien investor is afforded no such guarantee, however; in fact, guaranteed returns on the alien's investment </w:t>
      </w:r>
      <w:proofErr w:type="gramStart"/>
      <w:r w:rsidRPr="00B27DAD">
        <w:rPr>
          <w:sz w:val="12"/>
        </w:rPr>
        <w:t>actually work</w:t>
      </w:r>
      <w:proofErr w:type="gramEnd"/>
      <w:r w:rsidRPr="00B27DAD">
        <w:rPr>
          <w:sz w:val="12"/>
        </w:rPr>
        <w:t xml:space="preserve"> to disqualify the alien from the EB-5 category and will result in a denial of the I-526 Petition. n37 While approval rates for I-829 petitions are at approximately 84%, and have been rising since 2005, a 16% chance of losing a substantial investment may be large enough to deter more risk-averse investors. n38 </w:t>
      </w:r>
      <w:proofErr w:type="gramStart"/>
      <w:r w:rsidRPr="00B27DAD">
        <w:rPr>
          <w:sz w:val="12"/>
        </w:rPr>
        <w:t>The</w:t>
      </w:r>
      <w:proofErr w:type="gramEnd"/>
      <w:r w:rsidRPr="00B27DAD">
        <w:rPr>
          <w:sz w:val="12"/>
        </w:rPr>
        <w:t xml:space="preserve"> initial conditional residence provided to alien entrepreneurs is unique amongst comparable investment-based visa programs around the world and may discourage risk-averse investors from investing their money in the [*586] United States. Entrepreneurs may be significantly more likely to invest their money into the United States if they did not face the possibility of being denied a permanent legal residency visa after the first two years. B. AAO Precedent Creates Additional Hurdles </w:t>
      </w:r>
      <w:proofErr w:type="gramStart"/>
      <w:r w:rsidRPr="003641C8">
        <w:rPr>
          <w:rStyle w:val="StyleUnderline"/>
        </w:rPr>
        <w:t>The</w:t>
      </w:r>
      <w:proofErr w:type="gramEnd"/>
      <w:r w:rsidRPr="003641C8">
        <w:rPr>
          <w:rStyle w:val="StyleUnderline"/>
        </w:rPr>
        <w:t xml:space="preserve"> Administrative Appeals Office's (AAO) interpretations of the EB-5 program regulations have created significant obstacles</w:t>
      </w:r>
      <w:r w:rsidRPr="00B27DAD">
        <w:rPr>
          <w:sz w:val="12"/>
        </w:rPr>
        <w:t xml:space="preserve">, that, in addition </w:t>
      </w:r>
      <w:r w:rsidRPr="003641C8">
        <w:rPr>
          <w:rStyle w:val="StyleUnderline"/>
        </w:rPr>
        <w:t>to some unfriendly structural mechanisms within the immigration system</w:t>
      </w:r>
      <w:r w:rsidRPr="00B27DAD">
        <w:rPr>
          <w:sz w:val="12"/>
        </w:rPr>
        <w:t xml:space="preserve">, may discourage potential investors. The AAO reviews USCIS adjudication officers' denials of I-526 Petitions. n39 There have been two AAO decisions, Matter of Ho and Matter of </w:t>
      </w:r>
      <w:proofErr w:type="spellStart"/>
      <w:r w:rsidRPr="00B27DAD">
        <w:rPr>
          <w:sz w:val="12"/>
        </w:rPr>
        <w:t>Izummi</w:t>
      </w:r>
      <w:proofErr w:type="spellEnd"/>
      <w:r w:rsidRPr="00B27DAD">
        <w:rPr>
          <w:sz w:val="12"/>
        </w:rPr>
        <w:t xml:space="preserve">, which have worked to further constrain the ability of foreign investors to take advantage of the EB-5 program. These decisions effected heightened requirements and standards for I-526 Petitions and have resulted in more stringent standards for petition grants since their implementation. Perhaps </w:t>
      </w:r>
      <w:r w:rsidRPr="003641C8">
        <w:rPr>
          <w:rStyle w:val="StyleUnderline"/>
        </w:rPr>
        <w:t>the most controversial AAO decision</w:t>
      </w:r>
      <w:r w:rsidRPr="00B27DAD">
        <w:rPr>
          <w:sz w:val="12"/>
        </w:rPr>
        <w:t xml:space="preserve"> regarding the EB-5 visa program </w:t>
      </w:r>
      <w:r w:rsidRPr="003641C8">
        <w:rPr>
          <w:rStyle w:val="StyleUnderline"/>
        </w:rPr>
        <w:t>is Matter of Ho</w:t>
      </w:r>
      <w:r w:rsidRPr="00B27DAD">
        <w:rPr>
          <w:sz w:val="12"/>
        </w:rPr>
        <w:t xml:space="preserve">, which pertains to business plans. </w:t>
      </w:r>
      <w:r w:rsidRPr="003641C8">
        <w:rPr>
          <w:rStyle w:val="StyleUnderline"/>
        </w:rPr>
        <w:t>In the I-526 Petition, the foreign investor typically submits a business plan outlining the new commercial enterprise's projected operations, a cost/profit forecast, and an explanation of how the ten new employment positions will be created from the petitioner's investment.</w:t>
      </w:r>
      <w:r w:rsidRPr="00B27DAD">
        <w:rPr>
          <w:sz w:val="12"/>
        </w:rPr>
        <w:t xml:space="preserve"> The AAO decision in </w:t>
      </w:r>
      <w:r w:rsidRPr="003641C8">
        <w:rPr>
          <w:rStyle w:val="StyleUnderline"/>
        </w:rPr>
        <w:t xml:space="preserve">Matter of Ho puts forth </w:t>
      </w:r>
      <w:r w:rsidRPr="003641C8">
        <w:rPr>
          <w:rStyle w:val="Emphasis"/>
        </w:rPr>
        <w:t>numerous</w:t>
      </w:r>
      <w:r w:rsidRPr="00B27DAD">
        <w:rPr>
          <w:sz w:val="12"/>
        </w:rPr>
        <w:t xml:space="preserve"> and </w:t>
      </w:r>
      <w:r w:rsidRPr="003641C8">
        <w:rPr>
          <w:rStyle w:val="Emphasis"/>
        </w:rPr>
        <w:t>specific requirements that a business plan must contain</w:t>
      </w:r>
      <w:r w:rsidRPr="003641C8">
        <w:rPr>
          <w:rStyle w:val="StyleUnderline"/>
        </w:rPr>
        <w:t xml:space="preserve"> </w:t>
      </w:r>
      <w:proofErr w:type="gramStart"/>
      <w:r w:rsidRPr="003641C8">
        <w:rPr>
          <w:rStyle w:val="StyleUnderline"/>
        </w:rPr>
        <w:t>in order to</w:t>
      </w:r>
      <w:proofErr w:type="gramEnd"/>
      <w:r w:rsidRPr="003641C8">
        <w:rPr>
          <w:rStyle w:val="StyleUnderline"/>
        </w:rPr>
        <w:t xml:space="preserve"> be approved by USCIS.</w:t>
      </w:r>
      <w:r w:rsidRPr="00B27DAD">
        <w:rPr>
          <w:sz w:val="12"/>
        </w:rPr>
        <w:t xml:space="preserve"> n40 According to Matter of Ho, as part of an I-526 Petition an alien investor must submit a comprehensive business plan that demonstrates the commercial enterprise's verifiable need for at least ten new full-time </w:t>
      </w:r>
      <w:proofErr w:type="gramStart"/>
      <w:r w:rsidRPr="00B27DAD">
        <w:rPr>
          <w:sz w:val="12"/>
        </w:rPr>
        <w:t>employees, and</w:t>
      </w:r>
      <w:proofErr w:type="gramEnd"/>
      <w:r w:rsidRPr="00B27DAD">
        <w:rPr>
          <w:sz w:val="12"/>
        </w:rPr>
        <w:t xml:space="preserve"> provide a detailed projection for when the employees will be hired. n41 </w:t>
      </w:r>
      <w:r w:rsidRPr="003641C8">
        <w:rPr>
          <w:rStyle w:val="StyleUnderline"/>
        </w:rPr>
        <w:t>The plan must also include a description of the business, its objectives, a market analysis including names of competing businesses and their relative strengths and weaknesses, a comparison of the competition's products and pricing structures, a description of the target market and prospective customers, a description of any manufacturing or production processes, materials required and supply sources, details of any contracts executed, marketing strategy including pricing, advertising and servicing, organizational structure, and sales, cost and income projections and detail the bases therefore.</w:t>
      </w:r>
      <w:r w:rsidRPr="00B27DAD">
        <w:rPr>
          <w:sz w:val="12"/>
        </w:rPr>
        <w:t xml:space="preserve"> n42 </w:t>
      </w:r>
      <w:proofErr w:type="gramStart"/>
      <w:r w:rsidRPr="00B27DAD">
        <w:rPr>
          <w:sz w:val="12"/>
        </w:rPr>
        <w:t>In</w:t>
      </w:r>
      <w:proofErr w:type="gramEnd"/>
      <w:r w:rsidRPr="00B27DAD">
        <w:rPr>
          <w:sz w:val="12"/>
        </w:rPr>
        <w:t xml:space="preserve"> addition, the business plan must set forth the experience of the commercial enterprise's personnel. n43 Matter of Ho interprets the regulations to require much more information than would necessarily be read into the term "business plan" as the term is [*587] referenced in 8 C.F.R. § 204.6(j)(4)(</w:t>
      </w:r>
      <w:proofErr w:type="spellStart"/>
      <w:r w:rsidRPr="00B27DAD">
        <w:rPr>
          <w:sz w:val="12"/>
        </w:rPr>
        <w:t>i</w:t>
      </w:r>
      <w:proofErr w:type="spellEnd"/>
      <w:r w:rsidRPr="00B27DAD">
        <w:rPr>
          <w:sz w:val="12"/>
        </w:rPr>
        <w:t xml:space="preserve">)(B). The regulations merely require the submission of a business plan, they do not establish criteria that the plan must meet </w:t>
      </w:r>
      <w:proofErr w:type="gramStart"/>
      <w:r w:rsidRPr="00B27DAD">
        <w:rPr>
          <w:sz w:val="12"/>
        </w:rPr>
        <w:t>in order to</w:t>
      </w:r>
      <w:proofErr w:type="gramEnd"/>
      <w:r w:rsidRPr="00B27DAD">
        <w:rPr>
          <w:sz w:val="12"/>
        </w:rPr>
        <w:t xml:space="preserve"> be acceptable. n44 </w:t>
      </w:r>
      <w:proofErr w:type="gramStart"/>
      <w:r w:rsidRPr="00B27DAD">
        <w:rPr>
          <w:sz w:val="12"/>
        </w:rPr>
        <w:t>The</w:t>
      </w:r>
      <w:proofErr w:type="gramEnd"/>
      <w:r w:rsidRPr="00B27DAD">
        <w:rPr>
          <w:sz w:val="12"/>
        </w:rPr>
        <w:t xml:space="preserve"> requirement of such a comprehensive business plan may deter some investors. Although it may be argued that Matter of Ho makes it easier for an investor to know what is required in an I-526 Petition, the requirements of a business plan as laid out in Matter of Ho arguably go far beyond what the agency intended when it promulgated the regulation. Moreover, a plan with so much intensive research may be difficult to prepare if the alien does not have certainty that they will be able to proceed with the </w:t>
      </w:r>
      <w:proofErr w:type="gramStart"/>
      <w:r w:rsidRPr="00B27DAD">
        <w:rPr>
          <w:sz w:val="12"/>
        </w:rPr>
        <w:t>investment, or</w:t>
      </w:r>
      <w:proofErr w:type="gramEnd"/>
      <w:r w:rsidRPr="00B27DAD">
        <w:rPr>
          <w:sz w:val="12"/>
        </w:rPr>
        <w:t xml:space="preserve"> is unable to prepare that plan from inside the United States. In addition to Matter of Ho, the AAO again interpreted the regulations governing the EB-5 program strictly in Matter of </w:t>
      </w:r>
      <w:proofErr w:type="spellStart"/>
      <w:r w:rsidRPr="00B27DAD">
        <w:rPr>
          <w:sz w:val="12"/>
        </w:rPr>
        <w:t>Izummi</w:t>
      </w:r>
      <w:proofErr w:type="spellEnd"/>
      <w:r w:rsidRPr="00B27DAD">
        <w:rPr>
          <w:sz w:val="12"/>
        </w:rPr>
        <w:t xml:space="preserve">. </w:t>
      </w:r>
      <w:r w:rsidRPr="003641C8">
        <w:rPr>
          <w:rStyle w:val="StyleUnderline"/>
        </w:rPr>
        <w:t xml:space="preserve">Matter of </w:t>
      </w:r>
      <w:proofErr w:type="spellStart"/>
      <w:r w:rsidRPr="003641C8">
        <w:rPr>
          <w:rStyle w:val="StyleUnderline"/>
        </w:rPr>
        <w:t>Izummi</w:t>
      </w:r>
      <w:proofErr w:type="spellEnd"/>
      <w:r w:rsidRPr="003641C8">
        <w:rPr>
          <w:rStyle w:val="StyleUnderline"/>
        </w:rPr>
        <w:t xml:space="preserve"> greatly changed the requirements for promissory notes used in EB-5 </w:t>
      </w:r>
      <w:r w:rsidRPr="00B27DAD">
        <w:rPr>
          <w:sz w:val="12"/>
        </w:rPr>
        <w:t xml:space="preserve">program </w:t>
      </w:r>
      <w:r w:rsidRPr="003641C8">
        <w:rPr>
          <w:rStyle w:val="StyleUnderline"/>
        </w:rPr>
        <w:t>investments.</w:t>
      </w:r>
      <w:r w:rsidRPr="00B27DAD">
        <w:rPr>
          <w:sz w:val="12"/>
        </w:rPr>
        <w:t xml:space="preserve"> The use of promissory notes to secure investment funds is common in I-526 Petitions. Many would-be foreign investors do not have half a million or a million dollars in savings or other liquid assets. Therefore, </w:t>
      </w:r>
      <w:proofErr w:type="gramStart"/>
      <w:r w:rsidRPr="00B27DAD">
        <w:rPr>
          <w:sz w:val="12"/>
        </w:rPr>
        <w:t>in order to</w:t>
      </w:r>
      <w:proofErr w:type="gramEnd"/>
      <w:r w:rsidRPr="00B27DAD">
        <w:rPr>
          <w:sz w:val="12"/>
        </w:rPr>
        <w:t xml:space="preserve"> procure the investment funds, foreign investors execute promissory notes with family members, banks, loan companies, etc. </w:t>
      </w:r>
      <w:r w:rsidRPr="003641C8">
        <w:rPr>
          <w:rStyle w:val="StyleUnderline"/>
        </w:rPr>
        <w:t xml:space="preserve">When an investor obtains the funds through a promissory note, the investor </w:t>
      </w:r>
      <w:r w:rsidRPr="003641C8">
        <w:rPr>
          <w:rStyle w:val="Emphasis"/>
        </w:rPr>
        <w:t>submits the promissory note</w:t>
      </w:r>
      <w:r w:rsidRPr="003641C8">
        <w:rPr>
          <w:rStyle w:val="StyleUnderline"/>
        </w:rPr>
        <w:t xml:space="preserve"> to USCIS in the I-526 Petition to show the lawful source of funds.</w:t>
      </w:r>
      <w:r>
        <w:rPr>
          <w:rStyle w:val="StyleUnderline"/>
        </w:rPr>
        <w:t xml:space="preserve"> </w:t>
      </w:r>
      <w:r w:rsidRPr="00B27DAD">
        <w:rPr>
          <w:sz w:val="12"/>
        </w:rPr>
        <w:t xml:space="preserve">Matter of </w:t>
      </w:r>
      <w:proofErr w:type="spellStart"/>
      <w:r w:rsidRPr="00B27DAD">
        <w:rPr>
          <w:sz w:val="12"/>
        </w:rPr>
        <w:t>Izummi</w:t>
      </w:r>
      <w:proofErr w:type="spellEnd"/>
      <w:r w:rsidRPr="00B27DAD">
        <w:rPr>
          <w:sz w:val="12"/>
        </w:rPr>
        <w:t xml:space="preserve"> required that the foreign investor also submit a present value analysis of the note </w:t>
      </w:r>
      <w:proofErr w:type="gramStart"/>
      <w:r w:rsidRPr="00B27DAD">
        <w:rPr>
          <w:sz w:val="12"/>
        </w:rPr>
        <w:t>in order for</w:t>
      </w:r>
      <w:proofErr w:type="gramEnd"/>
      <w:r w:rsidRPr="00B27DAD">
        <w:rPr>
          <w:sz w:val="12"/>
        </w:rPr>
        <w:t xml:space="preserve"> USCIS to determine what a third party would pay for the note. n45 </w:t>
      </w:r>
      <w:proofErr w:type="gramStart"/>
      <w:r w:rsidRPr="00B27DAD">
        <w:rPr>
          <w:sz w:val="12"/>
        </w:rPr>
        <w:t>The</w:t>
      </w:r>
      <w:proofErr w:type="gramEnd"/>
      <w:r w:rsidRPr="00B27DAD">
        <w:rPr>
          <w:sz w:val="12"/>
        </w:rPr>
        <w:t xml:space="preserve"> requirements placed on the use of promissory notes in EB-5 investments by Matter of </w:t>
      </w:r>
      <w:proofErr w:type="spellStart"/>
      <w:r w:rsidRPr="00B27DAD">
        <w:rPr>
          <w:sz w:val="12"/>
        </w:rPr>
        <w:t>Izummi</w:t>
      </w:r>
      <w:proofErr w:type="spellEnd"/>
      <w:r w:rsidRPr="00B27DAD">
        <w:rPr>
          <w:sz w:val="12"/>
        </w:rPr>
        <w:t xml:space="preserve"> are so stringent that they make promissory notes practically unusable for the majority of investments that would otherwise qualify under the program. n46 </w:t>
      </w:r>
      <w:proofErr w:type="gramStart"/>
      <w:r w:rsidRPr="003641C8">
        <w:rPr>
          <w:rStyle w:val="StyleUnderline"/>
        </w:rPr>
        <w:t>In</w:t>
      </w:r>
      <w:proofErr w:type="gramEnd"/>
      <w:r w:rsidRPr="003641C8">
        <w:rPr>
          <w:rStyle w:val="StyleUnderline"/>
        </w:rPr>
        <w:t xml:space="preserve"> addition to requiring that the value of the promissory note be fair market value in the United States, Matter of </w:t>
      </w:r>
      <w:proofErr w:type="spellStart"/>
      <w:r w:rsidRPr="003641C8">
        <w:rPr>
          <w:rStyle w:val="StyleUnderline"/>
        </w:rPr>
        <w:t>Izummi</w:t>
      </w:r>
      <w:proofErr w:type="spellEnd"/>
      <w:r w:rsidRPr="003641C8">
        <w:rPr>
          <w:rStyle w:val="StyleUnderline"/>
        </w:rPr>
        <w:t xml:space="preserve"> put in place the requirements that all of the money due under a promissory note must be payable within two years,</w:t>
      </w:r>
      <w:r w:rsidRPr="00B27DAD">
        <w:rPr>
          <w:sz w:val="12"/>
        </w:rPr>
        <w:t xml:space="preserve"> and the note cannot contain any provisions for extensions of this repayment schedule. n47 </w:t>
      </w:r>
      <w:proofErr w:type="gramStart"/>
      <w:r w:rsidRPr="00B27DAD">
        <w:rPr>
          <w:sz w:val="12"/>
        </w:rPr>
        <w:t>The</w:t>
      </w:r>
      <w:proofErr w:type="gramEnd"/>
      <w:r w:rsidRPr="00B27DAD">
        <w:rPr>
          <w:sz w:val="12"/>
        </w:rPr>
        <w:t xml:space="preserve"> regulations are silent on this issue, imposing no restrictions on the repayment period for promissory notes but the AAO's decision in Matter of </w:t>
      </w:r>
      <w:proofErr w:type="spellStart"/>
      <w:r w:rsidRPr="00B27DAD">
        <w:rPr>
          <w:sz w:val="12"/>
        </w:rPr>
        <w:t>Izummi</w:t>
      </w:r>
      <w:proofErr w:type="spellEnd"/>
      <w:r w:rsidRPr="00B27DAD">
        <w:rPr>
          <w:sz w:val="12"/>
        </w:rPr>
        <w:t xml:space="preserve"> interpreted the regulations to require much more than would be [*588] expected by their plain language. n48</w:t>
      </w:r>
    </w:p>
    <w:p w14:paraId="68207848" w14:textId="77777777" w:rsidR="00FD188B" w:rsidRPr="00C47C17" w:rsidRDefault="00FD188B" w:rsidP="00FD188B"/>
    <w:p w14:paraId="40B363DB" w14:textId="77777777" w:rsidR="00FD188B" w:rsidRDefault="00FD188B" w:rsidP="00FD188B">
      <w:pPr>
        <w:pStyle w:val="Heading3"/>
      </w:pPr>
      <w:r>
        <w:t>Family Immigration</w:t>
      </w:r>
    </w:p>
    <w:p w14:paraId="3D0AB282" w14:textId="77777777" w:rsidR="00FD188B" w:rsidRDefault="00FD188B" w:rsidP="00FD188B">
      <w:pPr>
        <w:pStyle w:val="Heading4"/>
      </w:pPr>
      <w:r>
        <w:t xml:space="preserve">Current restrictions prevent a flood of family immigration that would overwhelm the USCIS—the plan reverses that </w:t>
      </w:r>
    </w:p>
    <w:p w14:paraId="5E6EF8EC" w14:textId="77777777" w:rsidR="00FD188B" w:rsidRPr="00985B78" w:rsidRDefault="00FD188B" w:rsidP="00FD188B">
      <w:pPr>
        <w:rPr>
          <w:rStyle w:val="Style13ptBold"/>
          <w:b w:val="0"/>
          <w:sz w:val="20"/>
          <w:lang w:val="es-ES"/>
        </w:rPr>
      </w:pPr>
      <w:r>
        <w:rPr>
          <w:rStyle w:val="Style13ptBold"/>
        </w:rPr>
        <w:t xml:space="preserve">Lind 18 </w:t>
      </w:r>
      <w:r>
        <w:rPr>
          <w:rStyle w:val="Style13ptBold"/>
          <w:b w:val="0"/>
          <w:sz w:val="20"/>
        </w:rPr>
        <w:t>(Dara Lind, reporter for Vox since 2014. “</w:t>
      </w:r>
      <w:r w:rsidRPr="0078345F">
        <w:rPr>
          <w:rStyle w:val="Style13ptBold"/>
          <w:b w:val="0"/>
          <w:sz w:val="20"/>
        </w:rPr>
        <w:t>What “chain migration” really means — and why Donald Trump hates it so much</w:t>
      </w:r>
      <w:r>
        <w:rPr>
          <w:rStyle w:val="Style13ptBold"/>
          <w:b w:val="0"/>
          <w:sz w:val="20"/>
        </w:rPr>
        <w:t xml:space="preserve">,” 1-30-18. </w:t>
      </w:r>
      <w:r w:rsidRPr="00985B78">
        <w:rPr>
          <w:rStyle w:val="Style13ptBold"/>
          <w:b w:val="0"/>
          <w:i/>
          <w:sz w:val="20"/>
          <w:lang w:val="es-ES"/>
        </w:rPr>
        <w:t xml:space="preserve">Vox. </w:t>
      </w:r>
      <w:hyperlink r:id="rId22" w:history="1">
        <w:r w:rsidRPr="00985B78">
          <w:rPr>
            <w:rStyle w:val="Hyperlink"/>
            <w:i/>
            <w:sz w:val="20"/>
            <w:lang w:val="es-ES"/>
          </w:rPr>
          <w:t>https://www.vox.com/policy-and-politics/2017/12/29/16504272/chain-migration-family-how-trump-end</w:t>
        </w:r>
      </w:hyperlink>
      <w:r w:rsidRPr="00985B78">
        <w:rPr>
          <w:rStyle w:val="Style13ptBold"/>
          <w:b w:val="0"/>
          <w:i/>
          <w:sz w:val="20"/>
          <w:lang w:val="es-ES"/>
        </w:rPr>
        <w:t xml:space="preserve"> </w:t>
      </w:r>
      <w:r w:rsidRPr="00985B78">
        <w:rPr>
          <w:rStyle w:val="Style13ptBold"/>
          <w:b w:val="0"/>
          <w:sz w:val="20"/>
          <w:lang w:val="es-ES"/>
        </w:rPr>
        <w:t xml:space="preserve">-EGA) </w:t>
      </w:r>
    </w:p>
    <w:p w14:paraId="62504B73" w14:textId="77777777" w:rsidR="00FD188B" w:rsidRPr="0078345F" w:rsidRDefault="00FD188B" w:rsidP="00FD188B">
      <w:pPr>
        <w:rPr>
          <w:sz w:val="14"/>
          <w:szCs w:val="14"/>
        </w:rPr>
      </w:pPr>
      <w:r>
        <w:rPr>
          <w:sz w:val="14"/>
          <w:szCs w:val="14"/>
        </w:rPr>
        <w:t>*W</w:t>
      </w:r>
      <w:r w:rsidRPr="0078345F">
        <w:rPr>
          <w:sz w:val="14"/>
          <w:szCs w:val="14"/>
        </w:rPr>
        <w:t>e do not support the use of the term “chain migration”—when the author uses it, they are referring to what other people have called it</w:t>
      </w:r>
      <w:r>
        <w:rPr>
          <w:sz w:val="14"/>
          <w:szCs w:val="14"/>
        </w:rPr>
        <w:t>.</w:t>
      </w:r>
    </w:p>
    <w:p w14:paraId="3D6B7330" w14:textId="77777777" w:rsidR="00FD188B" w:rsidRDefault="00FD188B" w:rsidP="00FD188B">
      <w:pPr>
        <w:rPr>
          <w:sz w:val="14"/>
        </w:rPr>
      </w:pPr>
      <w:r w:rsidRPr="00330579">
        <w:rPr>
          <w:sz w:val="14"/>
        </w:rPr>
        <w:t xml:space="preserve"> “Chain migration” is the technical name for a commonsense idea: People are more likely to move where their relatives are </w:t>
      </w:r>
      <w:proofErr w:type="gramStart"/>
      <w:r w:rsidRPr="00330579">
        <w:rPr>
          <w:sz w:val="14"/>
        </w:rPr>
        <w:t>The</w:t>
      </w:r>
      <w:proofErr w:type="gramEnd"/>
      <w:r w:rsidRPr="00330579">
        <w:rPr>
          <w:sz w:val="14"/>
        </w:rPr>
        <w:t xml:space="preserve"> dynamic underlying “chain migration” is so simple that it sounds like common sense: </w:t>
      </w:r>
      <w:r w:rsidRPr="00330579">
        <w:rPr>
          <w:rStyle w:val="StyleUnderline"/>
        </w:rPr>
        <w:t>People are more likely to move to where people they know live, and each new immigrant makes people they know more likely to move there in turn.</w:t>
      </w:r>
      <w:r w:rsidRPr="00330579">
        <w:rPr>
          <w:sz w:val="14"/>
        </w:rPr>
        <w:t xml:space="preserve"> But as obvious as the reality is on the ground, it wasn’t always incorporated into theoretical models of migration (particularly economic models). Economists tended to think about the decision to migrate as a simple calculus of how much money someone was making at home versus how much he could be making abroad, rather than understanding that the decision was more complicated — and that family and social relationships played a role. Princeton demographer Doug Massey, one of the leading scholars on immigration to the US at the end of the 20th century (and the beginning of the 21st), was one of the scholars who tried to correct this oversimplified view. As he put it in an essay for the Inter-American Parliamentary Group on Population and Development in the early 1990s: The first migrants who leave for a new destination have no social ties to draw upon, and for them migration is costly, particularly if it involves entering another country without documents. </w:t>
      </w:r>
      <w:r w:rsidRPr="00330579">
        <w:rPr>
          <w:rStyle w:val="StyleUnderline"/>
        </w:rPr>
        <w:t>After the first migrants have left, however, the costs of migration are substantially lower for their friends and relatives living in the community of origin</w:t>
      </w:r>
      <w:r w:rsidRPr="00330579">
        <w:rPr>
          <w:sz w:val="14"/>
        </w:rPr>
        <w:t xml:space="preserve">. Because of the nature of kinship and friendship structures, each new migrant creates a set of people with social ties to the destination area. These immigrants would also end up behaving differently once they arrived in their new countries. If they were just there for economic reasons, they’d have an incentive to move back once they’d made enough </w:t>
      </w:r>
      <w:proofErr w:type="gramStart"/>
      <w:r w:rsidRPr="00330579">
        <w:rPr>
          <w:sz w:val="14"/>
        </w:rPr>
        <w:t>money, or</w:t>
      </w:r>
      <w:proofErr w:type="gramEnd"/>
      <w:r w:rsidRPr="00330579">
        <w:rPr>
          <w:sz w:val="14"/>
        </w:rPr>
        <w:t xml:space="preserve"> circulate back and forth. But immigrants who move for social reasons are moving to a new community — a new place they’ll stay. That’s an upside if you think it’s important for immigrants to become American — and a downside if you think the US should be much pickier about who gets to move here for good than it is about who gets to work here. One upshot of chain migration: </w:t>
      </w:r>
      <w:r w:rsidRPr="00330579">
        <w:rPr>
          <w:rStyle w:val="StyleUnderline"/>
        </w:rPr>
        <w:t>Any policies that made it easier for immigrants to bring their relatives would allow migration chains to form, thus expanding immigration into the country.</w:t>
      </w:r>
      <w:r w:rsidRPr="00330579">
        <w:rPr>
          <w:sz w:val="14"/>
        </w:rPr>
        <w:t xml:space="preserve"> “Family reunification systems,” Massey wrote, “work at </w:t>
      </w:r>
      <w:proofErr w:type="spellStart"/>
      <w:r w:rsidRPr="00330579">
        <w:rPr>
          <w:sz w:val="14"/>
        </w:rPr>
        <w:t>crosspurposes</w:t>
      </w:r>
      <w:proofErr w:type="spellEnd"/>
      <w:r w:rsidRPr="00330579">
        <w:rPr>
          <w:sz w:val="14"/>
        </w:rPr>
        <w:t xml:space="preserve"> with the limitation of immigration.” Massey and the other demographers of “chain migration” weren’t presenting it as a negative. But their words were easily adopted by people who did. The Massey essay quoted above ended up being reprinted in an issue of The Social Contract — the journal founded by immigration </w:t>
      </w:r>
      <w:proofErr w:type="spellStart"/>
      <w:r w:rsidRPr="00330579">
        <w:rPr>
          <w:sz w:val="14"/>
        </w:rPr>
        <w:t>restrictionist</w:t>
      </w:r>
      <w:proofErr w:type="spellEnd"/>
      <w:r w:rsidRPr="00330579">
        <w:rPr>
          <w:sz w:val="14"/>
        </w:rPr>
        <w:t xml:space="preserve"> mogul John </w:t>
      </w:r>
      <w:proofErr w:type="spellStart"/>
      <w:r w:rsidRPr="00330579">
        <w:rPr>
          <w:sz w:val="14"/>
        </w:rPr>
        <w:t>Tanton</w:t>
      </w:r>
      <w:proofErr w:type="spellEnd"/>
      <w:r w:rsidRPr="00330579">
        <w:rPr>
          <w:sz w:val="14"/>
        </w:rPr>
        <w:t xml:space="preserve">, who also founded two of three most visible </w:t>
      </w:r>
      <w:proofErr w:type="spellStart"/>
      <w:r w:rsidRPr="00330579">
        <w:rPr>
          <w:sz w:val="14"/>
        </w:rPr>
        <w:t>restrictionist</w:t>
      </w:r>
      <w:proofErr w:type="spellEnd"/>
      <w:r w:rsidRPr="00330579">
        <w:rPr>
          <w:sz w:val="14"/>
        </w:rPr>
        <w:t xml:space="preserve"> organizations in American politics (the think </w:t>
      </w:r>
      <w:proofErr w:type="gramStart"/>
      <w:r w:rsidRPr="00330579">
        <w:rPr>
          <w:sz w:val="14"/>
        </w:rPr>
        <w:t>tank</w:t>
      </w:r>
      <w:proofErr w:type="gramEnd"/>
      <w:r w:rsidRPr="00330579">
        <w:rPr>
          <w:sz w:val="14"/>
        </w:rPr>
        <w:t xml:space="preserve"> the Center for Immigration Studies and the advocacy group FAIR). The third group, </w:t>
      </w:r>
      <w:proofErr w:type="spellStart"/>
      <w:r w:rsidRPr="00330579">
        <w:rPr>
          <w:sz w:val="14"/>
        </w:rPr>
        <w:t>NumbersUSA</w:t>
      </w:r>
      <w:proofErr w:type="spellEnd"/>
      <w:r w:rsidRPr="00330579">
        <w:rPr>
          <w:sz w:val="14"/>
        </w:rPr>
        <w:t xml:space="preserve">, was founded by a former Washington editor for the journal. The Social Contract was a forum for concerns about the threat of mass immigration (particularly mass nonwhite immigration) to the United States. (The Southern Poverty Law Center has a rundown of some of the journal’s more incendiary content.) Massey, on the other hand is a longtime supporter of reforms that would make it easier for immigrants to come to America. An article by a supporter of expansive immigration policy could be reprinted, with few apparent edits, in a journal for his intellectual opponents only because the debate over chain migration is fundamentally not about whether it happens, but whether it’s okay. Defenders of chain migration tend to argue that it’s important for immigrants to put down roots in the US, and that having a family here is part of what that means. Opponents, on the other hand, see family-based immigration as the government ceding some control for who gets to come here, so that it’s not selecting individuals in a vacuum — which leads rapidly to fears of the US government losing control of the immigration system entirely. The actual policy behind “chain migration” It’s not clear whether President Trump understands how family-based immigration actually works — and when it can lead to “chains” of relatives. Trump has claimed that the man who ran over several pedestrians in New York in November brought 23 (sometimes he says 24) relatives to the US in the seven years he’d lived here — a claim that chain migration opponent Mark Krikorian of the Center for Immigration studies said was impossible. And the White House’s “chain migration” diagram makes it looks like each generation of adults brings in children, which brings their children — which isn’t how chain migration works. To better understand what policies, exactly, opponents of “chain migration” are worried about, check out this chart from the </w:t>
      </w:r>
      <w:proofErr w:type="spellStart"/>
      <w:r w:rsidRPr="00330579">
        <w:rPr>
          <w:sz w:val="14"/>
        </w:rPr>
        <w:t>restrictionist</w:t>
      </w:r>
      <w:proofErr w:type="spellEnd"/>
      <w:r w:rsidRPr="00330579">
        <w:rPr>
          <w:sz w:val="14"/>
        </w:rPr>
        <w:t xml:space="preserve"> advocacy group </w:t>
      </w:r>
      <w:proofErr w:type="spellStart"/>
      <w:r w:rsidRPr="00330579">
        <w:rPr>
          <w:sz w:val="14"/>
        </w:rPr>
        <w:t>NumbersUSA</w:t>
      </w:r>
      <w:proofErr w:type="spellEnd"/>
      <w:r w:rsidRPr="00330579">
        <w:rPr>
          <w:sz w:val="14"/>
        </w:rPr>
        <w:t xml:space="preserve"> — which is a more detailed representation of the same fear of overwhelming, uncontrollable waves of migration. (Chart Omitted) Let’s walk through the scenario in that chart. It depicts </w:t>
      </w:r>
      <w:r w:rsidRPr="00330579">
        <w:rPr>
          <w:rStyle w:val="StyleUnderline"/>
        </w:rPr>
        <w:t>an immigrant who’s come to the US on an employment-based green card</w:t>
      </w:r>
      <w:r w:rsidRPr="00330579">
        <w:rPr>
          <w:sz w:val="14"/>
        </w:rPr>
        <w:t xml:space="preserve"> (in black) and </w:t>
      </w:r>
      <w:proofErr w:type="gramStart"/>
      <w:r w:rsidRPr="00330579">
        <w:rPr>
          <w:rStyle w:val="StyleUnderline"/>
        </w:rPr>
        <w:t>is able to</w:t>
      </w:r>
      <w:proofErr w:type="gramEnd"/>
      <w:r w:rsidRPr="00330579">
        <w:rPr>
          <w:rStyle w:val="StyleUnderline"/>
        </w:rPr>
        <w:t xml:space="preserve"> bring over his spouse and children immediately</w:t>
      </w:r>
      <w:r w:rsidRPr="00330579">
        <w:rPr>
          <w:sz w:val="14"/>
        </w:rPr>
        <w:t xml:space="preserve">. </w:t>
      </w:r>
      <w:r w:rsidRPr="00330579">
        <w:rPr>
          <w:rStyle w:val="StyleUnderline"/>
        </w:rPr>
        <w:t xml:space="preserve">He can </w:t>
      </w:r>
      <w:r w:rsidRPr="00330579">
        <w:rPr>
          <w:sz w:val="14"/>
        </w:rPr>
        <w:t xml:space="preserve">also — after he becomes a citizen (something the </w:t>
      </w:r>
      <w:proofErr w:type="spellStart"/>
      <w:r w:rsidRPr="00330579">
        <w:rPr>
          <w:sz w:val="14"/>
        </w:rPr>
        <w:t>NumbersUSA</w:t>
      </w:r>
      <w:proofErr w:type="spellEnd"/>
      <w:r w:rsidRPr="00330579">
        <w:rPr>
          <w:sz w:val="14"/>
        </w:rPr>
        <w:t xml:space="preserve"> chart doesn’t clarify) — </w:t>
      </w:r>
      <w:r w:rsidRPr="00330579">
        <w:rPr>
          <w:rStyle w:val="StyleUnderline"/>
        </w:rPr>
        <w:t>petition for his parents and siblings to come to the US on green cards</w:t>
      </w:r>
      <w:r w:rsidRPr="00330579">
        <w:rPr>
          <w:sz w:val="14"/>
        </w:rPr>
        <w:t xml:space="preserve"> (all in gray). The </w:t>
      </w:r>
      <w:r w:rsidRPr="00330579">
        <w:rPr>
          <w:rStyle w:val="StyleUnderline"/>
        </w:rPr>
        <w:t>siblings all bring over their spouses and children immediately, and the spouses</w:t>
      </w:r>
      <w:r w:rsidRPr="00330579">
        <w:rPr>
          <w:sz w:val="14"/>
        </w:rPr>
        <w:t xml:space="preserve"> (in orange, maroon, navy, and teal) can (upon naturalization) </w:t>
      </w:r>
      <w:r w:rsidRPr="00330579">
        <w:rPr>
          <w:rStyle w:val="StyleUnderline"/>
        </w:rPr>
        <w:t>petition to bring over their own parents and siblings.</w:t>
      </w:r>
      <w:r w:rsidRPr="00330579">
        <w:rPr>
          <w:sz w:val="14"/>
        </w:rPr>
        <w:t xml:space="preserve"> </w:t>
      </w:r>
      <w:r w:rsidRPr="00330579">
        <w:rPr>
          <w:rStyle w:val="StyleUnderline"/>
        </w:rPr>
        <w:t>The original immigrant’s parents</w:t>
      </w:r>
      <w:r w:rsidRPr="00330579">
        <w:rPr>
          <w:sz w:val="14"/>
        </w:rPr>
        <w:t xml:space="preserve"> (eventually) </w:t>
      </w:r>
      <w:r w:rsidRPr="00330579">
        <w:rPr>
          <w:rStyle w:val="StyleUnderline"/>
        </w:rPr>
        <w:t>petition for their own siblings to come to the US, and the siblings then petition to bring over their married adult children</w:t>
      </w:r>
      <w:r w:rsidRPr="00330579">
        <w:rPr>
          <w:sz w:val="14"/>
        </w:rPr>
        <w:t xml:space="preserve"> — </w:t>
      </w:r>
      <w:r w:rsidRPr="00330579">
        <w:rPr>
          <w:rStyle w:val="StyleUnderline"/>
        </w:rPr>
        <w:t>whose spouses can then (eventually)petition for their own parents and siblings, etc., etc</w:t>
      </w:r>
      <w:r w:rsidRPr="00330579">
        <w:rPr>
          <w:sz w:val="14"/>
        </w:rPr>
        <w:t xml:space="preserve">. Meanwhile, the original immigrant’s spouse, once she becomes a citizen, can petition for her parents (in pink) and her siblings (in blue, purple, red, and green). Those siblings bring over their spouses, who subsequently petition for their own parents and siblings, etc., etc. There are a ton of assumptions in this model about the way immigrants behave — why is everyone in families of four or five? Does no one really want to stay in her home country? Is there no such thing as a bachelor in any of these families? — but the </w:t>
      </w:r>
      <w:r w:rsidRPr="00330579">
        <w:rPr>
          <w:rStyle w:val="StyleUnderline"/>
        </w:rPr>
        <w:t>visa categories under US law make it a hypothetical possibility.</w:t>
      </w:r>
      <w:r w:rsidRPr="00330579">
        <w:rPr>
          <w:sz w:val="14"/>
        </w:rPr>
        <w:t xml:space="preserve"> But the thing is, US policymakers know that it’s a hypothetical possibility. And </w:t>
      </w:r>
      <w:r w:rsidRPr="00330579">
        <w:rPr>
          <w:rStyle w:val="StyleUnderline"/>
        </w:rPr>
        <w:t>there are safeguards built into the system that restrict family-based immigration</w:t>
      </w:r>
      <w:r w:rsidRPr="00330579">
        <w:rPr>
          <w:sz w:val="14"/>
        </w:rPr>
        <w:t xml:space="preserve"> far more than the diagram would have you believe. </w:t>
      </w:r>
    </w:p>
    <w:p w14:paraId="5E2ECE4E" w14:textId="77777777" w:rsidR="00FD188B" w:rsidRDefault="00FD188B" w:rsidP="00FD188B"/>
    <w:p w14:paraId="44AD6652" w14:textId="77777777" w:rsidR="00FD188B" w:rsidRPr="00B27DAD" w:rsidRDefault="00FD188B" w:rsidP="00FD188B">
      <w:pPr>
        <w:pStyle w:val="Heading3"/>
      </w:pPr>
      <w:r>
        <w:t>Nurses</w:t>
      </w:r>
    </w:p>
    <w:p w14:paraId="4B3B256A" w14:textId="77777777" w:rsidR="00FD188B" w:rsidRDefault="00FD188B" w:rsidP="00FD188B">
      <w:pPr>
        <w:pStyle w:val="Heading4"/>
      </w:pPr>
      <w:r w:rsidRPr="00591987">
        <w:t>Nurse immigrant visas require l</w:t>
      </w:r>
      <w:r>
        <w:t>engthy employer and employee applications</w:t>
      </w:r>
    </w:p>
    <w:p w14:paraId="3717343E" w14:textId="77777777" w:rsidR="00FD188B" w:rsidRPr="00591987" w:rsidRDefault="00FD188B" w:rsidP="00FD188B">
      <w:r w:rsidRPr="00591987">
        <w:rPr>
          <w:rStyle w:val="Style13ptBold"/>
        </w:rPr>
        <w:t>Hanlon 18</w:t>
      </w:r>
      <w:r>
        <w:t xml:space="preserve"> – Hanlon Law Group, a professional corporation (“Nursing Shortage Should Be Top Priority </w:t>
      </w:r>
      <w:proofErr w:type="gramStart"/>
      <w:r>
        <w:t>In</w:t>
      </w:r>
      <w:proofErr w:type="gramEnd"/>
      <w:r>
        <w:t xml:space="preserve"> Health Care And Immigration Reform,” Hanlon Law Group, 2018, https://visaandgreencard.com/blog/nursing-shortage-should-be-top-priority-in-health-care-and-immigration-reform/)</w:t>
      </w:r>
    </w:p>
    <w:p w14:paraId="103BF51C" w14:textId="77777777" w:rsidR="00FD188B" w:rsidRDefault="00FD188B" w:rsidP="00FD188B">
      <w:pPr>
        <w:rPr>
          <w:rStyle w:val="StyleUnderline"/>
        </w:rPr>
      </w:pPr>
      <w:r w:rsidRPr="00B27DAD">
        <w:rPr>
          <w:sz w:val="12"/>
        </w:rPr>
        <w:t xml:space="preserve">The second option, immigrant visas, allows foreign nurses to receive permanent residence in the US, otherwise known as a “green card.” Nurses typically are eligible for EB-3 visas, or a “third priority employment-based visa.” </w:t>
      </w:r>
      <w:proofErr w:type="gramStart"/>
      <w:r w:rsidRPr="00591987">
        <w:rPr>
          <w:rStyle w:val="StyleUnderline"/>
        </w:rPr>
        <w:t>In order to</w:t>
      </w:r>
      <w:proofErr w:type="gramEnd"/>
      <w:r w:rsidRPr="00591987">
        <w:rPr>
          <w:rStyle w:val="StyleUnderline"/>
        </w:rPr>
        <w:t xml:space="preserve"> apply for an immigrant visa, the foreign nurse must be sponsored by a US employer, like a hospital.</w:t>
      </w:r>
      <w:r w:rsidRPr="00B27DAD">
        <w:rPr>
          <w:sz w:val="12"/>
        </w:rPr>
        <w:t xml:space="preserve"> </w:t>
      </w:r>
      <w:r w:rsidRPr="00591987">
        <w:rPr>
          <w:rStyle w:val="StyleUnderline"/>
        </w:rPr>
        <w:t xml:space="preserve">The employer then must enter a </w:t>
      </w:r>
      <w:r w:rsidRPr="00591987">
        <w:rPr>
          <w:rStyle w:val="Emphasis"/>
        </w:rPr>
        <w:t>lengthy application process</w:t>
      </w:r>
      <w:r w:rsidRPr="00591987">
        <w:rPr>
          <w:rStyle w:val="StyleUnderline"/>
        </w:rPr>
        <w:t xml:space="preserve"> before the foreign nurse can become eligible to apply for a visa.</w:t>
      </w:r>
      <w:r w:rsidRPr="00B27DAD">
        <w:rPr>
          <w:sz w:val="12"/>
        </w:rPr>
        <w:t xml:space="preserve"> </w:t>
      </w:r>
      <w:r w:rsidRPr="00591987">
        <w:rPr>
          <w:rStyle w:val="StyleUnderline"/>
        </w:rPr>
        <w:t>The process includes filing an I-140 petition and labor certification with the US Citizenship and Immigration Services (USCIS) office.</w:t>
      </w:r>
      <w:r w:rsidRPr="00B27DAD">
        <w:rPr>
          <w:sz w:val="12"/>
        </w:rPr>
        <w:t xml:space="preserve"> Generally, employers seeking to sponsor workers for EB-3 visas also must complete a lengthy application process with the US Department of Labor (DOL) to certify that there is a shortage of US workers for the position and that hiring a foreign worker will not have an </w:t>
      </w:r>
      <w:proofErr w:type="spellStart"/>
      <w:r w:rsidRPr="00B27DAD">
        <w:rPr>
          <w:sz w:val="12"/>
        </w:rPr>
        <w:t>adverse affect</w:t>
      </w:r>
      <w:proofErr w:type="spellEnd"/>
      <w:r w:rsidRPr="00B27DAD">
        <w:rPr>
          <w:sz w:val="12"/>
        </w:rPr>
        <w:t xml:space="preserve"> on the wages or working conditions of US workers. However, </w:t>
      </w:r>
      <w:r w:rsidRPr="00591987">
        <w:rPr>
          <w:rStyle w:val="StyleUnderline"/>
        </w:rPr>
        <w:t>nursing is considered a “Schedule A” occupation</w:t>
      </w:r>
      <w:r w:rsidRPr="00B27DAD">
        <w:rPr>
          <w:sz w:val="12"/>
        </w:rPr>
        <w:t xml:space="preserve">. This means that the DOL has pre-certified that there is a documented shortage of nurses and that hiring foreign nurses will not displace or adversely affect US nurses. </w:t>
      </w:r>
      <w:r w:rsidRPr="00591987">
        <w:rPr>
          <w:rStyle w:val="StyleUnderline"/>
        </w:rPr>
        <w:t>The Schedule A designation is supposed to speed up the application process</w:t>
      </w:r>
      <w:r w:rsidRPr="00B27DAD">
        <w:rPr>
          <w:sz w:val="12"/>
        </w:rPr>
        <w:t xml:space="preserve"> for employers trying to sponsor foreign nurses </w:t>
      </w:r>
      <w:r w:rsidRPr="00591987">
        <w:rPr>
          <w:rStyle w:val="StyleUnderline"/>
        </w:rPr>
        <w:t>by allowing them to bypass the DOL process and skip ahead to filing the petition and labor certification with the USCIS.</w:t>
      </w:r>
      <w:r w:rsidRPr="00B27DAD">
        <w:rPr>
          <w:sz w:val="12"/>
        </w:rPr>
        <w:t xml:space="preserve"> But even with this designation, </w:t>
      </w:r>
      <w:r w:rsidRPr="00591987">
        <w:rPr>
          <w:rStyle w:val="StyleUnderline"/>
        </w:rPr>
        <w:t>it still takes the USCIS an estimated 15 months to process an I-140 Immigrant Visa Petition for a Schedule A nurse.</w:t>
      </w:r>
      <w:r w:rsidRPr="00B27DAD">
        <w:rPr>
          <w:sz w:val="12"/>
        </w:rPr>
        <w:t xml:space="preserve"> The biggest barrier, however, to bringing more foreign nurses to work in the US is not the application processing time, but how long it takes after the application has been processed until a nurse receives a visa. </w:t>
      </w:r>
      <w:r w:rsidRPr="00591987">
        <w:rPr>
          <w:rStyle w:val="StyleUnderline"/>
        </w:rPr>
        <w:t>Once the USCIS has approved the application for the foreign nurse, the nurse then is given a priority date</w:t>
      </w:r>
      <w:r w:rsidRPr="00B27DAD">
        <w:rPr>
          <w:sz w:val="12"/>
        </w:rPr>
        <w:t xml:space="preserve"> and placed in line for a visa with </w:t>
      </w:r>
      <w:proofErr w:type="gramStart"/>
      <w:r w:rsidRPr="00B27DAD">
        <w:rPr>
          <w:sz w:val="12"/>
        </w:rPr>
        <w:t>all of</w:t>
      </w:r>
      <w:proofErr w:type="gramEnd"/>
      <w:r w:rsidRPr="00B27DAD">
        <w:rPr>
          <w:sz w:val="12"/>
        </w:rPr>
        <w:t xml:space="preserve"> the other approved EB-3 applicants. The current wait time for an available EB-3 visa number is 3-7 years. </w:t>
      </w:r>
      <w:proofErr w:type="gramStart"/>
      <w:r w:rsidRPr="00B27DAD">
        <w:rPr>
          <w:sz w:val="12"/>
        </w:rPr>
        <w:t>So</w:t>
      </w:r>
      <w:proofErr w:type="gramEnd"/>
      <w:r w:rsidRPr="00B27DAD">
        <w:rPr>
          <w:sz w:val="12"/>
        </w:rPr>
        <w:t xml:space="preserve"> this means that hospitals who filed successful petitions for foreign nurses as far back as 2002 still may be waiting for the nurse to begin work. </w:t>
      </w:r>
      <w:r w:rsidRPr="00591987">
        <w:rPr>
          <w:rStyle w:val="StyleUnderline"/>
        </w:rPr>
        <w:t>Once the visa number becomes available, then the foreign nurse must either apply for a visa at the US consulate or embassy in his or her home country.</w:t>
      </w:r>
      <w:r w:rsidRPr="00B27DAD">
        <w:rPr>
          <w:sz w:val="12"/>
        </w:rPr>
        <w:t xml:space="preserve"> If the nurse currently is in the US on a different type of visa, he or she then must apply for a change of immigrant status. </w:t>
      </w:r>
      <w:r w:rsidRPr="00591987">
        <w:rPr>
          <w:rStyle w:val="StyleUnderline"/>
        </w:rPr>
        <w:t>Either one of these processes may take months more to process.</w:t>
      </w:r>
    </w:p>
    <w:p w14:paraId="6736EAB1" w14:textId="77777777" w:rsidR="00FD188B" w:rsidRDefault="00FD188B" w:rsidP="00FD188B">
      <w:pPr>
        <w:rPr>
          <w:rStyle w:val="StyleUnderline"/>
        </w:rPr>
      </w:pPr>
    </w:p>
    <w:p w14:paraId="40D678FE" w14:textId="77777777" w:rsidR="00FD188B" w:rsidRPr="00B27DAD" w:rsidRDefault="00FD188B" w:rsidP="00FD188B">
      <w:pPr>
        <w:pStyle w:val="Heading3"/>
      </w:pPr>
      <w:r>
        <w:t>Refugees</w:t>
      </w:r>
    </w:p>
    <w:p w14:paraId="7EEC894D" w14:textId="77777777" w:rsidR="00FD188B" w:rsidRPr="00033FF1" w:rsidRDefault="00FD188B" w:rsidP="00FD188B">
      <w:pPr>
        <w:pStyle w:val="Heading4"/>
      </w:pPr>
      <w:r w:rsidRPr="00033FF1">
        <w:t>Vetting</w:t>
      </w:r>
      <w:r>
        <w:t xml:space="preserve"> requirements make refugee admittance burdensome on USCIS</w:t>
      </w:r>
    </w:p>
    <w:p w14:paraId="535C57CA" w14:textId="77777777" w:rsidR="00FD188B" w:rsidRDefault="00FD188B" w:rsidP="00FD188B">
      <w:proofErr w:type="spellStart"/>
      <w:r w:rsidRPr="00591987">
        <w:rPr>
          <w:rStyle w:val="Style13ptBold"/>
        </w:rPr>
        <w:t>Kerwin</w:t>
      </w:r>
      <w:proofErr w:type="spellEnd"/>
      <w:r w:rsidRPr="00591987">
        <w:rPr>
          <w:rStyle w:val="Style13ptBold"/>
        </w:rPr>
        <w:t>, 16</w:t>
      </w:r>
      <w:r>
        <w:t xml:space="preserve"> – Director of the Center for Migration Studies of New York, previous Executive Director for the Catholic Legal Immigration Network, Inc., previous Vice President for Programs at the Migration Policy Institute, previous Associate fellow at the Woodstock Theological Center, previous member of the American Bar Association’s Commission on Immigration, previous member of the Council on Foreign Relations’ Immigration Task Force, previous board member for Jesuit Refugee Services-USA, the Capital Area Immigrant Rights Coalition, and the Border Network for Human Rights (Donald, “How Robust Refugee Protection Policies Can Strengthen Human and National Security”, Journal on Migration and Human Security by the Center for Migration Studies of New York, 2016, http://cmsny.org/wp-content/uploads/2018/06/JMHSspecialcoll-Global-Refugee-Protection.pdf) // ANK</w:t>
      </w:r>
    </w:p>
    <w:p w14:paraId="18A0D44D" w14:textId="77777777" w:rsidR="00FD188B" w:rsidRDefault="00FD188B" w:rsidP="00FD188B">
      <w:pPr>
        <w:rPr>
          <w:rStyle w:val="StyleUnderline"/>
        </w:rPr>
      </w:pPr>
      <w:r w:rsidRPr="00033FF1">
        <w:rPr>
          <w:rStyle w:val="StyleUnderline"/>
        </w:rPr>
        <w:t>The State Department’s Bureau of Population, Refugees and Migration</w:t>
      </w:r>
      <w:r w:rsidRPr="00B27DAD">
        <w:rPr>
          <w:sz w:val="12"/>
        </w:rPr>
        <w:t xml:space="preserve"> (DOS/PRM) </w:t>
      </w:r>
      <w:r w:rsidRPr="00033FF1">
        <w:rPr>
          <w:rStyle w:val="StyleUnderline"/>
        </w:rPr>
        <w:t xml:space="preserve">contracts with Resettlement Support Centers (RSC) to </w:t>
      </w:r>
      <w:r w:rsidRPr="00B27DAD">
        <w:rPr>
          <w:sz w:val="12"/>
        </w:rPr>
        <w:t xml:space="preserve">pre-screen persons for admission and to </w:t>
      </w:r>
      <w:r w:rsidRPr="00033FF1">
        <w:rPr>
          <w:rStyle w:val="StyleUnderline"/>
        </w:rPr>
        <w:t>prepare cases for review by USCIS.</w:t>
      </w:r>
      <w:r w:rsidRPr="00B27DAD">
        <w:rPr>
          <w:sz w:val="12"/>
        </w:rPr>
        <w:t xml:space="preserve"> RSCs collect information for case adjudication and security screening, including biographic information that includes name, aliases, date of birth, family tree, education, the basis of the persecution claim, and the date and place from which the refugee departed. RSCs also initiate biographic checks of names (using linguistic logarithms), aliases, places of birth, nationalities, and other data against DOS’s Consular Lookout and Support System (CLASS). CLASS includes multi-agency records with information on intelligence, criminal histories, immigration violations, and potential terrorists.80 </w:t>
      </w:r>
      <w:r w:rsidRPr="00033FF1">
        <w:rPr>
          <w:rStyle w:val="StyleUnderline"/>
        </w:rPr>
        <w:t>Prior to the USCIS interview, the Refugee Affairs Division</w:t>
      </w:r>
      <w:r w:rsidRPr="00B27DAD">
        <w:rPr>
          <w:sz w:val="12"/>
        </w:rPr>
        <w:t xml:space="preserve"> reviews and </w:t>
      </w:r>
      <w:r w:rsidRPr="00033FF1">
        <w:rPr>
          <w:rStyle w:val="StyleUnderline"/>
        </w:rPr>
        <w:t xml:space="preserve">refers cases that meet certain criteria to USCIS’s </w:t>
      </w:r>
      <w:r w:rsidRPr="00033FF1">
        <w:rPr>
          <w:rStyle w:val="Emphasis"/>
        </w:rPr>
        <w:t>Fraud Detection and National Security Directorate</w:t>
      </w:r>
      <w:r w:rsidRPr="00B27DAD">
        <w:rPr>
          <w:sz w:val="12"/>
        </w:rPr>
        <w:t xml:space="preserve"> (FDNS), which liaises with US intelligence agencies. FDNS conducts open-source and classified research on referred </w:t>
      </w:r>
      <w:proofErr w:type="gramStart"/>
      <w:r w:rsidRPr="00B27DAD">
        <w:rPr>
          <w:sz w:val="12"/>
        </w:rPr>
        <w:t>cases, and</w:t>
      </w:r>
      <w:proofErr w:type="gramEnd"/>
      <w:r w:rsidRPr="00B27DAD">
        <w:rPr>
          <w:sz w:val="12"/>
        </w:rPr>
        <w:t xml:space="preserve"> produces an assessment for the USCIS interviewing officer. If the interview raises any red flags, the case is referred again to FDNS. It may seem counterintuitive, but social media</w:t>
      </w:r>
      <w:proofErr w:type="gramStart"/>
      <w:r w:rsidRPr="00B27DAD">
        <w:rPr>
          <w:sz w:val="12"/>
        </w:rPr>
        <w:t>, in particular, can</w:t>
      </w:r>
      <w:proofErr w:type="gramEnd"/>
      <w:r w:rsidRPr="00B27DAD">
        <w:rPr>
          <w:sz w:val="12"/>
        </w:rPr>
        <w:t xml:space="preserve"> be a very rich source of information on terrorists. An estimated 40 percent of persons charged with a jihadist terrorist-related offence since 9/11 either posted jihadist content online or “used the Internet in an operational manner” (Bergen 2016, 135-36). Terrorists use social media to organize, recruit, and even declare their terrorist affiliations.81 As a result, DHS has been working aggressively to enhance its review of the social media footprint of refugees, asylum seekers, and visa applicants (Nixon 2016). RSCs also initiate Security Advisory Opinions (SAOs) by law enforcement and intelligence agencies. These reviews consist of running the applicant’s name and other data through multiple intelligence and law enforcement databases. Thus, they build a level of redundancy into the vetting process. The profile of recipients of SAO reviews remained the same for several years after 9/11 (</w:t>
      </w:r>
      <w:proofErr w:type="spellStart"/>
      <w:r w:rsidRPr="00B27DAD">
        <w:rPr>
          <w:sz w:val="12"/>
        </w:rPr>
        <w:t>Kerwin</w:t>
      </w:r>
      <w:proofErr w:type="spellEnd"/>
      <w:r w:rsidRPr="00B27DAD">
        <w:rPr>
          <w:sz w:val="12"/>
        </w:rPr>
        <w:t xml:space="preserve"> 2012, 6), but has been an expanded in recent years. The reviews are based on criteria that include nationality (roughly 30 nations), gender, and age. Persons in unclassified categories selected by DOS based on US foreign policy interests and security concerns also receive SAO screening. Most reviews are completed within 45 to 60 days, not an inconsequential period for refugees in desperate, often dangerous circumstances. However, in some cases, it can take months for the participating agencies to respond. Significant delays can result when the name of an intending refugee resembles or matches a name in a government database. US family ties help to establish a refugee’s identity and connections. RSCs also secure “sponsorship assurance” from domestic resettlement agencies. The more information that intelligence and law enforcement agencies gather on an applicant, the more confident they can be regarding his or her background and intentions. Family and sponsoring agencies also facilitate integration by helping refugees find a place to live, secure work, and register for school. </w:t>
      </w:r>
      <w:r w:rsidRPr="00033FF1">
        <w:rPr>
          <w:rStyle w:val="Emphasis"/>
        </w:rPr>
        <w:t>USCIS reviews refugee applications</w:t>
      </w:r>
      <w:r w:rsidRPr="00033FF1">
        <w:rPr>
          <w:rStyle w:val="StyleUnderline"/>
        </w:rPr>
        <w:t xml:space="preserve"> for eligibility and admissibility</w:t>
      </w:r>
      <w:r w:rsidRPr="00B27DAD">
        <w:rPr>
          <w:sz w:val="12"/>
        </w:rPr>
        <w:t xml:space="preserve">. On the day of the refugee interview, </w:t>
      </w:r>
      <w:r w:rsidRPr="00033FF1">
        <w:rPr>
          <w:rStyle w:val="StyleUnderline"/>
        </w:rPr>
        <w:t>USCIS conducts biometric checks</w:t>
      </w:r>
      <w:r w:rsidRPr="00B27DAD">
        <w:rPr>
          <w:sz w:val="12"/>
        </w:rPr>
        <w:t xml:space="preserve"> (fingerprints and photographs) </w:t>
      </w:r>
      <w:r w:rsidRPr="00033FF1">
        <w:rPr>
          <w:rStyle w:val="StyleUnderline"/>
        </w:rPr>
        <w:t>against</w:t>
      </w:r>
      <w:r w:rsidRPr="00B27DAD">
        <w:rPr>
          <w:sz w:val="12"/>
        </w:rPr>
        <w:t xml:space="preserve">: (1) the FBI’s Next Generation Identification system (NGI), the world’s largest repository of </w:t>
      </w:r>
      <w:r w:rsidRPr="00033FF1">
        <w:rPr>
          <w:rStyle w:val="StyleUnderline"/>
        </w:rPr>
        <w:t>criminal records</w:t>
      </w:r>
      <w:r w:rsidRPr="00B27DAD">
        <w:rPr>
          <w:sz w:val="12"/>
        </w:rPr>
        <w:t xml:space="preserve">; (2) DHS’s Automated Biometric Identification System (IDENT) which contains </w:t>
      </w:r>
      <w:r w:rsidRPr="00033FF1">
        <w:rPr>
          <w:rStyle w:val="StyleUnderline"/>
        </w:rPr>
        <w:t>immigration and travel</w:t>
      </w:r>
      <w:r w:rsidRPr="00B27DAD">
        <w:rPr>
          <w:sz w:val="12"/>
        </w:rPr>
        <w:t xml:space="preserve"> history and </w:t>
      </w:r>
      <w:r w:rsidRPr="00033FF1">
        <w:rPr>
          <w:rStyle w:val="StyleUnderline"/>
        </w:rPr>
        <w:t>records; and</w:t>
      </w:r>
      <w:r w:rsidRPr="00B27DAD">
        <w:rPr>
          <w:sz w:val="12"/>
        </w:rPr>
        <w:t xml:space="preserve"> (3) the Department of Defense’s (DOD’s) Automated Biometric Identification System (ABIS), which includes </w:t>
      </w:r>
      <w:r w:rsidRPr="00033FF1">
        <w:rPr>
          <w:rStyle w:val="StyleUnderline"/>
        </w:rPr>
        <w:t>biometric records from</w:t>
      </w:r>
      <w:r w:rsidRPr="00B27DAD">
        <w:rPr>
          <w:sz w:val="12"/>
        </w:rPr>
        <w:t xml:space="preserve"> Iraq, Afghanistan, and other </w:t>
      </w:r>
      <w:r w:rsidRPr="00033FF1">
        <w:rPr>
          <w:rStyle w:val="StyleUnderline"/>
        </w:rPr>
        <w:t>areas of conflict</w:t>
      </w:r>
      <w:r w:rsidRPr="00B27DAD">
        <w:rPr>
          <w:sz w:val="12"/>
        </w:rPr>
        <w:t xml:space="preserve"> (USCIS 2015b). In 2011, DHS initiated an additional screening process, Inter-Agency Checks (IACs), which refugees receive prior to the refugee interview and pre-departure to the United States. The National Counterterrorism Center (NCTC) helps to coordinate the review.82 NCTC was established in response to a 9/11 Commission recommendation for “a center for joint operational planning and joint intelligence” (9/11 Commission 2004, 403). </w:t>
      </w:r>
      <w:r w:rsidRPr="00033FF1">
        <w:rPr>
          <w:rStyle w:val="StyleUnderline"/>
        </w:rPr>
        <w:t>The USCIS Refugee Corps plays an underappreciated role in the vetting process.</w:t>
      </w:r>
      <w:r w:rsidRPr="00B27DAD">
        <w:rPr>
          <w:sz w:val="12"/>
        </w:rPr>
        <w:t xml:space="preserve"> </w:t>
      </w:r>
      <w:r w:rsidRPr="00033FF1">
        <w:rPr>
          <w:rStyle w:val="StyleUnderline"/>
        </w:rPr>
        <w:t xml:space="preserve">Officers receive </w:t>
      </w:r>
      <w:r w:rsidRPr="00033FF1">
        <w:rPr>
          <w:rStyle w:val="Emphasis"/>
        </w:rPr>
        <w:t>extensive, specialized training</w:t>
      </w:r>
      <w:r w:rsidRPr="00033FF1">
        <w:rPr>
          <w:rStyle w:val="StyleUnderline"/>
        </w:rPr>
        <w:t xml:space="preserve"> on “refugee law, grounds of inadmissibility, fraud detection and prevention, security protocols, interviewing techniques, credibility analysis and country conditions research.”</w:t>
      </w:r>
      <w:r w:rsidRPr="00B27DAD">
        <w:rPr>
          <w:sz w:val="12"/>
        </w:rPr>
        <w:t xml:space="preserve">83 Prior to deployment, </w:t>
      </w:r>
      <w:r w:rsidRPr="00033FF1">
        <w:rPr>
          <w:rStyle w:val="StyleUnderline"/>
        </w:rPr>
        <w:t>they undergo additional training on “the types of refugee claims they are likely to encounter, detailed country of origin information, and updates on any fraud trends and security issues.”</w:t>
      </w:r>
      <w:r w:rsidRPr="00B27DAD">
        <w:rPr>
          <w:sz w:val="12"/>
        </w:rPr>
        <w:t xml:space="preserve">84 </w:t>
      </w:r>
      <w:r w:rsidRPr="00033FF1">
        <w:rPr>
          <w:rStyle w:val="StyleUnderline"/>
        </w:rPr>
        <w:t>They also receive expert training on country-specific intelligence issues</w:t>
      </w:r>
      <w:r w:rsidRPr="00B27DAD">
        <w:rPr>
          <w:sz w:val="12"/>
        </w:rPr>
        <w:t xml:space="preserve">. Refugee officers conduct in-depth interviews in which they assess the merits of claims, probe and test credibility, and explore potential fraud and security concerns. Since 9/11, </w:t>
      </w:r>
      <w:r w:rsidRPr="00033FF1">
        <w:rPr>
          <w:rStyle w:val="StyleUnderline"/>
        </w:rPr>
        <w:t>security has been a pervasive</w:t>
      </w:r>
      <w:r w:rsidRPr="00B27DAD">
        <w:rPr>
          <w:sz w:val="12"/>
        </w:rPr>
        <w:t xml:space="preserve"> DHS </w:t>
      </w:r>
      <w:r w:rsidRPr="00033FF1">
        <w:rPr>
          <w:rStyle w:val="StyleUnderline"/>
        </w:rPr>
        <w:t>priority</w:t>
      </w:r>
      <w:r w:rsidRPr="00B27DAD">
        <w:rPr>
          <w:sz w:val="12"/>
        </w:rPr>
        <w:t xml:space="preserve">, including </w:t>
      </w:r>
      <w:r w:rsidRPr="00033FF1">
        <w:rPr>
          <w:rStyle w:val="StyleUnderline"/>
        </w:rPr>
        <w:t>for</w:t>
      </w:r>
      <w:r w:rsidRPr="00B27DAD">
        <w:rPr>
          <w:sz w:val="12"/>
        </w:rPr>
        <w:t xml:space="preserve"> its </w:t>
      </w:r>
      <w:r w:rsidRPr="00033FF1">
        <w:rPr>
          <w:rStyle w:val="StyleUnderline"/>
        </w:rPr>
        <w:t>USCIS Refugee Corps.</w:t>
      </w:r>
    </w:p>
    <w:p w14:paraId="6CFD415F" w14:textId="77777777" w:rsidR="00FD188B" w:rsidRDefault="00FD188B" w:rsidP="00FD188B">
      <w:pPr>
        <w:rPr>
          <w:rStyle w:val="StyleUnderline"/>
        </w:rPr>
      </w:pPr>
    </w:p>
    <w:p w14:paraId="4AC1CA94" w14:textId="77777777" w:rsidR="00FD188B" w:rsidRDefault="00FD188B" w:rsidP="00FD188B">
      <w:pPr>
        <w:pStyle w:val="Heading4"/>
      </w:pPr>
      <w:r>
        <w:t>Terrorists exploit refugee resettlement</w:t>
      </w:r>
    </w:p>
    <w:p w14:paraId="07856D5B" w14:textId="77777777" w:rsidR="00FD188B" w:rsidRPr="00AE4F7F" w:rsidRDefault="00FD188B" w:rsidP="00FD188B">
      <w:pPr>
        <w:rPr>
          <w:sz w:val="16"/>
        </w:rPr>
      </w:pPr>
      <w:proofErr w:type="spellStart"/>
      <w:r w:rsidRPr="00AE4F7F">
        <w:rPr>
          <w:rStyle w:val="Style13ptBold"/>
        </w:rPr>
        <w:t>Brayman</w:t>
      </w:r>
      <w:proofErr w:type="spellEnd"/>
      <w:r w:rsidRPr="00AE4F7F">
        <w:rPr>
          <w:rStyle w:val="Style13ptBold"/>
        </w:rPr>
        <w:t xml:space="preserve"> and Mann 15</w:t>
      </w:r>
      <w:r>
        <w:t xml:space="preserve"> </w:t>
      </w:r>
      <w:r w:rsidRPr="00AE4F7F">
        <w:rPr>
          <w:sz w:val="16"/>
        </w:rPr>
        <w:t xml:space="preserve">(Lolita, attorney and the communications coordinator at George P. Mann &amp; Associates, a Detroit-based immigration law firm, George, immigration attorney and advocate in greater-Detroit for over 30 years, “Backlogs and bureaucracy are no excuse for the US to fail asylum seekers”, The Guardian, 9/9/15, </w:t>
      </w:r>
      <w:hyperlink r:id="rId23" w:history="1">
        <w:r w:rsidRPr="00AE4F7F">
          <w:rPr>
            <w:rStyle w:val="Hyperlink"/>
            <w:sz w:val="16"/>
          </w:rPr>
          <w:t>https://www.theguardian.com/commentisfree/2015/sep/09/backlogs-bureaucracy-no-excuse-us-fail-asylum-seekers</w:t>
        </w:r>
      </w:hyperlink>
      <w:r w:rsidRPr="00AE4F7F">
        <w:rPr>
          <w:sz w:val="16"/>
        </w:rPr>
        <w:t>) DL</w:t>
      </w:r>
    </w:p>
    <w:p w14:paraId="24C0EA84" w14:textId="77777777" w:rsidR="00FD188B" w:rsidRDefault="00FD188B" w:rsidP="00FD188B">
      <w:pPr>
        <w:rPr>
          <w:sz w:val="12"/>
        </w:rPr>
      </w:pPr>
      <w:r w:rsidRPr="00BE406C">
        <w:rPr>
          <w:rStyle w:val="StyleUnderline"/>
        </w:rPr>
        <w:t>National security concerns keep the number of</w:t>
      </w:r>
      <w:r w:rsidRPr="000E2D73">
        <w:rPr>
          <w:sz w:val="12"/>
        </w:rPr>
        <w:t xml:space="preserve"> Syrian asylum </w:t>
      </w:r>
      <w:r w:rsidRPr="00BE406C">
        <w:rPr>
          <w:rStyle w:val="StyleUnderline"/>
        </w:rPr>
        <w:t>applicants low and the overall number</w:t>
      </w:r>
      <w:r w:rsidRPr="000E2D73">
        <w:rPr>
          <w:sz w:val="12"/>
        </w:rPr>
        <w:t xml:space="preserve"> of Syrians </w:t>
      </w:r>
      <w:r w:rsidRPr="00BE406C">
        <w:rPr>
          <w:rStyle w:val="StyleUnderline"/>
        </w:rPr>
        <w:t>lucky enough to reach the US even lower</w:t>
      </w:r>
      <w:r w:rsidRPr="000E2D73">
        <w:rPr>
          <w:sz w:val="12"/>
        </w:rPr>
        <w:t xml:space="preserve">. </w:t>
      </w:r>
      <w:r w:rsidRPr="00BE406C">
        <w:rPr>
          <w:rStyle w:val="Emphasis"/>
        </w:rPr>
        <w:t>The State Department fears that terrorist groups</w:t>
      </w:r>
      <w:r w:rsidRPr="000E2D73">
        <w:rPr>
          <w:sz w:val="12"/>
        </w:rPr>
        <w:t xml:space="preserve"> operating in the Middle East, </w:t>
      </w:r>
      <w:r w:rsidRPr="00BE406C">
        <w:rPr>
          <w:rStyle w:val="StyleUnderline"/>
        </w:rPr>
        <w:t>especially Isis and al-Qaida</w:t>
      </w:r>
      <w:r w:rsidRPr="000E2D73">
        <w:rPr>
          <w:sz w:val="12"/>
        </w:rPr>
        <w:t xml:space="preserve">, </w:t>
      </w:r>
      <w:r w:rsidRPr="000E2D73">
        <w:rPr>
          <w:rStyle w:val="Emphasis"/>
        </w:rPr>
        <w:t xml:space="preserve">will be able to exploit an open-door, refugee resettlement program and </w:t>
      </w:r>
      <w:proofErr w:type="gramStart"/>
      <w:r w:rsidRPr="000E2D73">
        <w:rPr>
          <w:rStyle w:val="Emphasis"/>
        </w:rPr>
        <w:t>gain entry into</w:t>
      </w:r>
      <w:proofErr w:type="gramEnd"/>
      <w:r w:rsidRPr="000E2D73">
        <w:rPr>
          <w:rStyle w:val="Emphasis"/>
        </w:rPr>
        <w:t xml:space="preserve"> the country to carry out attacks</w:t>
      </w:r>
      <w:r w:rsidRPr="000E2D73">
        <w:rPr>
          <w:sz w:val="12"/>
        </w:rPr>
        <w:t>. Each Syrian must be thoroughly vetted before obtaining a visa; these procedures usually take well over a year, on average, 18-24 months.</w:t>
      </w:r>
    </w:p>
    <w:p w14:paraId="17F1951C" w14:textId="77777777" w:rsidR="00FD188B" w:rsidRDefault="00FD188B" w:rsidP="00FD188B">
      <w:pPr>
        <w:rPr>
          <w:rStyle w:val="StyleUnderline"/>
        </w:rPr>
      </w:pPr>
    </w:p>
    <w:p w14:paraId="29F20DC4" w14:textId="77777777" w:rsidR="00FD188B" w:rsidRDefault="00FD188B" w:rsidP="00FD188B">
      <w:pPr>
        <w:pStyle w:val="Heading3"/>
      </w:pPr>
      <w:r>
        <w:t xml:space="preserve">Translators </w:t>
      </w:r>
    </w:p>
    <w:p w14:paraId="4606F3B1" w14:textId="77777777" w:rsidR="00FD188B" w:rsidRDefault="00FD188B" w:rsidP="00FD188B">
      <w:pPr>
        <w:pStyle w:val="Heading4"/>
      </w:pPr>
      <w:r>
        <w:t>SIV’s cause overcapacity—local agencies prove</w:t>
      </w:r>
    </w:p>
    <w:p w14:paraId="13BF9ED3" w14:textId="77777777" w:rsidR="00FD188B" w:rsidRPr="00381EDC" w:rsidRDefault="00FD188B" w:rsidP="00FD188B">
      <w:pPr>
        <w:rPr>
          <w:sz w:val="16"/>
        </w:rPr>
      </w:pPr>
      <w:r w:rsidRPr="00381EDC">
        <w:rPr>
          <w:rStyle w:val="Style13ptBold"/>
        </w:rPr>
        <w:t>GAO 18</w:t>
      </w:r>
      <w:r>
        <w:t xml:space="preserve"> </w:t>
      </w:r>
      <w:r w:rsidRPr="00381EDC">
        <w:rPr>
          <w:sz w:val="16"/>
        </w:rPr>
        <w:t xml:space="preserve">(Government Accountability Office, “AFGHAN AND IRAQI SPECIAL IMMIGRANTS: More Information on Their Resettlement Outcomes Would Be Beneficial”, February 2018, </w:t>
      </w:r>
      <w:hyperlink r:id="rId24" w:history="1">
        <w:r w:rsidRPr="00381EDC">
          <w:rPr>
            <w:rStyle w:val="Hyperlink"/>
            <w:sz w:val="16"/>
          </w:rPr>
          <w:t>https://www.gao.gov/assets/700/690190.pdf</w:t>
        </w:r>
      </w:hyperlink>
      <w:r w:rsidRPr="00381EDC">
        <w:rPr>
          <w:sz w:val="16"/>
        </w:rPr>
        <w:t>) DL</w:t>
      </w:r>
    </w:p>
    <w:p w14:paraId="393CD01B" w14:textId="77777777" w:rsidR="00FD188B" w:rsidRDefault="00FD188B" w:rsidP="00FD188B">
      <w:pPr>
        <w:rPr>
          <w:sz w:val="12"/>
        </w:rPr>
      </w:pPr>
      <w:r w:rsidRPr="0092185A">
        <w:rPr>
          <w:sz w:val="12"/>
        </w:rPr>
        <w:t xml:space="preserve">SIV holders faced a variety of challenges while resettling in the United States, according to </w:t>
      </w:r>
      <w:r w:rsidRPr="009D1F67">
        <w:rPr>
          <w:rStyle w:val="StyleUnderline"/>
        </w:rPr>
        <w:t>representatives of 13 local resettlement agencies we interviewed</w:t>
      </w:r>
      <w:r w:rsidRPr="0092185A">
        <w:rPr>
          <w:sz w:val="12"/>
        </w:rPr>
        <w:t xml:space="preserve"> and SIV holders who participated in 11 focus groups. Among </w:t>
      </w:r>
      <w:r w:rsidRPr="009D1F67">
        <w:rPr>
          <w:rStyle w:val="StyleUnderline"/>
        </w:rPr>
        <w:t>local resettlement agencies</w:t>
      </w:r>
      <w:r w:rsidRPr="0092185A">
        <w:rPr>
          <w:sz w:val="12"/>
        </w:rPr>
        <w:t xml:space="preserve">, the two in Northern Virginia </w:t>
      </w:r>
      <w:r w:rsidRPr="009D1F67">
        <w:rPr>
          <w:rStyle w:val="Emphasis"/>
        </w:rPr>
        <w:t>reported significant challenges with their capacity to assist the large numbers of SIV holders</w:t>
      </w:r>
      <w:r w:rsidRPr="0092185A">
        <w:rPr>
          <w:sz w:val="12"/>
        </w:rPr>
        <w:t xml:space="preserve"> in the area, while agencies in other locations we visited reported fewer capacity challenges. SIV holders also experienced challenges finding skilled employment, which did not align with their expectations of resettlement in the United States. Additionally, securing affordable and suitable housing, and female spouses’ assimilation to U.S. culture were reported challenges. Officials we interviewed from some resettlement agencies reported taking steps to address some of these issues. Of the 13 local resettlement agencies in three states at which we interviewed officials, officials from the 2 agencies in Northern Virginia reported the greatest impact from high numbers of </w:t>
      </w:r>
      <w:r w:rsidRPr="008C71C2">
        <w:rPr>
          <w:rStyle w:val="StyleUnderline"/>
        </w:rPr>
        <w:t>SIV holders, creating capacity challenges at</w:t>
      </w:r>
      <w:r w:rsidRPr="0092185A">
        <w:rPr>
          <w:sz w:val="12"/>
        </w:rPr>
        <w:t xml:space="preserve"> both </w:t>
      </w:r>
      <w:r w:rsidRPr="008C71C2">
        <w:rPr>
          <w:rStyle w:val="StyleUnderline"/>
        </w:rPr>
        <w:t>local resettlement agencies</w:t>
      </w:r>
      <w:r w:rsidRPr="0092185A">
        <w:rPr>
          <w:sz w:val="12"/>
        </w:rPr>
        <w:t xml:space="preserve"> as well as in the community.38 The number of SIV holders in the Northern Virginia area increased more than tenfold since fiscal year 2013 and almost doubled from fiscal years 2015 through 2016, according to data provided by Virginia’s state refugee coordinator. Officials from one of the two </w:t>
      </w:r>
      <w:r w:rsidRPr="008C71C2">
        <w:rPr>
          <w:rStyle w:val="StyleUnderline"/>
        </w:rPr>
        <w:t>local resettlement agencies</w:t>
      </w:r>
      <w:r w:rsidRPr="0092185A">
        <w:rPr>
          <w:sz w:val="12"/>
        </w:rPr>
        <w:t xml:space="preserve"> in Northern Virginia </w:t>
      </w:r>
      <w:r w:rsidRPr="008C71C2">
        <w:rPr>
          <w:rStyle w:val="StyleUnderline"/>
        </w:rPr>
        <w:t>reported that SIV holders also increased as a percentage of their total caseload</w:t>
      </w:r>
      <w:r w:rsidRPr="0092185A">
        <w:rPr>
          <w:sz w:val="12"/>
        </w:rPr>
        <w:t xml:space="preserve"> in recent years, and now make up almost 90 percent. </w:t>
      </w:r>
      <w:r w:rsidRPr="008C489B">
        <w:rPr>
          <w:rStyle w:val="StyleUnderline"/>
        </w:rPr>
        <w:t>In addition to large numbers of SIV holders scheduled to arrive at local resettlement agencies, many also arrived as walk-ins, which meant the agencies could not predict how many individuals they would need to assist at a given time</w:t>
      </w:r>
      <w:r w:rsidRPr="0092185A">
        <w:rPr>
          <w:sz w:val="12"/>
        </w:rPr>
        <w:t xml:space="preserve">, according to Virginia’s state refugee coordinator.39 Both of the Northern Virginia </w:t>
      </w:r>
      <w:r w:rsidRPr="008C489B">
        <w:rPr>
          <w:rStyle w:val="StyleUnderline"/>
        </w:rPr>
        <w:t>local resettlement agencies reported challenges related to capacity</w:t>
      </w:r>
      <w:r w:rsidRPr="0092185A">
        <w:rPr>
          <w:sz w:val="12"/>
        </w:rPr>
        <w:t xml:space="preserve">. Staff from one agency said that </w:t>
      </w:r>
      <w:r w:rsidRPr="0092185A">
        <w:rPr>
          <w:rStyle w:val="StyleUnderline"/>
        </w:rPr>
        <w:t>a case manager</w:t>
      </w:r>
      <w:r w:rsidRPr="0092185A">
        <w:rPr>
          <w:sz w:val="12"/>
        </w:rPr>
        <w:t xml:space="preserve"> would normally have three to four families a month to resettle but now </w:t>
      </w:r>
      <w:r w:rsidRPr="0092185A">
        <w:rPr>
          <w:rStyle w:val="StyleUnderline"/>
        </w:rPr>
        <w:t>might regularly be dealing with five families in a week and, in an extreme case, 70 families in a month</w:t>
      </w:r>
      <w:r w:rsidRPr="0092185A">
        <w:rPr>
          <w:sz w:val="12"/>
        </w:rPr>
        <w:t xml:space="preserve">. The large influx created great challenges in finding affordable housing for SIV holders, according to staff from the two agencies, especially because the area has one of the most expensive housing costs in the state (see fig. 6). Additionally, officials from the agencies and Virginia’s state refugee coordinator reported that </w:t>
      </w:r>
      <w:r w:rsidRPr="0092185A">
        <w:rPr>
          <w:rStyle w:val="Emphasis"/>
        </w:rPr>
        <w:t>the influx caused significant delays in getting SIV holders needed social services</w:t>
      </w:r>
      <w:r w:rsidRPr="0092185A">
        <w:rPr>
          <w:sz w:val="12"/>
        </w:rPr>
        <w:t xml:space="preserve">, </w:t>
      </w:r>
      <w:r w:rsidRPr="0092185A">
        <w:rPr>
          <w:rStyle w:val="StyleUnderline"/>
        </w:rPr>
        <w:t>such as health screenings for children, which then resulted in school enrollment delays</w:t>
      </w:r>
      <w:r w:rsidRPr="0092185A">
        <w:rPr>
          <w:sz w:val="12"/>
        </w:rPr>
        <w:t>.40 Due to the significant increase in SIV holder arrivals, two national resettlement agencies opened temporary offices in the area under PRM’s approval and encouragement.</w:t>
      </w:r>
    </w:p>
    <w:p w14:paraId="6D087246" w14:textId="77777777" w:rsidR="00FD188B" w:rsidRDefault="00FD188B" w:rsidP="00FD188B"/>
    <w:p w14:paraId="7814D8CB" w14:textId="667510CC" w:rsidR="00FD188B" w:rsidRDefault="00FD188B" w:rsidP="00FD188B">
      <w:pPr>
        <w:pStyle w:val="Heading2"/>
      </w:pPr>
      <w:r>
        <w:t>Impact</w:t>
      </w:r>
    </w:p>
    <w:p w14:paraId="34125B45" w14:textId="77777777" w:rsidR="00FD188B" w:rsidRPr="00FD188B" w:rsidRDefault="00FD188B" w:rsidP="00FD188B"/>
    <w:p w14:paraId="52CDDD34" w14:textId="77777777" w:rsidR="00FD188B" w:rsidRPr="00985B78" w:rsidRDefault="00FD188B" w:rsidP="00FD188B">
      <w:pPr>
        <w:pStyle w:val="Heading3"/>
      </w:pPr>
      <w:r>
        <w:t>Backlogs → terror</w:t>
      </w:r>
    </w:p>
    <w:p w14:paraId="3EABFEAA" w14:textId="77777777" w:rsidR="00FD188B" w:rsidRDefault="00FD188B" w:rsidP="00FD188B">
      <w:pPr>
        <w:pStyle w:val="Heading4"/>
      </w:pPr>
      <w:r>
        <w:t xml:space="preserve">Overwhelming backlogs increase the risk of terrorism significantly </w:t>
      </w:r>
    </w:p>
    <w:p w14:paraId="67559360" w14:textId="77777777" w:rsidR="00FD188B" w:rsidRPr="004A2999" w:rsidRDefault="00FD188B" w:rsidP="00FD188B">
      <w:pPr>
        <w:rPr>
          <w:rStyle w:val="Style13ptBold"/>
          <w:b w:val="0"/>
          <w:sz w:val="20"/>
        </w:rPr>
      </w:pPr>
      <w:r>
        <w:rPr>
          <w:rStyle w:val="Style13ptBold"/>
        </w:rPr>
        <w:t xml:space="preserve">McFadden 17 </w:t>
      </w:r>
      <w:r>
        <w:rPr>
          <w:rStyle w:val="Style13ptBold"/>
          <w:b w:val="0"/>
          <w:sz w:val="20"/>
        </w:rPr>
        <w:t>(David McFadden, reporter for Associated Press. “</w:t>
      </w:r>
      <w:r w:rsidRPr="00587385">
        <w:rPr>
          <w:rStyle w:val="Style13ptBold"/>
          <w:b w:val="0"/>
          <w:sz w:val="20"/>
        </w:rPr>
        <w:t>Recent NYC terror attacks show immigration is a security issue, Jeff Sessions says</w:t>
      </w:r>
      <w:r>
        <w:rPr>
          <w:rStyle w:val="Style13ptBold"/>
          <w:b w:val="0"/>
          <w:sz w:val="20"/>
        </w:rPr>
        <w:t xml:space="preserve">,” 12-12-17. The Chicago Tribune. </w:t>
      </w:r>
      <w:hyperlink r:id="rId25" w:history="1">
        <w:r w:rsidRPr="000053C2">
          <w:rPr>
            <w:rStyle w:val="Hyperlink"/>
            <w:sz w:val="20"/>
          </w:rPr>
          <w:t>http://www.chicagotribune.com/news/nationworld/politics/ct-jeff-sessions-terrorism-immigration-20171212-story.html#</w:t>
        </w:r>
      </w:hyperlink>
      <w:r>
        <w:rPr>
          <w:rStyle w:val="Style13ptBold"/>
          <w:b w:val="0"/>
          <w:sz w:val="20"/>
        </w:rPr>
        <w:t xml:space="preserve"> -EGA) </w:t>
      </w:r>
    </w:p>
    <w:p w14:paraId="5903BEFD" w14:textId="77777777" w:rsidR="00FD188B" w:rsidRDefault="00FD188B" w:rsidP="00FD188B">
      <w:pPr>
        <w:rPr>
          <w:sz w:val="16"/>
        </w:rPr>
      </w:pPr>
      <w:r w:rsidRPr="004A2999">
        <w:rPr>
          <w:sz w:val="16"/>
        </w:rPr>
        <w:t xml:space="preserve">A botched suicide mission on the New York City subway system showed in the "starkest terms" that </w:t>
      </w:r>
      <w:r w:rsidRPr="00E24E17">
        <w:rPr>
          <w:rStyle w:val="StyleUnderline"/>
        </w:rPr>
        <w:t>the failures of the U.S. immigration system are a national security issue,</w:t>
      </w:r>
      <w:r w:rsidRPr="004A2999">
        <w:rPr>
          <w:sz w:val="16"/>
        </w:rPr>
        <w:t xml:space="preserve"> U.S. Attorney General Jeff Sessions said Tuesday during a stop in Baltimore with the new Homeland Security chief. Speaking at a news conference at the U.S. Attorney's office in Baltimore, Sessions said </w:t>
      </w:r>
      <w:r w:rsidRPr="004A2999">
        <w:rPr>
          <w:rStyle w:val="StyleUnderline"/>
        </w:rPr>
        <w:t>two terrorist incidents in New York in the last two months</w:t>
      </w:r>
      <w:r w:rsidRPr="004A2999">
        <w:rPr>
          <w:sz w:val="16"/>
        </w:rPr>
        <w:t xml:space="preserve"> were each carried out by men who were in the U.S. "</w:t>
      </w:r>
      <w:r w:rsidRPr="004A2999">
        <w:rPr>
          <w:rStyle w:val="StyleUnderline"/>
        </w:rPr>
        <w:t>as a result of failed immigration policies.</w:t>
      </w:r>
      <w:r w:rsidRPr="004A2999">
        <w:rPr>
          <w:sz w:val="16"/>
        </w:rPr>
        <w:t xml:space="preserve">" A 27-year-old Bangladeshi immigrant is in custody after Monday's rush hour attack in New York. Authorities said </w:t>
      </w:r>
      <w:proofErr w:type="spellStart"/>
      <w:r w:rsidRPr="004A2999">
        <w:rPr>
          <w:sz w:val="16"/>
        </w:rPr>
        <w:t>Akayed</w:t>
      </w:r>
      <w:proofErr w:type="spellEnd"/>
      <w:r w:rsidRPr="004A2999">
        <w:rPr>
          <w:sz w:val="16"/>
        </w:rPr>
        <w:t xml:space="preserve"> Ullah came to the U.S. in 2011 on a visa available to certain relatives of U.S. citizens. An earlier truck attack Oct. 31 on a bike path near the World Trade Center, authorities said, was carried out by an Uzbek immigrant. Homeland Security Secretary </w:t>
      </w:r>
      <w:proofErr w:type="spellStart"/>
      <w:r w:rsidRPr="004A2999">
        <w:rPr>
          <w:sz w:val="16"/>
        </w:rPr>
        <w:t>Kirstjen</w:t>
      </w:r>
      <w:proofErr w:type="spellEnd"/>
      <w:r w:rsidRPr="004A2999">
        <w:rPr>
          <w:sz w:val="16"/>
        </w:rPr>
        <w:t xml:space="preserve"> Nielsen, the former deputy White House chief of staff confirmed last week by the Senate, said "while we are not aware of any specific credible threats today we are taking additional security precautions and assessing what other security enhancements" could be put in place. </w:t>
      </w:r>
      <w:r w:rsidRPr="004A2999">
        <w:rPr>
          <w:rStyle w:val="StyleUnderline"/>
        </w:rPr>
        <w:t xml:space="preserve">Sessions </w:t>
      </w:r>
      <w:r w:rsidRPr="00803816">
        <w:rPr>
          <w:rStyle w:val="StyleUnderline"/>
        </w:rPr>
        <w:t xml:space="preserve">called anew on Congress to strengthen immigration </w:t>
      </w:r>
      <w:r w:rsidRPr="00476A53">
        <w:rPr>
          <w:rStyle w:val="StyleUnderline"/>
        </w:rPr>
        <w:t>laws and</w:t>
      </w:r>
      <w:r w:rsidRPr="004A2999">
        <w:rPr>
          <w:sz w:val="16"/>
        </w:rPr>
        <w:t xml:space="preserve"> said President Donald Trump's administration was </w:t>
      </w:r>
      <w:r w:rsidRPr="00476A53">
        <w:rPr>
          <w:rStyle w:val="StyleUnderline"/>
        </w:rPr>
        <w:t>moving to more strictly enforce immigration law and</w:t>
      </w:r>
      <w:r w:rsidRPr="004A2999">
        <w:rPr>
          <w:sz w:val="16"/>
        </w:rPr>
        <w:t xml:space="preserve"> </w:t>
      </w:r>
      <w:r w:rsidRPr="004A2999">
        <w:rPr>
          <w:rStyle w:val="StyleUnderline"/>
        </w:rPr>
        <w:t>reduce an immigration caseload that has tripled since fiscal 2009</w:t>
      </w:r>
      <w:r w:rsidRPr="004A2999">
        <w:rPr>
          <w:sz w:val="16"/>
        </w:rPr>
        <w:t xml:space="preserve">. Already, he said, </w:t>
      </w:r>
      <w:r w:rsidRPr="00803816">
        <w:rPr>
          <w:rStyle w:val="StyleUnderline"/>
        </w:rPr>
        <w:t>the administration has hired 50 immigration judges since January and plans to hire 60 more in coming months to reduce a case</w:t>
      </w:r>
      <w:r w:rsidRPr="004A2999">
        <w:rPr>
          <w:rStyle w:val="StyleUnderline"/>
        </w:rPr>
        <w:t xml:space="preserve"> backlog that has "overwhelmed" the immigration system.</w:t>
      </w:r>
      <w:r w:rsidRPr="004A2999">
        <w:rPr>
          <w:sz w:val="16"/>
        </w:rPr>
        <w:t xml:space="preserve"> He also said border crossings by undocumented immigrants are now at their lowest level in 45 years, vowing "that number can be zero." And he signaled </w:t>
      </w:r>
      <w:r w:rsidRPr="00476A53">
        <w:rPr>
          <w:rStyle w:val="StyleUnderline"/>
        </w:rPr>
        <w:t>gangs such as the MS-13 with deep ties to Central America remain a prime Trump administration target amid its broader immigration crackdown</w:t>
      </w:r>
      <w:r w:rsidRPr="004A2999">
        <w:rPr>
          <w:sz w:val="16"/>
        </w:rPr>
        <w:t xml:space="preserve">. Nielsen said law enforcement is redoubling efforts to sweep up members of MS-13, adding their </w:t>
      </w:r>
      <w:r w:rsidRPr="004A2999">
        <w:rPr>
          <w:rStyle w:val="StyleUnderline"/>
        </w:rPr>
        <w:t>violence will not be tolerated in U.S. communities</w:t>
      </w:r>
      <w:r w:rsidRPr="004A2999">
        <w:rPr>
          <w:sz w:val="16"/>
        </w:rPr>
        <w:t xml:space="preserve">. She described MS-13 as a "threat to our homeland security" and said members are "raping, killing and torturing Americans." </w:t>
      </w:r>
    </w:p>
    <w:p w14:paraId="7FC2C613" w14:textId="77777777" w:rsidR="00FD188B" w:rsidRPr="00FF777E" w:rsidRDefault="00FD188B" w:rsidP="00FD188B"/>
    <w:p w14:paraId="6E35C2C2" w14:textId="77777777" w:rsidR="00FD188B" w:rsidRDefault="00FD188B" w:rsidP="00FD188B">
      <w:pPr>
        <w:pStyle w:val="Heading4"/>
      </w:pPr>
      <w:r>
        <w:t>USCIS strength is key to the screening process to ensure US national security and prevent terrorism</w:t>
      </w:r>
    </w:p>
    <w:p w14:paraId="1F7D700F" w14:textId="77777777" w:rsidR="00FD188B" w:rsidRPr="00E767DA" w:rsidRDefault="00FD188B" w:rsidP="00FD188B">
      <w:pPr>
        <w:rPr>
          <w:rStyle w:val="Style13ptBold"/>
          <w:b w:val="0"/>
          <w:sz w:val="20"/>
        </w:rPr>
      </w:pPr>
      <w:proofErr w:type="spellStart"/>
      <w:r w:rsidRPr="00985B78">
        <w:rPr>
          <w:rStyle w:val="Style13ptBold"/>
          <w:lang w:val="es-ES"/>
        </w:rPr>
        <w:t>Rodriguez</w:t>
      </w:r>
      <w:proofErr w:type="spellEnd"/>
      <w:r w:rsidRPr="00985B78">
        <w:rPr>
          <w:rStyle w:val="Style13ptBold"/>
          <w:lang w:val="es-ES"/>
        </w:rPr>
        <w:t xml:space="preserve"> 16 </w:t>
      </w:r>
      <w:r w:rsidRPr="00985B78">
        <w:rPr>
          <w:rStyle w:val="Style13ptBold"/>
          <w:b w:val="0"/>
          <w:sz w:val="18"/>
          <w:szCs w:val="18"/>
          <w:lang w:val="es-ES"/>
        </w:rPr>
        <w:t>(</w:t>
      </w:r>
      <w:proofErr w:type="spellStart"/>
      <w:r w:rsidRPr="00985B78">
        <w:rPr>
          <w:rStyle w:val="Style13ptBold"/>
          <w:b w:val="0"/>
          <w:sz w:val="18"/>
          <w:szCs w:val="18"/>
          <w:lang w:val="es-ES"/>
        </w:rPr>
        <w:t>Leon</w:t>
      </w:r>
      <w:proofErr w:type="spellEnd"/>
      <w:r w:rsidRPr="00985B78">
        <w:rPr>
          <w:rStyle w:val="Style13ptBold"/>
          <w:b w:val="0"/>
          <w:sz w:val="18"/>
          <w:szCs w:val="18"/>
          <w:lang w:val="es-ES"/>
        </w:rPr>
        <w:t xml:space="preserve"> </w:t>
      </w:r>
      <w:proofErr w:type="spellStart"/>
      <w:r w:rsidRPr="00985B78">
        <w:rPr>
          <w:rStyle w:val="Style13ptBold"/>
          <w:b w:val="0"/>
          <w:sz w:val="18"/>
          <w:szCs w:val="18"/>
          <w:lang w:val="es-ES"/>
        </w:rPr>
        <w:t>Rodriguez</w:t>
      </w:r>
      <w:proofErr w:type="spellEnd"/>
      <w:r w:rsidRPr="00985B78">
        <w:rPr>
          <w:rStyle w:val="Style13ptBold"/>
          <w:b w:val="0"/>
          <w:sz w:val="18"/>
          <w:szCs w:val="18"/>
          <w:lang w:val="es-ES"/>
        </w:rPr>
        <w:t xml:space="preserve">, director </w:t>
      </w:r>
      <w:proofErr w:type="spellStart"/>
      <w:r w:rsidRPr="00985B78">
        <w:rPr>
          <w:rStyle w:val="Style13ptBold"/>
          <w:b w:val="0"/>
          <w:sz w:val="18"/>
          <w:szCs w:val="18"/>
          <w:lang w:val="es-ES"/>
        </w:rPr>
        <w:t>of</w:t>
      </w:r>
      <w:proofErr w:type="spellEnd"/>
      <w:r w:rsidRPr="00985B78">
        <w:rPr>
          <w:rStyle w:val="Style13ptBold"/>
          <w:b w:val="0"/>
          <w:sz w:val="18"/>
          <w:szCs w:val="18"/>
          <w:lang w:val="es-ES"/>
        </w:rPr>
        <w:t xml:space="preserve"> </w:t>
      </w:r>
      <w:proofErr w:type="spellStart"/>
      <w:r w:rsidRPr="00985B78">
        <w:rPr>
          <w:rStyle w:val="Style13ptBold"/>
          <w:b w:val="0"/>
          <w:sz w:val="18"/>
          <w:szCs w:val="18"/>
          <w:lang w:val="es-ES"/>
        </w:rPr>
        <w:t>the</w:t>
      </w:r>
      <w:proofErr w:type="spellEnd"/>
      <w:r w:rsidRPr="00985B78">
        <w:rPr>
          <w:rStyle w:val="Style13ptBold"/>
          <w:b w:val="0"/>
          <w:sz w:val="18"/>
          <w:szCs w:val="18"/>
          <w:lang w:val="es-ES"/>
        </w:rPr>
        <w:t xml:space="preserve"> USCIS. </w:t>
      </w:r>
      <w:r w:rsidRPr="00E767DA">
        <w:rPr>
          <w:rStyle w:val="Style13ptBold"/>
          <w:b w:val="0"/>
          <w:sz w:val="18"/>
          <w:szCs w:val="18"/>
        </w:rPr>
        <w:t>“Hearing on the Crisis of Confidence: Preventing Terrorist Infiltration through U.S. Refugee and Visa Programs before the House Committee on Homeland Security on February 3, 2016 by USCIS Director Leon Rodriguez,”</w:t>
      </w:r>
      <w:r>
        <w:rPr>
          <w:rStyle w:val="Style13ptBold"/>
          <w:b w:val="0"/>
          <w:sz w:val="18"/>
          <w:szCs w:val="18"/>
        </w:rPr>
        <w:t xml:space="preserve"> </w:t>
      </w:r>
      <w:r w:rsidRPr="00CE2395">
        <w:rPr>
          <w:rStyle w:val="Style13ptBold"/>
          <w:b w:val="0"/>
          <w:sz w:val="18"/>
          <w:szCs w:val="18"/>
        </w:rPr>
        <w:t xml:space="preserve">“Crisis of Confidence: </w:t>
      </w:r>
      <w:r w:rsidRPr="00CE2395">
        <w:rPr>
          <w:rStyle w:val="StyleUnderline"/>
        </w:rPr>
        <w:t>Preventing Terrorist Infiltration through U.S. Refugee and Visa Programs</w:t>
      </w:r>
      <w:r>
        <w:rPr>
          <w:rStyle w:val="Style13ptBold"/>
          <w:b w:val="0"/>
          <w:sz w:val="18"/>
          <w:szCs w:val="18"/>
        </w:rPr>
        <w:t>,”</w:t>
      </w:r>
      <w:r w:rsidRPr="00E767DA">
        <w:rPr>
          <w:rStyle w:val="Style13ptBold"/>
          <w:b w:val="0"/>
          <w:sz w:val="18"/>
          <w:szCs w:val="18"/>
        </w:rPr>
        <w:t xml:space="preserve"> </w:t>
      </w:r>
      <w:hyperlink r:id="rId26" w:history="1">
        <w:r w:rsidRPr="00E767DA">
          <w:rPr>
            <w:rStyle w:val="Hyperlink"/>
            <w:sz w:val="18"/>
            <w:szCs w:val="18"/>
          </w:rPr>
          <w:t>https://www.uscis.gov/tools/resources-congress/testimonies-and-speeches/hearing-crisis-confidence-preventing-terrorist-infiltration-through-us-refugee-and-visa-programs-house-committee-homeland-security-february-3-2016-uscis-director-leon-rodriguez</w:t>
        </w:r>
      </w:hyperlink>
      <w:r w:rsidRPr="00E767DA">
        <w:rPr>
          <w:rStyle w:val="Style13ptBold"/>
          <w:b w:val="0"/>
          <w:sz w:val="18"/>
          <w:szCs w:val="18"/>
        </w:rPr>
        <w:t xml:space="preserve"> -EGA)</w:t>
      </w:r>
      <w:r>
        <w:rPr>
          <w:rStyle w:val="Style13ptBold"/>
          <w:b w:val="0"/>
          <w:sz w:val="20"/>
        </w:rPr>
        <w:t xml:space="preserve"> </w:t>
      </w:r>
    </w:p>
    <w:p w14:paraId="2A40B25D" w14:textId="77777777" w:rsidR="00FD188B" w:rsidRPr="005D797F" w:rsidRDefault="00FD188B" w:rsidP="00FD188B">
      <w:r w:rsidRPr="005D797F">
        <w:t xml:space="preserve">While my statement focuses exclusively on refugee security, I do want to take one moment to also mention that </w:t>
      </w:r>
      <w:r w:rsidRPr="00341532">
        <w:rPr>
          <w:rStyle w:val="StyleUnderline"/>
        </w:rPr>
        <w:t>USCIS plays a significant role in visa security</w:t>
      </w:r>
      <w:r w:rsidRPr="005D797F">
        <w:t xml:space="preserve"> as well. From the visa petition stage to post-entry applications for immigrant benefits, </w:t>
      </w:r>
      <w:r w:rsidRPr="00341532">
        <w:rPr>
          <w:rStyle w:val="StyleUnderline"/>
        </w:rPr>
        <w:t>USCIS works</w:t>
      </w:r>
      <w:r w:rsidRPr="005D797F">
        <w:t xml:space="preserve"> closely with the State Department, the DHS partners represented on this panel and others </w:t>
      </w:r>
      <w:r w:rsidRPr="00341532">
        <w:rPr>
          <w:rStyle w:val="StyleUnderline"/>
        </w:rPr>
        <w:t>to ensure that those wishing to enter the United States are screened thoroughly and repeatedly</w:t>
      </w:r>
      <w:r w:rsidRPr="005D797F">
        <w:t xml:space="preserve">. As you know, the United States has a proud and long-standing tradition of offering protection, freedom, and opportunity to refugees from around the world who live in fear of persecution and are often left to languish in difficult conditions of temporary asylum. USCIS remains dedicated to fulfilling this mission, in partnership with PRM, and to continuing the United States’ leadership role in humanitarian protection. </w:t>
      </w:r>
      <w:r w:rsidRPr="00341532">
        <w:rPr>
          <w:rStyle w:val="StyleUnderline"/>
        </w:rPr>
        <w:t>An integral part of this mission is to ensure that</w:t>
      </w:r>
      <w:r w:rsidRPr="005D797F">
        <w:t xml:space="preserve"> refugee resettlement </w:t>
      </w:r>
      <w:r w:rsidRPr="00341532">
        <w:rPr>
          <w:rStyle w:val="StyleUnderline"/>
        </w:rPr>
        <w:t xml:space="preserve">opportunities go to those who are eligible for such protection and who do not present a risk to the safety and security of our </w:t>
      </w:r>
      <w:r w:rsidRPr="00803816">
        <w:rPr>
          <w:rStyle w:val="StyleUnderline"/>
        </w:rPr>
        <w:t>country. Accordingly, we are committed to deterring and detecting fraud to maintain the integrity</w:t>
      </w:r>
      <w:r w:rsidRPr="005D797F">
        <w:t xml:space="preserve"> of the refugee resettlement program, </w:t>
      </w:r>
      <w:r w:rsidRPr="00803816">
        <w:rPr>
          <w:rStyle w:val="StyleUnderline"/>
        </w:rPr>
        <w:t>and we continue to employ the highest security measures to protect against risks to our national security</w:t>
      </w:r>
      <w:r w:rsidRPr="005D797F">
        <w:t xml:space="preserve">. As the Director of USCIS, I can assure you that this commitment to our humanitarian and national security mandates is shared inside and outside of DHS. The refugee resettlement program has forged strong and deep relationships with colleagues in the law enforcement, national security, and intelligence communities, and we continue to benefit enormously from their expertise, analysis, and collaboration. </w:t>
      </w:r>
      <w:r w:rsidRPr="00E767DA">
        <w:rPr>
          <w:rStyle w:val="StyleUnderline"/>
        </w:rPr>
        <w:t>It simply would not be possible for us to support a resettlement program of the size and scope that the United States maintains without this critical interagency infrastructure.</w:t>
      </w:r>
      <w:r w:rsidRPr="005D797F">
        <w:t xml:space="preserve"> My testimony today will describe USCIS’ role in refugee resettlement generally, and I will </w:t>
      </w:r>
      <w:r w:rsidRPr="00803816">
        <w:rPr>
          <w:rStyle w:val="StyleUnderline"/>
        </w:rPr>
        <w:t>discuss the screening measures and safeguards</w:t>
      </w:r>
      <w:r w:rsidRPr="005D797F">
        <w:t xml:space="preserve"> that the USRAP developed and enhanced over time. While many of these enhancements were first deployed in connection with the Iraqi refugee resettlement program, they </w:t>
      </w:r>
      <w:r w:rsidRPr="00803816">
        <w:rPr>
          <w:rStyle w:val="StyleUnderline"/>
        </w:rPr>
        <w:t>are now being applied more broadly to applicants of all nationalities,</w:t>
      </w:r>
      <w:r w:rsidRPr="005D797F">
        <w:t xml:space="preserve"> including Syrians who represent a growing portion of our caseload. Refugee Resettlement Case Processing </w:t>
      </w:r>
      <w:proofErr w:type="gramStart"/>
      <w:r w:rsidRPr="005D797F">
        <w:t>As</w:t>
      </w:r>
      <w:proofErr w:type="gramEnd"/>
      <w:r w:rsidRPr="005D797F">
        <w:t xml:space="preserve"> I previously mentioned, the USRAP is a shared operational responsibility of the State Department and USCIS, among other agencies. The State Department is responsible for the overarching coordination and management of the USRAP, including the decision on which refugees around the world are granted access to the USRAP for resettlement consideration. As contemplated by section 207 of the Immigration and Nationality Act, this work is guided each year by a Presidential determination, which sets the refugee admissions ceiling following consultations with Congress. USCIS is responsible for conducting individual, in-person interviews abroad with applicants to determine their eligibility for refugee status, including whether they meet the refugee definition and are otherwise admissible to the United States under U.S. law. To maximize flexibility and program integrity, in 2005, USCIS created the Refugee Corps, a cadre of specially-trained USCIS officers who are dedicated to adjudicating applications for refugee status overseas. These officers are based in Washington, D.C., but they travel to multiple locations around the world. In addition, USCIS has a small number of officers posted at embassies overseas who conduct refugee adjudications, and we assign specially-trained officers from other programs – such as the Asylum Corps, Office of the Chief Counsel, and Administrative Appeals Office – to supplement the Refugee Corps. Using this model, USCIS has been able to respond to an increasingly diverse refugee admissions program, working in 64 countries in Fiscal Year (FY) 2015. </w:t>
      </w:r>
      <w:r w:rsidRPr="00803816">
        <w:rPr>
          <w:rStyle w:val="StyleUnderline"/>
        </w:rPr>
        <w:t>Recognizing that a well-trained cadre of officers is critical to protecting the integrity of the refugee process, we have focused our efforts on providing the highest quality training to our adjudicators.</w:t>
      </w:r>
      <w:r w:rsidRPr="005D797F">
        <w:t xml:space="preserve"> In addition to the basic training required of all USCIS officers, refugee officers receive five weeks of specialized training that includes comprehensive instruction on all aspects of the job, including refugee law, grounds of inadmissibility, fraud detection and prevention, security protocols, interviewing techniques, credibility analysis, and country conditions research. Before deploying overseas, officers also receive pre-departure training, which focuses on the specific population that they will be interviewing. This includes information on the types of refugee claims that they are likely to encounter, detailed country of origin information, and updates on any fraud trends or security issues that have been identified. With the advent of large-scale processing of Iraqi applicants in 2007, USCIS officers who adjudicate Iraqi refugee applications began receiving an additional two-day training on country-specific issues, including briefings from outside experts from the intelligence, policy, and academic communities. This training has since expanded to a one-week training </w:t>
      </w:r>
      <w:proofErr w:type="gramStart"/>
      <w:r w:rsidRPr="005D797F">
        <w:t>in order to</w:t>
      </w:r>
      <w:proofErr w:type="gramEnd"/>
      <w:r w:rsidRPr="005D797F">
        <w:t xml:space="preserve"> include Syria-specific topics as well. </w:t>
      </w:r>
      <w:proofErr w:type="gramStart"/>
      <w:r w:rsidRPr="005D797F">
        <w:t>In order to</w:t>
      </w:r>
      <w:proofErr w:type="gramEnd"/>
      <w:r w:rsidRPr="005D797F">
        <w:t xml:space="preserve"> fully explore refugee claims and to identify any possible grounds of ineligibility, </w:t>
      </w:r>
      <w:r w:rsidRPr="00E0007A">
        <w:rPr>
          <w:rStyle w:val="StyleUnderline"/>
        </w:rPr>
        <w:t>specially-trained USCIS officers conduct an in-person, in-depth interview of every principal refugee applicant. The officer assesses the credibility of the applicant and evaluates whether the applicant’s testimony is consistent with known country conditions</w:t>
      </w:r>
      <w:r w:rsidRPr="005D797F">
        <w:t>. These adjudicators also interview each accompanying family member age 14 and older to determine their admissibility to the United States. In addition, re</w:t>
      </w:r>
      <w:r w:rsidRPr="00E0007A">
        <w:rPr>
          <w:rStyle w:val="StyleUnderline"/>
        </w:rPr>
        <w:t>fugee applicants are subject to robust security screening protocols to identify potential fraud, criminal or national security issues</w:t>
      </w:r>
      <w:r w:rsidRPr="005D797F">
        <w:t xml:space="preserve">. All refugee status determinations made by interviewing officers undergo supervisory review before a final decision is made. Refugee Affairs Division policy requires officers to submit certain categories of sensitive cases – including certain national security-related cases – to Refugee Affairs Division Headquarters to obtain concurrence prior to the issuance of a decision. This allows for Headquarters staff to conduct additional research, liaise with law enforcement or intelligence agencies, or consult with an outside expert before finalizing the decision. Security Checks </w:t>
      </w:r>
      <w:r w:rsidRPr="00E767DA">
        <w:rPr>
          <w:rStyle w:val="StyleUnderline"/>
        </w:rPr>
        <w:t xml:space="preserve">Security checks are an integral part </w:t>
      </w:r>
      <w:r w:rsidRPr="005D797F">
        <w:t xml:space="preserve">of the USRAP process </w:t>
      </w:r>
      <w:r w:rsidRPr="00E767DA">
        <w:rPr>
          <w:rStyle w:val="StyleUnderline"/>
        </w:rPr>
        <w:t>for applicants of all nationalities</w:t>
      </w:r>
      <w:r w:rsidRPr="00E0007A">
        <w:rPr>
          <w:rStyle w:val="StyleUnderline"/>
        </w:rPr>
        <w:t>, and coordinating these checks is a shared responsibility between the State Department and DHS</w:t>
      </w:r>
      <w:r w:rsidRPr="005D797F">
        <w:t xml:space="preserve">. Refugee applicants are subject to the highest level of security checks, and a refugee applicant is not approved for travel until the results of all required security checks have been obtained and cleared. All available biographic and biometric </w:t>
      </w:r>
      <w:r w:rsidRPr="00E767DA">
        <w:rPr>
          <w:rStyle w:val="StyleUnderline"/>
        </w:rPr>
        <w:t xml:space="preserve">information is vetted against a broad array of law enforcement, intelligence community, and other relevant databases to help confirm a refugee applicant’s identity, check for any criminal or other derogatory information, </w:t>
      </w:r>
      <w:r w:rsidRPr="005D797F">
        <w:t xml:space="preserve">and identify information that could inform lines of questioning during the interview. Biographic checks against the State Department’s Consular Lookout and Support System (CLASS) – which includes watchlist information – are initiated at the time of prescreening by the State Department’s Resettlement Support Center (RSC) staff. In addition, the RSC initiates requests for Security Advisory Opinions (SAOs) from the law enforcement and intelligence communities for those cases meeting certain criteria. </w:t>
      </w:r>
    </w:p>
    <w:p w14:paraId="0F075522" w14:textId="77777777" w:rsidR="00FD188B" w:rsidRDefault="00FD188B" w:rsidP="00FD188B"/>
    <w:p w14:paraId="6A32AB09" w14:textId="77777777" w:rsidR="00510454" w:rsidRPr="00E0007A" w:rsidRDefault="00510454" w:rsidP="00510454">
      <w:pPr>
        <w:pStyle w:val="Heading4"/>
      </w:pPr>
      <w:r w:rsidRPr="00E0007A">
        <w:t>The impact is terrorism</w:t>
      </w:r>
    </w:p>
    <w:p w14:paraId="34D86ED8" w14:textId="77777777" w:rsidR="00510454" w:rsidRPr="00E0007A" w:rsidRDefault="00510454" w:rsidP="00510454">
      <w:r w:rsidRPr="00E0007A">
        <w:rPr>
          <w:rStyle w:val="Style13ptBold"/>
        </w:rPr>
        <w:t>McCaul 16</w:t>
      </w:r>
      <w:r w:rsidRPr="00E0007A">
        <w:t xml:space="preserve"> (Congressman Michael McCaul, Chairman of the House Committee on Homeland Security. “House Homeland Security Committee - Hearing; Full committee hearing on Crisis of Confidence: Preventing Terrorist Infiltration through U.S. Refugee and Visa Programs. (24),” 2-3-16. </w:t>
      </w:r>
      <w:hyperlink r:id="rId27" w:history="1">
        <w:r w:rsidRPr="00E0007A">
          <w:rPr>
            <w:rStyle w:val="Hyperlink"/>
          </w:rPr>
          <w:t>http://go.galegroup.com.proxy.lib.umich.edu/ps/i.do?p=ITOF&amp;u=lom_umichanna&amp;id=GALE%7CA442544976&amp;v=2.1&amp;it=r&amp;sid=summon</w:t>
        </w:r>
      </w:hyperlink>
      <w:r w:rsidRPr="00E0007A">
        <w:t xml:space="preserve"> -EGA)</w:t>
      </w:r>
    </w:p>
    <w:p w14:paraId="6E212C48" w14:textId="77777777" w:rsidR="00510454" w:rsidRDefault="00510454" w:rsidP="00510454">
      <w:r w:rsidRPr="00E0007A">
        <w:t xml:space="preserve">Over the past few weeks, I've traveled around the country to discuss the terror threats we face and how to thwart them. The American people are concerned and rightfully so. The President believes </w:t>
      </w:r>
      <w:r w:rsidRPr="00E0007A">
        <w:rPr>
          <w:rStyle w:val="StyleUnderline"/>
        </w:rPr>
        <w:t>terrorist groups like ISIS</w:t>
      </w:r>
      <w:r w:rsidRPr="00E0007A">
        <w:t xml:space="preserve"> are on the run, but the truth is that they</w:t>
      </w:r>
      <w:r w:rsidRPr="00CC05C3">
        <w:rPr>
          <w:rStyle w:val="StyleUnderline"/>
        </w:rPr>
        <w:t xml:space="preserve"> are on the march and gaining ground across the world. </w:t>
      </w:r>
      <w:r w:rsidRPr="00E0007A">
        <w:t xml:space="preserve">Make no mistake, </w:t>
      </w:r>
      <w:r w:rsidRPr="00E0007A">
        <w:rPr>
          <w:rStyle w:val="StyleUnderline"/>
        </w:rPr>
        <w:t>they want to send their foot soldiers to our shores</w:t>
      </w:r>
      <w:r w:rsidRPr="00E0007A">
        <w:t xml:space="preserve">. And that is why we are here today. We must be clear-eyed about our enemies' goals and do what it takes to prevent them from exporting their violence to America. </w:t>
      </w:r>
      <w:r w:rsidRPr="00CC05C3">
        <w:rPr>
          <w:rStyle w:val="StyleUnderline"/>
        </w:rPr>
        <w:t xml:space="preserve">This morning our focus is on our nation's refugee and visa programs. Terrorists have used these routes to get into our </w:t>
      </w:r>
      <w:r w:rsidRPr="00E0007A">
        <w:rPr>
          <w:rStyle w:val="StyleUnderline"/>
        </w:rPr>
        <w:t>country, exposing security vulnerabilities into our systems</w:t>
      </w:r>
      <w:r w:rsidRPr="00E0007A">
        <w:t xml:space="preserve">. Just last month, </w:t>
      </w:r>
      <w:r w:rsidRPr="00CC05C3">
        <w:rPr>
          <w:rStyle w:val="StyleUnderline"/>
        </w:rPr>
        <w:t>the FBI arrested two Iraqis in the United States on terror-related charges</w:t>
      </w:r>
      <w:r w:rsidRPr="00E0007A">
        <w:t xml:space="preserve">. Both were inspired by ISIS. One had traveled to Syria, and both had entered our country as refugees. </w:t>
      </w:r>
      <w:r w:rsidRPr="00E0007A">
        <w:rPr>
          <w:rStyle w:val="StyleUnderline"/>
          <w:u w:val="none"/>
        </w:rPr>
        <w:t xml:space="preserve">In December, </w:t>
      </w:r>
      <w:r w:rsidRPr="00CC05C3">
        <w:rPr>
          <w:rStyle w:val="StyleUnderline"/>
        </w:rPr>
        <w:t xml:space="preserve">two ISIS fanatics in San Bernardino launched a heinous attack that left 14 dead and 22 </w:t>
      </w:r>
      <w:r w:rsidRPr="00E0007A">
        <w:rPr>
          <w:rStyle w:val="StyleUnderline"/>
        </w:rPr>
        <w:t xml:space="preserve">wounded. One of these terrorists came into the United States already radicalized on a </w:t>
      </w:r>
      <w:proofErr w:type="spellStart"/>
      <w:r w:rsidRPr="00E0007A">
        <w:rPr>
          <w:rStyle w:val="StyleUnderline"/>
        </w:rPr>
        <w:t>fiance</w:t>
      </w:r>
      <w:proofErr w:type="spellEnd"/>
      <w:r w:rsidRPr="00E0007A">
        <w:rPr>
          <w:rStyle w:val="StyleUnderline"/>
        </w:rPr>
        <w:t xml:space="preserve"> visa</w:t>
      </w:r>
      <w:r w:rsidRPr="00E0007A">
        <w:t xml:space="preserve">. </w:t>
      </w:r>
      <w:r w:rsidRPr="00CC05C3">
        <w:rPr>
          <w:rStyle w:val="StyleUnderline"/>
        </w:rPr>
        <w:t>Jihadists see these programs as a backdoor into America and will continue to exploit them</w:t>
      </w:r>
      <w:r w:rsidRPr="00E0007A">
        <w:t xml:space="preserve"> </w:t>
      </w:r>
      <w:r w:rsidRPr="00E0007A">
        <w:rPr>
          <w:rStyle w:val="StyleUnderline"/>
        </w:rPr>
        <w:t xml:space="preserve">until we </w:t>
      </w:r>
      <w:proofErr w:type="gramStart"/>
      <w:r w:rsidRPr="00E0007A">
        <w:rPr>
          <w:rStyle w:val="StyleUnderline"/>
        </w:rPr>
        <w:t>take action</w:t>
      </w:r>
      <w:proofErr w:type="gramEnd"/>
      <w:r w:rsidRPr="00E0007A">
        <w:rPr>
          <w:rStyle w:val="StyleUnderline"/>
        </w:rPr>
        <w:t>. ISIS has vowed to send its operatives into the West</w:t>
      </w:r>
      <w:r w:rsidRPr="00E0007A">
        <w:t>, posing as refugees. And it has done so to brutally murder civilians on the streets of Paris. Our intelligence community has also told me that individuals with terrorism ties in Syria have already tried to gain access to our country through the refugee program. What's even more concerning is that top officials have testified before this Committee that intelligence gaps prevent us from being able to confidently weed out terrorists from these groups.</w:t>
      </w:r>
    </w:p>
    <w:p w14:paraId="3F5BE2A9" w14:textId="77777777" w:rsidR="00B17FF4" w:rsidRDefault="00B17FF4" w:rsidP="00B17FF4">
      <w:pPr>
        <w:pStyle w:val="Heading3"/>
      </w:pPr>
      <w:r>
        <w:t>Terror Likely</w:t>
      </w:r>
    </w:p>
    <w:p w14:paraId="431350E7" w14:textId="77777777" w:rsidR="00B17FF4" w:rsidRDefault="00B17FF4" w:rsidP="00B17FF4">
      <w:pPr>
        <w:pStyle w:val="Heading4"/>
      </w:pPr>
      <w:proofErr w:type="gramStart"/>
      <w:r>
        <w:t>Yes</w:t>
      </w:r>
      <w:proofErr w:type="gramEnd"/>
      <w:r>
        <w:t xml:space="preserve"> terrorists coming now, but we’re able to stop them</w:t>
      </w:r>
    </w:p>
    <w:p w14:paraId="571380CA" w14:textId="77777777" w:rsidR="00B17FF4" w:rsidRPr="00DF68DE" w:rsidRDefault="00B17FF4" w:rsidP="00B17FF4">
      <w:pPr>
        <w:rPr>
          <w:rStyle w:val="Style13ptBold"/>
          <w:b w:val="0"/>
          <w:sz w:val="20"/>
          <w:lang w:val="es-ES"/>
        </w:rPr>
      </w:pPr>
      <w:r>
        <w:rPr>
          <w:rStyle w:val="Style13ptBold"/>
        </w:rPr>
        <w:t xml:space="preserve">White House 18 </w:t>
      </w:r>
      <w:r>
        <w:rPr>
          <w:rStyle w:val="Style13ptBold"/>
          <w:b w:val="0"/>
          <w:sz w:val="20"/>
        </w:rPr>
        <w:t>(WhiteHouse.gov, “</w:t>
      </w:r>
      <w:r w:rsidRPr="00D07D7D">
        <w:rPr>
          <w:rStyle w:val="Style13ptBold"/>
          <w:b w:val="0"/>
          <w:sz w:val="20"/>
        </w:rPr>
        <w:t>Our Current Immigration System Jeopardizes American Security</w:t>
      </w:r>
      <w:r>
        <w:rPr>
          <w:rStyle w:val="Style13ptBold"/>
          <w:b w:val="0"/>
          <w:sz w:val="20"/>
        </w:rPr>
        <w:t xml:space="preserve">,” 1-16-18. </w:t>
      </w:r>
      <w:hyperlink r:id="rId28" w:history="1">
        <w:r w:rsidRPr="00DF68DE">
          <w:rPr>
            <w:rStyle w:val="Hyperlink"/>
            <w:sz w:val="20"/>
            <w:lang w:val="es-ES"/>
          </w:rPr>
          <w:t>https://www.whitehouse.gov/briefings-statements/current-immigration-system-jeopardizes-american-security/</w:t>
        </w:r>
      </w:hyperlink>
      <w:r w:rsidRPr="00DF68DE">
        <w:rPr>
          <w:rStyle w:val="Style13ptBold"/>
          <w:b w:val="0"/>
          <w:sz w:val="20"/>
          <w:lang w:val="es-ES"/>
        </w:rPr>
        <w:t xml:space="preserve"> -EGA) </w:t>
      </w:r>
    </w:p>
    <w:p w14:paraId="22409B2E" w14:textId="77777777" w:rsidR="00B17FF4" w:rsidRDefault="00B17FF4" w:rsidP="00B17FF4">
      <w:pPr>
        <w:rPr>
          <w:rStyle w:val="StyleUnderline"/>
        </w:rPr>
      </w:pPr>
      <w:r w:rsidRPr="00D07D7D">
        <w:rPr>
          <w:sz w:val="14"/>
        </w:rPr>
        <w:t xml:space="preserve">The Department of Justice (DOJ) and Department of Homeland Security (DHS) have jointly submitted a report pursuant to President Donald J. Trump’s Executive Order 13780: Protecting the Nation </w:t>
      </w:r>
      <w:proofErr w:type="gramStart"/>
      <w:r w:rsidRPr="00D07D7D">
        <w:rPr>
          <w:sz w:val="14"/>
        </w:rPr>
        <w:t>From</w:t>
      </w:r>
      <w:proofErr w:type="gramEnd"/>
      <w:r w:rsidRPr="00D07D7D">
        <w:rPr>
          <w:sz w:val="14"/>
        </w:rPr>
        <w:t xml:space="preserve"> Foreign Terrorist Entry Into the United States. The report found that </w:t>
      </w:r>
      <w:r w:rsidRPr="00D07D7D">
        <w:rPr>
          <w:rStyle w:val="StyleUnderline"/>
        </w:rPr>
        <w:t>approximately three out of every four individuals convicted of international terrorism-related charges</w:t>
      </w:r>
      <w:r w:rsidRPr="00D07D7D">
        <w:rPr>
          <w:sz w:val="14"/>
        </w:rPr>
        <w:t xml:space="preserve"> between September 11, 2001 and December 31, 2016 </w:t>
      </w:r>
      <w:r w:rsidRPr="00D07D7D">
        <w:rPr>
          <w:rStyle w:val="StyleUnderline"/>
        </w:rPr>
        <w:t>are foreign-born individuals who entered the United States through our immigration system.</w:t>
      </w:r>
      <w:r w:rsidRPr="00D07D7D">
        <w:rPr>
          <w:sz w:val="14"/>
        </w:rPr>
        <w:t xml:space="preserve"> </w:t>
      </w:r>
      <w:r w:rsidRPr="00D07D7D">
        <w:rPr>
          <w:rStyle w:val="StyleUnderline"/>
        </w:rPr>
        <w:t>402 foreign-born individuals were convicted of terrorism in United States courts. 1,716 foreign-born aliens with national security concerns were removed from the United States.</w:t>
      </w:r>
      <w:r w:rsidRPr="00D07D7D">
        <w:rPr>
          <w:sz w:val="14"/>
        </w:rPr>
        <w:t xml:space="preserve"> These totals only show those aliens who were convicted or removed, and therefore, do not represent the total measure of foreign terrorist infiltration of the United States. A significant number of terrorists have entered the United States solely </w:t>
      </w:r>
      <w:proofErr w:type="gramStart"/>
      <w:r w:rsidRPr="00D07D7D">
        <w:rPr>
          <w:sz w:val="14"/>
        </w:rPr>
        <w:t>on the basis of</w:t>
      </w:r>
      <w:proofErr w:type="gramEnd"/>
      <w:r w:rsidRPr="00D07D7D">
        <w:rPr>
          <w:sz w:val="14"/>
        </w:rPr>
        <w:t xml:space="preserve"> family ties and extended-family chain migration. </w:t>
      </w:r>
      <w:proofErr w:type="spellStart"/>
      <w:r w:rsidRPr="00D07D7D">
        <w:rPr>
          <w:sz w:val="14"/>
        </w:rPr>
        <w:t>Mufid</w:t>
      </w:r>
      <w:proofErr w:type="spellEnd"/>
      <w:r w:rsidRPr="00D07D7D">
        <w:rPr>
          <w:sz w:val="14"/>
        </w:rPr>
        <w:t xml:space="preserve"> </w:t>
      </w:r>
      <w:proofErr w:type="spellStart"/>
      <w:r w:rsidRPr="00D07D7D">
        <w:rPr>
          <w:sz w:val="14"/>
        </w:rPr>
        <w:t>Elfgeeh</w:t>
      </w:r>
      <w:proofErr w:type="spellEnd"/>
      <w:r w:rsidRPr="00D07D7D">
        <w:rPr>
          <w:sz w:val="14"/>
        </w:rPr>
        <w:t xml:space="preserve">, who benefitted from chain migration, was sentenced to more than 22 years in prison for attempting to recruit fighters for ISIS. Mahmoud Amin Mohamed Elhassan, who entered the United States as a relative of a lawful permanent resident, pleaded guilty to attempting to provide material support to ISIS. Uzair </w:t>
      </w:r>
      <w:proofErr w:type="spellStart"/>
      <w:r w:rsidRPr="00D07D7D">
        <w:rPr>
          <w:sz w:val="14"/>
        </w:rPr>
        <w:t>Paracha</w:t>
      </w:r>
      <w:proofErr w:type="spellEnd"/>
      <w:r w:rsidRPr="00D07D7D">
        <w:rPr>
          <w:sz w:val="14"/>
        </w:rPr>
        <w:t xml:space="preserve">, who entered the United States as a relative of a lawful permanent resident, was sentenced to more than 30 years in prison for providing material support to al Qaeda. </w:t>
      </w:r>
      <w:r w:rsidRPr="00D07D7D">
        <w:rPr>
          <w:rStyle w:val="StyleUnderline"/>
        </w:rPr>
        <w:t>Terrorists have also entered the United States through the visa lottery program.</w:t>
      </w:r>
      <w:r w:rsidRPr="00D07D7D">
        <w:rPr>
          <w:sz w:val="14"/>
        </w:rPr>
        <w:t xml:space="preserve"> </w:t>
      </w:r>
      <w:proofErr w:type="spellStart"/>
      <w:r w:rsidRPr="00D07D7D">
        <w:rPr>
          <w:sz w:val="14"/>
        </w:rPr>
        <w:t>Abdurasaul</w:t>
      </w:r>
      <w:proofErr w:type="spellEnd"/>
      <w:r w:rsidRPr="00D07D7D">
        <w:rPr>
          <w:sz w:val="14"/>
        </w:rPr>
        <w:t xml:space="preserve"> </w:t>
      </w:r>
      <w:proofErr w:type="spellStart"/>
      <w:r w:rsidRPr="00D07D7D">
        <w:rPr>
          <w:sz w:val="14"/>
        </w:rPr>
        <w:t>Hasanovich</w:t>
      </w:r>
      <w:proofErr w:type="spellEnd"/>
      <w:r w:rsidRPr="00D07D7D">
        <w:rPr>
          <w:sz w:val="14"/>
        </w:rPr>
        <w:t xml:space="preserve"> </w:t>
      </w:r>
      <w:proofErr w:type="spellStart"/>
      <w:r w:rsidRPr="00D07D7D">
        <w:rPr>
          <w:sz w:val="14"/>
        </w:rPr>
        <w:t>Juraboev</w:t>
      </w:r>
      <w:proofErr w:type="spellEnd"/>
      <w:r w:rsidRPr="00D07D7D">
        <w:rPr>
          <w:sz w:val="14"/>
        </w:rPr>
        <w:t xml:space="preserve">, who entered the United States through the visa lottery program, pleaded guilty to conspiring to support ISIS. Ali Shukri Amin, who entered the United States as the child of a visa lottery recipient, was sentenced to more than 11 years in prison for conspiring to provide material support to ISIS. The report by DOJ and DHS does not contain information regarding the number of terrorism and terrorism-related offenses committed by individuals who are the children of foreign-born individuals. Terrorist attacks carried out by children of foreign-born individuals include the attack in Orlando by Omar Mateen, which killed 49 people and wounded more than 50 others, and the attack in San </w:t>
      </w:r>
      <w:proofErr w:type="spellStart"/>
      <w:r w:rsidRPr="00D07D7D">
        <w:rPr>
          <w:sz w:val="14"/>
        </w:rPr>
        <w:t>Bernadino</w:t>
      </w:r>
      <w:proofErr w:type="spellEnd"/>
      <w:r w:rsidRPr="00D07D7D">
        <w:rPr>
          <w:sz w:val="14"/>
        </w:rPr>
        <w:t xml:space="preserve">, California by Syed Rizwan Farook, which killed 14 people and injured 22 others. The report also found that in FY 2017, </w:t>
      </w:r>
      <w:r w:rsidRPr="00D07D7D">
        <w:rPr>
          <w:rStyle w:val="StyleUnderline"/>
        </w:rPr>
        <w:t>DHS had 2,554 encounters with individuals on the terrorist watchlist who had attempted to enter and infiltrate the United States.</w:t>
      </w:r>
    </w:p>
    <w:p w14:paraId="238DE65D" w14:textId="77777777" w:rsidR="00B17FF4" w:rsidRPr="00CC05C3" w:rsidRDefault="00B17FF4" w:rsidP="00B17FF4"/>
    <w:p w14:paraId="7FC1961F" w14:textId="580D2D3B" w:rsidR="00FD188B" w:rsidRDefault="00FD188B" w:rsidP="00FD188B">
      <w:pPr>
        <w:pStyle w:val="Heading3"/>
      </w:pPr>
      <w:r>
        <w:t>Turns Case</w:t>
      </w:r>
      <w:r w:rsidR="0092777A">
        <w:t xml:space="preserve"> </w:t>
      </w:r>
      <w:r w:rsidR="00216446">
        <w:t>–</w:t>
      </w:r>
      <w:r w:rsidR="0092777A">
        <w:t xml:space="preserve"> General</w:t>
      </w:r>
    </w:p>
    <w:p w14:paraId="67F12459" w14:textId="77777777" w:rsidR="00216446" w:rsidRPr="00216446" w:rsidRDefault="00216446" w:rsidP="00216446"/>
    <w:p w14:paraId="40A920C4" w14:textId="77777777" w:rsidR="00FD188B" w:rsidRDefault="00FD188B" w:rsidP="00FD188B">
      <w:pPr>
        <w:pStyle w:val="Heading4"/>
      </w:pPr>
      <w:r>
        <w:t>Increased backlogs increase the chance of deportation and causes anxiety among immigrants</w:t>
      </w:r>
    </w:p>
    <w:p w14:paraId="335AE2A2" w14:textId="77777777" w:rsidR="00FD188B" w:rsidRPr="00102B38" w:rsidRDefault="00FD188B" w:rsidP="00FD188B">
      <w:pPr>
        <w:rPr>
          <w:rStyle w:val="Style13ptBold"/>
          <w:b w:val="0"/>
          <w:sz w:val="20"/>
        </w:rPr>
      </w:pPr>
      <w:proofErr w:type="spellStart"/>
      <w:r>
        <w:rPr>
          <w:rStyle w:val="Style13ptBold"/>
        </w:rPr>
        <w:t>Spivack</w:t>
      </w:r>
      <w:proofErr w:type="spellEnd"/>
      <w:r>
        <w:rPr>
          <w:rStyle w:val="Style13ptBold"/>
        </w:rPr>
        <w:t xml:space="preserve"> 18 </w:t>
      </w:r>
      <w:r>
        <w:rPr>
          <w:rStyle w:val="Style13ptBold"/>
          <w:b w:val="0"/>
          <w:sz w:val="20"/>
        </w:rPr>
        <w:t xml:space="preserve">(Miranda S. </w:t>
      </w:r>
      <w:proofErr w:type="spellStart"/>
      <w:r>
        <w:rPr>
          <w:rStyle w:val="Style13ptBold"/>
          <w:b w:val="0"/>
          <w:sz w:val="20"/>
        </w:rPr>
        <w:t>Spivack</w:t>
      </w:r>
      <w:proofErr w:type="spellEnd"/>
      <w:r>
        <w:rPr>
          <w:rStyle w:val="Style13ptBold"/>
          <w:b w:val="0"/>
          <w:sz w:val="20"/>
        </w:rPr>
        <w:t>, staff writer for Reveal: The Center for Investigative Reporting. “</w:t>
      </w:r>
      <w:r w:rsidRPr="00102B38">
        <w:rPr>
          <w:rStyle w:val="Style13ptBold"/>
          <w:b w:val="0"/>
          <w:sz w:val="20"/>
        </w:rPr>
        <w:t>Flood of US citizenship applications increases wait times, anxiety</w:t>
      </w:r>
      <w:r>
        <w:rPr>
          <w:rStyle w:val="Style13ptBold"/>
          <w:b w:val="0"/>
          <w:sz w:val="20"/>
        </w:rPr>
        <w:t xml:space="preserve">,” 4-23-18. </w:t>
      </w:r>
      <w:hyperlink r:id="rId29" w:history="1">
        <w:r w:rsidRPr="00E8459D">
          <w:rPr>
            <w:rStyle w:val="Hyperlink"/>
            <w:sz w:val="20"/>
          </w:rPr>
          <w:t>https://www.revealnews.org/article/flood-of-us-citizenship-applications-increases-wait-times-anxiety/</w:t>
        </w:r>
      </w:hyperlink>
      <w:r>
        <w:rPr>
          <w:rStyle w:val="Style13ptBold"/>
          <w:b w:val="0"/>
          <w:sz w:val="20"/>
        </w:rPr>
        <w:t xml:space="preserve"> -EGA) </w:t>
      </w:r>
    </w:p>
    <w:p w14:paraId="40B53C1D" w14:textId="77777777" w:rsidR="00FD188B" w:rsidRDefault="00FD188B" w:rsidP="00FD188B">
      <w:pPr>
        <w:rPr>
          <w:rStyle w:val="StyleUnderline"/>
        </w:rPr>
      </w:pPr>
      <w:r w:rsidRPr="00102B38">
        <w:rPr>
          <w:sz w:val="14"/>
        </w:rPr>
        <w:t xml:space="preserve">In the year after the election, </w:t>
      </w:r>
      <w:r w:rsidRPr="00102B38">
        <w:rPr>
          <w:rStyle w:val="StyleUnderline"/>
        </w:rPr>
        <w:t>the backlog at U.S. Citizenship and Immigration Services grew 40 percent</w:t>
      </w:r>
      <w:r w:rsidRPr="00102B38">
        <w:rPr>
          <w:sz w:val="14"/>
        </w:rPr>
        <w:t xml:space="preserve">, to nearly 735,000 pending applications – with pronounced surges in several states with the highest immigrant populations: California, Florida, Illinois, New York and Texas. As a result, the wait time has grown, too. The </w:t>
      </w:r>
      <w:r w:rsidRPr="00102B38">
        <w:rPr>
          <w:rStyle w:val="StyleUnderline"/>
        </w:rPr>
        <w:t>backlog creates “a second wall</w:t>
      </w:r>
      <w:r w:rsidRPr="00102B38">
        <w:rPr>
          <w:sz w:val="14"/>
        </w:rPr>
        <w:t xml:space="preserve">,” said Emily </w:t>
      </w:r>
      <w:proofErr w:type="spellStart"/>
      <w:r w:rsidRPr="00102B38">
        <w:rPr>
          <w:sz w:val="14"/>
        </w:rPr>
        <w:t>Gelbaum</w:t>
      </w:r>
      <w:proofErr w:type="spellEnd"/>
      <w:r w:rsidRPr="00102B38">
        <w:rPr>
          <w:sz w:val="14"/>
        </w:rPr>
        <w:t xml:space="preserve">, chief of staff for the National Partnership for New Americans, in addition to the one Trump has vowed to build at the U.S.-Mexico border. Immigrant advocates say that </w:t>
      </w:r>
      <w:r w:rsidRPr="00102B38">
        <w:rPr>
          <w:rStyle w:val="StyleUnderline"/>
        </w:rPr>
        <w:t>aside from ensuring their personal security, citizenship applicants want the right to vote</w:t>
      </w:r>
      <w:r w:rsidRPr="00102B38">
        <w:rPr>
          <w:sz w:val="14"/>
        </w:rPr>
        <w:t xml:space="preserve"> – in many instances against the current administration and its backers. </w:t>
      </w:r>
      <w:proofErr w:type="spellStart"/>
      <w:r w:rsidRPr="00102B38">
        <w:rPr>
          <w:sz w:val="14"/>
        </w:rPr>
        <w:t>Gelbaum</w:t>
      </w:r>
      <w:proofErr w:type="spellEnd"/>
      <w:r w:rsidRPr="00102B38">
        <w:rPr>
          <w:sz w:val="14"/>
        </w:rPr>
        <w:t xml:space="preserve">, whose organization is a consortium of nonprofits that advocate for immigrants, told Reveal from The Center for Investigative Reporting that she is concerned that the slowdown is deliberate, a move to “suppress the vote” of these potential citizens. Manzo, with her daughter Griselda, recently visited Catholic Charities of Orange County, seeking information about becoming a citizen. Maria Manzo was disappointed to learn that it could take up to a year, possibly longer, before her application would be approved. Still, she’s determined to take this final step toward protecting herself from deportation – and winning the right to vote. “My mother wants to become a U.S. citizen because her kids are here and she’s worried; everything is changing,” said Griselda Manzo, 45, a dental assistant. “She says she is scared.” Green cards </w:t>
      </w:r>
      <w:proofErr w:type="gramStart"/>
      <w:r w:rsidRPr="00102B38">
        <w:rPr>
          <w:sz w:val="14"/>
        </w:rPr>
        <w:t>have to</w:t>
      </w:r>
      <w:proofErr w:type="gramEnd"/>
      <w:r w:rsidRPr="00102B38">
        <w:rPr>
          <w:sz w:val="14"/>
        </w:rPr>
        <w:t xml:space="preserve"> be renewed every 10 years and can be revoked. Official reasons are fraud in the application process; criminal activity, even low-level crimes; or staying out of the United States for more than six months. Today, those who work closely with immigrants say they hear the same fears over and over: that </w:t>
      </w:r>
      <w:r w:rsidRPr="00102B38">
        <w:rPr>
          <w:rStyle w:val="StyleUnderline"/>
        </w:rPr>
        <w:t>green cards are not secure, that the government could change the reasons for revoking a green card, that the rules could be unevenly applied in the current political climate.</w:t>
      </w:r>
      <w:r w:rsidRPr="00102B38">
        <w:rPr>
          <w:sz w:val="14"/>
        </w:rPr>
        <w:t xml:space="preserve"> Scenes of chaos in airports during the Trump administration’s first attempt to impose a travel ban against several Muslim-majority countries in early 2017 unnerved many green card holders. Could their countries be targeted next? Jenny Rodriguez, who works on naturalization applications for Catholic Charities of Orange County, is helping Maria Manzo complete her paperwork. She said </w:t>
      </w:r>
      <w:r w:rsidRPr="00102B38">
        <w:rPr>
          <w:rStyle w:val="StyleUnderline"/>
        </w:rPr>
        <w:t>the anxiety and pressure applicants are feeling is palpable.</w:t>
      </w:r>
    </w:p>
    <w:p w14:paraId="03D00785" w14:textId="77777777" w:rsidR="00FD188B" w:rsidRPr="00616735" w:rsidRDefault="00FD188B" w:rsidP="00FD188B"/>
    <w:p w14:paraId="5EBD2AC4" w14:textId="77777777" w:rsidR="00FD188B" w:rsidRDefault="00FD188B" w:rsidP="00FD188B">
      <w:pPr>
        <w:pStyle w:val="Heading4"/>
      </w:pPr>
      <w:r>
        <w:t>The backlog means cases take longer to process, are less likely to meet certain requirements, and are more likely to be rejected</w:t>
      </w:r>
    </w:p>
    <w:p w14:paraId="1A1E9CEA" w14:textId="77777777" w:rsidR="00FD188B" w:rsidRPr="00985B78" w:rsidRDefault="00FD188B" w:rsidP="00FD188B">
      <w:pPr>
        <w:rPr>
          <w:rStyle w:val="Style13ptBold"/>
          <w:b w:val="0"/>
          <w:sz w:val="20"/>
          <w:lang w:val="es-ES"/>
        </w:rPr>
      </w:pPr>
      <w:r>
        <w:rPr>
          <w:rStyle w:val="Style13ptBold"/>
        </w:rPr>
        <w:t xml:space="preserve">Marks 17 </w:t>
      </w:r>
      <w:r>
        <w:rPr>
          <w:rStyle w:val="Style13ptBold"/>
          <w:b w:val="0"/>
          <w:sz w:val="20"/>
        </w:rPr>
        <w:t>(Judge Dana Leigh Marks</w:t>
      </w:r>
      <w:r w:rsidRPr="003619C6">
        <w:rPr>
          <w:rStyle w:val="Style13ptBold"/>
          <w:b w:val="0"/>
          <w:sz w:val="20"/>
        </w:rPr>
        <w:t>, President, National Association of Immigration Judges</w:t>
      </w:r>
      <w:r>
        <w:rPr>
          <w:rStyle w:val="Style13ptBold"/>
          <w:b w:val="0"/>
          <w:sz w:val="20"/>
        </w:rPr>
        <w:t>. Being interviewed by John Yang, reporter for PBS.  “</w:t>
      </w:r>
      <w:r w:rsidRPr="003619C6">
        <w:rPr>
          <w:rStyle w:val="Style13ptBold"/>
          <w:b w:val="0"/>
          <w:sz w:val="20"/>
        </w:rPr>
        <w:t>How a ‘dire’ immigration court backlog affects lives</w:t>
      </w:r>
      <w:r>
        <w:rPr>
          <w:rStyle w:val="Style13ptBold"/>
          <w:b w:val="0"/>
          <w:sz w:val="20"/>
        </w:rPr>
        <w:t xml:space="preserve">,” </w:t>
      </w:r>
      <w:r>
        <w:rPr>
          <w:rStyle w:val="Style13ptBold"/>
          <w:b w:val="0"/>
          <w:i/>
          <w:sz w:val="20"/>
        </w:rPr>
        <w:t xml:space="preserve">PBS News. </w:t>
      </w:r>
      <w:r>
        <w:rPr>
          <w:rStyle w:val="Style13ptBold"/>
          <w:b w:val="0"/>
          <w:sz w:val="20"/>
        </w:rPr>
        <w:t xml:space="preserve">9-18-17. </w:t>
      </w:r>
      <w:hyperlink r:id="rId30" w:history="1">
        <w:r w:rsidRPr="00985B78">
          <w:rPr>
            <w:rStyle w:val="Hyperlink"/>
            <w:sz w:val="20"/>
            <w:lang w:val="es-ES"/>
          </w:rPr>
          <w:t>https://www.pbs.org/newshour/show/dire-immigration-court-backlog-affects-lives</w:t>
        </w:r>
      </w:hyperlink>
      <w:r w:rsidRPr="00985B78">
        <w:rPr>
          <w:rStyle w:val="Style13ptBold"/>
          <w:b w:val="0"/>
          <w:sz w:val="20"/>
          <w:lang w:val="es-ES"/>
        </w:rPr>
        <w:t xml:space="preserve"> -EGA) </w:t>
      </w:r>
    </w:p>
    <w:p w14:paraId="23766C37" w14:textId="77777777" w:rsidR="00FD188B" w:rsidRDefault="00FD188B" w:rsidP="00FD188B">
      <w:pPr>
        <w:rPr>
          <w:rStyle w:val="StyleUnderline"/>
        </w:rPr>
      </w:pPr>
      <w:r w:rsidRPr="00D7587F">
        <w:rPr>
          <w:rStyle w:val="StyleUnderline"/>
        </w:rPr>
        <w:t>The backlog is extremely problematic</w:t>
      </w:r>
      <w:r w:rsidRPr="00D7587F">
        <w:rPr>
          <w:sz w:val="16"/>
        </w:rPr>
        <w:t xml:space="preserve"> for many people, because </w:t>
      </w:r>
      <w:r w:rsidRPr="00D7587F">
        <w:rPr>
          <w:rStyle w:val="StyleUnderline"/>
        </w:rPr>
        <w:t>evidence that they have become stale</w:t>
      </w:r>
      <w:r w:rsidRPr="00D7587F">
        <w:rPr>
          <w:sz w:val="16"/>
        </w:rPr>
        <w:t xml:space="preserve">. </w:t>
      </w:r>
      <w:r w:rsidRPr="00D7587F">
        <w:rPr>
          <w:rStyle w:val="StyleUnderline"/>
        </w:rPr>
        <w:t>They lose track of witnesses</w:t>
      </w:r>
      <w:r w:rsidRPr="00D7587F">
        <w:rPr>
          <w:sz w:val="16"/>
        </w:rPr>
        <w:t xml:space="preserve">. Sometimes, </w:t>
      </w:r>
      <w:r w:rsidRPr="00D7587F">
        <w:rPr>
          <w:rStyle w:val="StyleUnderline"/>
        </w:rPr>
        <w:t xml:space="preserve">they need to have certain relative as a qualifying relative </w:t>
      </w:r>
      <w:proofErr w:type="gramStart"/>
      <w:r w:rsidRPr="00D7587F">
        <w:rPr>
          <w:rStyle w:val="StyleUnderline"/>
        </w:rPr>
        <w:t>in order to</w:t>
      </w:r>
      <w:proofErr w:type="gramEnd"/>
      <w:r w:rsidRPr="00D7587F">
        <w:rPr>
          <w:rStyle w:val="StyleUnderline"/>
        </w:rPr>
        <w:t xml:space="preserve"> obtain a benefit, and that relative can </w:t>
      </w:r>
      <w:r w:rsidRPr="00D7587F">
        <w:rPr>
          <w:sz w:val="16"/>
        </w:rPr>
        <w:t xml:space="preserve">become ill and </w:t>
      </w:r>
      <w:r w:rsidRPr="00D7587F">
        <w:rPr>
          <w:rStyle w:val="StyleUnderline"/>
        </w:rPr>
        <w:t xml:space="preserve">die, or the relative has to be underage and, </w:t>
      </w:r>
      <w:r w:rsidRPr="00D7587F">
        <w:rPr>
          <w:sz w:val="16"/>
        </w:rPr>
        <w:t xml:space="preserve">just by the passage of time, </w:t>
      </w:r>
      <w:r w:rsidRPr="00D7587F">
        <w:rPr>
          <w:rStyle w:val="StyleUnderline"/>
        </w:rPr>
        <w:t>that person becomes an adult.</w:t>
      </w:r>
      <w:r w:rsidRPr="00D7587F">
        <w:rPr>
          <w:sz w:val="16"/>
        </w:rPr>
        <w:t xml:space="preserve"> </w:t>
      </w:r>
      <w:proofErr w:type="gramStart"/>
      <w:r w:rsidRPr="00D7587F">
        <w:rPr>
          <w:sz w:val="16"/>
        </w:rPr>
        <w:t>So</w:t>
      </w:r>
      <w:proofErr w:type="gramEnd"/>
      <w:r w:rsidRPr="00D7587F">
        <w:rPr>
          <w:sz w:val="16"/>
        </w:rPr>
        <w:t xml:space="preserve"> there is frustration often from people whose cases are pending before the courts that </w:t>
      </w:r>
      <w:r w:rsidRPr="00D7587F">
        <w:rPr>
          <w:rStyle w:val="StyleUnderline"/>
        </w:rPr>
        <w:t>it’s problematic to them that their cases are pending so long.</w:t>
      </w:r>
      <w:r w:rsidRPr="00D7587F">
        <w:rPr>
          <w:sz w:val="16"/>
        </w:rPr>
        <w:t xml:space="preserve"> </w:t>
      </w:r>
      <w:proofErr w:type="gramStart"/>
      <w:r w:rsidRPr="00D7587F">
        <w:rPr>
          <w:sz w:val="16"/>
        </w:rPr>
        <w:t xml:space="preserve">In essence, </w:t>
      </w:r>
      <w:r w:rsidRPr="00D7587F">
        <w:rPr>
          <w:rStyle w:val="StyleUnderline"/>
        </w:rPr>
        <w:t>we’re</w:t>
      </w:r>
      <w:proofErr w:type="gramEnd"/>
      <w:r w:rsidRPr="00D7587F">
        <w:rPr>
          <w:rStyle w:val="StyleUnderline"/>
        </w:rPr>
        <w:t xml:space="preserve"> doing death penalty cases in a traffic court setting</w:t>
      </w:r>
      <w:r w:rsidRPr="00D7587F">
        <w:rPr>
          <w:sz w:val="16"/>
        </w:rPr>
        <w:t xml:space="preserve">. We are already working at light speed, and yet </w:t>
      </w:r>
      <w:r w:rsidRPr="00D7587F">
        <w:rPr>
          <w:rStyle w:val="StyleUnderline"/>
        </w:rPr>
        <w:t>the stakes for the people who are before the courts can be a risk to their very life, particularly if they are fearing persecution or other harm if forced to return to their home countries.</w:t>
      </w:r>
    </w:p>
    <w:p w14:paraId="11223E18" w14:textId="77777777" w:rsidR="00FD188B" w:rsidRPr="00FB0DA6" w:rsidRDefault="00FD188B" w:rsidP="00FD188B"/>
    <w:p w14:paraId="69B4D677" w14:textId="77777777" w:rsidR="00FD188B" w:rsidRDefault="00FD188B" w:rsidP="00FD188B">
      <w:pPr>
        <w:pStyle w:val="Heading4"/>
      </w:pPr>
      <w:r>
        <w:t>As immigration backlogs increase, the USCIS rejects more cases</w:t>
      </w:r>
    </w:p>
    <w:p w14:paraId="59947277" w14:textId="77777777" w:rsidR="00FD188B" w:rsidRPr="001A58AF" w:rsidRDefault="00FD188B" w:rsidP="00FD188B">
      <w:pPr>
        <w:rPr>
          <w:rStyle w:val="Style13ptBold"/>
          <w:b w:val="0"/>
          <w:sz w:val="20"/>
        </w:rPr>
      </w:pPr>
      <w:proofErr w:type="spellStart"/>
      <w:r w:rsidRPr="001A58AF">
        <w:rPr>
          <w:rStyle w:val="Style13ptBold"/>
        </w:rPr>
        <w:t>V</w:t>
      </w:r>
      <w:r>
        <w:rPr>
          <w:rStyle w:val="Style13ptBold"/>
        </w:rPr>
        <w:t>enkataramanan</w:t>
      </w:r>
      <w:proofErr w:type="spellEnd"/>
      <w:r>
        <w:rPr>
          <w:rStyle w:val="Style13ptBold"/>
        </w:rPr>
        <w:t xml:space="preserve"> 7/3 </w:t>
      </w:r>
      <w:r w:rsidRPr="00985B78">
        <w:t xml:space="preserve">(Meena </w:t>
      </w:r>
      <w:proofErr w:type="spellStart"/>
      <w:r w:rsidRPr="00985B78">
        <w:t>Venkataramanan</w:t>
      </w:r>
      <w:proofErr w:type="spellEnd"/>
      <w:r w:rsidRPr="00985B78">
        <w:t xml:space="preserve">, political fellow at ABC News. “A 'shocking increase' in citizenship application backlog, new report finds amid immigration crisis and upcoming midterms,” 7-3-18. ABC News. </w:t>
      </w:r>
      <w:hyperlink r:id="rId31" w:history="1">
        <w:r w:rsidRPr="00985B78">
          <w:rPr>
            <w:rStyle w:val="Hyperlink"/>
          </w:rPr>
          <w:t>https://abcnews.go.com/Politics/shocking-increase-citizenship-application-backlog-report-finds-amid/story?id=56343293</w:t>
        </w:r>
      </w:hyperlink>
      <w:r w:rsidRPr="00985B78">
        <w:t xml:space="preserve"> -EGA)</w:t>
      </w:r>
    </w:p>
    <w:p w14:paraId="2EF813E7" w14:textId="77777777" w:rsidR="00FD188B" w:rsidRDefault="00FD188B" w:rsidP="00FD188B">
      <w:pPr>
        <w:rPr>
          <w:sz w:val="14"/>
        </w:rPr>
      </w:pPr>
      <w:r w:rsidRPr="005E2CC8">
        <w:rPr>
          <w:sz w:val="14"/>
        </w:rPr>
        <w:t xml:space="preserve">A July 2 report from the National Partnership for New Americans found a “shocking” 88 percent increase in citizenship application processing backlog since 2015. The report, presented at a news conference with House members Zoe Lofgren, D-Calif., and Luis Gutierrez, D-Ill., found that </w:t>
      </w:r>
      <w:r w:rsidRPr="005E2CC8">
        <w:rPr>
          <w:rStyle w:val="StyleUnderline"/>
        </w:rPr>
        <w:t xml:space="preserve">the backlog </w:t>
      </w:r>
      <w:r w:rsidRPr="005E2CC8">
        <w:rPr>
          <w:sz w:val="14"/>
        </w:rPr>
        <w:t xml:space="preserve">of roughly 390,000 naturalization applications </w:t>
      </w:r>
      <w:r w:rsidRPr="005E2CC8">
        <w:rPr>
          <w:rStyle w:val="StyleUnderline"/>
        </w:rPr>
        <w:t xml:space="preserve">has “skyrocketed” to nearly 730,000 over the past two years, </w:t>
      </w:r>
      <w:r w:rsidRPr="005E2CC8">
        <w:rPr>
          <w:sz w:val="14"/>
        </w:rPr>
        <w:t xml:space="preserve">during the Trump administration and the end of the Obama administration. “There’s been a shocking increase in the backlog. Nearly three-quarters of a million legal permanent residents eligible for citizenship are awaiting processing of their naturalization applications,” Joshua Hoyt, executive director of the National Partnership for New Americans, a coalition of immigrant rights groups, told ABC News. U.S. Citizenship and Immigration Services, the government agency that oversees the naturalization process, rejected claims made by the report. “The truth is that the total number of people the U.S. naturalizes each year has remained virtually unchanged. What we’re looking at is a dishonest and desperate attempt by open borders advocates to undermine the work of Homeland Security officials, law enforcement and the administration to protect the integrity of our immigration system and uphold the rule of law,” U.S.C.I.S. spokesperson Michael Bars said in a statement. The report found that after applicants have submitted a 21-page naturalization application, paid a $730 application fee, and provided fingerprints for a background check, they could wait </w:t>
      </w:r>
      <w:proofErr w:type="gramStart"/>
      <w:r w:rsidRPr="005E2CC8">
        <w:rPr>
          <w:sz w:val="14"/>
        </w:rPr>
        <w:t>as long as</w:t>
      </w:r>
      <w:proofErr w:type="gramEnd"/>
      <w:r w:rsidRPr="005E2CC8">
        <w:rPr>
          <w:sz w:val="14"/>
        </w:rPr>
        <w:t xml:space="preserve"> 20 months for their applications to be processed. “This backlog is either a consequence of bad, inefficient government that’s not accountable to the people, or malevolent voter suppression that’s part of the Trump administration’s aggressive agenda toward immigrants,” said Diego Iniguez-Lopez, the organization's policy and communication associate who authored the report. The Federation for American Immigration Reform, a conservative-leaning immigration reform group, attributed the backlog to the admission of large numbers of immigrants. “It’s possible that we are admitting immigrants faster than we can process them, and that suggests that perhaps we are admitting too many immigrants. Most Americans support lower levels of immigration, which would certainly help address this problem,” Dave Ray, FAIR’s communications director, told ABC News. “</w:t>
      </w:r>
      <w:r w:rsidRPr="005E2CC8">
        <w:rPr>
          <w:rStyle w:val="StyleUnderline"/>
        </w:rPr>
        <w:t>The enormous backlog is likely due to increased vetting</w:t>
      </w:r>
      <w:r w:rsidRPr="005E2CC8">
        <w:rPr>
          <w:sz w:val="14"/>
        </w:rPr>
        <w:t xml:space="preserve">, something that was likely not happening under the Obama administration.” Ray added that </w:t>
      </w:r>
      <w:r w:rsidRPr="005E2CC8">
        <w:rPr>
          <w:rStyle w:val="StyleUnderline"/>
        </w:rPr>
        <w:t>a “one year-wait” for naturalization is “not in any way unreasonable.”</w:t>
      </w:r>
      <w:r w:rsidRPr="005E2CC8">
        <w:rPr>
          <w:sz w:val="14"/>
        </w:rPr>
        <w:t xml:space="preserve"> “In 1996, the wait was four to six years for a decision on the N-400 application and another 1-2 years for an oath ceremony,” he said. Meanwhile, Hoyt said that naturalization ceremonies are fully-funded by application fees paid by new citizens. “The U.S. spends billions of dollars in taxpayer money to pay for a literal army of immigration enforcement and border security agents. But not a dime of taxpayer money is spent to fund oath ceremonies,” he said. “Those are fully paid for by people hoping to become citizens. And the government is slow-walking the process.” Iniguez-Lopez said according to the report, while the number of naturalization applications has decreased in the last quarter, </w:t>
      </w:r>
      <w:r w:rsidRPr="005E2CC8">
        <w:rPr>
          <w:rStyle w:val="StyleUnderline"/>
        </w:rPr>
        <w:t>U.S. Citizenship and Immigration Services has also decreased its rate of processing them and increased its denial of these applications in a manner that is “arbitrary” and “lacks geographic uniformity.” “They are arbitrarily targeting people who have a constitutional right to citizenship and preventing them from becoming citizens and using their voting power,”</w:t>
      </w:r>
      <w:r w:rsidRPr="005E2CC8">
        <w:rPr>
          <w:sz w:val="14"/>
        </w:rPr>
        <w:t xml:space="preserve"> he said of the agency, which is part of the U.S. Department of Homeland Security. </w:t>
      </w:r>
    </w:p>
    <w:p w14:paraId="7E204222" w14:textId="77777777" w:rsidR="00FD188B" w:rsidRDefault="00FD188B" w:rsidP="00FD188B"/>
    <w:p w14:paraId="3695FB8D" w14:textId="0D51756A" w:rsidR="00FD188B" w:rsidRDefault="0092777A" w:rsidP="00FD188B">
      <w:pPr>
        <w:pStyle w:val="Heading3"/>
      </w:pPr>
      <w:r>
        <w:t>Turn</w:t>
      </w:r>
      <w:r w:rsidR="00216446">
        <w:t xml:space="preserve"> Case - </w:t>
      </w:r>
      <w:r w:rsidR="00FD188B">
        <w:t>Asylum</w:t>
      </w:r>
    </w:p>
    <w:p w14:paraId="32E02AF6" w14:textId="77777777" w:rsidR="00FD188B" w:rsidRDefault="00FD188B" w:rsidP="00FD188B">
      <w:pPr>
        <w:pStyle w:val="Heading4"/>
      </w:pPr>
      <w:r>
        <w:t>Turns case--Backlogs make judges more likely to deny asylum claims, leaves immigrants in a “legal limbo” and can lead to them being barred from application</w:t>
      </w:r>
    </w:p>
    <w:p w14:paraId="5CDCF7EE" w14:textId="77777777" w:rsidR="00FD188B" w:rsidRPr="00985B78" w:rsidRDefault="00FD188B" w:rsidP="00FD188B">
      <w:pPr>
        <w:rPr>
          <w:rStyle w:val="Style13ptBold"/>
          <w:lang w:val="es-ES"/>
        </w:rPr>
      </w:pPr>
      <w:r w:rsidRPr="00797EFA">
        <w:rPr>
          <w:rStyle w:val="Style13ptBold"/>
        </w:rPr>
        <w:t xml:space="preserve">Harris 16 </w:t>
      </w:r>
      <w:r w:rsidRPr="00797EFA">
        <w:rPr>
          <w:rStyle w:val="Style13ptBold"/>
          <w:b w:val="0"/>
          <w:sz w:val="20"/>
          <w:szCs w:val="20"/>
        </w:rPr>
        <w:t xml:space="preserve">(LM Harris, Clinical Teaching Fellow, Georgetown University Law Center, Center for Applied Legal Studies. 2016. “THE ONE-YEAR BAR TO ASYLUM IN THE AGE OF THE IMMIGRATION COURT BACKLOG,” Wisconsin Law Review. </w:t>
      </w:r>
      <w:hyperlink r:id="rId32" w:history="1">
        <w:r w:rsidRPr="00985B78">
          <w:rPr>
            <w:rStyle w:val="Style13ptBold"/>
            <w:b w:val="0"/>
            <w:sz w:val="10"/>
            <w:szCs w:val="10"/>
            <w:lang w:val="es-ES"/>
          </w:rPr>
          <w:t>https://mgetit.lib.umich.edu/resolve?ctx_ver=Z39.88-2004&amp;ctx_enc=info%3Aofi%2Fenc%3AUTF-8&amp;rfr_id=info%3Asid%2Fsummon.serialssolutions.com&amp;rft_val_fmt=info%3Aofi%2Ffmt%3Akev%3Amtx%3Ajournal&amp;rft.genre=article&amp;rft.atitle=THE+ONE-YEAR+BAR+TO+ASYLUM+IN+THE+AGE+OF+THE+IMMIGRATION+COURT+BACKLOG&amp;rft.jtitle=WISCONSIN+LAW+REVIEW&amp;rft.au=Harris%2C+LM&amp;rft.date=2016&amp;rft.pub=UNIV+WISCONSIN+LAW+SCHOOL&amp;rft.issn=0043-650X&amp;rft.eissn=1943-1120&amp;rft.issue=6&amp;rft.spage=1185&amp;rft.epage=1250&amp;rft.externalDBID=n%2Fa&amp;rft.externalDocID=000393483500003</w:t>
        </w:r>
      </w:hyperlink>
      <w:r w:rsidRPr="00985B78">
        <w:rPr>
          <w:rStyle w:val="Style13ptBold"/>
          <w:b w:val="0"/>
          <w:sz w:val="20"/>
          <w:szCs w:val="20"/>
          <w:lang w:val="es-ES"/>
        </w:rPr>
        <w:t xml:space="preserve"> -EGA)</w:t>
      </w:r>
    </w:p>
    <w:p w14:paraId="24205A20" w14:textId="77777777" w:rsidR="00FD188B" w:rsidRDefault="00FD188B" w:rsidP="00FD188B">
      <w:pPr>
        <w:rPr>
          <w:sz w:val="16"/>
        </w:rPr>
      </w:pPr>
      <w:r w:rsidRPr="009A2065">
        <w:rPr>
          <w:rStyle w:val="StyleUnderline"/>
        </w:rPr>
        <w:t xml:space="preserve">The EOIR currently has fifty-seven immigration courts and approximately 291 immigration judges. </w:t>
      </w:r>
      <w:r w:rsidRPr="0058676F">
        <w:rPr>
          <w:sz w:val="16"/>
        </w:rPr>
        <w:t xml:space="preserve">For years, researchers have warned of a coming crisis and of the difficult professional atmosphere in which immigration judges must work, with inadequate support staff and overwhelming dockets, which are generally beyond the control of local judges. </w:t>
      </w:r>
      <w:r w:rsidRPr="009A2065">
        <w:rPr>
          <w:rStyle w:val="StyleUnderline"/>
        </w:rPr>
        <w:t>Under these sparse conditions</w:t>
      </w:r>
      <w:r w:rsidRPr="0058676F">
        <w:rPr>
          <w:sz w:val="16"/>
        </w:rPr>
        <w:t xml:space="preserve">, </w:t>
      </w:r>
      <w:r w:rsidRPr="009A2065">
        <w:rPr>
          <w:rStyle w:val="StyleUnderline"/>
        </w:rPr>
        <w:t xml:space="preserve">immigration judges adjudicate, </w:t>
      </w:r>
      <w:r w:rsidRPr="0058676F">
        <w:rPr>
          <w:sz w:val="16"/>
        </w:rPr>
        <w:t>as immigration judge Dana Leigh Marks has famously explained, "</w:t>
      </w:r>
      <w:r w:rsidRPr="009A2065">
        <w:rPr>
          <w:rStyle w:val="StyleUnderline"/>
        </w:rPr>
        <w:t>death penalty cases" in "traffic court."</w:t>
      </w:r>
      <w:r w:rsidRPr="0058676F">
        <w:rPr>
          <w:sz w:val="16"/>
        </w:rPr>
        <w:t xml:space="preserve"> In recent years, </w:t>
      </w:r>
      <w:r w:rsidRPr="009A2065">
        <w:rPr>
          <w:rStyle w:val="StyleUnderline"/>
        </w:rPr>
        <w:t>increasing caseloads</w:t>
      </w:r>
      <w:r w:rsidRPr="0058676F">
        <w:rPr>
          <w:sz w:val="16"/>
        </w:rPr>
        <w:t xml:space="preserve"> have begun to </w:t>
      </w:r>
      <w:r w:rsidRPr="009A2065">
        <w:rPr>
          <w:rStyle w:val="StyleUnderline"/>
        </w:rPr>
        <w:t>overwhelm courts and judges.</w:t>
      </w:r>
      <w:r w:rsidRPr="0058676F">
        <w:rPr>
          <w:sz w:val="16"/>
        </w:rPr>
        <w:t xml:space="preserve"> </w:t>
      </w:r>
      <w:r w:rsidRPr="009A2065">
        <w:rPr>
          <w:rStyle w:val="StyleUnderline"/>
        </w:rPr>
        <w:t xml:space="preserve">The backlog </w:t>
      </w:r>
      <w:r w:rsidRPr="0058676F">
        <w:rPr>
          <w:sz w:val="16"/>
        </w:rPr>
        <w:t xml:space="preserve">of cases yet to be heard across the nation </w:t>
      </w:r>
      <w:r w:rsidRPr="009A2065">
        <w:rPr>
          <w:rStyle w:val="StyleUnderline"/>
        </w:rPr>
        <w:t>is currently over 521,000</w:t>
      </w:r>
      <w:r w:rsidRPr="0058676F">
        <w:rPr>
          <w:sz w:val="16"/>
        </w:rPr>
        <w:t>.</w:t>
      </w:r>
      <w:r w:rsidRPr="009A2065">
        <w:rPr>
          <w:rStyle w:val="StyleUnderline"/>
        </w:rPr>
        <w:t xml:space="preserve"> This</w:t>
      </w:r>
      <w:r w:rsidRPr="0058676F">
        <w:rPr>
          <w:sz w:val="16"/>
        </w:rPr>
        <w:t xml:space="preserve"> backlog </w:t>
      </w:r>
      <w:r w:rsidRPr="009A2065">
        <w:rPr>
          <w:rStyle w:val="StyleUnderline"/>
        </w:rPr>
        <w:t>results in a dramatic wait time</w:t>
      </w:r>
      <w:r w:rsidRPr="0058676F">
        <w:rPr>
          <w:sz w:val="16"/>
        </w:rPr>
        <w:t>, simply for the first scheduling hearing before an immigration judge-known as the master calendar hearing-</w:t>
      </w:r>
      <w:r w:rsidRPr="009A2065">
        <w:rPr>
          <w:rStyle w:val="StyleUnderline"/>
        </w:rPr>
        <w:t>of</w:t>
      </w:r>
      <w:r w:rsidRPr="0058676F">
        <w:rPr>
          <w:sz w:val="16"/>
        </w:rPr>
        <w:t xml:space="preserve"> an average of 675 days, or </w:t>
      </w:r>
      <w:r w:rsidRPr="009A2065">
        <w:rPr>
          <w:rStyle w:val="StyleUnderline"/>
        </w:rPr>
        <w:t>close to two years</w:t>
      </w:r>
      <w:r w:rsidRPr="0058676F">
        <w:rPr>
          <w:sz w:val="16"/>
        </w:rPr>
        <w:t xml:space="preserve">. At the master calendar hearing, the immigration judge issues certain advisers, counsel may enter an appearance, pleadings may be taken, and a merits or "individual" hearing will be scheduled. Applications for relief from removal may be filed at the initial or a subsequent master calendar hearing. </w:t>
      </w:r>
      <w:r w:rsidRPr="009A2065">
        <w:rPr>
          <w:rStyle w:val="StyleUnderline"/>
        </w:rPr>
        <w:t>It is not until the individual merits hearing that an asylum seeker's application for asylum will be adjudicated-following the presentation of evidence, testimony, and witnesses. Only after this individual hearing</w:t>
      </w:r>
      <w:r w:rsidRPr="0058676F">
        <w:rPr>
          <w:sz w:val="16"/>
        </w:rPr>
        <w:t xml:space="preserve">, which may be scheduled anywhere </w:t>
      </w:r>
      <w:r w:rsidRPr="009A2065">
        <w:rPr>
          <w:rStyle w:val="StyleUnderline"/>
        </w:rPr>
        <w:t>from two-to-six years into the future</w:t>
      </w:r>
      <w:r w:rsidRPr="0058676F">
        <w:rPr>
          <w:sz w:val="16"/>
        </w:rPr>
        <w:t xml:space="preserve">, </w:t>
      </w:r>
      <w:r w:rsidRPr="009A2065">
        <w:rPr>
          <w:rStyle w:val="StyleUnderline"/>
        </w:rPr>
        <w:t>can an immigration judge render a decision</w:t>
      </w:r>
      <w:r w:rsidRPr="0058676F">
        <w:rPr>
          <w:sz w:val="16"/>
        </w:rPr>
        <w:t xml:space="preserve"> on the merits of the asylum claim. Experts estimate that if current staffing levels of judges and administrators at immigration courts persist, </w:t>
      </w:r>
      <w:r w:rsidRPr="0058676F">
        <w:rPr>
          <w:rStyle w:val="StyleUnderline"/>
        </w:rPr>
        <w:t>the backlog will reach one million by 2022.</w:t>
      </w:r>
      <w:r w:rsidRPr="0058676F">
        <w:rPr>
          <w:sz w:val="16"/>
        </w:rPr>
        <w:t xml:space="preserve"> </w:t>
      </w:r>
      <w:r w:rsidRPr="0058676F">
        <w:rPr>
          <w:rStyle w:val="StyleUnderline"/>
        </w:rPr>
        <w:t>The immigration court backlog undoubtedly poses problems and challenges for many immigrants</w:t>
      </w:r>
      <w:r w:rsidRPr="0058676F">
        <w:rPr>
          <w:sz w:val="16"/>
        </w:rPr>
        <w:t xml:space="preserve"> who endure years of uncertainty, waiting for their day in court, and for justice to be administered in their cases. As Human Rights First has reported, </w:t>
      </w:r>
      <w:r w:rsidRPr="0058676F">
        <w:rPr>
          <w:rStyle w:val="StyleUnderline"/>
        </w:rPr>
        <w:t>the backlog results in delays approaching five years in some parts of the country:</w:t>
      </w:r>
      <w:r w:rsidRPr="0058676F">
        <w:rPr>
          <w:sz w:val="16"/>
        </w:rPr>
        <w:t xml:space="preserve"> </w:t>
      </w:r>
      <w:proofErr w:type="gramStart"/>
      <w:r w:rsidRPr="0058676F">
        <w:rPr>
          <w:sz w:val="16"/>
        </w:rPr>
        <w:t>As a result of</w:t>
      </w:r>
      <w:proofErr w:type="gramEnd"/>
      <w:r w:rsidRPr="0058676F">
        <w:rPr>
          <w:sz w:val="16"/>
        </w:rPr>
        <w:t xml:space="preserve"> the ballooning backlogs at the immigration courts, </w:t>
      </w:r>
      <w:r w:rsidRPr="0058676F">
        <w:rPr>
          <w:rStyle w:val="StyleUnderline"/>
        </w:rPr>
        <w:t>hundreds of thousands of immigrants are in a state of legal limbo</w:t>
      </w:r>
      <w:r w:rsidRPr="0058676F">
        <w:rPr>
          <w:sz w:val="16"/>
        </w:rPr>
        <w:t xml:space="preserve"> for more than three years on average. The most delayed courts have wait times of four to five years. For example, </w:t>
      </w:r>
      <w:r w:rsidRPr="0058676F">
        <w:rPr>
          <w:rStyle w:val="StyleUnderline"/>
        </w:rPr>
        <w:t>it will take the Newark court more than five years</w:t>
      </w:r>
      <w:r w:rsidRPr="0058676F">
        <w:rPr>
          <w:sz w:val="16"/>
        </w:rPr>
        <w:t xml:space="preserve"> to hear currently pending cases. </w:t>
      </w:r>
      <w:r w:rsidRPr="0058676F">
        <w:rPr>
          <w:rStyle w:val="StyleUnderline"/>
        </w:rPr>
        <w:t>In Texas, immigrants</w:t>
      </w:r>
      <w:r w:rsidRPr="0058676F">
        <w:rPr>
          <w:sz w:val="16"/>
        </w:rPr>
        <w:t xml:space="preserve"> and asylum seekers </w:t>
      </w:r>
      <w:r w:rsidRPr="0058676F">
        <w:rPr>
          <w:rStyle w:val="StyleUnderline"/>
        </w:rPr>
        <w:t>must now wait on average over 1,700 days</w:t>
      </w:r>
      <w:r w:rsidRPr="0058676F">
        <w:rPr>
          <w:sz w:val="16"/>
        </w:rPr>
        <w:t xml:space="preserve">-nearly five years-for their cases to be resolved. In Maryland they wait nearly two years, in Georgia and Alabama three and a half years, in Arizona more than three years, and in California nearly three years. Since 2014 alone, </w:t>
      </w:r>
      <w:r w:rsidRPr="0058676F">
        <w:rPr>
          <w:rStyle w:val="StyleUnderline"/>
        </w:rPr>
        <w:t>wait times have grown by 34 percent</w:t>
      </w:r>
      <w:r w:rsidRPr="0058676F">
        <w:rPr>
          <w:sz w:val="16"/>
        </w:rPr>
        <w:t xml:space="preserve"> in Houston, 28 percent in Dallas, 20 percent in Newark, and 15 percent in Baltimore. Immigrants in New York can expect to wait at least two and a half years for the court to consider their case. </w:t>
      </w:r>
      <w:r w:rsidRPr="0058676F">
        <w:rPr>
          <w:rStyle w:val="StyleUnderline"/>
        </w:rPr>
        <w:t>These backlogs have an especially deleterious effect on asylum seekers</w:t>
      </w:r>
      <w:r w:rsidRPr="0058676F">
        <w:rPr>
          <w:sz w:val="16"/>
        </w:rPr>
        <w:t xml:space="preserve">, however, due to the dysfunctional mechanics of the one-year deadline. </w:t>
      </w:r>
      <w:r w:rsidRPr="0058676F">
        <w:rPr>
          <w:rStyle w:val="StyleUnderline"/>
        </w:rPr>
        <w:t>By regulation, an asylum application is "filed" for the purposes of meeting the one-year filing deadline if it is "received by" an immigration court</w:t>
      </w:r>
      <w:r w:rsidRPr="0058676F">
        <w:rPr>
          <w:sz w:val="16"/>
        </w:rPr>
        <w:t xml:space="preserve"> or the Board of Immigration Appeals. Similarly, </w:t>
      </w:r>
      <w:r w:rsidRPr="0058676F">
        <w:rPr>
          <w:rStyle w:val="StyleUnderline"/>
        </w:rPr>
        <w:t>nothing in the Immigration and Nationality Act specifies how an asylum application should be filed.</w:t>
      </w:r>
      <w:r w:rsidRPr="0058676F">
        <w:rPr>
          <w:sz w:val="16"/>
        </w:rPr>
        <w:t xml:space="preserve"> It appears then, according to the statute and the regulations, that all </w:t>
      </w:r>
      <w:r w:rsidRPr="0058676F">
        <w:rPr>
          <w:rStyle w:val="StyleUnderline"/>
        </w:rPr>
        <w:t>an asylum applicant must do to file her application is to ensure that the immigration court physically receives her application before the deadline</w:t>
      </w:r>
      <w:r w:rsidRPr="0058676F">
        <w:rPr>
          <w:sz w:val="16"/>
        </w:rPr>
        <w:t xml:space="preserve">. </w:t>
      </w:r>
    </w:p>
    <w:p w14:paraId="082E5059" w14:textId="77777777" w:rsidR="00FD188B" w:rsidRPr="0058676F" w:rsidRDefault="00FD188B" w:rsidP="00FD188B"/>
    <w:p w14:paraId="73CD2E2F" w14:textId="77777777" w:rsidR="00FD188B" w:rsidRDefault="00FD188B" w:rsidP="00FD188B">
      <w:pPr>
        <w:pStyle w:val="Heading4"/>
      </w:pPr>
      <w:r>
        <w:t xml:space="preserve">Increased backlogs cause ridiculous waiting times for asylum cases and even complete barring from LPR status </w:t>
      </w:r>
    </w:p>
    <w:p w14:paraId="2171C8B2" w14:textId="77777777" w:rsidR="00FD188B" w:rsidRPr="00985B78" w:rsidRDefault="00FD188B" w:rsidP="00FD188B">
      <w:pPr>
        <w:rPr>
          <w:rStyle w:val="Style13ptBold"/>
          <w:lang w:val="es-ES"/>
        </w:rPr>
      </w:pPr>
      <w:r w:rsidRPr="00797EFA">
        <w:rPr>
          <w:rStyle w:val="Style13ptBold"/>
        </w:rPr>
        <w:t xml:space="preserve">Harris 16 </w:t>
      </w:r>
      <w:r w:rsidRPr="00797EFA">
        <w:rPr>
          <w:rStyle w:val="Style13ptBold"/>
          <w:b w:val="0"/>
          <w:sz w:val="20"/>
          <w:szCs w:val="20"/>
        </w:rPr>
        <w:t xml:space="preserve">(LM Harris, Clinical Teaching Fellow, Georgetown University Law Center, Center for Applied Legal Studies. 2016. “THE ONE-YEAR BAR TO ASYLUM IN THE AGE OF THE IMMIGRATION COURT BACKLOG,” Wisconsin Law Review. </w:t>
      </w:r>
      <w:hyperlink r:id="rId33" w:history="1">
        <w:r w:rsidRPr="00985B78">
          <w:rPr>
            <w:rStyle w:val="Style13ptBold"/>
            <w:b w:val="0"/>
            <w:sz w:val="10"/>
            <w:szCs w:val="10"/>
            <w:lang w:val="es-ES"/>
          </w:rPr>
          <w:t>https://mgetit.lib.umich.edu/resolve?ctx_ver=Z39.88-2004&amp;ctx_enc=info%3Aofi%2Fenc%3AUTF-8&amp;rfr_id=info%3Asid%2Fsummon.serialssolutions.com&amp;rft_val_fmt=info%3Aofi%2Ffmt%3Akev%3Amtx%3Ajournal&amp;rft.genre=article&amp;rft.atitle=THE+ONE-YEAR+BAR+TO+ASYLUM+IN+THE+AGE+OF+THE+IMMIGRATION+COURT+BACKLOG&amp;rft.jtitle=WISCONSIN+LAW+REVIEW&amp;rft.au=Harris%2C+LM&amp;rft.date=2016&amp;rft.pub=UNIV+WISCONSIN+LAW+SCHOOL&amp;rft.issn=0043-650X&amp;rft.eissn=1943-1120&amp;rft.issue=6&amp;rft.spage=1185&amp;rft.epage=1250&amp;rft.externalDBID=n%2Fa&amp;rft.externalDocID=000393483500003</w:t>
        </w:r>
      </w:hyperlink>
      <w:r w:rsidRPr="00985B78">
        <w:rPr>
          <w:rStyle w:val="Style13ptBold"/>
          <w:b w:val="0"/>
          <w:sz w:val="20"/>
          <w:szCs w:val="20"/>
          <w:lang w:val="es-ES"/>
        </w:rPr>
        <w:t xml:space="preserve"> -EGA)</w:t>
      </w:r>
    </w:p>
    <w:p w14:paraId="252D25D0" w14:textId="77777777" w:rsidR="00FD188B" w:rsidRDefault="00FD188B" w:rsidP="00FD188B">
      <w:pPr>
        <w:rPr>
          <w:sz w:val="16"/>
        </w:rPr>
      </w:pPr>
      <w:r w:rsidRPr="00EF6FD6">
        <w:rPr>
          <w:rStyle w:val="StyleUnderline"/>
        </w:rPr>
        <w:t>Imagine being forced to flee your home</w:t>
      </w:r>
      <w:r w:rsidRPr="00EF6FD6">
        <w:rPr>
          <w:sz w:val="16"/>
        </w:rPr>
        <w:t xml:space="preserve">, separated from your children, </w:t>
      </w:r>
      <w:r w:rsidRPr="00EF6FD6">
        <w:rPr>
          <w:rStyle w:val="StyleUnderline"/>
        </w:rPr>
        <w:t xml:space="preserve">and undergoing the perilous journey to seek safety and protection in the United States. Upon arrival, you are immediately detained and questioned about your intentions. You explain that you </w:t>
      </w:r>
      <w:r w:rsidRPr="00EF6FD6">
        <w:rPr>
          <w:sz w:val="16"/>
        </w:rPr>
        <w:t xml:space="preserve">fear for your life and </w:t>
      </w:r>
      <w:r w:rsidRPr="00EF6FD6">
        <w:rPr>
          <w:rStyle w:val="StyleUnderline"/>
        </w:rPr>
        <w:t>seek asylum protection</w:t>
      </w:r>
      <w:r w:rsidRPr="00EF6FD6">
        <w:rPr>
          <w:sz w:val="16"/>
        </w:rPr>
        <w:t xml:space="preserve">. You may even undergo a detailed interview with an asylum officer, who finds that you have a significant possibility of establishing asylum eligibility. </w:t>
      </w:r>
      <w:r w:rsidRPr="00EF6FD6">
        <w:rPr>
          <w:rStyle w:val="StyleUnderline"/>
        </w:rPr>
        <w:t>You are released from detention to pursue your asylum claim in immigration court.</w:t>
      </w:r>
      <w:r w:rsidRPr="00EF6FD6">
        <w:rPr>
          <w:sz w:val="16"/>
        </w:rPr>
        <w:t xml:space="preserve"> You diligently attend check-ins with an Immigration and Customs Enforcement officer for the next two years but struggle to find affordable legal representation as </w:t>
      </w:r>
      <w:r w:rsidRPr="00EF6FD6">
        <w:rPr>
          <w:rStyle w:val="StyleUnderline"/>
        </w:rPr>
        <w:t>you await your first court date-scheduled two years after your arrival.</w:t>
      </w:r>
      <w:r w:rsidRPr="00EF6FD6">
        <w:rPr>
          <w:sz w:val="16"/>
        </w:rPr>
        <w:t xml:space="preserve"> </w:t>
      </w:r>
      <w:r w:rsidRPr="00EF6FD6">
        <w:rPr>
          <w:rStyle w:val="StyleUnderline"/>
        </w:rPr>
        <w:t>When you appear at that court date</w:t>
      </w:r>
      <w:r w:rsidRPr="00EF6FD6">
        <w:rPr>
          <w:sz w:val="16"/>
        </w:rPr>
        <w:t xml:space="preserve">, without an attorney, </w:t>
      </w:r>
      <w:r w:rsidRPr="00EF6FD6">
        <w:rPr>
          <w:rStyle w:val="StyleUnderline"/>
        </w:rPr>
        <w:t xml:space="preserve">you learn for the first time that you were required to file an application for asylum </w:t>
      </w:r>
      <w:r w:rsidRPr="00EF6FD6">
        <w:rPr>
          <w:sz w:val="16"/>
        </w:rPr>
        <w:t xml:space="preserve">with the immigration court </w:t>
      </w:r>
      <w:r w:rsidRPr="00EF6FD6">
        <w:rPr>
          <w:rStyle w:val="StyleUnderline"/>
        </w:rPr>
        <w:t>within one year of your arrival</w:t>
      </w:r>
      <w:r w:rsidRPr="00EF6FD6">
        <w:rPr>
          <w:sz w:val="16"/>
        </w:rPr>
        <w:t xml:space="preserve">. </w:t>
      </w:r>
      <w:r w:rsidRPr="00EF6FD6">
        <w:rPr>
          <w:rStyle w:val="StyleUnderline"/>
        </w:rPr>
        <w:t>Your failure to do so bars you from asylum eligibility.</w:t>
      </w:r>
      <w:r w:rsidRPr="00EF6FD6">
        <w:rPr>
          <w:sz w:val="16"/>
        </w:rPr>
        <w:t xml:space="preserve"> </w:t>
      </w:r>
      <w:r w:rsidRPr="00EF6FD6">
        <w:rPr>
          <w:rStyle w:val="StyleUnderline"/>
        </w:rPr>
        <w:t>You are now only eligible for a lesser form of relief and will live in limbo-you will never be reunited with your children who remain in danger in your home country</w:t>
      </w:r>
      <w:r w:rsidRPr="00EF6FD6">
        <w:rPr>
          <w:sz w:val="16"/>
        </w:rPr>
        <w:t xml:space="preserve">, you can never travel abroad, and </w:t>
      </w:r>
      <w:r w:rsidRPr="00EF6FD6">
        <w:rPr>
          <w:rStyle w:val="StyleUnderline"/>
        </w:rPr>
        <w:t>you will never become a permanent resident or a United States citizen.</w:t>
      </w:r>
      <w:r w:rsidRPr="00EF6FD6">
        <w:rPr>
          <w:sz w:val="16"/>
        </w:rPr>
        <w:t xml:space="preserve"> </w:t>
      </w:r>
      <w:r w:rsidRPr="00EF6FD6">
        <w:rPr>
          <w:rStyle w:val="StyleUnderline"/>
        </w:rPr>
        <w:t>This absurd situation</w:t>
      </w:r>
      <w:r w:rsidRPr="00EF6FD6">
        <w:rPr>
          <w:sz w:val="16"/>
        </w:rPr>
        <w:t xml:space="preserve">, faced by thousands of asylum seekers navigating our complex immigration system alone, </w:t>
      </w:r>
      <w:r w:rsidRPr="00EF6FD6">
        <w:rPr>
          <w:rStyle w:val="StyleUnderline"/>
        </w:rPr>
        <w:t>results from</w:t>
      </w:r>
      <w:r w:rsidRPr="00EF6FD6">
        <w:rPr>
          <w:sz w:val="16"/>
        </w:rPr>
        <w:t xml:space="preserve"> the disastrous interplay of a twenty-year-old law barring asylum for those who do not file within one year of arrival, </w:t>
      </w:r>
      <w:r w:rsidRPr="00EF6FD6">
        <w:rPr>
          <w:rStyle w:val="StyleUnderline"/>
        </w:rPr>
        <w:t>and an immigration court backlog rendering compliance virtually impossible. Our immigration courts are overwhelmed, with over 521,000 cases pending and a wait, on average, of almost two years for an initial court hearing</w:t>
      </w:r>
      <w:r w:rsidRPr="00EF6FD6">
        <w:rPr>
          <w:sz w:val="16"/>
        </w:rPr>
        <w:t xml:space="preserve">. More than half of the recently arrived asylum seekers, largely women and children fleeing violence in Central America, lack legal representation. </w:t>
      </w:r>
      <w:r w:rsidRPr="00EF6FD6">
        <w:rPr>
          <w:rStyle w:val="StyleUnderline"/>
        </w:rPr>
        <w:t>The United States Government provides no notice to asylum seekers of the one-year bar,</w:t>
      </w:r>
      <w:r w:rsidRPr="00EF6FD6">
        <w:rPr>
          <w:sz w:val="16"/>
        </w:rPr>
        <w:t xml:space="preserve"> practically denying all but those with competent legal counsel a meaningful opportunity to file within one year. Drawing upon contemporary cases, this Article is the first to illuminate the human costs of the one-year bar to asylum in this age of unprecedented immigration court backlog: needless deprivation of rights and full protection for vulnerable children and families seeking protection in the United States. It is also the first to analyze the Executive Office for Immigration Review's recent attempt to solve this problem for asylum seekers represented by legal counsel. In doing so, the Article lays out a detailed road map of complementary reforms and actions by each actor in the immigration system necessary to ensure access to justice-specifically, to provide a fair and meaningful opportunity to apply for asylum for all asylum seekers.</w:t>
      </w:r>
    </w:p>
    <w:p w14:paraId="50106B89" w14:textId="77777777" w:rsidR="00FD188B" w:rsidRPr="00FF777E" w:rsidRDefault="00FD188B" w:rsidP="00FD188B"/>
    <w:p w14:paraId="20FA51D8" w14:textId="311DC278" w:rsidR="00FD188B" w:rsidRDefault="0092777A" w:rsidP="00FD188B">
      <w:pPr>
        <w:pStyle w:val="Heading3"/>
      </w:pPr>
      <w:r>
        <w:t xml:space="preserve">Turns Case - </w:t>
      </w:r>
      <w:r w:rsidR="00FD188B">
        <w:t>Family-Based</w:t>
      </w:r>
    </w:p>
    <w:p w14:paraId="3E229499" w14:textId="77777777" w:rsidR="00FD188B" w:rsidRDefault="00FD188B" w:rsidP="00FD188B">
      <w:pPr>
        <w:pStyle w:val="Heading4"/>
      </w:pPr>
      <w:r>
        <w:t>Increasing caps in certain family immigration categories trades off with strong cuts to other categories</w:t>
      </w:r>
    </w:p>
    <w:p w14:paraId="4FAB9636" w14:textId="77777777" w:rsidR="00FD188B" w:rsidRPr="009E5B66" w:rsidRDefault="00FD188B" w:rsidP="00FD188B">
      <w:pPr>
        <w:rPr>
          <w:rStyle w:val="Style13ptBold"/>
          <w:b w:val="0"/>
          <w:sz w:val="18"/>
        </w:rPr>
      </w:pPr>
      <w:proofErr w:type="spellStart"/>
      <w:r>
        <w:rPr>
          <w:rStyle w:val="Style13ptBold"/>
        </w:rPr>
        <w:t>Hesson</w:t>
      </w:r>
      <w:proofErr w:type="spellEnd"/>
      <w:r>
        <w:rPr>
          <w:rStyle w:val="Style13ptBold"/>
        </w:rPr>
        <w:t xml:space="preserve"> 13 </w:t>
      </w:r>
      <w:r>
        <w:rPr>
          <w:rStyle w:val="Style13ptBold"/>
          <w:b w:val="0"/>
          <w:sz w:val="18"/>
        </w:rPr>
        <w:t xml:space="preserve">(Ted </w:t>
      </w:r>
      <w:proofErr w:type="spellStart"/>
      <w:r>
        <w:rPr>
          <w:rStyle w:val="Style13ptBold"/>
          <w:b w:val="0"/>
          <w:sz w:val="18"/>
        </w:rPr>
        <w:t>Hesson</w:t>
      </w:r>
      <w:proofErr w:type="spellEnd"/>
      <w:r>
        <w:rPr>
          <w:rStyle w:val="Style13ptBold"/>
          <w:b w:val="0"/>
          <w:sz w:val="18"/>
        </w:rPr>
        <w:t>, immigration editor for ABC’s Univision News. 4-16-13. “</w:t>
      </w:r>
      <w:r w:rsidRPr="009E5B66">
        <w:rPr>
          <w:rStyle w:val="Style13ptBold"/>
          <w:b w:val="0"/>
          <w:sz w:val="18"/>
        </w:rPr>
        <w:t>How Unlimited Visas Could Affect Immigration</w:t>
      </w:r>
      <w:r>
        <w:rPr>
          <w:rStyle w:val="Style13ptBold"/>
          <w:b w:val="0"/>
          <w:sz w:val="18"/>
        </w:rPr>
        <w:t xml:space="preserve">,” </w:t>
      </w:r>
      <w:hyperlink r:id="rId34" w:history="1">
        <w:r w:rsidRPr="00E8459D">
          <w:rPr>
            <w:rStyle w:val="Hyperlink"/>
            <w:sz w:val="18"/>
          </w:rPr>
          <w:t>https://abcnews.go.com/ABC_Univision/Politics/removing-visas-caps-affect-immigration/story?id=18970628</w:t>
        </w:r>
      </w:hyperlink>
      <w:r>
        <w:rPr>
          <w:rStyle w:val="Style13ptBold"/>
          <w:b w:val="0"/>
          <w:sz w:val="18"/>
        </w:rPr>
        <w:t xml:space="preserve"> -EGA) </w:t>
      </w:r>
    </w:p>
    <w:p w14:paraId="04AE6D4A" w14:textId="77777777" w:rsidR="00FD188B" w:rsidRPr="009E5B66" w:rsidRDefault="00FD188B" w:rsidP="00FD188B">
      <w:pPr>
        <w:rPr>
          <w:sz w:val="14"/>
        </w:rPr>
      </w:pPr>
      <w:r w:rsidRPr="009E5B66">
        <w:rPr>
          <w:sz w:val="14"/>
        </w:rPr>
        <w:t xml:space="preserve">1. Family Right now, the only category of family-based visas without an annual limit is for the immediate family of a U.S. citizen, which is defined as a spouse, a child under the age of 21, or a parent. </w:t>
      </w:r>
      <w:r w:rsidRPr="009E5B66">
        <w:rPr>
          <w:rStyle w:val="StyleUnderline"/>
        </w:rPr>
        <w:t xml:space="preserve">The </w:t>
      </w:r>
      <w:r w:rsidRPr="009E5B66">
        <w:rPr>
          <w:sz w:val="14"/>
        </w:rPr>
        <w:t>Senate</w:t>
      </w:r>
      <w:r w:rsidRPr="009E5B66">
        <w:rPr>
          <w:rStyle w:val="StyleUnderline"/>
        </w:rPr>
        <w:t xml:space="preserve"> bill will expand the definition of immediate family to allow more permanent residents</w:t>
      </w:r>
      <w:r w:rsidRPr="009E5B66">
        <w:rPr>
          <w:sz w:val="14"/>
        </w:rPr>
        <w:t xml:space="preserve"> -- people with green cards -- </w:t>
      </w:r>
      <w:r w:rsidRPr="009E5B66">
        <w:rPr>
          <w:rStyle w:val="StyleUnderline"/>
        </w:rPr>
        <w:t>to bring their spouses and children to the U.S. That could have a big impact on future immigrants, and possibly on those waiting in line</w:t>
      </w:r>
      <w:r w:rsidRPr="009E5B66">
        <w:rPr>
          <w:sz w:val="14"/>
        </w:rPr>
        <w:t xml:space="preserve">, depending on how the change is enacted. </w:t>
      </w:r>
      <w:r w:rsidRPr="009E5B66">
        <w:rPr>
          <w:rStyle w:val="StyleUnderline"/>
        </w:rPr>
        <w:t>Under the current system,</w:t>
      </w:r>
      <w:r w:rsidRPr="009E5B66">
        <w:rPr>
          <w:sz w:val="14"/>
        </w:rPr>
        <w:t xml:space="preserve"> permanent residents can apply for green cards for their spouses and children, but </w:t>
      </w:r>
      <w:r w:rsidRPr="009E5B66">
        <w:rPr>
          <w:rStyle w:val="StyleUnderline"/>
        </w:rPr>
        <w:t>there's an annual cap on how many can be awarded</w:t>
      </w:r>
      <w:r w:rsidRPr="009E5B66">
        <w:rPr>
          <w:sz w:val="14"/>
        </w:rPr>
        <w:t xml:space="preserve">. There are 88,000 of those visas available each year, and they're in demand, according to Stephen Yale-Loehr, an immigration law professor at Cornell University Law School. There's currently a two-year backlog for those applicants. </w:t>
      </w:r>
      <w:r w:rsidRPr="009E5B66">
        <w:rPr>
          <w:rStyle w:val="StyleUnderline"/>
        </w:rPr>
        <w:t>The change means that green-card holders will have a much quicker way to bring their immediate family to U.S</w:t>
      </w:r>
      <w:r w:rsidRPr="009E5B66">
        <w:rPr>
          <w:sz w:val="14"/>
        </w:rPr>
        <w:t xml:space="preserve">. Since the immigration bill as whole is trying to bring in more highly-skilled immigrants, this adjustment fits that mindset: a worker will not only be able to come here to work, they'll be able to bring their spouses and children, too. That makes moving to another country a lot more appealing. </w:t>
      </w:r>
      <w:r w:rsidRPr="009E5B66">
        <w:rPr>
          <w:rStyle w:val="StyleUnderline"/>
        </w:rPr>
        <w:t xml:space="preserve">At the same time, there will be cutbacks to other family visas. The </w:t>
      </w:r>
      <w:r w:rsidRPr="009E5B66">
        <w:rPr>
          <w:sz w:val="14"/>
        </w:rPr>
        <w:t xml:space="preserve">Senate </w:t>
      </w:r>
      <w:r w:rsidRPr="009E5B66">
        <w:rPr>
          <w:rStyle w:val="StyleUnderline"/>
        </w:rPr>
        <w:t>bill will eliminate visas for married children over the age of 31 and siblings of U.S. citizens. "Potentially that might have a downside in terms of making immigration to the United States less attractive</w:t>
      </w:r>
      <w:r w:rsidRPr="009E5B66">
        <w:rPr>
          <w:sz w:val="14"/>
        </w:rPr>
        <w:t>," said Howard Chang, an immigration professor at the University of Pennsylvania Law School. "</w:t>
      </w:r>
      <w:r w:rsidRPr="009E5B66">
        <w:rPr>
          <w:rStyle w:val="StyleUnderline"/>
        </w:rPr>
        <w:t>Because you have to leave siblings and adult sons and daughters behind in your home countries."</w:t>
      </w:r>
    </w:p>
    <w:p w14:paraId="32A350ED" w14:textId="77777777" w:rsidR="00FD188B" w:rsidRPr="00616735" w:rsidRDefault="00FD188B" w:rsidP="00FD188B"/>
    <w:p w14:paraId="3E6471E9" w14:textId="25BB0282" w:rsidR="00FD188B" w:rsidRDefault="0092777A" w:rsidP="00FD188B">
      <w:pPr>
        <w:pStyle w:val="Heading3"/>
      </w:pPr>
      <w:r>
        <w:t xml:space="preserve">Turns Case - </w:t>
      </w:r>
      <w:r w:rsidR="00FD188B">
        <w:t>STEM</w:t>
      </w:r>
    </w:p>
    <w:p w14:paraId="2E72BB02" w14:textId="77777777" w:rsidR="00FD188B" w:rsidRDefault="00FD188B" w:rsidP="00FD188B">
      <w:pPr>
        <w:pStyle w:val="Heading4"/>
      </w:pPr>
      <w:r>
        <w:t xml:space="preserve">Turns case—even if the </w:t>
      </w:r>
      <w:proofErr w:type="spellStart"/>
      <w:r>
        <w:t>aff</w:t>
      </w:r>
      <w:proofErr w:type="spellEnd"/>
      <w:r>
        <w:t xml:space="preserve"> can lift the cap, it can’t address problems with administration which is the true death knell</w:t>
      </w:r>
    </w:p>
    <w:p w14:paraId="027CFA85" w14:textId="77777777" w:rsidR="00FD188B" w:rsidRPr="00571535" w:rsidRDefault="00FD188B" w:rsidP="00FD188B">
      <w:pPr>
        <w:rPr>
          <w:rStyle w:val="Style13ptBold"/>
          <w:b w:val="0"/>
          <w:sz w:val="20"/>
        </w:rPr>
      </w:pPr>
      <w:r>
        <w:rPr>
          <w:rStyle w:val="Style13ptBold"/>
        </w:rPr>
        <w:t xml:space="preserve">AILA 2008 </w:t>
      </w:r>
      <w:r>
        <w:rPr>
          <w:rStyle w:val="Style13ptBold"/>
          <w:b w:val="0"/>
          <w:sz w:val="20"/>
        </w:rPr>
        <w:t xml:space="preserve">(America Immigration Lawyers Association, 2008. </w:t>
      </w:r>
      <w:hyperlink r:id="rId35" w:history="1">
        <w:r w:rsidRPr="00E8459D">
          <w:rPr>
            <w:rStyle w:val="Hyperlink"/>
            <w:sz w:val="20"/>
          </w:rPr>
          <w:t>http://aila.org/File/DownloadEmbeddedFile/40555</w:t>
        </w:r>
      </w:hyperlink>
      <w:r>
        <w:rPr>
          <w:rStyle w:val="Style13ptBold"/>
          <w:b w:val="0"/>
          <w:sz w:val="20"/>
        </w:rPr>
        <w:t xml:space="preserve"> -EGA)</w:t>
      </w:r>
    </w:p>
    <w:p w14:paraId="0FA37C0A" w14:textId="77777777" w:rsidR="00FD188B" w:rsidRDefault="00FD188B" w:rsidP="00FD188B">
      <w:pPr>
        <w:rPr>
          <w:rStyle w:val="StyleUnderline"/>
        </w:rPr>
      </w:pPr>
      <w:r w:rsidRPr="00571535">
        <w:rPr>
          <w:sz w:val="14"/>
        </w:rPr>
        <w:t xml:space="preserve">THE ISSUE: Reform of the permanent employment-based green card program is urgently needed </w:t>
      </w:r>
      <w:proofErr w:type="gramStart"/>
      <w:r w:rsidRPr="00571535">
        <w:rPr>
          <w:sz w:val="14"/>
        </w:rPr>
        <w:t>in order for</w:t>
      </w:r>
      <w:proofErr w:type="gramEnd"/>
      <w:r w:rsidRPr="00571535">
        <w:rPr>
          <w:sz w:val="14"/>
        </w:rPr>
        <w:t xml:space="preserve"> U.S. employers to hire the foreign talent necessary for the American economy to remain vibrant and competitive. </w:t>
      </w:r>
      <w:r w:rsidRPr="00571535">
        <w:rPr>
          <w:rStyle w:val="StyleUnderline"/>
        </w:rPr>
        <w:t xml:space="preserve">Over half of all science, technology, engineering, and mathematics graduates of American universities are foreign born. We are also facing a severe shortage of registered nurses as the tidal wave of retiring baby boomers is upon us. </w:t>
      </w:r>
      <w:r w:rsidRPr="00571535">
        <w:rPr>
          <w:sz w:val="14"/>
        </w:rPr>
        <w:t xml:space="preserve">At a time when our economy needs high-skilled workers more than ever, </w:t>
      </w:r>
      <w:r w:rsidRPr="00571535">
        <w:rPr>
          <w:rStyle w:val="StyleUnderline"/>
        </w:rPr>
        <w:t>our current system forces most of these graduates to leave the U.S.</w:t>
      </w:r>
      <w:r w:rsidRPr="00571535">
        <w:rPr>
          <w:sz w:val="14"/>
        </w:rPr>
        <w:t xml:space="preserve"> and apply their valuable skills in other countries, a scenario that is beneficial to all but the </w:t>
      </w:r>
      <w:proofErr w:type="gramStart"/>
      <w:r w:rsidRPr="00571535">
        <w:rPr>
          <w:sz w:val="14"/>
        </w:rPr>
        <w:t>U.S. Needless to say, foreign</w:t>
      </w:r>
      <w:proofErr w:type="gramEnd"/>
      <w:r w:rsidRPr="00571535">
        <w:rPr>
          <w:sz w:val="14"/>
        </w:rPr>
        <w:t xml:space="preserve"> countries are not complaining, but are instead poised to take advantage in their increasingly successful attempts to surpass us. Simply put, if the problem isn’t solved soon, </w:t>
      </w:r>
      <w:r w:rsidRPr="00571535">
        <w:rPr>
          <w:rStyle w:val="StyleUnderline"/>
        </w:rPr>
        <w:t>the U.S. stands to</w:t>
      </w:r>
      <w:r w:rsidRPr="00571535">
        <w:rPr>
          <w:sz w:val="14"/>
        </w:rPr>
        <w:t xml:space="preserve"> rapidly </w:t>
      </w:r>
      <w:r w:rsidRPr="00571535">
        <w:rPr>
          <w:rStyle w:val="StyleUnderline"/>
        </w:rPr>
        <w:t>lose not only the competitive economic edge generations of Americans have worked so hard to achieve, but also its global preeminence in science and technology</w:t>
      </w:r>
      <w:r w:rsidRPr="00571535">
        <w:rPr>
          <w:sz w:val="14"/>
        </w:rPr>
        <w:t xml:space="preserve">—areas vital to our prosperity and national security. HOW THE EMPLOYMENT-BASED GREEN CARD SYSTEM WORKS: Each year, 140,000 EB green cards, spread across five preference categories based on credentials, are allotted for foreign nationals seeking permanent residence and who are sponsored by their employers to work in this country. The spouses and children of these foreign nationals also count against the 140,000 green card cap, accounting for over half the allotted number. However, because these green cards are distributed equally among all countries, with a quota set for each country, backlogs have resulted for individuals coming from high-demand countries, even when the overall cap has not been reached. Once the quota is met for nationals of a given country, only those who applied before a set cut-off date </w:t>
      </w:r>
      <w:proofErr w:type="gramStart"/>
      <w:r w:rsidRPr="00571535">
        <w:rPr>
          <w:sz w:val="14"/>
        </w:rPr>
        <w:t>are able to</w:t>
      </w:r>
      <w:proofErr w:type="gramEnd"/>
      <w:r w:rsidRPr="00571535">
        <w:rPr>
          <w:sz w:val="14"/>
        </w:rPr>
        <w:t xml:space="preserve"> get green cards. EB RETROGRESSION AND THE UNAVAILABILITY OF GREEN CARDS: </w:t>
      </w:r>
      <w:r w:rsidRPr="00571535">
        <w:rPr>
          <w:rStyle w:val="StyleUnderline"/>
        </w:rPr>
        <w:t>The current problems with the EB system are attributable to two things: administrative delays in processing green card applications; and, as mentioned above, the statutory limits</w:t>
      </w:r>
      <w:r w:rsidRPr="00571535">
        <w:rPr>
          <w:sz w:val="14"/>
        </w:rPr>
        <w:t xml:space="preserve">, regulated by the U.S. Department of State (DOS), putting a cap on the number of EB green cards issued each year. When DOS believes that either the overall or per country cap is about to be reached, it imposes a “cut off” date, and only applications received before this date are processed. In October 2005 (and many times since), DOS moved this cut-off date backward, </w:t>
      </w:r>
      <w:proofErr w:type="gramStart"/>
      <w:r w:rsidRPr="00571535">
        <w:rPr>
          <w:sz w:val="14"/>
        </w:rPr>
        <w:t>in an effort to</w:t>
      </w:r>
      <w:proofErr w:type="gramEnd"/>
      <w:r w:rsidRPr="00571535">
        <w:rPr>
          <w:sz w:val="14"/>
        </w:rPr>
        <w:t xml:space="preserve"> ration available green cards. As a result, thousands of foreign professionals, many of whom have been in the U.S. legally for nearly a decade on student or work visas, have been forced to wait, essentially in a legal purgatory, up to seven years to get a green card and enjoy the rights and benefits of legal permanent residence. This means up to seven years spent waiting and worrying unnecessarily, with spouses unauthorized to work at all. Not surprisingly, these </w:t>
      </w:r>
      <w:r w:rsidRPr="00571535">
        <w:rPr>
          <w:rStyle w:val="StyleUnderline"/>
        </w:rPr>
        <w:t>talented professionals often tire of waiting, and leave the U.S. entirely to put their knowledge and skills to use in other countries eager to compete with and surpass the U.S.</w:t>
      </w:r>
    </w:p>
    <w:p w14:paraId="0DDA3633" w14:textId="77777777" w:rsidR="00FD188B" w:rsidRPr="00616735" w:rsidRDefault="00FD188B" w:rsidP="00FD188B"/>
    <w:p w14:paraId="7492A96E" w14:textId="33BD5C79" w:rsidR="00216446" w:rsidRDefault="00B17FF4" w:rsidP="00216446">
      <w:pPr>
        <w:pStyle w:val="Heading3"/>
      </w:pPr>
      <w:r>
        <w:t>A2</w:t>
      </w:r>
      <w:r w:rsidR="00216446">
        <w:t xml:space="preserve"> USCIS Resilient</w:t>
      </w:r>
    </w:p>
    <w:p w14:paraId="397AD447" w14:textId="77777777" w:rsidR="00216446" w:rsidRDefault="00216446" w:rsidP="00216446">
      <w:pPr>
        <w:pStyle w:val="Heading4"/>
      </w:pPr>
      <w:r>
        <w:t>The USCIS cannot handle new surges in applications—turns the case—means less immigrants can get in the country</w:t>
      </w:r>
    </w:p>
    <w:p w14:paraId="382E7040" w14:textId="77777777" w:rsidR="00216446" w:rsidRPr="000D4A6A" w:rsidRDefault="00216446" w:rsidP="00216446">
      <w:pPr>
        <w:rPr>
          <w:sz w:val="20"/>
        </w:rPr>
      </w:pPr>
      <w:r>
        <w:rPr>
          <w:rStyle w:val="Style13ptBold"/>
        </w:rPr>
        <w:t xml:space="preserve">CRS 15 </w:t>
      </w:r>
      <w:r w:rsidRPr="00985B78">
        <w:t xml:space="preserve">(Congressional Research Service, “U.S. Citizenship and Immigration Services (USCIS) Functions and Funding,” 5-15-18. </w:t>
      </w:r>
      <w:hyperlink r:id="rId36" w:history="1">
        <w:r w:rsidRPr="00985B78">
          <w:rPr>
            <w:rStyle w:val="Hyperlink"/>
          </w:rPr>
          <w:t>https://www.everycrsreport.com/files/20150515_R44038_16f079dd1e711ca7ea4c3d0fc27282b50a9f4fac.pdf</w:t>
        </w:r>
      </w:hyperlink>
      <w:r w:rsidRPr="00985B78">
        <w:t xml:space="preserve"> -EGA)</w:t>
      </w:r>
    </w:p>
    <w:p w14:paraId="68951386" w14:textId="77777777" w:rsidR="00216446" w:rsidRDefault="00216446" w:rsidP="00216446">
      <w:pPr>
        <w:rPr>
          <w:sz w:val="16"/>
        </w:rPr>
      </w:pPr>
      <w:r w:rsidRPr="000D4A6A">
        <w:rPr>
          <w:sz w:val="16"/>
        </w:rPr>
        <w:t xml:space="preserve">Other immigration observers refute such assessments. They note that </w:t>
      </w:r>
      <w:r w:rsidRPr="000D4A6A">
        <w:rPr>
          <w:rStyle w:val="StyleUnderline"/>
        </w:rPr>
        <w:t>USCIS struggled for several years to reduce a processing backlog caused by the surge in petition volume</w:t>
      </w:r>
      <w:r w:rsidRPr="000D4A6A">
        <w:rPr>
          <w:sz w:val="16"/>
        </w:rPr>
        <w:t xml:space="preserve"> from its relatively large FY2007 fee adjustments. Going back earlier, GAO noted that </w:t>
      </w:r>
      <w:r w:rsidRPr="000D4A6A">
        <w:rPr>
          <w:rStyle w:val="StyleUnderline"/>
        </w:rPr>
        <w:t>when the 3 million individuals who legalized under IRCA in 1986 became eligible</w:t>
      </w:r>
      <w:r w:rsidRPr="000D4A6A">
        <w:rPr>
          <w:sz w:val="16"/>
        </w:rPr>
        <w:t xml:space="preserve"> for naturalization in 1995, </w:t>
      </w:r>
      <w:r w:rsidRPr="000D4A6A">
        <w:rPr>
          <w:rStyle w:val="StyleUnderline"/>
        </w:rPr>
        <w:t>the application backlog increased markedly</w:t>
      </w:r>
      <w:r w:rsidRPr="000D4A6A">
        <w:rPr>
          <w:sz w:val="16"/>
        </w:rPr>
        <w:t xml:space="preserve">.85 Processing backlogs may affect processing times for other petitions as resources within the agency are reconfigured to address urgent needs. This latter concern has been raised by some who argue the agency is diverting resources used to process petitions of those immigrating to the United States legally </w:t>
      </w:r>
      <w:proofErr w:type="gramStart"/>
      <w:r w:rsidRPr="000D4A6A">
        <w:rPr>
          <w:sz w:val="16"/>
        </w:rPr>
        <w:t>in order to</w:t>
      </w:r>
      <w:proofErr w:type="gramEnd"/>
      <w:r w:rsidRPr="000D4A6A">
        <w:rPr>
          <w:sz w:val="16"/>
        </w:rPr>
        <w:t xml:space="preserve"> process DACA and other petitions that benefit the unauthorized alien population.</w:t>
      </w:r>
    </w:p>
    <w:p w14:paraId="34F0E325" w14:textId="1779638E" w:rsidR="000B0B09" w:rsidRDefault="000B0B09" w:rsidP="00985B78">
      <w:pPr>
        <w:pStyle w:val="Heading1"/>
      </w:pPr>
      <w:proofErr w:type="spellStart"/>
      <w:r>
        <w:t>Aff</w:t>
      </w:r>
      <w:proofErr w:type="spellEnd"/>
    </w:p>
    <w:p w14:paraId="26ECFF53" w14:textId="125BF538" w:rsidR="006D176F" w:rsidRDefault="006D176F" w:rsidP="006D176F"/>
    <w:p w14:paraId="374B1EDD" w14:textId="1CCA46D3" w:rsidR="00FF777E" w:rsidRDefault="00216446" w:rsidP="0092777A">
      <w:pPr>
        <w:pStyle w:val="Heading2"/>
      </w:pPr>
      <w:r>
        <w:t>Uniqueness</w:t>
      </w:r>
    </w:p>
    <w:p w14:paraId="6970455B" w14:textId="253F5FA8" w:rsidR="0092777A" w:rsidRDefault="0092777A" w:rsidP="0092777A">
      <w:pPr>
        <w:pStyle w:val="Heading3"/>
      </w:pPr>
      <w:r>
        <w:t>Uniqueness o/w Link - Predictive</w:t>
      </w:r>
    </w:p>
    <w:p w14:paraId="1321A894" w14:textId="77777777" w:rsidR="0092777A" w:rsidRDefault="0092777A" w:rsidP="0092777A">
      <w:pPr>
        <w:pStyle w:val="Heading4"/>
      </w:pPr>
      <w:r>
        <w:t>USCIS backlog will exponentially grow in August – severe backlogs are inevitable</w:t>
      </w:r>
    </w:p>
    <w:p w14:paraId="0D4CEB31" w14:textId="77777777" w:rsidR="0092777A" w:rsidRDefault="0092777A" w:rsidP="0092777A">
      <w:r>
        <w:t xml:space="preserve">Stuart </w:t>
      </w:r>
      <w:r w:rsidRPr="008A5A2D">
        <w:rPr>
          <w:rStyle w:val="Style13ptBold"/>
        </w:rPr>
        <w:t>Anderson</w:t>
      </w:r>
      <w:r>
        <w:t xml:space="preserve"> (executive director of the National Foundation for American Policy, formerly an Executive Associate Commissioner for Policy and Planning and Counselor to the Commissioner at the Immigration and Naturalization Service) July 11, 2018 “New USCIS Policy Will Carry Harsh Consequences </w:t>
      </w:r>
      <w:proofErr w:type="gramStart"/>
      <w:r>
        <w:t>For</w:t>
      </w:r>
      <w:proofErr w:type="gramEnd"/>
      <w:r>
        <w:t xml:space="preserve"> Applicants” https://www.forbes.com/sites/stuartanderson/2018/07/11/new-uscis-policy-will-carry-harsh-consequences-for-applicants/#60dad8fc4615</w:t>
      </w:r>
    </w:p>
    <w:p w14:paraId="5AE77DD5" w14:textId="77777777" w:rsidR="0092777A" w:rsidRDefault="0092777A" w:rsidP="0092777A">
      <w:pPr>
        <w:rPr>
          <w:rStyle w:val="StyleUnderline"/>
        </w:rPr>
      </w:pPr>
      <w:r>
        <w:t xml:space="preserve">Anderson: </w:t>
      </w:r>
      <w:r w:rsidRPr="008A5A2D">
        <w:rPr>
          <w:rStyle w:val="StyleUnderline"/>
        </w:rPr>
        <w:t>Can you walk through how the new USCIS policy memo could affect an</w:t>
      </w:r>
      <w:r>
        <w:t xml:space="preserve"> H-1B visa holder? </w:t>
      </w:r>
      <w:proofErr w:type="spellStart"/>
      <w:r>
        <w:t>Minear</w:t>
      </w:r>
      <w:proofErr w:type="spellEnd"/>
      <w:r>
        <w:t xml:space="preserve">: For example, an H-1B professional who has been legally employed in the U.S. in H-1B status in the past is permitted by federal regulation to continue living in the U.S. and working for the sponsoring employer for up to 240 days while an extension petition is pending – as long as the extension petition is filed prior to the expiration of the prior H-1B petition. However, </w:t>
      </w:r>
      <w:r w:rsidRPr="008A5A2D">
        <w:rPr>
          <w:rStyle w:val="StyleUnderline"/>
        </w:rPr>
        <w:t>due to significant processing backlogs, USCIS very often takes 6 months or longer to adjudicate H-1B extension petitions</w:t>
      </w:r>
      <w:r>
        <w:t xml:space="preserve">. During that time the previous H-1B petition may expire, leaving the H-1B professional solely dependent on the 240 days of work authorization permitted under the regulation – and without any underlying H-1B status unless/until the H-1B extension petition is approved. </w:t>
      </w:r>
      <w:r w:rsidRPr="008A5A2D">
        <w:rPr>
          <w:rStyle w:val="StyleUnderline"/>
        </w:rPr>
        <w:t>If the petition is ultimately denied, then such a person would be deemed unlawfully present as of the date of the denial and, under this new policy, an NTA would be issued. This is a very real scenario.</w:t>
      </w:r>
      <w:r>
        <w:t xml:space="preserve"> The number of H-1B denials is increasing. That is due at least in part to changes in adjudications policies that, for example, now do not grant any deference to prior approvals of H-1B petitions filed by the same company on behalf of the same professional doing the same job identified in the prior petition. Anderson: How could an international student be affected by the USCIS policy memo on Notices to Appear? </w:t>
      </w:r>
      <w:proofErr w:type="spellStart"/>
      <w:r>
        <w:t>Minear</w:t>
      </w:r>
      <w:proofErr w:type="spellEnd"/>
      <w:r>
        <w:t xml:space="preserve">: </w:t>
      </w:r>
      <w:proofErr w:type="gramStart"/>
      <w:r>
        <w:t>A number of</w:t>
      </w:r>
      <w:proofErr w:type="gramEnd"/>
      <w:r>
        <w:t xml:space="preserve"> </w:t>
      </w:r>
      <w:r w:rsidRPr="008A5A2D">
        <w:rPr>
          <w:rStyle w:val="StyleUnderline"/>
        </w:rPr>
        <w:t xml:space="preserve">international students who have entered the country to attend U.S. colleges and universities may also be placed in deportation proceedings under this new </w:t>
      </w:r>
      <w:r w:rsidRPr="00A63B36">
        <w:rPr>
          <w:rStyle w:val="StyleUnderline"/>
        </w:rPr>
        <w:t>policy. This is because USCIS has also recently published another new policy that will take effect on August 9, 2018. That policy redefines “unlawful presence” to include any violation of student status</w:t>
      </w:r>
      <w:r>
        <w:t xml:space="preserve">. [See “USCIS Policy Change Could Bar Many International Students.”] </w:t>
      </w:r>
      <w:r w:rsidRPr="00A63B36">
        <w:rPr>
          <w:rStyle w:val="StyleUnderline"/>
        </w:rPr>
        <w:t xml:space="preserve">For example, if USCIS determines </w:t>
      </w:r>
      <w:proofErr w:type="gramStart"/>
      <w:r w:rsidRPr="00A63B36">
        <w:rPr>
          <w:rStyle w:val="StyleUnderline"/>
        </w:rPr>
        <w:t>in the course of</w:t>
      </w:r>
      <w:proofErr w:type="gramEnd"/>
      <w:r w:rsidRPr="00A63B36">
        <w:rPr>
          <w:rStyle w:val="StyleUnderline"/>
        </w:rPr>
        <w:t xml:space="preserve"> adjudicating an application for an immigration benefit that a student’s employment was unauthorized, or that the student’s school failed to update or maintain the student’s records, then USCIS could deny the application for immigration benefits, make a finding that the student is unlawfully present, and issue a Notice to Appear to the student.</w:t>
      </w:r>
      <w:r>
        <w:t xml:space="preserve"> This is particularly alarming in that the student may have no </w:t>
      </w:r>
      <w:proofErr w:type="gramStart"/>
      <w:r>
        <w:t>prior warning</w:t>
      </w:r>
      <w:proofErr w:type="gramEnd"/>
      <w:r>
        <w:t xml:space="preserve"> that he has done anything to violate the terms of student status before removal proceedings are initiated against him. Anderson: What about managers and executives? </w:t>
      </w:r>
      <w:proofErr w:type="spellStart"/>
      <w:r>
        <w:t>Minear</w:t>
      </w:r>
      <w:proofErr w:type="spellEnd"/>
      <w:r>
        <w:t xml:space="preserve">: </w:t>
      </w:r>
      <w:r w:rsidRPr="00A63B36">
        <w:rPr>
          <w:rStyle w:val="StyleUnderline"/>
        </w:rPr>
        <w:t>Multinational managers or executives who have been transferred to the U.S. to work for U.S. offices of foreign companies may also become deportable under this new policy.</w:t>
      </w:r>
      <w:r>
        <w:t xml:space="preserve"> When such executives apply for a green card, their employers must file an immigrant petition for them – and the processing times can take many months. If the manager or executive’s underlying temporary work visa (called an L-1A and which can only be maintained for a maximum of 7 years) expires while the immigrant petition and green card application are pending, and then USCIS denies the immigrant petition, the manager or executive and his family members will be issued NTAs and placed into removal proceedings – even if the denial of the petition was a clear error and there is a valid basis for appeal. Anderson: What are the likely resource impacts of this new policy? </w:t>
      </w:r>
      <w:proofErr w:type="spellStart"/>
      <w:r>
        <w:t>Minear</w:t>
      </w:r>
      <w:proofErr w:type="spellEnd"/>
      <w:r>
        <w:t xml:space="preserve">: </w:t>
      </w:r>
      <w:r w:rsidRPr="00A63B36">
        <w:rPr>
          <w:rStyle w:val="StyleUnderline"/>
        </w:rPr>
        <w:t>This will be an overwhelming administrative burden for an agency that is already struggling with ever increasing processing times and backlogs across all application types. USCIS can also expect increased litigation over denied applications and petitions now that the consequences of those denials are even more severe due to the virtual certainty of being placed in deportation proceedings.</w:t>
      </w:r>
      <w:r>
        <w:rPr>
          <w:rStyle w:val="StyleUnderline"/>
        </w:rPr>
        <w:t xml:space="preserve"> </w:t>
      </w:r>
      <w:r>
        <w:t xml:space="preserve">In addition, </w:t>
      </w:r>
      <w:r w:rsidRPr="00A63B36">
        <w:rPr>
          <w:rStyle w:val="StyleUnderline"/>
        </w:rPr>
        <w:t xml:space="preserve">the immigration court backlog is already over 700,000 cases as of May 2018. This new Notice to Appear policy from USCIS will only further contribute to the already enormous backlogs. Right now, many cases are not calendared for merits hearings until sometimes years after the NTA is issued. Those backlogs will likely grow exponentially given the number of new cases that will be added to the docket </w:t>
      </w:r>
      <w:proofErr w:type="gramStart"/>
      <w:r w:rsidRPr="00A63B36">
        <w:rPr>
          <w:rStyle w:val="StyleUnderline"/>
        </w:rPr>
        <w:t>as a result of</w:t>
      </w:r>
      <w:proofErr w:type="gramEnd"/>
      <w:r w:rsidRPr="00A63B36">
        <w:rPr>
          <w:rStyle w:val="StyleUnderline"/>
        </w:rPr>
        <w:t xml:space="preserve"> this policy.</w:t>
      </w:r>
    </w:p>
    <w:p w14:paraId="7DD335B5" w14:textId="0B4580E2" w:rsidR="0092777A" w:rsidRDefault="0092777A" w:rsidP="0092777A">
      <w:pPr>
        <w:rPr>
          <w:rStyle w:val="StyleUnderline"/>
        </w:rPr>
      </w:pPr>
    </w:p>
    <w:p w14:paraId="046E1135" w14:textId="29089B67" w:rsidR="0092777A" w:rsidRPr="0092777A" w:rsidRDefault="0092777A" w:rsidP="0092777A">
      <w:pPr>
        <w:pStyle w:val="Heading3"/>
      </w:pPr>
      <w:r>
        <w:t>Uniqueness o/w Link - Mismanagement</w:t>
      </w:r>
    </w:p>
    <w:p w14:paraId="2AC05F16" w14:textId="77777777" w:rsidR="0092777A" w:rsidRPr="00A401CF" w:rsidRDefault="0092777A" w:rsidP="0092777A">
      <w:pPr>
        <w:pStyle w:val="Heading4"/>
      </w:pPr>
      <w:r>
        <w:t xml:space="preserve">Uniqueness overwhelms the link – the current USCIS backlog is </w:t>
      </w:r>
      <w:proofErr w:type="spellStart"/>
      <w:r>
        <w:t>servere</w:t>
      </w:r>
      <w:proofErr w:type="spellEnd"/>
      <w:r>
        <w:t xml:space="preserve"> and a result of mismanagement, wasted resources, not the plan</w:t>
      </w:r>
    </w:p>
    <w:p w14:paraId="310C8C0F" w14:textId="77777777" w:rsidR="0092777A" w:rsidRDefault="0092777A" w:rsidP="0092777A">
      <w:r>
        <w:t xml:space="preserve">Marcelo </w:t>
      </w:r>
      <w:proofErr w:type="spellStart"/>
      <w:r w:rsidRPr="00B71C3E">
        <w:rPr>
          <w:rStyle w:val="Heading4Char"/>
        </w:rPr>
        <w:t>Rochabrun</w:t>
      </w:r>
      <w:proofErr w:type="spellEnd"/>
      <w:r>
        <w:t xml:space="preserve"> (Senior Reporting Fellow at ProPublica, an independent, nonprofit newsroom that produces investigative journalism) April </w:t>
      </w:r>
      <w:r w:rsidRPr="00B71C3E">
        <w:rPr>
          <w:rStyle w:val="Heading4Char"/>
        </w:rPr>
        <w:t>2017</w:t>
      </w:r>
      <w:r>
        <w:t xml:space="preserve"> “U.S. Immigration Agency Will Lose Millions Because It Can’t Process Visas Fast Enough” https://www.propublica.org/article/us-immigration-agency-will-lose-millions-process-visas-fast-enough</w:t>
      </w:r>
    </w:p>
    <w:p w14:paraId="4965F6B6" w14:textId="77777777" w:rsidR="0092777A" w:rsidRDefault="0092777A" w:rsidP="0092777A">
      <w:r>
        <w:t>Lost amid the uproar over the Trump administration’s crackdown on undocumented immigrants is a change coming to the legal immigration system that’s expected to be costly for both U.S. companies and the government itself.</w:t>
      </w:r>
    </w:p>
    <w:p w14:paraId="6069A1E5" w14:textId="77F89C3B" w:rsidR="0092777A" w:rsidRDefault="0092777A" w:rsidP="0092777A">
      <w:pPr>
        <w:rPr>
          <w:rStyle w:val="StyleUnderline"/>
        </w:rPr>
      </w:pPr>
      <w:r w:rsidRPr="00380F06">
        <w:rPr>
          <w:rStyle w:val="StyleUnderline"/>
        </w:rPr>
        <w:t xml:space="preserve">Each year </w:t>
      </w:r>
      <w:r>
        <w:t xml:space="preserve">at about this time, </w:t>
      </w:r>
      <w:r w:rsidRPr="00380F06">
        <w:rPr>
          <w:rStyle w:val="StyleUnderline"/>
        </w:rPr>
        <w:t>U.S. Citizenship and Immigration Services receives a tidal wave of applications for H-1B visas,</w:t>
      </w:r>
      <w:r>
        <w:t xml:space="preserve"> the ones for college-educated workers. For-profit companies usually have a five-day window in April to send in applications for new visas just as existing visa holders begin renewing theirs. </w:t>
      </w:r>
      <w:r w:rsidRPr="00380F06">
        <w:rPr>
          <w:rStyle w:val="StyleUnderline"/>
        </w:rPr>
        <w:t>The new wrinkle is that</w:t>
      </w:r>
      <w:r>
        <w:t xml:space="preserve"> earlier this week </w:t>
      </w:r>
      <w:r w:rsidRPr="00380F06">
        <w:rPr>
          <w:rStyle w:val="StyleUnderline"/>
        </w:rPr>
        <w:t>USCIS suspended</w:t>
      </w:r>
      <w:r>
        <w:t xml:space="preserve"> so-called </w:t>
      </w:r>
      <w:r w:rsidRPr="00380F06">
        <w:rPr>
          <w:rStyle w:val="StyleUnderline"/>
        </w:rPr>
        <w:t>“premium processing,” a program that allowed employers to pay extra to reduce visa wait times from as long as eight months to just two weeks</w:t>
      </w:r>
      <w:r>
        <w:t xml:space="preserve">. </w:t>
      </w:r>
      <w:r w:rsidRPr="00380F06">
        <w:rPr>
          <w:rStyle w:val="StyleUnderline"/>
        </w:rPr>
        <w:t>Officials</w:t>
      </w:r>
      <w:r>
        <w:t xml:space="preserve"> have </w:t>
      </w:r>
      <w:r w:rsidRPr="00380F06">
        <w:rPr>
          <w:rStyle w:val="StyleUnderline"/>
        </w:rPr>
        <w:t>depicted the temporary stoppage as the upshot of a “significant surge” in demand</w:t>
      </w:r>
      <w:r>
        <w:t xml:space="preserve"> for expedited service, </w:t>
      </w:r>
      <w:r w:rsidRPr="00380F06">
        <w:rPr>
          <w:rStyle w:val="StyleUnderline"/>
        </w:rPr>
        <w:t>but</w:t>
      </w:r>
      <w:proofErr w:type="gramStart"/>
      <w:r w:rsidRPr="00380F06">
        <w:rPr>
          <w:rStyle w:val="StyleUnderline"/>
        </w:rPr>
        <w:t>, in reality, it</w:t>
      </w:r>
      <w:proofErr w:type="gramEnd"/>
      <w:r w:rsidRPr="00380F06">
        <w:rPr>
          <w:rStyle w:val="StyleUnderline"/>
        </w:rPr>
        <w:t xml:space="preserve"> appears to reflect the agency’s own mismanagement and waste.</w:t>
      </w:r>
      <w:r>
        <w:rPr>
          <w:rStyle w:val="StyleUnderline"/>
        </w:rPr>
        <w:t xml:space="preserve"> </w:t>
      </w:r>
      <w:r w:rsidRPr="00380F06">
        <w:rPr>
          <w:rStyle w:val="StyleUnderline"/>
        </w:rPr>
        <w:t>According to USCIS records, congressional testimony and interviews with former agency officials, USCIS has plunged most of the expedited program’s revenues from the last eight years</w:t>
      </w:r>
      <w:r>
        <w:t xml:space="preserve"> — some $2.3 billion — </w:t>
      </w:r>
      <w:r w:rsidRPr="00380F06">
        <w:rPr>
          <w:rStyle w:val="StyleUnderline"/>
        </w:rPr>
        <w:t>into a failed effort to digitize the larger immigration system, leaving inadequate resources to staff the H-1B portion that was its cash cow</w:t>
      </w:r>
      <w:r>
        <w:t xml:space="preserve">. </w:t>
      </w:r>
      <w:r w:rsidRPr="00380F06">
        <w:rPr>
          <w:rStyle w:val="Emphasis"/>
        </w:rPr>
        <w:t>“I can’t believe that my old agency could be that stupid and reckless,” said William Yates, a former senior USCIS official who helped create the fast-track program. “It infuriates me.”</w:t>
      </w:r>
      <w:r>
        <w:rPr>
          <w:rStyle w:val="Emphasis"/>
        </w:rPr>
        <w:t xml:space="preserve"> </w:t>
      </w:r>
      <w:r>
        <w:t xml:space="preserve">USCIS has occasionally suspended premium processing before, but the timing of this suspension, which is expected to last up to six months, is especially damaging. Some 236,000 H-1B applications poured in in April 2016. Pausing expedited service is likely to cause delays for tens of thousands of applicants for new visas, mainly workers at universities or research organizations, as well as foreign doctors who receive H-1Bs in exchange for working in areas that are medically underserved, according to USCIS data. </w:t>
      </w:r>
      <w:r w:rsidRPr="00380F06">
        <w:rPr>
          <w:rStyle w:val="StyleUnderline"/>
        </w:rPr>
        <w:t>It’ll also cost USCIS up to $100 million in lost fees</w:t>
      </w:r>
      <w:r>
        <w:t xml:space="preserve">, agency spokeswoman Carolyn </w:t>
      </w:r>
      <w:proofErr w:type="spellStart"/>
      <w:r>
        <w:t>Gwathmey</w:t>
      </w:r>
      <w:proofErr w:type="spellEnd"/>
      <w:r>
        <w:t xml:space="preserve"> acknowledged. </w:t>
      </w:r>
      <w:proofErr w:type="spellStart"/>
      <w:r>
        <w:t>Gwathmey</w:t>
      </w:r>
      <w:proofErr w:type="spellEnd"/>
      <w:r>
        <w:t xml:space="preserve"> said the loss would be cushioned by a $700 million reserve fund created by a surplus of premium processing fees and “would not negatively impact” the agency’s ability to keep paying for the digitization initiative, which is $1 billion over budget and five years behind schedule. But the interruption has fueled concerns about the Trump administration’s intentions for the H-1B program overall and the fate of the digital push that expedited H-1Bs have funded. Many H-1Bs are gobbled up by outsourcing companies, and President Trump promised during his campaign to make sure visa holders weren’t displacing Americans for jobs. In January, a draft executive order aimed at cracking down on work visas leaked and, while it hasn’t been signed, Politico reported it may be soon. In recent days, the Justice Department and USCIS have announced initiatives to </w:t>
      </w:r>
      <w:proofErr w:type="gramStart"/>
      <w:r>
        <w:t>look into</w:t>
      </w:r>
      <w:proofErr w:type="gramEnd"/>
      <w:r>
        <w:t xml:space="preserve"> H-1B fraud and abuse and USCIS has said that some entry-level computer programmers may no longer be eligible for H-1Bs. The suspension of premium processing won’t affect the number of H-1B visas issued, even to outsourcing firms, but critics worry that lost revenue from the program will extend the agency’s digitization delays and, thus, perpetuate the backlogs that led to the stoppage in the first place. </w:t>
      </w:r>
      <w:r w:rsidRPr="00380F06">
        <w:rPr>
          <w:rStyle w:val="StyleUnderline"/>
        </w:rPr>
        <w:t>So far, the effort to modernize has been plagued by glitches and lapses in security</w:t>
      </w:r>
      <w:r>
        <w:t xml:space="preserve"> — </w:t>
      </w:r>
      <w:r w:rsidRPr="00380F06">
        <w:rPr>
          <w:rStyle w:val="StyleUnderline"/>
        </w:rPr>
        <w:t>between 2014 and 2016, for example, faulty programming resulted in the agency sending out thousands of green cards with inaccurate information on them and then failing to recall them. Some see little hope of fixing such flaws if funds from premium processing stop flowing.</w:t>
      </w:r>
      <w:r>
        <w:rPr>
          <w:rStyle w:val="StyleUnderline"/>
        </w:rPr>
        <w:t xml:space="preserve"> </w:t>
      </w:r>
      <w:r w:rsidRPr="00380F06">
        <w:rPr>
          <w:rStyle w:val="StyleUnderline"/>
        </w:rPr>
        <w:t xml:space="preserve">“Any CEO who would propose to cut the source of all your revenue — while at the same time still paying to fix your product — would be fired,” said Greg </w:t>
      </w:r>
      <w:proofErr w:type="spellStart"/>
      <w:r w:rsidRPr="00380F06">
        <w:rPr>
          <w:rStyle w:val="StyleUnderline"/>
        </w:rPr>
        <w:t>Siskind</w:t>
      </w:r>
      <w:proofErr w:type="spellEnd"/>
      <w:r w:rsidRPr="00380F06">
        <w:rPr>
          <w:rStyle w:val="StyleUnderline"/>
        </w:rPr>
        <w:t>, a longtime immigration lawyer</w:t>
      </w:r>
      <w:r>
        <w:t xml:space="preserve">. When it was unveiled in 2000, premium processing appeared to be a clever solution for both USCIS and its frustrated users. At the time, the wait for H-1B visas was about two to three months and the agency </w:t>
      </w:r>
      <w:proofErr w:type="gramStart"/>
      <w:r>
        <w:t>was</w:t>
      </w:r>
      <w:proofErr w:type="gramEnd"/>
      <w:r>
        <w:t xml:space="preserve"> processing about 195,000 a year, at a cost to applicants of about $2,130 a pop. </w:t>
      </w:r>
      <w:r w:rsidRPr="00380F06">
        <w:rPr>
          <w:rStyle w:val="StyleUnderline"/>
        </w:rPr>
        <w:t>The snail’s pace was due in part to sheer volume and that the lengthy applications, which run to 60 pages on average, were processed entirely on paper. Applicants printed them out and submitted them in duplicate, with the original going to USCIS and a copy going to the State Department. Each application had to be checked against criminal, and customs and border protection records.</w:t>
      </w:r>
      <w:r>
        <w:rPr>
          <w:rStyle w:val="StyleUnderline"/>
        </w:rPr>
        <w:t xml:space="preserve"> </w:t>
      </w:r>
      <w:r>
        <w:t xml:space="preserve">The premium service was pitched as a boon to businesses — particularly tech companies — more than willing to pay fees of $1,000 or more to cut the turnaround time from months to weeks. Today, regular processing costs applicants from $1,600 to about $5,000 per visa; premium processing costs another $1,225 on top of that. The expedited option has become more popular as the timeframe for regular processing has grown longer. It jumped from 41 days in fiscal year 2014 to eight months this year, USCIS data shows. Last year, 59 percent of H-1B applicants paid for premium processing, up from 36 percent two years ago. Premium processing revenue more than tripled in the last decade, reaching $488 million in 2016. The revenue from the premium program was supposed to cover the costs of providing the service and to supply funds for a much-needed effort to modernize USCIS’ infrastructure. </w:t>
      </w:r>
      <w:r w:rsidRPr="00380F06">
        <w:rPr>
          <w:rStyle w:val="StyleUnderline"/>
        </w:rPr>
        <w:t xml:space="preserve">In 2005, USCIS launched the initiative, known internally as “Transformation,” whose </w:t>
      </w:r>
      <w:proofErr w:type="gramStart"/>
      <w:r w:rsidRPr="00380F06">
        <w:rPr>
          <w:rStyle w:val="StyleUnderline"/>
        </w:rPr>
        <w:t>main focus</w:t>
      </w:r>
      <w:proofErr w:type="gramEnd"/>
      <w:r w:rsidRPr="00380F06">
        <w:rPr>
          <w:rStyle w:val="StyleUnderline"/>
        </w:rPr>
        <w:t xml:space="preserve"> — and expense — has been mounting the Electronic Immigration System, or ELIS, an acronym that plays off the country’s longtime immigration gateway, Ellis Island.</w:t>
      </w:r>
      <w:r>
        <w:rPr>
          <w:rStyle w:val="StyleUnderline"/>
        </w:rPr>
        <w:t xml:space="preserve"> </w:t>
      </w:r>
      <w:r w:rsidRPr="00380F06">
        <w:rPr>
          <w:rStyle w:val="StyleUnderline"/>
        </w:rPr>
        <w:t>ELIS was budgeted to cost no more than $2.1 billion and scheduled to be complete in June 2014.</w:t>
      </w:r>
      <w:r>
        <w:rPr>
          <w:rStyle w:val="StyleUnderline"/>
        </w:rPr>
        <w:t xml:space="preserve"> </w:t>
      </w:r>
      <w:r w:rsidRPr="00380F06">
        <w:rPr>
          <w:rStyle w:val="StyleUnderline"/>
        </w:rPr>
        <w:t xml:space="preserve">Agency officials said it would handle all types of immigration petitions — from work visas to green cards to asylum requests to applications for citizenship. Applicants would be able to submit forms and supporting documents digitally; immigration officers would be able to process their petitions online. Petitions would be adjudicated more </w:t>
      </w:r>
      <w:proofErr w:type="gramStart"/>
      <w:r w:rsidRPr="00380F06">
        <w:rPr>
          <w:rStyle w:val="StyleUnderline"/>
        </w:rPr>
        <w:t>efficiently</w:t>
      </w:r>
      <w:proofErr w:type="gramEnd"/>
      <w:r w:rsidRPr="00380F06">
        <w:rPr>
          <w:rStyle w:val="StyleUnderline"/>
        </w:rPr>
        <w:t xml:space="preserve"> and officials would be able to identify security risks, fraud and criminal activity more effectively.</w:t>
      </w:r>
      <w:r>
        <w:rPr>
          <w:rStyle w:val="StyleUnderline"/>
        </w:rPr>
        <w:t xml:space="preserve"> </w:t>
      </w:r>
      <w:r w:rsidRPr="00380F06">
        <w:rPr>
          <w:rStyle w:val="StyleUnderline"/>
        </w:rPr>
        <w:t>But ELIS mostly doesn’t work.</w:t>
      </w:r>
      <w:r>
        <w:rPr>
          <w:rStyle w:val="StyleUnderline"/>
        </w:rPr>
        <w:t xml:space="preserve"> </w:t>
      </w:r>
      <w:r w:rsidRPr="00380F06">
        <w:rPr>
          <w:rStyle w:val="StyleUnderline"/>
        </w:rPr>
        <w:t xml:space="preserve">Designed to process all 90 kinds of immigration petitions digitally, today it can manage just two. Visa applications are still submitted on paper, after which USCIS contractors place them in old-fashioned files and manually transcribe applicants’ biographical information into the same computer system used since at least 2003. The Department of Labor has digitally processed a form included in H-1B applications for almost 15 years, yet the same form </w:t>
      </w:r>
      <w:proofErr w:type="gramStart"/>
      <w:r w:rsidRPr="00380F06">
        <w:rPr>
          <w:rStyle w:val="StyleUnderline"/>
        </w:rPr>
        <w:t>has to</w:t>
      </w:r>
      <w:proofErr w:type="gramEnd"/>
      <w:r w:rsidRPr="00380F06">
        <w:rPr>
          <w:rStyle w:val="StyleUnderline"/>
        </w:rPr>
        <w:t xml:space="preserve"> be printed out and mailed to USCIS. To get an email from USCIS confirming receipt of an application, you </w:t>
      </w:r>
      <w:proofErr w:type="gramStart"/>
      <w:r w:rsidRPr="00380F06">
        <w:rPr>
          <w:rStyle w:val="StyleUnderline"/>
        </w:rPr>
        <w:t>have to</w:t>
      </w:r>
      <w:proofErr w:type="gramEnd"/>
      <w:r w:rsidRPr="00380F06">
        <w:rPr>
          <w:rStyle w:val="StyleUnderline"/>
        </w:rPr>
        <w:t xml:space="preserve"> send a paper “Request for e-notification” form.</w:t>
      </w:r>
      <w:r>
        <w:rPr>
          <w:rStyle w:val="StyleUnderline"/>
        </w:rPr>
        <w:t xml:space="preserve"> </w:t>
      </w:r>
      <w:r w:rsidRPr="00380F06">
        <w:rPr>
          <w:rStyle w:val="StyleUnderline"/>
        </w:rPr>
        <w:t>Lawmakers have called USCIS’ digitization initiative a “complete and utter waste of money” and “a poster child for IT mismanagement.”</w:t>
      </w:r>
      <w:r>
        <w:rPr>
          <w:rStyle w:val="StyleUnderline"/>
        </w:rPr>
        <w:t xml:space="preserve"> </w:t>
      </w:r>
      <w:r w:rsidRPr="00380F06">
        <w:rPr>
          <w:rStyle w:val="StyleUnderline"/>
        </w:rPr>
        <w:t xml:space="preserve">“To call it a transformation is insulting to intelligence,” said </w:t>
      </w:r>
      <w:proofErr w:type="spellStart"/>
      <w:r w:rsidRPr="00380F06">
        <w:rPr>
          <w:rStyle w:val="StyleUnderline"/>
        </w:rPr>
        <w:t>Houman</w:t>
      </w:r>
      <w:proofErr w:type="spellEnd"/>
      <w:r w:rsidRPr="00380F06">
        <w:rPr>
          <w:rStyle w:val="StyleUnderline"/>
        </w:rPr>
        <w:t xml:space="preserve"> </w:t>
      </w:r>
      <w:proofErr w:type="spellStart"/>
      <w:r w:rsidRPr="00380F06">
        <w:rPr>
          <w:rStyle w:val="StyleUnderline"/>
        </w:rPr>
        <w:t>Afshar</w:t>
      </w:r>
      <w:proofErr w:type="spellEnd"/>
      <w:r w:rsidRPr="00380F06">
        <w:rPr>
          <w:rStyle w:val="StyleUnderline"/>
        </w:rPr>
        <w:t>, an immigration attorney who represents corporate clients.</w:t>
      </w:r>
      <w:r>
        <w:rPr>
          <w:rStyle w:val="StyleUnderline"/>
        </w:rPr>
        <w:t xml:space="preserve"> </w:t>
      </w:r>
      <w:r>
        <w:t xml:space="preserve">With much of its premium-processing windfall going into “Transformation,” since 2008 USCIS has chosen to use the proceeds from its regular visa processing program to try to cover the extra personnel and other costs related to the expedited service. Unsurprisingly, the agency </w:t>
      </w:r>
      <w:proofErr w:type="gramStart"/>
      <w:r>
        <w:t>wasn’t able to</w:t>
      </w:r>
      <w:proofErr w:type="gramEnd"/>
      <w:r>
        <w:t xml:space="preserve"> keep up, resulting in what William Stock, the president of the American Immigration Lawyers Association, described as the premium processing “death spiral.” Yates said </w:t>
      </w:r>
      <w:r w:rsidRPr="00380F06">
        <w:rPr>
          <w:rStyle w:val="StyleUnderline"/>
        </w:rPr>
        <w:t>the current logjam could have easily been avoided. “I would classify it as malfeasance if they took that money and then did not hire sufficient numbers of officers,”</w:t>
      </w:r>
      <w:r>
        <w:t xml:space="preserve"> he said. USCIS said that since last year, it had begun using premium processing revenue to pay the salaries of immigration officers tasked with adjudicating the growing pile of expedited H-1B petitions. The agency also said it was considering hiring more immigration officers and that the suspension would help the agency reduce processing times for all applicants </w:t>
      </w:r>
      <w:proofErr w:type="gramStart"/>
      <w:r>
        <w:t>whether or not</w:t>
      </w:r>
      <w:proofErr w:type="gramEnd"/>
      <w:r>
        <w:t xml:space="preserve"> they paid for premium service. Chad Graham, a lawyer who represents companies seeking H-1B visas on behalf of foreign workers, expects the suspension of premium processing to have an array of effects. Foreign workers renewing H-1Bs may not be able to travel internationally for months while their applications are pending, even if their jobs require it; in many states, they won’t be able to renew driver’s licenses either. Because of a rush to file as many H-1B renewals as possible before expedited service was suspended, </w:t>
      </w:r>
      <w:r w:rsidRPr="00380F06">
        <w:rPr>
          <w:rStyle w:val="StyleUnderline"/>
        </w:rPr>
        <w:t>USCIS said it hasn’t been able to keep up with its manual data entry.</w:t>
      </w:r>
      <w:r>
        <w:rPr>
          <w:rStyle w:val="StyleUnderline"/>
        </w:rPr>
        <w:t xml:space="preserve"> </w:t>
      </w:r>
      <w:r>
        <w:t xml:space="preserve">With its funding source on pause, ELIS remains thirsty for resources. There’s been a steady drumbeat of reports from the Department of Homeland Security’s Office of the Inspector General saying the system’s flaws have resulted in worrisome mishaps. </w:t>
      </w:r>
      <w:r w:rsidRPr="00380F06">
        <w:rPr>
          <w:rStyle w:val="StyleUnderline"/>
        </w:rPr>
        <w:t>In a single month in 2013, USCIS sent out almost 2,500 green cards erroneously marked as valid for 10 years instead of two years because a faulty database had filled in incorrect information in the “expiration date” field.</w:t>
      </w:r>
      <w:r>
        <w:rPr>
          <w:rStyle w:val="StyleUnderline"/>
        </w:rPr>
        <w:t xml:space="preserve"> </w:t>
      </w:r>
      <w:r w:rsidRPr="00380F06">
        <w:rPr>
          <w:rStyle w:val="StyleUnderline"/>
        </w:rPr>
        <w:t>In 2014, the agency sent applicants over 5,000 green cards bearing the wrong names or birth dates. Some replaced the applicant’s first name with “No Given Name”; others included the wrong photos or fingerprints.</w:t>
      </w:r>
      <w:r>
        <w:rPr>
          <w:rStyle w:val="StyleUnderline"/>
        </w:rPr>
        <w:t xml:space="preserve"> </w:t>
      </w:r>
      <w:r w:rsidRPr="00380F06">
        <w:rPr>
          <w:rStyle w:val="StyleUnderline"/>
        </w:rPr>
        <w:t>Between March and May 2016, USCIS issued duplicate green cards to 756 applicants, in some cases sending as many as five green cards to a single individual</w:t>
      </w:r>
      <w:r>
        <w:t xml:space="preserve">. Months later, the OIG found, the agency had not recalled any of the duplicates. The </w:t>
      </w:r>
      <w:proofErr w:type="gramStart"/>
      <w:r>
        <w:t>agency’s</w:t>
      </w:r>
      <w:proofErr w:type="gramEnd"/>
      <w:r>
        <w:t xml:space="preserve"> recently departed acting director, Lori </w:t>
      </w:r>
      <w:proofErr w:type="spellStart"/>
      <w:r>
        <w:t>Scialabba</w:t>
      </w:r>
      <w:proofErr w:type="spellEnd"/>
      <w:r>
        <w:t xml:space="preserve">, told Congress in March that while the OIG findings were accurate, their study had been conducted shortly after the green card process was put on ELIS, “a time when it is typical for IT systems to have kinks that need to be worked out.” USCIS made its citizenship application available on ELIS last April, then took it down four months later. The OIG later said it had found “alarming security concerns” with the process — including that ELIS was allowing applications to go forward that had not been properly checked against FBI and Customs and Border Protection databases. </w:t>
      </w:r>
      <w:r w:rsidRPr="00380F06">
        <w:rPr>
          <w:rStyle w:val="StyleUnderline"/>
        </w:rPr>
        <w:t>Some 175 individuals were granted citizenship before the problems with the background checks were discovered</w:t>
      </w:r>
      <w:r>
        <w:t xml:space="preserve">, the OIG found. </w:t>
      </w:r>
      <w:r w:rsidRPr="00380F06">
        <w:rPr>
          <w:rStyle w:val="StyleUnderline"/>
        </w:rPr>
        <w:t>The agency now says ELIS will be finished in March of 2019.</w:t>
      </w:r>
      <w:r>
        <w:rPr>
          <w:rStyle w:val="StyleUnderline"/>
        </w:rPr>
        <w:t xml:space="preserve"> </w:t>
      </w:r>
      <w:r w:rsidRPr="00380F06">
        <w:rPr>
          <w:rStyle w:val="StyleUnderline"/>
        </w:rPr>
        <w:t>“We can see that they aren’t going to make that date either,”</w:t>
      </w:r>
      <w:r>
        <w:t xml:space="preserve"> said Kristen </w:t>
      </w:r>
      <w:r w:rsidRPr="00380F06">
        <w:rPr>
          <w:rStyle w:val="StyleUnderline"/>
        </w:rPr>
        <w:t>Bernard, director of the information technology management division at OIG, who has overseen several audits of USCIS.</w:t>
      </w:r>
    </w:p>
    <w:p w14:paraId="71EB9758" w14:textId="77777777" w:rsidR="00B54A81" w:rsidRPr="00B00AB6" w:rsidRDefault="00B54A81" w:rsidP="00B54A81">
      <w:pPr>
        <w:pStyle w:val="Heading4"/>
      </w:pPr>
      <w:r>
        <w:t>Incorrectly projected processing times ensure legal immigrants can’t plan around when their application will be processed</w:t>
      </w:r>
    </w:p>
    <w:p w14:paraId="761A0793" w14:textId="77777777" w:rsidR="00B54A81" w:rsidRDefault="00B54A81" w:rsidP="00B54A81">
      <w:r w:rsidRPr="00B00AB6">
        <w:rPr>
          <w:rStyle w:val="Style13ptBold"/>
        </w:rPr>
        <w:t>OIG</w:t>
      </w:r>
      <w:r w:rsidRPr="00B00AB6">
        <w:t xml:space="preserve"> (Office of Inspector General, Department of Homeland Security) March 9, </w:t>
      </w:r>
      <w:r w:rsidRPr="00B00AB6">
        <w:rPr>
          <w:rStyle w:val="Style13ptBold"/>
        </w:rPr>
        <w:t>2018</w:t>
      </w:r>
      <w:r w:rsidRPr="00B00AB6">
        <w:t xml:space="preserve"> “USCIS Has Unclear Website Information and Unrealistic Time Goals for Adjudicating Green Card Applications “ </w:t>
      </w:r>
      <w:hyperlink r:id="rId37" w:history="1">
        <w:r w:rsidRPr="00AE3DDA">
          <w:rPr>
            <w:rStyle w:val="Hyperlink"/>
          </w:rPr>
          <w:t>https://www.oig.dhs.gov/sites/default/files/assets/2018-03/OIG-18-58-Mar18.pdf</w:t>
        </w:r>
      </w:hyperlink>
    </w:p>
    <w:p w14:paraId="5FA185DE" w14:textId="77777777" w:rsidR="00B54A81" w:rsidRDefault="00B54A81" w:rsidP="00B54A81">
      <w:r w:rsidRPr="00B00AB6">
        <w:rPr>
          <w:rStyle w:val="StyleUnderline"/>
        </w:rPr>
        <w:t>USCIS regularly posts information on its website about the time it takes field offices to adjudicate green card applications</w:t>
      </w:r>
      <w:r>
        <w:t xml:space="preserve"> (processing time). </w:t>
      </w:r>
      <w:r w:rsidRPr="00B00AB6">
        <w:rPr>
          <w:rStyle w:val="StyleUnderline"/>
        </w:rPr>
        <w:t>Nevertheless, the information is unclear and not helpful to USCIS’ customers because it does not reflect the actual amount of time it takes field offices, on average, to complete green card applications</w:t>
      </w:r>
      <w:r>
        <w:t xml:space="preserve">. In addition, </w:t>
      </w:r>
      <w:r w:rsidRPr="00B00AB6">
        <w:rPr>
          <w:rStyle w:val="StyleUnderline"/>
        </w:rPr>
        <w:t>the actual average time it takes USCIS to complete green card applications has lengthened, and USCIS is not meeting its goal of adjudicating applications in 120 days</w:t>
      </w:r>
      <w:r>
        <w:t xml:space="preserve">. In fact, </w:t>
      </w:r>
      <w:r w:rsidRPr="00B00AB6">
        <w:rPr>
          <w:rStyle w:val="StyleUnderline"/>
        </w:rPr>
        <w:t>since FY 2011, the overall average number of days it takes to complete applications has risen to more than twice the goal</w:t>
      </w:r>
      <w:r>
        <w:t>. Although USCIS has tried to help field offices stay close to the 120-day goal, we believe the goal is unrealistic, given the number of factors that can slow the process and the importance of continuing to thoroughly vet green card applicants</w:t>
      </w:r>
    </w:p>
    <w:p w14:paraId="52996C0A" w14:textId="77777777" w:rsidR="00B54A81" w:rsidRPr="00B00AB6" w:rsidRDefault="00B54A81" w:rsidP="00B54A81">
      <w:pPr>
        <w:rPr>
          <w:rStyle w:val="StyleUnderline"/>
        </w:rPr>
      </w:pPr>
      <w:r w:rsidRPr="00B00AB6">
        <w:rPr>
          <w:rStyle w:val="StyleUnderline"/>
        </w:rPr>
        <w:t>USCIS’ Website Information Does Not Reflect Actual Green Card Application Completion Times</w:t>
      </w:r>
    </w:p>
    <w:p w14:paraId="62D2A607" w14:textId="77777777" w:rsidR="00B54A81" w:rsidRPr="00B00AB6" w:rsidRDefault="00B54A81" w:rsidP="00B54A81">
      <w:pPr>
        <w:rPr>
          <w:rStyle w:val="StyleUnderline"/>
        </w:rPr>
      </w:pPr>
      <w:r w:rsidRPr="00B00AB6">
        <w:rPr>
          <w:rStyle w:val="StyleUnderline"/>
        </w:rPr>
        <w:t xml:space="preserve">The information USCIS regularly publishes on its website is supposed to help green card applicants determine how long they can expect to wait for USCIS field offices to render a decision on their application. Yet, the website processing times do not represent the actual amount of time it is taking a field office to adjudicate green card applications. Consequently, the information is confusing, unhelpful, and makes it very difficult to determine how long applicants can realistically expect to wait for a decision. </w:t>
      </w:r>
    </w:p>
    <w:p w14:paraId="4638580C" w14:textId="77777777" w:rsidR="00B54A81" w:rsidRDefault="00B54A81" w:rsidP="00B54A81">
      <w:r>
        <w:t>On its website, USCIS posts information on the purported “age” of the applications each field office is processing at the time. That is, in any given month, USCIS will report that each field office is processing cases they received as of a certain date. For example, figure 1 shows information on the USCIS website from September 1, 2017.</w:t>
      </w:r>
    </w:p>
    <w:p w14:paraId="7A96A7B6" w14:textId="77777777" w:rsidR="00B54A81" w:rsidRDefault="00B54A81" w:rsidP="00B54A81">
      <w:r>
        <w:t>Visitors to the site might assume that as of June 30, 2017, the St. Louis, Missouri field office (St. Louis) was adjudicating green card applications received on or after August 13, 2016. However, this published calendar date has nothing to do with the actual receipt date of the applications immigration services officers (ISO) were adjudicating at that time; nor does it reflect how long it was taking to adjudicate applications. Instead, every month, USCIS determines the number of applications pending adjudication in each field office and uses this number to calculate a calendar date.5 USCIS uses the calculated calendar date to represent the age of the applications being processed by each field office and then reports that a field office is processing cases as of this calculated date.</w:t>
      </w:r>
    </w:p>
    <w:p w14:paraId="00ACEBC7" w14:textId="77777777" w:rsidR="00B54A81" w:rsidRDefault="00B54A81" w:rsidP="00B54A81">
      <w:r w:rsidRPr="00B00AB6">
        <w:rPr>
          <w:rStyle w:val="StyleUnderline"/>
        </w:rPr>
        <w:t>Two other factors may lead to confusion about green card application processing information on the USCIS website. First, because it takes time to collect internal data, when the calculated date is reported on the website it is already 6 weeks out of date. Second, because USCIS’ calculated calendar date depends on pending applications, if the number of pending applications rises suddenly the calculated date on the USCIS website may move backward in time. This apparent lengthening in processing time may make a field office appear inefficient when the reality may be quite different</w:t>
      </w:r>
      <w:r>
        <w:t xml:space="preserve">. For example, on September 22, 2016, the USCIS website showed the Reno, Nevada field office (Reno) as having slow processing times, which Senator McCaskill interpreted as inefficiency. </w:t>
      </w:r>
      <w:proofErr w:type="gramStart"/>
      <w:r>
        <w:t>In actuality, Reno</w:t>
      </w:r>
      <w:proofErr w:type="gramEnd"/>
      <w:r>
        <w:t xml:space="preserve"> was completing applications more quickly than the national average. Because of this, USCIS shifted applications from other field offices to Reno, causing Reno’s published website processing time to spike. Even though Reno continued to complete applications quickly, the USCIS website showed a sharp increase in expected wait times starting in FY 2015. For example, in FY 2016, even though Reno </w:t>
      </w:r>
      <w:proofErr w:type="gramStart"/>
      <w:r>
        <w:t>actually completed</w:t>
      </w:r>
      <w:proofErr w:type="gramEnd"/>
      <w:r>
        <w:t xml:space="preserve"> applications requiring interviews in 184 days on average, the USCIS website showed Reno taking 518 days to complete applications. </w:t>
      </w:r>
    </w:p>
    <w:p w14:paraId="04DDF21C" w14:textId="77777777" w:rsidR="00B54A81" w:rsidRPr="006D176F" w:rsidRDefault="00B54A81" w:rsidP="00B54A81"/>
    <w:p w14:paraId="178E89C8" w14:textId="4A6CC889" w:rsidR="00B54A81" w:rsidRPr="0092777A" w:rsidRDefault="00B54A81" w:rsidP="00B54A81">
      <w:pPr>
        <w:pStyle w:val="Heading3"/>
      </w:pPr>
      <w:r>
        <w:t>Uniqueness o/w Link - Trump</w:t>
      </w:r>
    </w:p>
    <w:p w14:paraId="4F74C9E6" w14:textId="77777777" w:rsidR="0092777A" w:rsidRPr="00A63B36" w:rsidRDefault="0092777A" w:rsidP="0092777A">
      <w:pPr>
        <w:pStyle w:val="Heading4"/>
      </w:pPr>
      <w:r w:rsidRPr="00A63B36">
        <w:rPr>
          <w:u w:val="single"/>
        </w:rPr>
        <w:t>Bureaucratic foot-dragging</w:t>
      </w:r>
      <w:r>
        <w:t xml:space="preserve"> and </w:t>
      </w:r>
      <w:r w:rsidRPr="00A63B36">
        <w:rPr>
          <w:u w:val="single"/>
        </w:rPr>
        <w:t>regulatory turnover</w:t>
      </w:r>
      <w:r>
        <w:rPr>
          <w:u w:val="single"/>
        </w:rPr>
        <w:t xml:space="preserve"> </w:t>
      </w:r>
      <w:r>
        <w:t>make uncertainty inevitable</w:t>
      </w:r>
    </w:p>
    <w:p w14:paraId="4E72521F" w14:textId="77777777" w:rsidR="0092777A" w:rsidRDefault="0092777A" w:rsidP="0092777A">
      <w:r w:rsidRPr="00A63B36">
        <w:t xml:space="preserve">Tal </w:t>
      </w:r>
      <w:proofErr w:type="spellStart"/>
      <w:r w:rsidRPr="00A63B36">
        <w:rPr>
          <w:rStyle w:val="Style13ptBold"/>
        </w:rPr>
        <w:t>Kopan</w:t>
      </w:r>
      <w:proofErr w:type="spellEnd"/>
      <w:r w:rsidRPr="00A63B36">
        <w:t xml:space="preserve"> (Political reporter for CNN Politics, where she covers immigration, cybersecurity) March </w:t>
      </w:r>
      <w:r w:rsidRPr="00A63B36">
        <w:rPr>
          <w:rStyle w:val="Style13ptBold"/>
        </w:rPr>
        <w:t>2018</w:t>
      </w:r>
      <w:r w:rsidRPr="00A63B36">
        <w:t xml:space="preserve"> “Legal immigrants to the US wonder: Amid DACA attention, what about us</w:t>
      </w:r>
      <w:proofErr w:type="gramStart"/>
      <w:r w:rsidRPr="00A63B36">
        <w:t>?”https://www.cnn.com/2018/03/07/politics/legal-immigrants-daca-trump/index.html</w:t>
      </w:r>
      <w:proofErr w:type="gramEnd"/>
    </w:p>
    <w:p w14:paraId="12C559BD" w14:textId="77777777" w:rsidR="0092777A" w:rsidRDefault="0092777A" w:rsidP="0092777A">
      <w:pPr>
        <w:rPr>
          <w:rStyle w:val="StyleUnderline"/>
        </w:rPr>
      </w:pPr>
      <w:r>
        <w:t xml:space="preserve">'This is crazy ... across the board' </w:t>
      </w:r>
      <w:r w:rsidRPr="00A63B36">
        <w:rPr>
          <w:rStyle w:val="StyleUnderline"/>
        </w:rPr>
        <w:t>Immigration attorneys are also describing what they say is an unprecedented level of difficulty for immigrants to get routine renewals of their visas.</w:t>
      </w:r>
      <w:r>
        <w:rPr>
          <w:rStyle w:val="StyleUnderline"/>
        </w:rPr>
        <w:t xml:space="preserve"> </w:t>
      </w:r>
      <w:r w:rsidRPr="00A63B36">
        <w:rPr>
          <w:rStyle w:val="StyleUnderline"/>
        </w:rPr>
        <w:t>"There's so much anxiety across the board for the spouses, the principals who are doing everything they are supposed to be doing, waiting in line for a decade or more, and now they have to worry, they have a mortgage, they have kids in school, that they may not be able to stay here because of their green card case,"</w:t>
      </w:r>
      <w:r>
        <w:t xml:space="preserve"> Rosenblum said. </w:t>
      </w:r>
      <w:r w:rsidRPr="00A63B36">
        <w:rPr>
          <w:rStyle w:val="StyleUnderline"/>
        </w:rPr>
        <w:t xml:space="preserve">The administration has been deploying </w:t>
      </w:r>
      <w:proofErr w:type="gramStart"/>
      <w:r w:rsidRPr="00A63B36">
        <w:rPr>
          <w:rStyle w:val="StyleUnderline"/>
        </w:rPr>
        <w:t>a number of</w:t>
      </w:r>
      <w:proofErr w:type="gramEnd"/>
      <w:r w:rsidRPr="00A63B36">
        <w:rPr>
          <w:rStyle w:val="StyleUnderline"/>
        </w:rPr>
        <w:t xml:space="preserve"> efforts to tighten the immigration system, beyond its crackdown on illegal immigration. The Department of Homeland Security says it intends to more narrowly define who can qualify for a high-skilled visa and remove work authorizations for those immigrants' spouses</w:t>
      </w:r>
      <w:r>
        <w:t>, though officials stress nothing has been finalized yet</w:t>
      </w:r>
      <w:r w:rsidRPr="00A63B36">
        <w:rPr>
          <w:rStyle w:val="StyleUnderline"/>
        </w:rPr>
        <w:t>. It has worked to make it harder to make asylum claims</w:t>
      </w:r>
      <w:r>
        <w:t xml:space="preserve"> in the US. </w:t>
      </w:r>
      <w:r w:rsidRPr="00A63B36">
        <w:rPr>
          <w:rStyle w:val="StyleUnderline"/>
        </w:rPr>
        <w:t>And</w:t>
      </w:r>
      <w:r>
        <w:t xml:space="preserve"> the administration has </w:t>
      </w:r>
      <w:r w:rsidRPr="00A63B36">
        <w:rPr>
          <w:rStyle w:val="StyleUnderline"/>
        </w:rPr>
        <w:t>launched a series of broadsides on family-based migration, seeking to cut down the ways people can get green cards in the US further.</w:t>
      </w:r>
      <w:r>
        <w:rPr>
          <w:rStyle w:val="StyleUnderline"/>
        </w:rPr>
        <w:t xml:space="preserve"> </w:t>
      </w:r>
      <w:r>
        <w:t>Last year</w:t>
      </w:r>
      <w:r w:rsidRPr="00A63B36">
        <w:rPr>
          <w:rStyle w:val="StyleUnderline"/>
        </w:rPr>
        <w:t>, there was a 53% increase in the number of requests to applicants for more information on pending high-skilled visa applications, according to US Citizenship and Immigration Services data</w:t>
      </w:r>
      <w:r>
        <w:t xml:space="preserve">, while total applications only increased 1%. </w:t>
      </w:r>
      <w:r w:rsidRPr="00A63B36">
        <w:rPr>
          <w:rStyle w:val="StyleUnderline"/>
        </w:rPr>
        <w:t>Attorneys say the requests are attempts to slow down the process and make it more expensive and cumbersome. Denials also increased 35%.</w:t>
      </w:r>
      <w:r>
        <w:t xml:space="preserve"> </w:t>
      </w:r>
      <w:r w:rsidRPr="00A63B36">
        <w:rPr>
          <w:rStyle w:val="StyleUnderline"/>
        </w:rPr>
        <w:t>USCIS, meanwhile, points to the fact that the percentage of approved applications that had requests for more information was close to steady.</w:t>
      </w:r>
      <w:r>
        <w:rPr>
          <w:rStyle w:val="StyleUnderline"/>
        </w:rPr>
        <w:t xml:space="preserve"> </w:t>
      </w:r>
      <w:r>
        <w:t xml:space="preserve">"It is true that we've issued more RFEs recently. This increase reflects our commitment to protecting the integrity of the immigration system," said USCIS Director Lee Francis </w:t>
      </w:r>
      <w:proofErr w:type="spellStart"/>
      <w:r>
        <w:t>Cissna</w:t>
      </w:r>
      <w:proofErr w:type="spellEnd"/>
      <w:r>
        <w:t xml:space="preserve">. "We understand that RFEs can cause delays, but the added review and additional information gives us the assurance we are approving petitions correctly." </w:t>
      </w:r>
      <w:r w:rsidRPr="00A63B36">
        <w:t>The focus</w:t>
      </w:r>
      <w:r>
        <w:t xml:space="preserve">, this White House says, is on what's good for American workers. USCIS recently changed its mission statement to include "safeguarding" the immigration system's "integrity and promise ... while protecting Americans," away from one that said the agency "secures America's promise as a nation of immigrants." "USCIS is focused on ensuring the integrity of the immigration system and protecting the interests of US </w:t>
      </w:r>
      <w:proofErr w:type="gramStart"/>
      <w:r>
        <w:t>workers, and</w:t>
      </w:r>
      <w:proofErr w:type="gramEnd"/>
      <w:r>
        <w:t xml:space="preserve"> is committed to reforming employment based immigration programs so they benefit the American people to the greatest extent possible," said spokeswoman Joanne Talbot. </w:t>
      </w:r>
      <w:r w:rsidRPr="00A63B36">
        <w:rPr>
          <w:rStyle w:val="StyleUnderline"/>
        </w:rPr>
        <w:t>Immigration attorneys say they've never seen anything like this effort from previous Republican or Democratic administrations</w:t>
      </w:r>
      <w:r>
        <w:t xml:space="preserve">, and they believe it could harm the economy of the US. </w:t>
      </w:r>
      <w:r w:rsidRPr="00A63B36">
        <w:rPr>
          <w:rStyle w:val="StyleUnderline"/>
        </w:rPr>
        <w:t xml:space="preserve">"Legal immigrants are under attack from processing delays, additional scrutiny, extreme vetting, so that legal immigrants are finding it harder to come to the United States and employers are finding it harder to hire and retain foreign workers," </w:t>
      </w:r>
      <w:r>
        <w:t xml:space="preserve">said Diane </w:t>
      </w:r>
      <w:proofErr w:type="spellStart"/>
      <w:r>
        <w:t>Rish</w:t>
      </w:r>
      <w:proofErr w:type="spellEnd"/>
      <w:r>
        <w:t xml:space="preserve">, associate director of government relations with the American Immigration Lawyers Association. </w:t>
      </w:r>
      <w:r w:rsidRPr="00A63B36">
        <w:rPr>
          <w:rStyle w:val="StyleUnderline"/>
        </w:rPr>
        <w:t>"It's literally across the board for legal immigration,"</w:t>
      </w:r>
      <w:r>
        <w:t xml:space="preserve"> Rosenblum said. </w:t>
      </w:r>
      <w:r w:rsidRPr="00A63B36">
        <w:rPr>
          <w:rStyle w:val="StyleUnderline"/>
        </w:rPr>
        <w:t>"In the past, immigration never really changed, and if it did, it was slow, it would take them years to do regulations. ... Now it changes every moment of the day."</w:t>
      </w:r>
    </w:p>
    <w:p w14:paraId="38105F68" w14:textId="77777777" w:rsidR="0092777A" w:rsidRPr="00B00AB6" w:rsidRDefault="0092777A" w:rsidP="0092777A"/>
    <w:p w14:paraId="6D861200" w14:textId="429E52E6" w:rsidR="00B37A9B" w:rsidRDefault="00B54A81" w:rsidP="0092777A">
      <w:pPr>
        <w:pStyle w:val="Heading3"/>
      </w:pPr>
      <w:r>
        <w:t xml:space="preserve">Backlog High Now - </w:t>
      </w:r>
      <w:r w:rsidR="00B37A9B">
        <w:t>Generic</w:t>
      </w:r>
    </w:p>
    <w:p w14:paraId="3787157D" w14:textId="77777777" w:rsidR="00B37A9B" w:rsidRDefault="00B37A9B" w:rsidP="00B37A9B">
      <w:pPr>
        <w:pStyle w:val="Heading4"/>
      </w:pPr>
      <w:r>
        <w:t>Backlog high now—87 percent increase since 2015</w:t>
      </w:r>
    </w:p>
    <w:p w14:paraId="54501C2C" w14:textId="77777777" w:rsidR="00B37A9B" w:rsidRPr="00DB421F" w:rsidRDefault="00B37A9B" w:rsidP="00B37A9B">
      <w:pPr>
        <w:rPr>
          <w:rStyle w:val="Style13ptBold"/>
          <w:b w:val="0"/>
          <w:sz w:val="20"/>
        </w:rPr>
      </w:pPr>
      <w:r>
        <w:rPr>
          <w:rStyle w:val="Style13ptBold"/>
        </w:rPr>
        <w:t xml:space="preserve">Silva 7/2 </w:t>
      </w:r>
      <w:r w:rsidRPr="00B37A9B">
        <w:rPr>
          <w:rStyle w:val="Style13ptBold"/>
          <w:b w:val="0"/>
          <w:sz w:val="20"/>
        </w:rPr>
        <w:t xml:space="preserve">(Daniella Silva, reporter for NBC News. “Citizenship application backlog 'skyrocketed' to near 730,000 under Trump, report finds,” 7-2-18. </w:t>
      </w:r>
      <w:r w:rsidRPr="00B37A9B">
        <w:rPr>
          <w:rStyle w:val="Style13ptBold"/>
          <w:b w:val="0"/>
          <w:i/>
          <w:sz w:val="20"/>
        </w:rPr>
        <w:t xml:space="preserve">NBC News. </w:t>
      </w:r>
      <w:hyperlink r:id="rId38" w:history="1">
        <w:r w:rsidRPr="00B37A9B">
          <w:rPr>
            <w:rStyle w:val="Hyperlink"/>
            <w:i/>
            <w:sz w:val="20"/>
          </w:rPr>
          <w:t>https://www.nbcnews.com/news/latino/citizenship-application-backlog-skyrocketed-under-trump-report-finds-n888146</w:t>
        </w:r>
      </w:hyperlink>
      <w:r w:rsidRPr="00B37A9B">
        <w:rPr>
          <w:rStyle w:val="Style13ptBold"/>
          <w:b w:val="0"/>
          <w:i/>
          <w:sz w:val="20"/>
        </w:rPr>
        <w:t xml:space="preserve"> </w:t>
      </w:r>
      <w:r w:rsidRPr="00B37A9B">
        <w:rPr>
          <w:rStyle w:val="Style13ptBold"/>
          <w:b w:val="0"/>
          <w:sz w:val="20"/>
        </w:rPr>
        <w:t xml:space="preserve">-EGA) </w:t>
      </w:r>
    </w:p>
    <w:p w14:paraId="2055B3EE" w14:textId="60007FFE" w:rsidR="00B37A9B" w:rsidRDefault="00B37A9B" w:rsidP="00B37A9B">
      <w:pPr>
        <w:rPr>
          <w:sz w:val="14"/>
        </w:rPr>
      </w:pPr>
      <w:r w:rsidRPr="00DB421F">
        <w:rPr>
          <w:rStyle w:val="StyleUnderline"/>
        </w:rPr>
        <w:t>The backlog of pending applications for immigrants legally in the country</w:t>
      </w:r>
      <w:r w:rsidRPr="0026181D">
        <w:rPr>
          <w:sz w:val="14"/>
        </w:rPr>
        <w:t xml:space="preserve"> trying to become U.S. citizens </w:t>
      </w:r>
      <w:r w:rsidRPr="00DB421F">
        <w:rPr>
          <w:rStyle w:val="StyleUnderline"/>
        </w:rPr>
        <w:t xml:space="preserve">has “skyrocketed” under </w:t>
      </w:r>
      <w:r w:rsidRPr="0026181D">
        <w:rPr>
          <w:sz w:val="14"/>
        </w:rPr>
        <w:t xml:space="preserve">President Donald </w:t>
      </w:r>
      <w:r w:rsidRPr="00DB421F">
        <w:rPr>
          <w:rStyle w:val="StyleUnderline"/>
        </w:rPr>
        <w:t>Trump</w:t>
      </w:r>
      <w:r w:rsidRPr="0026181D">
        <w:rPr>
          <w:sz w:val="14"/>
        </w:rPr>
        <w:t xml:space="preserve">, according to a new report from an immigrant rights organization. </w:t>
      </w:r>
      <w:r w:rsidRPr="00DB421F">
        <w:rPr>
          <w:rStyle w:val="StyleUnderline"/>
        </w:rPr>
        <w:t>There were nearly 730,000 pending naturalization applications</w:t>
      </w:r>
      <w:r w:rsidRPr="0026181D">
        <w:rPr>
          <w:sz w:val="14"/>
        </w:rPr>
        <w:t xml:space="preserve"> as of the end of last year, </w:t>
      </w:r>
      <w:r w:rsidRPr="00DB421F">
        <w:rPr>
          <w:rStyle w:val="StyleUnderline"/>
        </w:rPr>
        <w:t>a more than 87 percent increase since 2015</w:t>
      </w:r>
      <w:r w:rsidRPr="0026181D">
        <w:rPr>
          <w:sz w:val="14"/>
        </w:rPr>
        <w:t xml:space="preserve"> under President Barack Obama, according to the report from the National Partnership for New Americans, an alliance of immigrants' rights groups. “</w:t>
      </w:r>
      <w:r w:rsidRPr="00DB421F">
        <w:rPr>
          <w:rStyle w:val="StyleUnderline"/>
        </w:rPr>
        <w:t>The Trump admin has built a second wall that prevents</w:t>
      </w:r>
      <w:r w:rsidRPr="0026181D">
        <w:rPr>
          <w:sz w:val="14"/>
        </w:rPr>
        <w:t xml:space="preserve"> legal </w:t>
      </w:r>
      <w:r w:rsidRPr="00DB421F">
        <w:rPr>
          <w:rStyle w:val="StyleUnderline"/>
        </w:rPr>
        <w:t>immigrants</w:t>
      </w:r>
      <w:r w:rsidRPr="0026181D">
        <w:rPr>
          <w:sz w:val="14"/>
        </w:rPr>
        <w:t xml:space="preserve"> in the U.S. </w:t>
      </w:r>
      <w:r w:rsidRPr="00DB421F">
        <w:rPr>
          <w:rStyle w:val="StyleUnderline"/>
        </w:rPr>
        <w:t>from becoming voting U.S. citizens</w:t>
      </w:r>
      <w:r w:rsidRPr="0026181D">
        <w:rPr>
          <w:sz w:val="14"/>
        </w:rPr>
        <w:t xml:space="preserve">,” Joshua Hoyt, executive director of the partnership, told NBC News. He said the </w:t>
      </w:r>
      <w:r w:rsidRPr="00DB421F">
        <w:rPr>
          <w:rStyle w:val="StyleUnderline"/>
        </w:rPr>
        <w:t>backlog at the United States Citizenship and Immigration Services means processing rates have reached as high as 20 months</w:t>
      </w:r>
      <w:r w:rsidRPr="0026181D">
        <w:rPr>
          <w:sz w:val="14"/>
        </w:rPr>
        <w:t xml:space="preserve">, raising concerns in a critical mid-term election year that some people will be unable to vote. Last year, over 925,000 people applied for U.S. citizenship, according to the report. </w:t>
      </w:r>
    </w:p>
    <w:p w14:paraId="0E3B191B" w14:textId="77777777" w:rsidR="00985B78" w:rsidRDefault="00985B78" w:rsidP="00985B78"/>
    <w:p w14:paraId="12E4732D" w14:textId="77777777" w:rsidR="00B37A9B" w:rsidRDefault="00B37A9B" w:rsidP="00B37A9B">
      <w:pPr>
        <w:pStyle w:val="Heading4"/>
      </w:pPr>
      <w:r>
        <w:t>Backlogs high now—they aren’t going back down</w:t>
      </w:r>
    </w:p>
    <w:p w14:paraId="61234449" w14:textId="77777777" w:rsidR="00B37A9B" w:rsidRPr="00985B78" w:rsidRDefault="00B37A9B" w:rsidP="00B37A9B">
      <w:pPr>
        <w:rPr>
          <w:rStyle w:val="Style13ptBold"/>
          <w:b w:val="0"/>
          <w:sz w:val="20"/>
          <w:lang w:val="es-ES"/>
        </w:rPr>
      </w:pPr>
      <w:r>
        <w:rPr>
          <w:rStyle w:val="Style13ptBold"/>
        </w:rPr>
        <w:t xml:space="preserve">Little India Desk 7/5 </w:t>
      </w:r>
      <w:r w:rsidRPr="00B37A9B">
        <w:rPr>
          <w:rStyle w:val="Style13ptBold"/>
          <w:b w:val="0"/>
          <w:sz w:val="20"/>
        </w:rPr>
        <w:t xml:space="preserve">(Little India, breaking news, features and opinion on Overseas Indians, NRI and expats in India. Politics, Entertainment, Lifestyle, Travel, Business, Movies, Technology. “Huge Rise in U.S. Citizenship Application Backlog Under Trump: Report,” 7-5-18. </w:t>
      </w:r>
      <w:hyperlink r:id="rId39" w:history="1">
        <w:r w:rsidRPr="00985B78">
          <w:rPr>
            <w:rStyle w:val="Hyperlink"/>
            <w:sz w:val="20"/>
            <w:lang w:val="es-ES"/>
          </w:rPr>
          <w:t>https://littleindia.com/huge-rise-in-u-s-citizenship-application-backlog-under-trump-report/</w:t>
        </w:r>
      </w:hyperlink>
      <w:r w:rsidRPr="00985B78">
        <w:rPr>
          <w:rStyle w:val="Style13ptBold"/>
          <w:b w:val="0"/>
          <w:sz w:val="20"/>
          <w:lang w:val="es-ES"/>
        </w:rPr>
        <w:t xml:space="preserve"> -EGA)</w:t>
      </w:r>
    </w:p>
    <w:p w14:paraId="20FF948A" w14:textId="0C3ECE85" w:rsidR="00B37A9B" w:rsidRDefault="00B37A9B" w:rsidP="00B37A9B">
      <w:pPr>
        <w:rPr>
          <w:sz w:val="14"/>
        </w:rPr>
      </w:pPr>
      <w:r w:rsidRPr="0026181D">
        <w:rPr>
          <w:rStyle w:val="StyleUnderline"/>
        </w:rPr>
        <w:t>The number of pending naturalization applications in the United States has “skyrocketed” since the Donald Trump administration took over,</w:t>
      </w:r>
      <w:r w:rsidRPr="0026181D">
        <w:rPr>
          <w:sz w:val="14"/>
        </w:rPr>
        <w:t xml:space="preserve"> according to a recent report. </w:t>
      </w:r>
      <w:r w:rsidRPr="0026181D">
        <w:rPr>
          <w:rStyle w:val="StyleUnderline"/>
        </w:rPr>
        <w:t>Processing rates</w:t>
      </w:r>
      <w:r w:rsidRPr="0026181D">
        <w:rPr>
          <w:sz w:val="14"/>
        </w:rPr>
        <w:t xml:space="preserve"> of these applications </w:t>
      </w:r>
      <w:r w:rsidRPr="0026181D">
        <w:rPr>
          <w:rStyle w:val="StyleUnderline"/>
        </w:rPr>
        <w:t>has reached as high as 20 months</w:t>
      </w:r>
      <w:r w:rsidRPr="0026181D">
        <w:rPr>
          <w:sz w:val="14"/>
        </w:rPr>
        <w:t>, the report by the immigrant rights organization, National Partnership for New Americans (NPNA), said. T</w:t>
      </w:r>
      <w:r w:rsidRPr="0026181D">
        <w:rPr>
          <w:rStyle w:val="StyleUnderline"/>
        </w:rPr>
        <w:t>he backlog of about 390,000 naturalization applications has increased to around 730,000 over the past two years,</w:t>
      </w:r>
      <w:r w:rsidRPr="0026181D">
        <w:rPr>
          <w:sz w:val="14"/>
        </w:rPr>
        <w:t xml:space="preserve"> since the Trump administration took charge of the U.S. Citizenship and Immigration Services (USCIS), the federal agency that processes citizenship applications, it added. The report was presented on July 2 at a news conference with House members Zoe Lofgren, D-Calif., and Luis Gutierrez, D-Ill., ABC News reported. </w:t>
      </w:r>
      <w:r w:rsidRPr="0026181D">
        <w:rPr>
          <w:rStyle w:val="StyleUnderline"/>
        </w:rPr>
        <w:t xml:space="preserve">The newest data from USCIS shows </w:t>
      </w:r>
      <w:proofErr w:type="gramStart"/>
      <w:r w:rsidRPr="0026181D">
        <w:rPr>
          <w:rStyle w:val="StyleUnderline"/>
        </w:rPr>
        <w:t>a</w:t>
      </w:r>
      <w:proofErr w:type="gramEnd"/>
      <w:r w:rsidRPr="0026181D">
        <w:rPr>
          <w:rStyle w:val="StyleUnderline"/>
        </w:rPr>
        <w:t xml:space="preserve"> 87.59 percent increase</w:t>
      </w:r>
      <w:r w:rsidRPr="0026181D">
        <w:rPr>
          <w:sz w:val="14"/>
        </w:rPr>
        <w:t xml:space="preserve"> over the backlog of 388,832 applications on Dec. 31, 2015, during the administration of former U.S. President Barack Obama, the report said. “There’s been a shocking increase in the backlog. Nearly three-quarters of a million legal permanent residents eligible for citizenship are awaiting processing of their naturalization applications,” Joshua Hoyt, NPNA executive director, was quoted as saying by the publication. Over 925,000 people applied for citizenship in the United States last year, according to the report. “They may be waiting for as much of 20 months after submitting a 21-page application, paid the $730 fee, submitted their fingerprints for a security a check and then sat and waited to take an exam,” Hoyt told NBC News. “This is either absolute gross incompetence affecting close to a million legal immigrants who want to become U.S. citizens or it is an intentional second wall that is designed to slow the pace at which lawfully present immigrants can become voters,” he added. </w:t>
      </w:r>
      <w:r w:rsidRPr="0026181D">
        <w:rPr>
          <w:rStyle w:val="StyleUnderline"/>
        </w:rPr>
        <w:t>If the USCIS continues to reduce the backlog at this rate, it would take almost 25 years to get back down to the Obama administration’s backlog level</w:t>
      </w:r>
      <w:r w:rsidRPr="0026181D">
        <w:rPr>
          <w:sz w:val="14"/>
        </w:rPr>
        <w:t xml:space="preserve"> of 380,639 applications in 2015, not </w:t>
      </w:r>
      <w:proofErr w:type="gramStart"/>
      <w:r w:rsidRPr="0026181D">
        <w:rPr>
          <w:sz w:val="14"/>
        </w:rPr>
        <w:t>taking into account</w:t>
      </w:r>
      <w:proofErr w:type="gramEnd"/>
      <w:r w:rsidRPr="0026181D">
        <w:rPr>
          <w:sz w:val="14"/>
        </w:rPr>
        <w:t xml:space="preserve"> new applications, the report said. The states with the largest numbers of pending citizenship applications are California (137,538), Texas (97,788), New York (94,491), Florida (87,722), and New Jersey (30,896). </w:t>
      </w:r>
    </w:p>
    <w:p w14:paraId="60857026" w14:textId="77777777" w:rsidR="00985B78" w:rsidRPr="00B37A9B" w:rsidRDefault="00985B78" w:rsidP="00985B78"/>
    <w:p w14:paraId="07F23AD1" w14:textId="77777777" w:rsidR="00B37A9B" w:rsidRDefault="00B37A9B" w:rsidP="00B37A9B">
      <w:pPr>
        <w:pStyle w:val="Heading4"/>
      </w:pPr>
      <w:r>
        <w:t>New denaturalization memo means the backlog will only increase—</w:t>
      </w:r>
      <w:proofErr w:type="spellStart"/>
      <w:r>
        <w:t>aff</w:t>
      </w:r>
      <w:proofErr w:type="spellEnd"/>
      <w:r>
        <w:t xml:space="preserve"> is a drop in the bucket</w:t>
      </w:r>
    </w:p>
    <w:p w14:paraId="72C71EBE" w14:textId="77777777" w:rsidR="00B37A9B" w:rsidRPr="003A1832" w:rsidRDefault="00B37A9B" w:rsidP="00B37A9B">
      <w:pPr>
        <w:rPr>
          <w:rStyle w:val="Style13ptBold"/>
          <w:b w:val="0"/>
          <w:sz w:val="20"/>
        </w:rPr>
      </w:pPr>
      <w:proofErr w:type="spellStart"/>
      <w:r>
        <w:rPr>
          <w:rStyle w:val="Style13ptBold"/>
        </w:rPr>
        <w:t>Hesson</w:t>
      </w:r>
      <w:proofErr w:type="spellEnd"/>
      <w:r>
        <w:rPr>
          <w:rStyle w:val="Style13ptBold"/>
        </w:rPr>
        <w:t xml:space="preserve"> 7/6 </w:t>
      </w:r>
      <w:r w:rsidRPr="00B37A9B">
        <w:rPr>
          <w:rStyle w:val="Style13ptBold"/>
          <w:b w:val="0"/>
          <w:sz w:val="20"/>
        </w:rPr>
        <w:t xml:space="preserve">(Ted </w:t>
      </w:r>
      <w:proofErr w:type="spellStart"/>
      <w:r w:rsidRPr="00B37A9B">
        <w:rPr>
          <w:rStyle w:val="Style13ptBold"/>
          <w:b w:val="0"/>
          <w:sz w:val="20"/>
        </w:rPr>
        <w:t>Hesson</w:t>
      </w:r>
      <w:proofErr w:type="spellEnd"/>
      <w:r w:rsidRPr="00B37A9B">
        <w:rPr>
          <w:rStyle w:val="Style13ptBold"/>
          <w:b w:val="0"/>
          <w:sz w:val="20"/>
        </w:rPr>
        <w:t xml:space="preserve">, reporter for Politico. “Welcome to Jobs Day,” 7/6/18. </w:t>
      </w:r>
      <w:hyperlink r:id="rId40" w:history="1">
        <w:r w:rsidRPr="00B37A9B">
          <w:rPr>
            <w:rStyle w:val="Hyperlink"/>
            <w:sz w:val="20"/>
          </w:rPr>
          <w:t>https://www.politico.com/newsletters/morning-shift/2018/07/06/welcome-to-jobs-day-272457?tab=most-read</w:t>
        </w:r>
      </w:hyperlink>
      <w:r w:rsidRPr="00B37A9B">
        <w:rPr>
          <w:rStyle w:val="Style13ptBold"/>
          <w:b w:val="0"/>
          <w:sz w:val="20"/>
        </w:rPr>
        <w:t xml:space="preserve"> -EGA)</w:t>
      </w:r>
      <w:r>
        <w:rPr>
          <w:rStyle w:val="Style13ptBold"/>
          <w:sz w:val="20"/>
        </w:rPr>
        <w:t xml:space="preserve"> </w:t>
      </w:r>
    </w:p>
    <w:p w14:paraId="6AE392E4" w14:textId="7A2C459B" w:rsidR="00B37A9B" w:rsidRDefault="00B37A9B" w:rsidP="00B37A9B">
      <w:pPr>
        <w:rPr>
          <w:sz w:val="16"/>
        </w:rPr>
      </w:pPr>
      <w:r w:rsidRPr="00ED6B46">
        <w:rPr>
          <w:sz w:val="16"/>
        </w:rPr>
        <w:t xml:space="preserve">FROM APPLICANT TO DEPORTEE: </w:t>
      </w:r>
      <w:r w:rsidRPr="00ED6B46">
        <w:rPr>
          <w:rStyle w:val="StyleUnderline"/>
        </w:rPr>
        <w:t>A new policy memo will expand the circumstances under which USCIS officers may initiate deportation proceedings,</w:t>
      </w:r>
      <w:r w:rsidRPr="00ED6B46">
        <w:rPr>
          <w:sz w:val="16"/>
        </w:rPr>
        <w:t xml:space="preserve"> the agency announced Thursday evening. </w:t>
      </w:r>
      <w:r w:rsidRPr="00ED6B46">
        <w:rPr>
          <w:rStyle w:val="StyleUnderline"/>
        </w:rPr>
        <w:t>The updated policy guidelines call for officers to issue a “notice to appear” in cases where there exists evidence of fraud or criminal activity, or when someone is denied an immigration benefit and lacks legal status</w:t>
      </w:r>
      <w:r w:rsidRPr="00ED6B46">
        <w:rPr>
          <w:sz w:val="16"/>
        </w:rPr>
        <w:t xml:space="preserve">. “This is basically saying, ‘No, you can’t just take a shot at fixing your status,’” immigration attorney Leon Fresco told Morning Shift. “Now [when] the case is denied, they’re saying we’re going to refer this to ICE.” </w:t>
      </w:r>
      <w:r w:rsidRPr="00ED6B46">
        <w:rPr>
          <w:rStyle w:val="StyleUnderline"/>
        </w:rPr>
        <w:t>The change could potentially mean more cases sent to the immigration courts.</w:t>
      </w:r>
      <w:r w:rsidRPr="00ED6B46">
        <w:rPr>
          <w:sz w:val="16"/>
        </w:rPr>
        <w:t xml:space="preserve"> The court queue now stands at more than 714,000 cases, a 38 percent increase over the level in fiscal year 2016, according to the Transactional Records Access Clearinghouse at Syracuse University. Ashley </w:t>
      </w:r>
      <w:proofErr w:type="spellStart"/>
      <w:r w:rsidRPr="00ED6B46">
        <w:rPr>
          <w:sz w:val="16"/>
        </w:rPr>
        <w:t>Tabaddor</w:t>
      </w:r>
      <w:proofErr w:type="spellEnd"/>
      <w:r w:rsidRPr="00ED6B46">
        <w:rPr>
          <w:sz w:val="16"/>
        </w:rPr>
        <w:t>, president of a union for immigration judges, told Morning Shift that “</w:t>
      </w:r>
      <w:r w:rsidRPr="00ED6B46">
        <w:rPr>
          <w:rStyle w:val="StyleUnderline"/>
        </w:rPr>
        <w:t xml:space="preserve">it would not be surprising” if the new guidance made it harder to cut down the backlog. </w:t>
      </w:r>
      <w:r w:rsidRPr="00ED6B46">
        <w:rPr>
          <w:sz w:val="16"/>
        </w:rPr>
        <w:t>USCIS spokesman Michael Bars said the agency would refer “as many [cases] as necessary.”</w:t>
      </w:r>
    </w:p>
    <w:p w14:paraId="0F77496B" w14:textId="77777777" w:rsidR="00985B78" w:rsidRPr="00B37A9B" w:rsidRDefault="00985B78" w:rsidP="00985B78"/>
    <w:p w14:paraId="5593AC02" w14:textId="77777777" w:rsidR="00B37A9B" w:rsidRDefault="00B37A9B" w:rsidP="00B37A9B">
      <w:pPr>
        <w:pStyle w:val="Heading4"/>
      </w:pPr>
      <w:r>
        <w:t>Backlogs are increasing across the board</w:t>
      </w:r>
    </w:p>
    <w:p w14:paraId="1D3AB7B3" w14:textId="77777777" w:rsidR="00B37A9B" w:rsidRDefault="00B37A9B" w:rsidP="00B37A9B">
      <w:r w:rsidRPr="009938ED">
        <w:rPr>
          <w:rStyle w:val="Style13ptBold"/>
        </w:rPr>
        <w:t>AILA 18</w:t>
      </w:r>
      <w:r>
        <w:t xml:space="preserve"> </w:t>
      </w:r>
      <w:r w:rsidRPr="0071748B">
        <w:rPr>
          <w:sz w:val="16"/>
        </w:rPr>
        <w:t xml:space="preserve">(American Immigration Lawyers Association, “DECONSTRUCTING THE INVISIBLE WALL: How Policy Changes by the Trump Administration Are Slowing and Restricting Legal Immigration”, 3/19/18, </w:t>
      </w:r>
      <w:hyperlink r:id="rId41" w:history="1">
        <w:r w:rsidRPr="0071748B">
          <w:rPr>
            <w:rStyle w:val="Hyperlink"/>
            <w:sz w:val="16"/>
          </w:rPr>
          <w:t>https://www.aila.org/File/DownloadEmbeddedFile/75317</w:t>
        </w:r>
      </w:hyperlink>
      <w:r w:rsidRPr="0071748B">
        <w:rPr>
          <w:sz w:val="16"/>
        </w:rPr>
        <w:t>)DL</w:t>
      </w:r>
    </w:p>
    <w:p w14:paraId="70A601E0" w14:textId="77777777" w:rsidR="00B37A9B" w:rsidRPr="00836F8B" w:rsidRDefault="00B37A9B" w:rsidP="00B37A9B">
      <w:r>
        <w:t xml:space="preserve">**highlight the one that pertains to your </w:t>
      </w:r>
      <w:proofErr w:type="spellStart"/>
      <w:r>
        <w:t>aff</w:t>
      </w:r>
      <w:proofErr w:type="spellEnd"/>
      <w:r>
        <w:t xml:space="preserve"> if applicable**</w:t>
      </w:r>
    </w:p>
    <w:p w14:paraId="22E709B0" w14:textId="7F74DC7B" w:rsidR="00B37A9B" w:rsidRPr="00B37A9B" w:rsidRDefault="00B37A9B" w:rsidP="00B37A9B">
      <w:pPr>
        <w:rPr>
          <w:sz w:val="12"/>
        </w:rPr>
      </w:pPr>
      <w:r w:rsidRPr="00C21CFF">
        <w:rPr>
          <w:rStyle w:val="StyleUnderline"/>
        </w:rPr>
        <w:t>Over the past several years, the overall workload of USCIS has grown</w:t>
      </w:r>
      <w:r>
        <w:rPr>
          <w:rStyle w:val="StyleUnderline"/>
        </w:rPr>
        <w:t xml:space="preserve"> </w:t>
      </w:r>
      <w:r w:rsidRPr="00C21CFF">
        <w:rPr>
          <w:rStyle w:val="StyleUnderline"/>
        </w:rPr>
        <w:t>substantially, and backlogs have crept back up</w:t>
      </w:r>
      <w:r w:rsidRPr="00366172">
        <w:rPr>
          <w:sz w:val="12"/>
        </w:rPr>
        <w:t xml:space="preserve">. </w:t>
      </w:r>
      <w:r w:rsidRPr="00C21CFF">
        <w:rPr>
          <w:rStyle w:val="StyleUnderline"/>
        </w:rPr>
        <w:t>In FY 2016</w:t>
      </w:r>
      <w:r w:rsidRPr="00366172">
        <w:rPr>
          <w:sz w:val="12"/>
        </w:rPr>
        <w:t>, “</w:t>
      </w:r>
      <w:r w:rsidRPr="00C21CFF">
        <w:rPr>
          <w:rStyle w:val="StyleUnderline"/>
        </w:rPr>
        <w:t>USCIS received</w:t>
      </w:r>
      <w:r w:rsidRPr="00366172">
        <w:rPr>
          <w:sz w:val="12"/>
        </w:rPr>
        <w:t xml:space="preserve"> approximately </w:t>
      </w:r>
      <w:r w:rsidRPr="00C21CFF">
        <w:rPr>
          <w:rStyle w:val="StyleUnderline"/>
        </w:rPr>
        <w:t>8.070 million applications</w:t>
      </w:r>
      <w:r w:rsidRPr="00366172">
        <w:rPr>
          <w:sz w:val="12"/>
        </w:rPr>
        <w:t xml:space="preserve"> for benefits, </w:t>
      </w:r>
      <w:r w:rsidRPr="00C21CFF">
        <w:rPr>
          <w:rStyle w:val="StyleUnderline"/>
        </w:rPr>
        <w:t>a 5 percent increase over</w:t>
      </w:r>
      <w:r>
        <w:rPr>
          <w:rStyle w:val="StyleUnderline"/>
        </w:rPr>
        <w:t xml:space="preserve"> </w:t>
      </w:r>
      <w:r w:rsidRPr="00C21CFF">
        <w:rPr>
          <w:rStyle w:val="StyleUnderline"/>
        </w:rPr>
        <w:t>FY 2015 and a 34 percent increase over FY 2012</w:t>
      </w:r>
      <w:r w:rsidRPr="00366172">
        <w:rPr>
          <w:sz w:val="12"/>
        </w:rPr>
        <w:t xml:space="preserve">.”103 </w:t>
      </w:r>
      <w:r w:rsidRPr="00C21CFF">
        <w:rPr>
          <w:rStyle w:val="StyleUnderline"/>
        </w:rPr>
        <w:t>The number of pending</w:t>
      </w:r>
      <w:r>
        <w:rPr>
          <w:rStyle w:val="StyleUnderline"/>
        </w:rPr>
        <w:t xml:space="preserve"> </w:t>
      </w:r>
      <w:r w:rsidRPr="00C21CFF">
        <w:rPr>
          <w:rStyle w:val="StyleUnderline"/>
        </w:rPr>
        <w:t>petitions across major product lines, including immigrant petitions for relatives,</w:t>
      </w:r>
      <w:r>
        <w:rPr>
          <w:rStyle w:val="StyleUnderline"/>
        </w:rPr>
        <w:t xml:space="preserve"> </w:t>
      </w:r>
      <w:r w:rsidRPr="00C21CFF">
        <w:rPr>
          <w:rStyle w:val="StyleUnderline"/>
        </w:rPr>
        <w:t>investor-based petitions and applications, adjustment of status to lawful</w:t>
      </w:r>
      <w:r>
        <w:rPr>
          <w:rStyle w:val="StyleUnderline"/>
        </w:rPr>
        <w:t xml:space="preserve"> </w:t>
      </w:r>
      <w:r w:rsidRPr="00C21CFF">
        <w:rPr>
          <w:rStyle w:val="StyleUnderline"/>
        </w:rPr>
        <w:t>permanent resident, naturalization, and humanitarian-based programs have</w:t>
      </w:r>
      <w:r>
        <w:rPr>
          <w:rStyle w:val="StyleUnderline"/>
        </w:rPr>
        <w:t xml:space="preserve"> </w:t>
      </w:r>
      <w:r w:rsidRPr="00C21CFF">
        <w:rPr>
          <w:rStyle w:val="StyleUnderline"/>
        </w:rPr>
        <w:t>grown significantly</w:t>
      </w:r>
      <w:r w:rsidRPr="00366172">
        <w:rPr>
          <w:sz w:val="12"/>
        </w:rPr>
        <w:t xml:space="preserve"> between FY 2016 and FY 2017.104 </w:t>
      </w:r>
      <w:r w:rsidRPr="0031520C">
        <w:rPr>
          <w:rStyle w:val="StyleUnderline"/>
        </w:rPr>
        <w:t>The backlog of asylum</w:t>
      </w:r>
      <w:r>
        <w:rPr>
          <w:rStyle w:val="StyleUnderline"/>
        </w:rPr>
        <w:t xml:space="preserve"> </w:t>
      </w:r>
      <w:r w:rsidRPr="0031520C">
        <w:rPr>
          <w:rStyle w:val="StyleUnderline"/>
        </w:rPr>
        <w:t>applications, which “has grown by more than 1750 percent over the last five years,”</w:t>
      </w:r>
      <w:r>
        <w:rPr>
          <w:rStyle w:val="StyleUnderline"/>
        </w:rPr>
        <w:t xml:space="preserve"> </w:t>
      </w:r>
      <w:r w:rsidRPr="00366172">
        <w:rPr>
          <w:sz w:val="12"/>
        </w:rPr>
        <w:t xml:space="preserve">logged in at 311,000 as of January 21, 2018.105 At the end of FY 2017, a total of 5.6 million applications and petitions were pending with USCIS as compared to 4.3 million at the end of FY 2016.106 Although data reflecting the current “backlog” based on a similar definition employed by the agency during the Backlog Elimination Strategy years does not appear to be available, </w:t>
      </w:r>
      <w:r w:rsidRPr="0031520C">
        <w:rPr>
          <w:rStyle w:val="Emphasis"/>
        </w:rPr>
        <w:t>increasing processing times continue to be a major</w:t>
      </w:r>
      <w:r w:rsidRPr="00366172">
        <w:rPr>
          <w:sz w:val="12"/>
        </w:rPr>
        <w:t xml:space="preserve"> stakeholder </w:t>
      </w:r>
      <w:r w:rsidRPr="0031520C">
        <w:rPr>
          <w:rStyle w:val="Emphasis"/>
        </w:rPr>
        <w:t>concern</w:t>
      </w:r>
      <w:r w:rsidRPr="00366172">
        <w:rPr>
          <w:sz w:val="12"/>
        </w:rPr>
        <w:t xml:space="preserve">. Delays and the ensuing repercussions on the lives of individuals and U.S. businesses are significant, and include job loss, loss of critical business contracts, delayed education, the inability to travel internationally for important family and business events, and the inability to renew driver’s licenses.107 Although processing times on individual product lines may vary depending on the resources available at each individual service center, </w:t>
      </w:r>
      <w:r w:rsidRPr="00686395">
        <w:rPr>
          <w:rStyle w:val="StyleUnderline"/>
        </w:rPr>
        <w:t>a review</w:t>
      </w:r>
      <w:r>
        <w:rPr>
          <w:rStyle w:val="StyleUnderline"/>
        </w:rPr>
        <w:t xml:space="preserve"> </w:t>
      </w:r>
      <w:r w:rsidRPr="00686395">
        <w:rPr>
          <w:rStyle w:val="StyleUnderline"/>
        </w:rPr>
        <w:t>of USCIS processing times over the past year indicates an overall increase in</w:t>
      </w:r>
      <w:r>
        <w:rPr>
          <w:rStyle w:val="StyleUnderline"/>
        </w:rPr>
        <w:t xml:space="preserve"> </w:t>
      </w:r>
      <w:r w:rsidRPr="00686395">
        <w:rPr>
          <w:rStyle w:val="StyleUnderline"/>
        </w:rPr>
        <w:t>the length of time it takes to adjudicate employment-based green card petitions</w:t>
      </w:r>
      <w:r>
        <w:rPr>
          <w:rStyle w:val="StyleUnderline"/>
        </w:rPr>
        <w:t xml:space="preserve"> </w:t>
      </w:r>
      <w:r w:rsidRPr="00686395">
        <w:rPr>
          <w:rStyle w:val="StyleUnderline"/>
        </w:rPr>
        <w:t>and applications</w:t>
      </w:r>
      <w:r w:rsidRPr="00366172">
        <w:rPr>
          <w:sz w:val="12"/>
        </w:rPr>
        <w:t xml:space="preserve"> (Forms I-140 and I-485), </w:t>
      </w:r>
      <w:r w:rsidRPr="00686395">
        <w:rPr>
          <w:rStyle w:val="StyleUnderline"/>
        </w:rPr>
        <w:t>certain types of applications for</w:t>
      </w:r>
      <w:r>
        <w:rPr>
          <w:rStyle w:val="StyleUnderline"/>
        </w:rPr>
        <w:t xml:space="preserve"> </w:t>
      </w:r>
      <w:r w:rsidRPr="00686395">
        <w:rPr>
          <w:rStyle w:val="StyleUnderline"/>
        </w:rPr>
        <w:t>employment authorization</w:t>
      </w:r>
      <w:r w:rsidRPr="00366172">
        <w:rPr>
          <w:sz w:val="12"/>
        </w:rPr>
        <w:t xml:space="preserve"> (Form I-765), </w:t>
      </w:r>
      <w:r w:rsidRPr="00686395">
        <w:rPr>
          <w:rStyle w:val="StyleUnderline"/>
        </w:rPr>
        <w:t>applications for travel documents</w:t>
      </w:r>
      <w:r>
        <w:rPr>
          <w:rStyle w:val="StyleUnderline"/>
        </w:rPr>
        <w:t xml:space="preserve"> </w:t>
      </w:r>
      <w:r w:rsidRPr="00366172">
        <w:rPr>
          <w:sz w:val="12"/>
        </w:rPr>
        <w:t xml:space="preserve">(Form I-131), </w:t>
      </w:r>
      <w:r w:rsidRPr="00686395">
        <w:rPr>
          <w:rStyle w:val="StyleUnderline"/>
        </w:rPr>
        <w:t>applications for change/extension of status</w:t>
      </w:r>
      <w:r w:rsidRPr="00366172">
        <w:rPr>
          <w:sz w:val="12"/>
        </w:rPr>
        <w:t xml:space="preserve"> (Form I-539), </w:t>
      </w:r>
      <w:r w:rsidRPr="00686395">
        <w:rPr>
          <w:rStyle w:val="StyleUnderline"/>
        </w:rPr>
        <w:t>and</w:t>
      </w:r>
      <w:r>
        <w:rPr>
          <w:rStyle w:val="StyleUnderline"/>
        </w:rPr>
        <w:t xml:space="preserve"> </w:t>
      </w:r>
      <w:r w:rsidRPr="00686395">
        <w:rPr>
          <w:rStyle w:val="StyleUnderline"/>
        </w:rPr>
        <w:t>applications to replace permanent resident card</w:t>
      </w:r>
      <w:r w:rsidRPr="00366172">
        <w:rPr>
          <w:sz w:val="12"/>
        </w:rPr>
        <w:t xml:space="preserve"> (Form I-90), to name a few.108 A review of Field Office processing times indicates that naturalization processing times today vary widely depending on jurisdiction, from 5 months to well over one year, with an average processing time of approximately eight to nine months.109 </w:t>
      </w:r>
      <w:r w:rsidRPr="00BD3767">
        <w:rPr>
          <w:rStyle w:val="StyleUnderline"/>
        </w:rPr>
        <w:t>Long-pending applications for employment authorization documents (EAD)</w:t>
      </w:r>
      <w:r>
        <w:rPr>
          <w:rStyle w:val="StyleUnderline"/>
        </w:rPr>
        <w:t xml:space="preserve"> </w:t>
      </w:r>
      <w:r w:rsidRPr="00BD3767">
        <w:rPr>
          <w:rStyle w:val="StyleUnderline"/>
        </w:rPr>
        <w:t>are particularly concerning</w:t>
      </w:r>
      <w:r w:rsidRPr="00366172">
        <w:rPr>
          <w:sz w:val="12"/>
        </w:rPr>
        <w:t xml:space="preserve">. While regulatory changes that went into effect on January 17, 2017, provide an automatic extension of work authorization for up to 180 days for certain categories of EADs and the ability to file an EAD extension up to 180 days prior to expiration, </w:t>
      </w:r>
      <w:r w:rsidRPr="00675D9F">
        <w:rPr>
          <w:rStyle w:val="StyleUnderline"/>
        </w:rPr>
        <w:t>the long-standing regulatory requirement that</w:t>
      </w:r>
      <w:r>
        <w:rPr>
          <w:rStyle w:val="StyleUnderline"/>
        </w:rPr>
        <w:t xml:space="preserve"> </w:t>
      </w:r>
      <w:r w:rsidRPr="00675D9F">
        <w:rPr>
          <w:rStyle w:val="StyleUnderline"/>
        </w:rPr>
        <w:t>USCIS adjudicate EAD applications in 90 days was eliminated</w:t>
      </w:r>
      <w:r w:rsidRPr="00366172">
        <w:rPr>
          <w:sz w:val="12"/>
        </w:rPr>
        <w:t xml:space="preserve">.110 On a February 27, 2018, CIS Ombudsman’s stakeholder teleconference, it was reported that approximately 24 percent of </w:t>
      </w:r>
      <w:r w:rsidRPr="00675D9F">
        <w:rPr>
          <w:rStyle w:val="StyleUnderline"/>
        </w:rPr>
        <w:t>EAD applications are taking longer than 180 days</w:t>
      </w:r>
      <w:r>
        <w:rPr>
          <w:rStyle w:val="StyleUnderline"/>
        </w:rPr>
        <w:t xml:space="preserve"> </w:t>
      </w:r>
      <w:r w:rsidRPr="00675D9F">
        <w:rPr>
          <w:rStyle w:val="StyleUnderline"/>
        </w:rPr>
        <w:t>to process</w:t>
      </w:r>
      <w:r w:rsidRPr="00366172">
        <w:rPr>
          <w:sz w:val="12"/>
        </w:rPr>
        <w:t xml:space="preserve">.111 Therefore, </w:t>
      </w:r>
      <w:r w:rsidRPr="00675D9F">
        <w:rPr>
          <w:rStyle w:val="StyleUnderline"/>
        </w:rPr>
        <w:t>a significant percentage of EAD applicants</w:t>
      </w:r>
      <w:r w:rsidRPr="00366172">
        <w:rPr>
          <w:sz w:val="12"/>
        </w:rPr>
        <w:t xml:space="preserve">, even those who benefit from an automatic extension of employment authorization, </w:t>
      </w:r>
      <w:r w:rsidRPr="00675D9F">
        <w:rPr>
          <w:rStyle w:val="StyleUnderline"/>
        </w:rPr>
        <w:t>risk</w:t>
      </w:r>
      <w:r>
        <w:rPr>
          <w:rStyle w:val="StyleUnderline"/>
        </w:rPr>
        <w:t xml:space="preserve"> </w:t>
      </w:r>
      <w:r w:rsidRPr="00675D9F">
        <w:rPr>
          <w:rStyle w:val="StyleUnderline"/>
        </w:rPr>
        <w:t>losing their jobs or their ability to work for several months. This creates significant</w:t>
      </w:r>
      <w:r>
        <w:rPr>
          <w:rStyle w:val="StyleUnderline"/>
        </w:rPr>
        <w:t xml:space="preserve"> </w:t>
      </w:r>
      <w:r w:rsidRPr="00675D9F">
        <w:rPr>
          <w:rStyle w:val="StyleUnderline"/>
        </w:rPr>
        <w:t>hardships for families</w:t>
      </w:r>
      <w:r w:rsidRPr="00366172">
        <w:rPr>
          <w:sz w:val="12"/>
        </w:rPr>
        <w:t xml:space="preserve"> that depend on that income </w:t>
      </w:r>
      <w:r w:rsidRPr="00675D9F">
        <w:rPr>
          <w:rStyle w:val="StyleUnderline"/>
        </w:rPr>
        <w:t>and employers</w:t>
      </w:r>
      <w:r w:rsidRPr="00366172">
        <w:rPr>
          <w:sz w:val="12"/>
        </w:rPr>
        <w:t xml:space="preserve"> who are forced to locate and train new workers.</w:t>
      </w:r>
    </w:p>
    <w:p w14:paraId="146B7C02" w14:textId="77777777" w:rsidR="00B37A9B" w:rsidRDefault="00B37A9B" w:rsidP="00B37A9B">
      <w:pPr>
        <w:pStyle w:val="Heading4"/>
      </w:pPr>
      <w:r>
        <w:t>No uniqueness—backlogs are massive now</w:t>
      </w:r>
    </w:p>
    <w:p w14:paraId="7A810EBF" w14:textId="77777777" w:rsidR="00B37A9B" w:rsidRPr="000F3E5D" w:rsidRDefault="00B37A9B" w:rsidP="00B37A9B">
      <w:proofErr w:type="spellStart"/>
      <w:r w:rsidRPr="00EF3299">
        <w:rPr>
          <w:rStyle w:val="Style13ptBold"/>
        </w:rPr>
        <w:t>Iñiguez</w:t>
      </w:r>
      <w:proofErr w:type="spellEnd"/>
      <w:r w:rsidRPr="00EF3299">
        <w:rPr>
          <w:rStyle w:val="Style13ptBold"/>
        </w:rPr>
        <w:t>-López 18</w:t>
      </w:r>
      <w:r>
        <w:t xml:space="preserve"> </w:t>
      </w:r>
      <w:r w:rsidRPr="0071748B">
        <w:rPr>
          <w:sz w:val="16"/>
        </w:rPr>
        <w:t xml:space="preserve">(Diego, Policy and Communications Associate at the National Partnership for New Americans, “Tearing Down the Second Wall: Ending USCIS’s Backlog of Citizenship Applications and Expanding Access to Naturalization for Immigrants”, National Partnership for New Americans, July 2018, available to download at </w:t>
      </w:r>
      <w:hyperlink r:id="rId42" w:history="1">
        <w:r w:rsidRPr="0071748B">
          <w:rPr>
            <w:rStyle w:val="Hyperlink"/>
            <w:sz w:val="16"/>
          </w:rPr>
          <w:t>http://partnershipfornewamericans.org/portfolio/npna-report-building-a-second-wall-uscis-backlogs-preventing-immigrants-from-becoming-citizens/</w:t>
        </w:r>
      </w:hyperlink>
      <w:r w:rsidRPr="0071748B">
        <w:rPr>
          <w:sz w:val="16"/>
        </w:rPr>
        <w:t>)DL</w:t>
      </w:r>
    </w:p>
    <w:p w14:paraId="0F4F95FD" w14:textId="6E4835F5" w:rsidR="00B37A9B" w:rsidRDefault="00B37A9B" w:rsidP="00B37A9B">
      <w:pPr>
        <w:rPr>
          <w:sz w:val="12"/>
        </w:rPr>
      </w:pPr>
      <w:r w:rsidRPr="000F3E5D">
        <w:rPr>
          <w:sz w:val="12"/>
        </w:rPr>
        <w:t xml:space="preserve">Unfortunately, </w:t>
      </w:r>
      <w:r w:rsidRPr="000F3E5D">
        <w:rPr>
          <w:rStyle w:val="StyleUnderline"/>
        </w:rPr>
        <w:t>since the Trump administration took control of U.S. Citizenship and Immigration Services (USCIS)</w:t>
      </w:r>
      <w:r w:rsidRPr="000F3E5D">
        <w:rPr>
          <w:sz w:val="12"/>
        </w:rPr>
        <w:t xml:space="preserve">, the federal agency that processes citizenship applications, </w:t>
      </w:r>
      <w:r w:rsidRPr="000F3E5D">
        <w:rPr>
          <w:rStyle w:val="Emphasis"/>
        </w:rPr>
        <w:t>the backlog of pending naturalization applications has skyrocketed to 729,400, with processing rates reaching as high as 20 months</w:t>
      </w:r>
      <w:r w:rsidRPr="000F3E5D">
        <w:rPr>
          <w:sz w:val="12"/>
        </w:rPr>
        <w:t xml:space="preserve">. </w:t>
      </w:r>
      <w:r w:rsidRPr="000F3E5D">
        <w:rPr>
          <w:rStyle w:val="StyleUnderline"/>
        </w:rPr>
        <w:t xml:space="preserve">The newest data from USCIS represents </w:t>
      </w:r>
      <w:proofErr w:type="gramStart"/>
      <w:r w:rsidRPr="000F3E5D">
        <w:rPr>
          <w:rStyle w:val="StyleUnderline"/>
        </w:rPr>
        <w:t>a</w:t>
      </w:r>
      <w:proofErr w:type="gramEnd"/>
      <w:r w:rsidRPr="000F3E5D">
        <w:rPr>
          <w:rStyle w:val="StyleUnderline"/>
        </w:rPr>
        <w:t xml:space="preserve"> 87.59% increase above the backlog of</w:t>
      </w:r>
      <w:r w:rsidRPr="000F3E5D">
        <w:rPr>
          <w:sz w:val="12"/>
        </w:rPr>
        <w:t xml:space="preserve"> 388,832 applications, on December 31, </w:t>
      </w:r>
      <w:r w:rsidRPr="000F3E5D">
        <w:rPr>
          <w:rStyle w:val="StyleUnderline"/>
        </w:rPr>
        <w:t>2015</w:t>
      </w:r>
      <w:r w:rsidRPr="000F3E5D">
        <w:rPr>
          <w:sz w:val="12"/>
        </w:rPr>
        <w:t>, during the administration of President Obama.3</w:t>
      </w:r>
    </w:p>
    <w:p w14:paraId="634AD8A9" w14:textId="77777777" w:rsidR="00985B78" w:rsidRDefault="00985B78" w:rsidP="00985B78"/>
    <w:p w14:paraId="2DAEE7CD" w14:textId="62ABC686" w:rsidR="00B37A9B" w:rsidRDefault="00B54A81" w:rsidP="00B37A9B">
      <w:pPr>
        <w:pStyle w:val="Heading3"/>
      </w:pPr>
      <w:r>
        <w:t xml:space="preserve">Backlog High Now - </w:t>
      </w:r>
      <w:r w:rsidR="00B37A9B">
        <w:t>Asylum</w:t>
      </w:r>
    </w:p>
    <w:p w14:paraId="3D2B0315" w14:textId="77777777" w:rsidR="00B37A9B" w:rsidRDefault="00B37A9B" w:rsidP="00B37A9B">
      <w:pPr>
        <w:pStyle w:val="Heading4"/>
      </w:pPr>
      <w:r>
        <w:t>New USCIS asylum reform doesn’t solve backlogs</w:t>
      </w:r>
    </w:p>
    <w:p w14:paraId="362215CB" w14:textId="77777777" w:rsidR="00B37A9B" w:rsidRPr="0071748B" w:rsidRDefault="00B37A9B" w:rsidP="00B37A9B">
      <w:pPr>
        <w:rPr>
          <w:sz w:val="16"/>
        </w:rPr>
      </w:pPr>
      <w:r w:rsidRPr="00E42B0D">
        <w:rPr>
          <w:rStyle w:val="Style13ptBold"/>
        </w:rPr>
        <w:t>Santana 5/24</w:t>
      </w:r>
      <w:r>
        <w:t xml:space="preserve"> </w:t>
      </w:r>
      <w:r w:rsidRPr="0071748B">
        <w:rPr>
          <w:sz w:val="16"/>
        </w:rPr>
        <w:t xml:space="preserve">(Andrew, associate in the Corporate Department of Proskauer Rose LLP, Harvard Law School, J.D., 2017, Stanford University, B.A., 2013, “United States: Asylum Seekers Face More Uncertainty Under New USCIS Interview Scheduling Policy”, </w:t>
      </w:r>
      <w:proofErr w:type="spellStart"/>
      <w:r w:rsidRPr="0071748B">
        <w:rPr>
          <w:sz w:val="16"/>
        </w:rPr>
        <w:t>Mondaq</w:t>
      </w:r>
      <w:proofErr w:type="spellEnd"/>
      <w:r w:rsidRPr="0071748B">
        <w:rPr>
          <w:sz w:val="16"/>
        </w:rPr>
        <w:t xml:space="preserve">, 5/24/18, </w:t>
      </w:r>
      <w:hyperlink r:id="rId43" w:history="1">
        <w:r w:rsidRPr="0071748B">
          <w:rPr>
            <w:rStyle w:val="Hyperlink"/>
            <w:sz w:val="16"/>
          </w:rPr>
          <w:t>http://www.mondaq.com/unitedstates/x/704302/general+immigration/Asylum+Seekers+Face+More+Uncertainty+Under+New+USCIS+Interview+Scheduling+Policy</w:t>
        </w:r>
      </w:hyperlink>
      <w:r w:rsidRPr="0071748B">
        <w:rPr>
          <w:sz w:val="16"/>
        </w:rPr>
        <w:t>)DL</w:t>
      </w:r>
    </w:p>
    <w:p w14:paraId="08DF94A7" w14:textId="4966B186" w:rsidR="00B37A9B" w:rsidRDefault="00B37A9B" w:rsidP="00B37A9B">
      <w:pPr>
        <w:rPr>
          <w:sz w:val="12"/>
        </w:rPr>
      </w:pPr>
      <w:r w:rsidRPr="007C173E">
        <w:rPr>
          <w:sz w:val="12"/>
        </w:rPr>
        <w:t xml:space="preserve">While the final word itself came with an almost surreal certainty, the months-long wait was characterized by unpredictability because of a recent </w:t>
      </w:r>
      <w:r w:rsidRPr="00332013">
        <w:rPr>
          <w:rStyle w:val="StyleUnderline"/>
        </w:rPr>
        <w:t>change in USCIS' affirmative asylum interview scheduling policy</w:t>
      </w:r>
      <w:r w:rsidRPr="007C173E">
        <w:rPr>
          <w:sz w:val="12"/>
        </w:rPr>
        <w:t xml:space="preserve">, which </w:t>
      </w:r>
      <w:r w:rsidRPr="00332013">
        <w:rPr>
          <w:rStyle w:val="StyleUnderline"/>
        </w:rPr>
        <w:t>was introduced with no notice</w:t>
      </w:r>
      <w:r w:rsidRPr="007C173E">
        <w:rPr>
          <w:sz w:val="12"/>
        </w:rPr>
        <w:t xml:space="preserve">. On January 31, 2018, USCIS announced that, effective two days prior, it had begun to schedule asylum interviews for the most recent applications ahead of older filings, and that cases filed in the past 21 days, our client's included, were given high priority.1 By contrast, prior to the change, affirmative asylum applicants had been scheduled for interviews based on the date their case was filed.2 Citing concerns about a growing backlog of asylum filings, USCIS explained the policy change: "The aim is to deter individuals from using asylum backlogs solely to obtain employment authorization by filing frivolous, fraudulent or otherwise non-meritorious asylum applications. Giving priority to recent filings allows USCIS to promptly place such individuals into removal proceedings, which reduces the incentive to file for asylum solely to obtain employment authorization."3 </w:t>
      </w:r>
      <w:r w:rsidRPr="00332013">
        <w:rPr>
          <w:rStyle w:val="StyleUnderline"/>
        </w:rPr>
        <w:t>The immigrant advocacy community</w:t>
      </w:r>
      <w:r w:rsidRPr="007C173E">
        <w:rPr>
          <w:sz w:val="12"/>
        </w:rPr>
        <w:t xml:space="preserve">, however, </w:t>
      </w:r>
      <w:r w:rsidRPr="00332013">
        <w:rPr>
          <w:rStyle w:val="StyleUnderline"/>
        </w:rPr>
        <w:t>was quick to point out the potentially devastating consequences such a change presented to asylum seekers now relegated to the back of the interview queue</w:t>
      </w:r>
      <w:r w:rsidRPr="007C173E">
        <w:rPr>
          <w:sz w:val="12"/>
        </w:rPr>
        <w:t>. Said non-profit Human Rights First, "</w:t>
      </w:r>
      <w:r w:rsidRPr="00332013">
        <w:rPr>
          <w:rStyle w:val="Emphasis"/>
        </w:rPr>
        <w:t>[T]he agency's announcement reflects no process to ensure timely interviews for the many asylum seekers who have been desperately awaiting their asylum interviews</w:t>
      </w:r>
      <w:r w:rsidRPr="007C173E">
        <w:rPr>
          <w:sz w:val="12"/>
        </w:rPr>
        <w:t xml:space="preserve"> so they can, after their grant of asylum, bring their children and spouses to safety...."4 The Legal Aid Society explained further, opining in a memo to immigration rights advocates that, </w:t>
      </w:r>
      <w:r w:rsidRPr="007C173E">
        <w:rPr>
          <w:rStyle w:val="StyleUnderline"/>
        </w:rPr>
        <w:t>based on evidence that there are more asylum applications being filed than interviews being conducted</w:t>
      </w:r>
      <w:r w:rsidRPr="007C173E">
        <w:rPr>
          <w:sz w:val="12"/>
        </w:rPr>
        <w:t xml:space="preserve">, </w:t>
      </w:r>
      <w:r w:rsidRPr="007C173E">
        <w:rPr>
          <w:rStyle w:val="Emphasis"/>
        </w:rPr>
        <w:t>the new policy "would leave those applicants that are currently part of the backlog with no hope to ever have their cases adjudicated."</w:t>
      </w:r>
      <w:r w:rsidRPr="007C173E">
        <w:rPr>
          <w:sz w:val="12"/>
        </w:rPr>
        <w:t xml:space="preserve"> </w:t>
      </w:r>
      <w:r w:rsidRPr="007C173E">
        <w:rPr>
          <w:rStyle w:val="StyleUnderline"/>
        </w:rPr>
        <w:t>For asylum applicants now unexpectedly pushed to the front of the queue</w:t>
      </w:r>
      <w:r w:rsidRPr="007C173E">
        <w:rPr>
          <w:sz w:val="12"/>
        </w:rPr>
        <w:t xml:space="preserve">, </w:t>
      </w:r>
      <w:r w:rsidRPr="007C173E">
        <w:rPr>
          <w:rStyle w:val="StyleUnderline"/>
        </w:rPr>
        <w:t>the policy change dictates</w:t>
      </w:r>
      <w:r w:rsidRPr="007C173E">
        <w:rPr>
          <w:sz w:val="12"/>
        </w:rPr>
        <w:t xml:space="preserve"> an entirely different challenge. Namely, </w:t>
      </w:r>
      <w:r w:rsidRPr="007C173E">
        <w:rPr>
          <w:rStyle w:val="StyleUnderline"/>
        </w:rPr>
        <w:t>preparing in a matter of months rather than years the strongest case possible to present to USCIS</w:t>
      </w:r>
      <w:r w:rsidRPr="007C173E">
        <w:rPr>
          <w:sz w:val="12"/>
        </w:rPr>
        <w:t>.</w:t>
      </w:r>
    </w:p>
    <w:p w14:paraId="03B52B43" w14:textId="77777777" w:rsidR="00985B78" w:rsidRDefault="00985B78" w:rsidP="00985B78"/>
    <w:p w14:paraId="2758C19F" w14:textId="72EBDDCA" w:rsidR="00356CFD" w:rsidRDefault="00B54A81" w:rsidP="00356CFD">
      <w:pPr>
        <w:pStyle w:val="Heading3"/>
      </w:pPr>
      <w:r>
        <w:t xml:space="preserve">Backlog High Now - </w:t>
      </w:r>
      <w:r w:rsidR="00356CFD">
        <w:t>Family</w:t>
      </w:r>
    </w:p>
    <w:p w14:paraId="45A309BE" w14:textId="77777777" w:rsidR="00356CFD" w:rsidRDefault="00356CFD" w:rsidP="00356CFD">
      <w:pPr>
        <w:pStyle w:val="Heading4"/>
      </w:pPr>
      <w:r>
        <w:t>Family visa backlogs high now</w:t>
      </w:r>
    </w:p>
    <w:p w14:paraId="1AB98F19" w14:textId="77777777" w:rsidR="00356CFD" w:rsidRPr="00556A18" w:rsidRDefault="00356CFD" w:rsidP="00356CFD">
      <w:pPr>
        <w:rPr>
          <w:sz w:val="16"/>
        </w:rPr>
      </w:pPr>
      <w:proofErr w:type="spellStart"/>
      <w:r w:rsidRPr="00B60825">
        <w:rPr>
          <w:rStyle w:val="Style13ptBold"/>
        </w:rPr>
        <w:t>Cepla</w:t>
      </w:r>
      <w:proofErr w:type="spellEnd"/>
      <w:r w:rsidRPr="00B60825">
        <w:rPr>
          <w:rStyle w:val="Style13ptBold"/>
        </w:rPr>
        <w:t xml:space="preserve"> 18</w:t>
      </w:r>
      <w:r>
        <w:t xml:space="preserve"> </w:t>
      </w:r>
      <w:r w:rsidRPr="00556A18">
        <w:rPr>
          <w:sz w:val="16"/>
        </w:rPr>
        <w:t xml:space="preserve">(Zuzana, policy and advocacy associate for the National Immigration Forum, former project and research assistant at the Bipartisan Policy Center and a foreign correspondent for World Business Press Online, graduated from the Technical University of Ostrava and earned her master’s in International Commerce and Policy from George Mason University, “Fact Sheet: Family-Based Immigration”, National Immigration Forum, 2/14/18, </w:t>
      </w:r>
      <w:hyperlink r:id="rId44" w:history="1">
        <w:r w:rsidRPr="00311454">
          <w:rPr>
            <w:rStyle w:val="Hyperlink"/>
            <w:sz w:val="16"/>
          </w:rPr>
          <w:t>https://immigrationforum.org/article/fact-sheet-family-based-immigration/</w:t>
        </w:r>
      </w:hyperlink>
      <w:r w:rsidRPr="00556A18">
        <w:rPr>
          <w:sz w:val="16"/>
        </w:rPr>
        <w:t>)</w:t>
      </w:r>
      <w:r>
        <w:rPr>
          <w:sz w:val="16"/>
        </w:rPr>
        <w:t xml:space="preserve"> DL</w:t>
      </w:r>
    </w:p>
    <w:p w14:paraId="1308AC7C" w14:textId="58496B0D" w:rsidR="00356CFD" w:rsidRDefault="00356CFD" w:rsidP="00356CFD">
      <w:pPr>
        <w:rPr>
          <w:sz w:val="12"/>
        </w:rPr>
      </w:pPr>
      <w:r w:rsidRPr="00556A18">
        <w:rPr>
          <w:rStyle w:val="StyleUnderline"/>
        </w:rPr>
        <w:t>How long does it take to get visas for eligible family members?</w:t>
      </w:r>
      <w:r>
        <w:rPr>
          <w:rStyle w:val="StyleUnderline"/>
        </w:rPr>
        <w:t xml:space="preserve"> </w:t>
      </w:r>
      <w:r w:rsidRPr="00556A18">
        <w:rPr>
          <w:rStyle w:val="Emphasis"/>
        </w:rPr>
        <w:t>Years or even decades</w:t>
      </w:r>
      <w:r w:rsidRPr="00E52D6F">
        <w:rPr>
          <w:sz w:val="12"/>
        </w:rPr>
        <w:t xml:space="preserve">, based on an applicant’s relationship with his or her sponsor. While immediate relatives (spouses and minor children) generally receive their green cards soon after meeting all the criteria of the extensive visa process, </w:t>
      </w:r>
      <w:r w:rsidRPr="00556A18">
        <w:rPr>
          <w:rStyle w:val="StyleUnderline"/>
        </w:rPr>
        <w:t>the wait time for</w:t>
      </w:r>
      <w:r w:rsidRPr="00E52D6F">
        <w:rPr>
          <w:sz w:val="12"/>
        </w:rPr>
        <w:t xml:space="preserve"> other </w:t>
      </w:r>
      <w:r w:rsidRPr="00556A18">
        <w:rPr>
          <w:rStyle w:val="StyleUnderline"/>
        </w:rPr>
        <w:t>family members may vary from years to even decades, based on their family preference category</w:t>
      </w:r>
      <w:r w:rsidRPr="00E52D6F">
        <w:rPr>
          <w:sz w:val="12"/>
        </w:rPr>
        <w:t xml:space="preserve">. Due to the numerical and per-country limits combined with high demand, </w:t>
      </w:r>
      <w:r w:rsidRPr="00556A18">
        <w:rPr>
          <w:rStyle w:val="Emphasis"/>
        </w:rPr>
        <w:t>there are substantial backlogs in most of the family preference categories</w:t>
      </w:r>
      <w:r w:rsidRPr="00E52D6F">
        <w:rPr>
          <w:sz w:val="12"/>
        </w:rPr>
        <w:t xml:space="preserve">. In 2017, </w:t>
      </w:r>
      <w:r w:rsidRPr="00E52D6F">
        <w:rPr>
          <w:rStyle w:val="StyleUnderline"/>
        </w:rPr>
        <w:t>of the approximately 4.7 million applicants in the family preference categories, more than 3.9 million were on the waiting list, and USCIS was processing the rest</w:t>
      </w:r>
      <w:r w:rsidRPr="00E52D6F">
        <w:rPr>
          <w:sz w:val="12"/>
        </w:rPr>
        <w:t xml:space="preserve">. </w:t>
      </w:r>
      <w:r w:rsidRPr="00E52D6F">
        <w:rPr>
          <w:rStyle w:val="StyleUnderline"/>
        </w:rPr>
        <w:t xml:space="preserve">The </w:t>
      </w:r>
      <w:proofErr w:type="gramStart"/>
      <w:r w:rsidRPr="00E52D6F">
        <w:rPr>
          <w:rStyle w:val="StyleUnderline"/>
        </w:rPr>
        <w:t>vast majority</w:t>
      </w:r>
      <w:proofErr w:type="gramEnd"/>
      <w:r w:rsidRPr="00E52D6F">
        <w:rPr>
          <w:rStyle w:val="StyleUnderline"/>
        </w:rPr>
        <w:t xml:space="preserve"> of family members</w:t>
      </w:r>
      <w:r w:rsidRPr="00E52D6F">
        <w:rPr>
          <w:sz w:val="12"/>
        </w:rPr>
        <w:t xml:space="preserve"> from high-demand countries, such as China, India, Mexico and the Philippines, </w:t>
      </w:r>
      <w:r w:rsidRPr="00E52D6F">
        <w:rPr>
          <w:rStyle w:val="StyleUnderline"/>
        </w:rPr>
        <w:t>must wait years or even decades for a green card</w:t>
      </w:r>
      <w:r w:rsidRPr="00E52D6F">
        <w:rPr>
          <w:sz w:val="12"/>
        </w:rPr>
        <w:t xml:space="preserve">. </w:t>
      </w:r>
      <w:r w:rsidRPr="00E52D6F">
        <w:rPr>
          <w:rStyle w:val="StyleUnderline"/>
        </w:rPr>
        <w:t>For instance</w:t>
      </w:r>
      <w:r w:rsidRPr="00E52D6F">
        <w:rPr>
          <w:sz w:val="12"/>
        </w:rPr>
        <w:t xml:space="preserve">, as of January 2018, </w:t>
      </w:r>
      <w:r w:rsidRPr="00E52D6F">
        <w:rPr>
          <w:rStyle w:val="StyleUnderline"/>
        </w:rPr>
        <w:t>the U.S. government was processing cases</w:t>
      </w:r>
      <w:r w:rsidRPr="00E52D6F">
        <w:rPr>
          <w:sz w:val="12"/>
        </w:rPr>
        <w:t xml:space="preserve"> of brothers and sisters of U.S. citizens </w:t>
      </w:r>
      <w:r w:rsidRPr="00E52D6F">
        <w:rPr>
          <w:rStyle w:val="StyleUnderline"/>
        </w:rPr>
        <w:t>who filed applications more than 13 years ago</w:t>
      </w:r>
      <w:r w:rsidRPr="00E52D6F">
        <w:rPr>
          <w:sz w:val="12"/>
        </w:rPr>
        <w:t>.</w:t>
      </w:r>
    </w:p>
    <w:p w14:paraId="139CB707" w14:textId="77777777" w:rsidR="00985B78" w:rsidRPr="00356CFD" w:rsidRDefault="00985B78" w:rsidP="00985B78"/>
    <w:p w14:paraId="501B341B" w14:textId="5DA889CA" w:rsidR="00170C0F" w:rsidRDefault="00B54A81" w:rsidP="00170C0F">
      <w:pPr>
        <w:pStyle w:val="Heading3"/>
      </w:pPr>
      <w:r>
        <w:t xml:space="preserve">Backlog High Now - </w:t>
      </w:r>
      <w:r w:rsidR="00170C0F">
        <w:t>H-1B</w:t>
      </w:r>
    </w:p>
    <w:p w14:paraId="3EAABD36" w14:textId="77777777" w:rsidR="00170C0F" w:rsidRDefault="00170C0F" w:rsidP="00170C0F">
      <w:pPr>
        <w:pStyle w:val="Heading4"/>
      </w:pPr>
      <w:r>
        <w:t>USCIS policies make the H-1B process long and stringent</w:t>
      </w:r>
    </w:p>
    <w:p w14:paraId="37298C72" w14:textId="77777777" w:rsidR="00170C0F" w:rsidRPr="002E59E7" w:rsidRDefault="00170C0F" w:rsidP="00170C0F">
      <w:pPr>
        <w:rPr>
          <w:sz w:val="16"/>
        </w:rPr>
      </w:pPr>
      <w:r w:rsidRPr="002E59E7">
        <w:rPr>
          <w:rStyle w:val="Style13ptBold"/>
        </w:rPr>
        <w:t>Bhattacharya 18</w:t>
      </w:r>
      <w:r>
        <w:t xml:space="preserve"> </w:t>
      </w:r>
      <w:r w:rsidRPr="002E59E7">
        <w:rPr>
          <w:sz w:val="16"/>
        </w:rPr>
        <w:t>(Ananya, reporter at Quartz, interned with the Verge, CNNMoney, Inc.com, and the Hindustan Times, holds a bachelor's degree in economics and journalism from New York University, “H-1B: All the obstacles standing between Indian techies and their prized visa”, Quartz, 4/2/18, https://qz.com/1242265/the-us-opens-the-h-1b-season-but-itll-be-tougher-than-ever-before/)DL</w:t>
      </w:r>
    </w:p>
    <w:p w14:paraId="4FFDC45C" w14:textId="77777777" w:rsidR="00170C0F" w:rsidRDefault="00170C0F" w:rsidP="00170C0F">
      <w:pPr>
        <w:rPr>
          <w:sz w:val="12"/>
        </w:rPr>
      </w:pPr>
      <w:r w:rsidRPr="0050045A">
        <w:rPr>
          <w:rStyle w:val="StyleUnderline"/>
        </w:rPr>
        <w:t>The US government begins accepting applications for the</w:t>
      </w:r>
      <w:r w:rsidRPr="002E7E4B">
        <w:rPr>
          <w:sz w:val="12"/>
        </w:rPr>
        <w:t xml:space="preserve"> much sought-after </w:t>
      </w:r>
      <w:r w:rsidRPr="0050045A">
        <w:rPr>
          <w:rStyle w:val="StyleUnderline"/>
        </w:rPr>
        <w:t>H-1B visas</w:t>
      </w:r>
      <w:r w:rsidRPr="002E7E4B">
        <w:rPr>
          <w:sz w:val="12"/>
        </w:rPr>
        <w:t xml:space="preserve"> today (April 02), and thanks to the Donald Trump administration’s policy tightening, </w:t>
      </w:r>
      <w:r w:rsidRPr="005F6A9D">
        <w:rPr>
          <w:rStyle w:val="StyleUnderline"/>
        </w:rPr>
        <w:t>this process is going to be the hardest in recent years</w:t>
      </w:r>
      <w:r w:rsidRPr="002E7E4B">
        <w:rPr>
          <w:sz w:val="12"/>
        </w:rPr>
        <w:t xml:space="preserve">. While the US government has not lowered the cap on the number of H-1B visas it will grant, this long-term work visa category has come under severe scrutiny since Trump took office in January 2017. </w:t>
      </w:r>
      <w:r w:rsidRPr="005F6A9D">
        <w:rPr>
          <w:rStyle w:val="Emphasis"/>
        </w:rPr>
        <w:t>From increased paperwork to stringent evaluation, applicants will now have to deal with several challenges to procure H-1Bs</w:t>
      </w:r>
      <w:r w:rsidRPr="002E7E4B">
        <w:rPr>
          <w:sz w:val="12"/>
        </w:rPr>
        <w:t xml:space="preserve"> for fiscal 2019. The biggest impact of these changes will perhaps will be felt by the Indian IT industry, the top beneficiary of the (pdf) </w:t>
      </w:r>
      <w:proofErr w:type="spellStart"/>
      <w:r w:rsidRPr="002E7E4B">
        <w:rPr>
          <w:sz w:val="12"/>
        </w:rPr>
        <w:t>programme</w:t>
      </w:r>
      <w:proofErr w:type="spellEnd"/>
      <w:r w:rsidRPr="002E7E4B">
        <w:rPr>
          <w:sz w:val="12"/>
        </w:rPr>
        <w:t xml:space="preserve"> that lets foreign workers live and work in the US for up to six years. Here’s a look at all the challenges in this area: Increased paperwork In February, </w:t>
      </w:r>
      <w:r w:rsidRPr="005F6A9D">
        <w:rPr>
          <w:rStyle w:val="StyleUnderline"/>
        </w:rPr>
        <w:t>the US Citizenship and Immigration Services (USCIS) issued a memo</w:t>
      </w:r>
      <w:r w:rsidRPr="002E7E4B">
        <w:rPr>
          <w:sz w:val="12"/>
        </w:rPr>
        <w:t xml:space="preserve"> to guide its officers, </w:t>
      </w:r>
      <w:r w:rsidRPr="005F6A9D">
        <w:rPr>
          <w:rStyle w:val="StyleUnderline"/>
        </w:rPr>
        <w:t>which stated that they may ask applicants to submit “detailed documentation to ensure a legitimate employer-employee relationship is maintained</w:t>
      </w:r>
      <w:r w:rsidRPr="002E7E4B">
        <w:rPr>
          <w:sz w:val="12"/>
        </w:rPr>
        <w:t xml:space="preserve"> while an employee is working at a third-party work site.” </w:t>
      </w:r>
      <w:r w:rsidRPr="00395F55">
        <w:rPr>
          <w:rStyle w:val="StyleUnderline"/>
        </w:rPr>
        <w:t>These documents include details of the job and exact dates of the project, among other things</w:t>
      </w:r>
      <w:r w:rsidRPr="002E7E4B">
        <w:rPr>
          <w:sz w:val="12"/>
        </w:rPr>
        <w:t xml:space="preserve">. So far, to approve the visa, the adjudicating officers did not have to review third-party contracts or the exact dates and place of third-party work. “When H-1B beneficiaries are placed at third-party work sites, </w:t>
      </w:r>
      <w:r w:rsidRPr="001F611C">
        <w:rPr>
          <w:rStyle w:val="StyleUnderline"/>
        </w:rPr>
        <w:t>petitioners must demonstrate that they have specific and non-speculative qualifying assignments in a specialty occupation for that beneficiary for the entire time requested on the petition</w:t>
      </w:r>
      <w:r w:rsidRPr="002E7E4B">
        <w:rPr>
          <w:sz w:val="12"/>
        </w:rPr>
        <w:t xml:space="preserve">,” USCIS said. Limited period This time, </w:t>
      </w:r>
      <w:r w:rsidRPr="001F611C">
        <w:rPr>
          <w:rStyle w:val="StyleUnderline"/>
        </w:rPr>
        <w:t>applicants may have to furnish “evidence of actual work assignments,” including technical documentation, milestone tables, marketing analyses, cost-benefit analyses, brochures, funding documents, contracts, and itinerary</w:t>
      </w:r>
      <w:r w:rsidRPr="002E7E4B">
        <w:rPr>
          <w:sz w:val="12"/>
        </w:rPr>
        <w:t xml:space="preserve">. While so </w:t>
      </w:r>
      <w:proofErr w:type="gramStart"/>
      <w:r w:rsidRPr="002E7E4B">
        <w:rPr>
          <w:sz w:val="12"/>
        </w:rPr>
        <w:t>far</w:t>
      </w:r>
      <w:proofErr w:type="gramEnd"/>
      <w:r w:rsidRPr="002E7E4B">
        <w:rPr>
          <w:sz w:val="12"/>
        </w:rPr>
        <w:t xml:space="preserve"> the H-1B was granted for three years at a time, and extendable for another three, the </w:t>
      </w:r>
      <w:r w:rsidRPr="001F611C">
        <w:rPr>
          <w:rStyle w:val="StyleUnderline"/>
        </w:rPr>
        <w:t>USCIS has suggested that now the tenure may be reduced</w:t>
      </w:r>
      <w:r w:rsidRPr="002E7E4B">
        <w:rPr>
          <w:sz w:val="12"/>
        </w:rPr>
        <w:t>. “</w:t>
      </w:r>
      <w:r w:rsidRPr="001F611C">
        <w:rPr>
          <w:rStyle w:val="StyleUnderline"/>
        </w:rPr>
        <w:t>USCIS will, in its discretion, generally limit the approval period to the length of time demonstrated that the beneficiary will be placed in non-speculative work and that the petitioner will maintain the requisite employer-employee relationship, as documented by contracts, statements of work, and other similar types of evidence</w:t>
      </w:r>
      <w:r w:rsidRPr="002E7E4B">
        <w:rPr>
          <w:sz w:val="12"/>
        </w:rPr>
        <w:t xml:space="preserve">,” USCIS said in February. No premium services On March 20, </w:t>
      </w:r>
      <w:r w:rsidRPr="00F959B6">
        <w:rPr>
          <w:rStyle w:val="StyleUnderline"/>
        </w:rPr>
        <w:t>the USCIS announced that it had suspended premium processing of H-1B visas</w:t>
      </w:r>
      <w:r w:rsidRPr="002E7E4B">
        <w:rPr>
          <w:sz w:val="12"/>
        </w:rPr>
        <w:t xml:space="preserve"> till Sept. 10. </w:t>
      </w:r>
      <w:r w:rsidRPr="00F959B6">
        <w:rPr>
          <w:rStyle w:val="StyleUnderline"/>
        </w:rPr>
        <w:t>This service allowed applicants to fast-track the process from</w:t>
      </w:r>
      <w:r w:rsidRPr="002E7E4B">
        <w:rPr>
          <w:sz w:val="12"/>
        </w:rPr>
        <w:t xml:space="preserve"> the usual three to </w:t>
      </w:r>
      <w:r w:rsidRPr="00F959B6">
        <w:rPr>
          <w:rStyle w:val="StyleUnderline"/>
        </w:rPr>
        <w:t>six months to just</w:t>
      </w:r>
      <w:r w:rsidRPr="002E7E4B">
        <w:rPr>
          <w:sz w:val="12"/>
        </w:rPr>
        <w:t xml:space="preserve"> over </w:t>
      </w:r>
      <w:r w:rsidRPr="00F959B6">
        <w:rPr>
          <w:rStyle w:val="StyleUnderline"/>
        </w:rPr>
        <w:t>two weeks</w:t>
      </w:r>
      <w:r w:rsidRPr="002E7E4B">
        <w:rPr>
          <w:sz w:val="12"/>
        </w:rPr>
        <w:t xml:space="preserve"> by paying an additional fee of $1,225. While, according to authorities, the suspension is to clear a backlog, it could hurt Indian firms like Infosys and Tata Consultancy Services (TCS) as they will struggle with resource planning. Not only will finding local talent be a </w:t>
      </w:r>
      <w:proofErr w:type="gramStart"/>
      <w:r w:rsidRPr="002E7E4B">
        <w:rPr>
          <w:sz w:val="12"/>
        </w:rPr>
        <w:t>task in itself, it</w:t>
      </w:r>
      <w:proofErr w:type="gramEnd"/>
      <w:r w:rsidRPr="002E7E4B">
        <w:rPr>
          <w:sz w:val="12"/>
        </w:rPr>
        <w:t xml:space="preserve"> will also be expensive, eroding employers’ margins. Dependent worries It’s not just H-1B workers who are suffering under the uncertainty. </w:t>
      </w:r>
      <w:r w:rsidRPr="00F959B6">
        <w:rPr>
          <w:rStyle w:val="StyleUnderline"/>
        </w:rPr>
        <w:t>The US government is also toying with the idea of restricting H-4 visa-holders,</w:t>
      </w:r>
      <w:r w:rsidRPr="002E7E4B">
        <w:rPr>
          <w:sz w:val="12"/>
        </w:rPr>
        <w:t xml:space="preserve"> </w:t>
      </w:r>
      <w:r w:rsidRPr="00F959B6">
        <w:rPr>
          <w:rStyle w:val="StyleUnderline"/>
        </w:rPr>
        <w:t>mostly spouses of H-1B workers</w:t>
      </w:r>
      <w:r w:rsidRPr="002E7E4B">
        <w:rPr>
          <w:sz w:val="12"/>
        </w:rPr>
        <w:t xml:space="preserve">, from working in the US. Until 2015, husbands and wives of H-1B workers were not allowed to work in the US. The Barack Obama administration then allowed H-4 visa-holders, whose spouses were awaiting green card approval, to seek jobs in the country. And even though the department of homeland security (DHS) last month deferred issuing a draft proposal to restrict work permits for H-4 visa holders from February to June 2018, it’s only a temporary relief. Indians are the largest beneficiaries of H-4 visas, holding nearly 80% of the 125,000 issued in 2015 alone. Women account for 90% of these. Tougher criteria Towards the end of March 2017, the </w:t>
      </w:r>
      <w:r w:rsidRPr="002E7E4B">
        <w:rPr>
          <w:rStyle w:val="StyleUnderline"/>
        </w:rPr>
        <w:t>USCIS guidance issued to visa officers made the qualifying criteria</w:t>
      </w:r>
      <w:r w:rsidRPr="002E7E4B">
        <w:rPr>
          <w:sz w:val="12"/>
        </w:rPr>
        <w:t xml:space="preserve"> for computer programmers </w:t>
      </w:r>
      <w:r w:rsidRPr="002E7E4B">
        <w:rPr>
          <w:rStyle w:val="StyleUnderline"/>
        </w:rPr>
        <w:t>more stringent</w:t>
      </w:r>
      <w:r w:rsidRPr="002E7E4B">
        <w:rPr>
          <w:sz w:val="12"/>
        </w:rPr>
        <w:t>. The authorities said that (pdf) “an entry-level computer programmer position would not generally qualify as a position in a specialty occupation.” This is a worrying shift considering Indian companies hire thousands of entry-level engineers. A few days on, the federal agency also launched targeted workplace visits to curb visa fraud and abuse.</w:t>
      </w:r>
    </w:p>
    <w:p w14:paraId="5562DA2F" w14:textId="77777777" w:rsidR="00170C0F" w:rsidRDefault="00170C0F" w:rsidP="00170C0F"/>
    <w:p w14:paraId="57EBE5EA" w14:textId="25BAEA85" w:rsidR="00FF777E" w:rsidRDefault="00B54A81" w:rsidP="00FF777E">
      <w:pPr>
        <w:pStyle w:val="Heading3"/>
      </w:pPr>
      <w:r>
        <w:t xml:space="preserve">Backlog High Now - </w:t>
      </w:r>
      <w:r w:rsidR="00FF777E">
        <w:t>Translators</w:t>
      </w:r>
    </w:p>
    <w:p w14:paraId="0FE035DA" w14:textId="77777777" w:rsidR="00FF777E" w:rsidRDefault="00FF777E" w:rsidP="00FF777E">
      <w:pPr>
        <w:pStyle w:val="Heading4"/>
      </w:pPr>
      <w:r>
        <w:t>SIV backlog now—endangers interpreters and obstructs efforts in Syria</w:t>
      </w:r>
    </w:p>
    <w:p w14:paraId="277E98A1" w14:textId="77777777" w:rsidR="00FF777E" w:rsidRPr="007B570C" w:rsidRDefault="00FF777E" w:rsidP="00FF777E">
      <w:pPr>
        <w:rPr>
          <w:sz w:val="12"/>
        </w:rPr>
      </w:pPr>
      <w:r w:rsidRPr="007B570C">
        <w:rPr>
          <w:rStyle w:val="Style13ptBold"/>
        </w:rPr>
        <w:t>Surana 17</w:t>
      </w:r>
      <w:r>
        <w:t xml:space="preserve"> </w:t>
      </w:r>
      <w:r w:rsidRPr="00130057">
        <w:rPr>
          <w:sz w:val="16"/>
        </w:rPr>
        <w:t xml:space="preserve">(Kavitha, editorial fellow at Foreign Policy, where she produces breaking news and original reports with a particular focus on immigration, counterterrorism, and border security policy, previously worked at New York magazine’s Bedford + Bowery blog, CNNMoney, The Associated Press in Italy, Fareed Zakaria GPS, and has freelanced from Italy and Germany for publications like Quartz, Al Jazeera America, OZY, and </w:t>
      </w:r>
      <w:proofErr w:type="spellStart"/>
      <w:r w:rsidRPr="00130057">
        <w:rPr>
          <w:sz w:val="16"/>
        </w:rPr>
        <w:t>GlobalPost</w:t>
      </w:r>
      <w:proofErr w:type="spellEnd"/>
      <w:r w:rsidRPr="00130057">
        <w:rPr>
          <w:sz w:val="16"/>
        </w:rPr>
        <w:t xml:space="preserve">/PRI, was awarded a Fulbright trip to Germany in 2015, as well as a grant from the Heinrich </w:t>
      </w:r>
      <w:proofErr w:type="spellStart"/>
      <w:r w:rsidRPr="00130057">
        <w:rPr>
          <w:sz w:val="16"/>
        </w:rPr>
        <w:t>Böll</w:t>
      </w:r>
      <w:proofErr w:type="spellEnd"/>
      <w:r w:rsidRPr="00130057">
        <w:rPr>
          <w:sz w:val="16"/>
        </w:rPr>
        <w:t xml:space="preserve"> Foundation to report on migration and integration, studied European history at Columbia University and holds a master’s degree in journalism and European studies from New York University, “Special Visas for Afghan Interpreters Are Running Out”, Foreign Policy, 3/10/17, </w:t>
      </w:r>
      <w:hyperlink r:id="rId45" w:history="1">
        <w:r w:rsidRPr="00130057">
          <w:rPr>
            <w:rStyle w:val="Hyperlink"/>
            <w:sz w:val="16"/>
          </w:rPr>
          <w:t>https://foreignpolicy.com/2017/03/10/visas-for-afghan-interpreters-are-running-out-trump-ban-immigration/</w:t>
        </w:r>
      </w:hyperlink>
      <w:r w:rsidRPr="00130057">
        <w:rPr>
          <w:sz w:val="16"/>
        </w:rPr>
        <w:t>) DL</w:t>
      </w:r>
    </w:p>
    <w:p w14:paraId="3EB22750" w14:textId="7E265132" w:rsidR="00FF777E" w:rsidRDefault="00FF777E" w:rsidP="00FF777E">
      <w:pPr>
        <w:rPr>
          <w:sz w:val="12"/>
        </w:rPr>
      </w:pPr>
      <w:r w:rsidRPr="006751A1">
        <w:rPr>
          <w:rStyle w:val="StyleUnderline"/>
        </w:rPr>
        <w:t>The U.S. Embassy in Kabul has officially stopped scheduling interviews for Afghan military interpreters applying to emigrate to the United States</w:t>
      </w:r>
      <w:r w:rsidRPr="003F37F0">
        <w:rPr>
          <w:sz w:val="12"/>
        </w:rPr>
        <w:t xml:space="preserve">. Afghanistan is not listed in either of U.S. President Donald Trump’s travel bans. Instead, </w:t>
      </w:r>
      <w:r w:rsidRPr="006751A1">
        <w:rPr>
          <w:rStyle w:val="StyleUnderline"/>
        </w:rPr>
        <w:t>a government program that resettles Afghans who face threats because they worked with U.S. troops has run out of Special Immigrant Visas (SIVs)</w:t>
      </w:r>
      <w:r w:rsidRPr="003F37F0">
        <w:rPr>
          <w:sz w:val="12"/>
        </w:rPr>
        <w:t xml:space="preserve">. It’s estimated that </w:t>
      </w:r>
      <w:r w:rsidRPr="006751A1">
        <w:rPr>
          <w:rStyle w:val="StyleUnderline"/>
        </w:rPr>
        <w:t>more than 10,000 applicants are currently still in line to obtain the visas</w:t>
      </w:r>
      <w:r w:rsidRPr="003F37F0">
        <w:rPr>
          <w:sz w:val="12"/>
        </w:rPr>
        <w:t xml:space="preserve">. Sen. Jeanne </w:t>
      </w:r>
      <w:proofErr w:type="spellStart"/>
      <w:r w:rsidRPr="003F37F0">
        <w:rPr>
          <w:sz w:val="12"/>
        </w:rPr>
        <w:t>Shaheen</w:t>
      </w:r>
      <w:proofErr w:type="spellEnd"/>
      <w:r w:rsidRPr="003F37F0">
        <w:rPr>
          <w:sz w:val="12"/>
        </w:rPr>
        <w:t xml:space="preserve"> (D-N.H.) called for Congress to approve new SIVs and said she would soon introduce new legislation. “</w:t>
      </w:r>
      <w:r w:rsidRPr="006751A1">
        <w:rPr>
          <w:rStyle w:val="StyleUnderline"/>
        </w:rPr>
        <w:t>Allowing this program to lapse sends the message to our allies in Afghanistan that the United States has abandoned them</w:t>
      </w:r>
      <w:r w:rsidRPr="003F37F0">
        <w:rPr>
          <w:sz w:val="12"/>
        </w:rPr>
        <w:t xml:space="preserve">,” she said in a statement. The Afghan SIV program, modeled on a similar one for Iraqi interpreters, has existed since 2009. But advocacy groups have long complained </w:t>
      </w:r>
      <w:r w:rsidRPr="00E503AA">
        <w:rPr>
          <w:rStyle w:val="StyleUnderline"/>
        </w:rPr>
        <w:t>the number of visas was not keeping pace with demand, and that backlogs leave the interpreters in grave danger for years</w:t>
      </w:r>
      <w:r w:rsidRPr="003F37F0">
        <w:rPr>
          <w:sz w:val="12"/>
        </w:rPr>
        <w:t xml:space="preserve">. As U.S. military presence in Afghanistan wound down, </w:t>
      </w:r>
      <w:r w:rsidRPr="00E503AA">
        <w:rPr>
          <w:rStyle w:val="StyleUnderline"/>
        </w:rPr>
        <w:t>interpreters have increasingly been targeted by the Taliban and local militias because of their visibility</w:t>
      </w:r>
      <w:r w:rsidRPr="003F37F0">
        <w:rPr>
          <w:sz w:val="12"/>
        </w:rPr>
        <w:t>. “</w:t>
      </w:r>
      <w:r w:rsidRPr="00E503AA">
        <w:rPr>
          <w:rStyle w:val="StyleUnderline"/>
        </w:rPr>
        <w:t>This is a betrayal of the brave men and women who stood by the side of U.S. armed forces in the face of great personal risk</w:t>
      </w:r>
      <w:r w:rsidRPr="003F37F0">
        <w:rPr>
          <w:sz w:val="12"/>
        </w:rPr>
        <w:t xml:space="preserve">,” said Scott Cooper, founder of Veterans for American Ideals. On Thursday, a top U.S. general said more U.S. troops would be needed in Afghanistan to battle ISIS and the Taliban and support the government in Kabul, making the issue of translator visas seemingly even more important. Last year </w:t>
      </w:r>
      <w:r w:rsidRPr="00130057">
        <w:rPr>
          <w:rStyle w:val="StyleUnderline"/>
        </w:rPr>
        <w:t>the future of the SIV program</w:t>
      </w:r>
      <w:r w:rsidRPr="003F37F0">
        <w:rPr>
          <w:sz w:val="12"/>
        </w:rPr>
        <w:t xml:space="preserve"> — usually uncontroversial in Congress — </w:t>
      </w:r>
      <w:r w:rsidRPr="00130057">
        <w:rPr>
          <w:rStyle w:val="StyleUnderline"/>
        </w:rPr>
        <w:t>became embroiled in larger debates over immigration</w:t>
      </w:r>
      <w:r w:rsidRPr="003F37F0">
        <w:rPr>
          <w:sz w:val="12"/>
        </w:rPr>
        <w:t xml:space="preserve">. Despite a concerted push by </w:t>
      </w:r>
      <w:proofErr w:type="spellStart"/>
      <w:r w:rsidRPr="003F37F0">
        <w:rPr>
          <w:sz w:val="12"/>
        </w:rPr>
        <w:t>Shaheen</w:t>
      </w:r>
      <w:proofErr w:type="spellEnd"/>
      <w:r w:rsidRPr="003F37F0">
        <w:rPr>
          <w:sz w:val="12"/>
        </w:rPr>
        <w:t xml:space="preserve"> and Sen. John McCain (R.-Ariz.) for legislation to approve 4,000 new visas for Afghans, new SIVs were not included in the annual defense policy bill for the first time. By the end of the year, Congress did reauthorize the program, but only allotted 1,500 new visas and tightened eligibility. Those </w:t>
      </w:r>
      <w:r w:rsidRPr="00130057">
        <w:rPr>
          <w:rStyle w:val="StyleUnderline"/>
        </w:rPr>
        <w:t>visas are running out even as American military official are requesting to increase troops in Afghanistan and the United States is considering deploying more troops to Syria and Iraq</w:t>
      </w:r>
      <w:r w:rsidRPr="003F37F0">
        <w:rPr>
          <w:sz w:val="12"/>
        </w:rPr>
        <w:t>. “</w:t>
      </w:r>
      <w:r w:rsidRPr="00130057">
        <w:rPr>
          <w:rStyle w:val="StyleUnderline"/>
        </w:rPr>
        <w:t>Now that the world has seen how we turn our backs on our Afghan allies, there is almost no chance that local allies in Syria will be inclined to work with us</w:t>
      </w:r>
      <w:r w:rsidRPr="003F37F0">
        <w:rPr>
          <w:sz w:val="12"/>
        </w:rPr>
        <w:t xml:space="preserve">,” Mac </w:t>
      </w:r>
      <w:proofErr w:type="spellStart"/>
      <w:r w:rsidRPr="003F37F0">
        <w:rPr>
          <w:sz w:val="12"/>
        </w:rPr>
        <w:t>McEachin</w:t>
      </w:r>
      <w:proofErr w:type="spellEnd"/>
      <w:r w:rsidRPr="003F37F0">
        <w:rPr>
          <w:sz w:val="12"/>
        </w:rPr>
        <w:t xml:space="preserve">, of the International Refugee Assistance Project at the Urban Justice Center, told the New York Times. The SIV program became a </w:t>
      </w:r>
      <w:proofErr w:type="gramStart"/>
      <w:r w:rsidRPr="003F37F0">
        <w:rPr>
          <w:sz w:val="12"/>
        </w:rPr>
        <w:t>particular focus</w:t>
      </w:r>
      <w:proofErr w:type="gramEnd"/>
      <w:r w:rsidRPr="003F37F0">
        <w:rPr>
          <w:sz w:val="12"/>
        </w:rPr>
        <w:t xml:space="preserve"> after Trump’s first sweeping travel ban included Iraqis, affecting interpreters who had already received authorization to move to the United States but were suddenly barred from entering. Under pressure from veterans and Pentagon officials concerned about alienating crucial wartime allies, the Trump administration eventually changed course. Trump’s revised travel ban, scheduled to go into effect on Mar. 16, did not include Iraq on the list of nationalities barred from entering the United States for 90 days. “It feels like one fight after another to make sure this program isn’t torn apart,” U.S. Congressman Earl Blumenauer (D-OR), said in statement. “</w:t>
      </w:r>
      <w:r w:rsidRPr="00FC192C">
        <w:rPr>
          <w:rStyle w:val="StyleUnderline"/>
        </w:rPr>
        <w:t>We have a bipartisan coalition in the House and Senate that are working to keep these people safe. Yet, Congress is still failing to do its job. It shouldn’t be this hard</w:t>
      </w:r>
      <w:r w:rsidRPr="003F37F0">
        <w:rPr>
          <w:sz w:val="12"/>
        </w:rPr>
        <w:t>.”</w:t>
      </w:r>
    </w:p>
    <w:p w14:paraId="1F05DA36" w14:textId="77777777" w:rsidR="00985B78" w:rsidRDefault="00985B78" w:rsidP="00985B78"/>
    <w:p w14:paraId="611A28C6" w14:textId="46E5B5B0" w:rsidR="00170C0F" w:rsidRDefault="00B17FF4" w:rsidP="00170C0F">
      <w:pPr>
        <w:pStyle w:val="Heading3"/>
      </w:pPr>
      <w:r>
        <w:t>A2</w:t>
      </w:r>
      <w:r w:rsidR="00170C0F">
        <w:t xml:space="preserve"> Automation</w:t>
      </w:r>
    </w:p>
    <w:p w14:paraId="6BF8EC87" w14:textId="77777777" w:rsidR="00170C0F" w:rsidRDefault="00170C0F" w:rsidP="00170C0F">
      <w:pPr>
        <w:pStyle w:val="Heading4"/>
      </w:pPr>
      <w:r>
        <w:t>Automation doesn’t solve—it only increased the backlog</w:t>
      </w:r>
    </w:p>
    <w:p w14:paraId="4796D8AD" w14:textId="77777777" w:rsidR="00170C0F" w:rsidRPr="0079536A" w:rsidRDefault="00170C0F" w:rsidP="00170C0F">
      <w:pPr>
        <w:rPr>
          <w:rStyle w:val="Style13ptBold"/>
          <w:b w:val="0"/>
          <w:sz w:val="20"/>
        </w:rPr>
      </w:pPr>
      <w:r>
        <w:rPr>
          <w:rStyle w:val="Style13ptBold"/>
        </w:rPr>
        <w:t xml:space="preserve">OIG 17 </w:t>
      </w:r>
      <w:r>
        <w:rPr>
          <w:rStyle w:val="Style13ptBold"/>
          <w:b w:val="0"/>
          <w:sz w:val="20"/>
        </w:rPr>
        <w:t>(Office of the Inspector General, Department of Homeland Security. “</w:t>
      </w:r>
      <w:r w:rsidRPr="0079536A">
        <w:rPr>
          <w:rStyle w:val="Style13ptBold"/>
          <w:b w:val="0"/>
          <w:sz w:val="20"/>
        </w:rPr>
        <w:t>USCIS Has Been Unsuccessful in Automating Naturalization Benefits Delivery</w:t>
      </w:r>
      <w:r>
        <w:rPr>
          <w:rStyle w:val="Style13ptBold"/>
          <w:b w:val="0"/>
          <w:sz w:val="20"/>
        </w:rPr>
        <w:t xml:space="preserve">,” 11-30-2017. </w:t>
      </w:r>
      <w:hyperlink r:id="rId46" w:history="1">
        <w:r w:rsidRPr="00E8459D">
          <w:rPr>
            <w:rStyle w:val="Hyperlink"/>
            <w:sz w:val="20"/>
          </w:rPr>
          <w:t>https://www.oig.dhs.gov/sites/default/files/assets/2017-12/OIG-18-23-Nov17.pdf</w:t>
        </w:r>
      </w:hyperlink>
      <w:r>
        <w:rPr>
          <w:rStyle w:val="Style13ptBold"/>
          <w:b w:val="0"/>
          <w:sz w:val="20"/>
        </w:rPr>
        <w:t xml:space="preserve"> -EGA) </w:t>
      </w:r>
    </w:p>
    <w:p w14:paraId="01033267" w14:textId="77777777" w:rsidR="00170C0F" w:rsidRPr="0079536A" w:rsidRDefault="00170C0F" w:rsidP="00170C0F">
      <w:pPr>
        <w:rPr>
          <w:sz w:val="14"/>
        </w:rPr>
      </w:pPr>
      <w:r w:rsidRPr="0079536A">
        <w:rPr>
          <w:sz w:val="14"/>
        </w:rPr>
        <w:t xml:space="preserve">As with prior ELIS efforts, </w:t>
      </w:r>
      <w:r w:rsidRPr="0079536A">
        <w:rPr>
          <w:rStyle w:val="StyleUnderline"/>
        </w:rPr>
        <w:t xml:space="preserve">USCIS automation of the N-400 Application for Naturalization has not been successful. </w:t>
      </w:r>
      <w:r w:rsidRPr="0079536A">
        <w:rPr>
          <w:sz w:val="14"/>
        </w:rPr>
        <w:t xml:space="preserve">USCIS deployed this capability in April 2016 to improve processing of approximately 84,000 naturalization applications received each month. However, as before, </w:t>
      </w:r>
      <w:r w:rsidRPr="0079536A">
        <w:rPr>
          <w:rStyle w:val="StyleUnderline"/>
        </w:rPr>
        <w:t>the ELIS capabilities deployed did not include critical functionality necessary for end-to- end Form N-400 processing</w:t>
      </w:r>
      <w:r w:rsidRPr="0079536A">
        <w:rPr>
          <w:sz w:val="14"/>
        </w:rPr>
        <w:t xml:space="preserve">. </w:t>
      </w:r>
      <w:r w:rsidRPr="0079536A">
        <w:rPr>
          <w:rStyle w:val="StyleUnderline"/>
        </w:rPr>
        <w:t>ELIS repeatedly experienced outages and did not always perform as intended.</w:t>
      </w:r>
      <w:r w:rsidRPr="0079536A">
        <w:rPr>
          <w:sz w:val="14"/>
        </w:rPr>
        <w:t xml:space="preserve"> Also, </w:t>
      </w:r>
      <w:r w:rsidRPr="0079536A">
        <w:rPr>
          <w:rStyle w:val="StyleUnderline"/>
        </w:rPr>
        <w:t>USCIS did not ensure field personnel were adequately trained</w:t>
      </w:r>
      <w:r w:rsidRPr="0079536A">
        <w:rPr>
          <w:sz w:val="14"/>
        </w:rPr>
        <w:t xml:space="preserve"> to use the new system capabilities prior to deployment. The </w:t>
      </w:r>
      <w:r w:rsidRPr="0079536A">
        <w:rPr>
          <w:rStyle w:val="StyleUnderline"/>
        </w:rPr>
        <w:t>problems i</w:t>
      </w:r>
      <w:r w:rsidRPr="0079536A">
        <w:rPr>
          <w:sz w:val="14"/>
        </w:rPr>
        <w:t xml:space="preserve">n N-400 automation </w:t>
      </w:r>
      <w:r w:rsidRPr="0079536A">
        <w:rPr>
          <w:rStyle w:val="StyleUnderline"/>
        </w:rPr>
        <w:t>can be attributed to poor program management practices</w:t>
      </w:r>
      <w:r w:rsidRPr="0079536A">
        <w:rPr>
          <w:sz w:val="14"/>
        </w:rPr>
        <w:t xml:space="preserve">, which have continued since prior ELIS releases. Given its focus on meeting established system release dates, USCIS did not fully address our prior report recommendations to improve user support, stakeholder engagement, performance measurement, and testing to ensure ELIS met user needs and improved operations. Given the problems encountered in naturalization processing, </w:t>
      </w:r>
      <w:r w:rsidRPr="0079536A">
        <w:rPr>
          <w:rStyle w:val="StyleUnderline"/>
        </w:rPr>
        <w:t>USCIS has not succeeded in meeting its operational efficiency, customer service, and national security goals.</w:t>
      </w:r>
      <w:r w:rsidRPr="0079536A">
        <w:rPr>
          <w:sz w:val="14"/>
        </w:rPr>
        <w:t xml:space="preserve"> Instead, </w:t>
      </w:r>
      <w:r w:rsidRPr="0079536A">
        <w:rPr>
          <w:rStyle w:val="StyleUnderline"/>
        </w:rPr>
        <w:t xml:space="preserve">ELIS introduced naturalization processing inefficiencies as backlogs increased by more than 60 percent and processing times nearly doubled. </w:t>
      </w:r>
      <w:r w:rsidRPr="0079536A">
        <w:rPr>
          <w:sz w:val="14"/>
        </w:rPr>
        <w:t>Moreover, interviews and ceremonies for at least 10,000 naturalization applicants were canceled, and more than 200 individuals became citizens without proper background checks, posing threats to national security. USCIS recently began efforts to address these challenges; however, only time will tell whether these efforts are effective in delivering needed ELIS capability and realizing intended transformation benefits.</w:t>
      </w:r>
    </w:p>
    <w:p w14:paraId="7CA54946" w14:textId="77777777" w:rsidR="00170C0F" w:rsidRPr="00170C0F" w:rsidRDefault="00170C0F" w:rsidP="00170C0F"/>
    <w:p w14:paraId="56E7E633" w14:textId="77777777" w:rsidR="00FF777E" w:rsidRPr="00F8075C" w:rsidRDefault="00FF777E" w:rsidP="00FF777E">
      <w:pPr>
        <w:pStyle w:val="Heading2"/>
      </w:pPr>
      <w:r>
        <w:t>Link</w:t>
      </w:r>
    </w:p>
    <w:p w14:paraId="197703AD" w14:textId="625CE308" w:rsidR="00FF777E" w:rsidRPr="00C70720" w:rsidRDefault="00985B78" w:rsidP="00FF777E">
      <w:pPr>
        <w:pStyle w:val="Heading3"/>
      </w:pPr>
      <w:r>
        <w:t>No link – Fees</w:t>
      </w:r>
    </w:p>
    <w:p w14:paraId="05D4D2D3" w14:textId="77777777" w:rsidR="00FF777E" w:rsidRDefault="00FF777E" w:rsidP="00FF777E">
      <w:pPr>
        <w:pStyle w:val="Heading4"/>
      </w:pPr>
      <w:r>
        <w:t>Application fees support USCIS operations – more applicants mean more resources</w:t>
      </w:r>
    </w:p>
    <w:p w14:paraId="50A8AD5C" w14:textId="77777777" w:rsidR="00FF777E" w:rsidRDefault="00FF777E" w:rsidP="00FF777E">
      <w:r w:rsidRPr="006F5497">
        <w:rPr>
          <w:rStyle w:val="Style13ptBold"/>
        </w:rPr>
        <w:t>Moore et al 15</w:t>
      </w:r>
      <w:r>
        <w:t xml:space="preserve"> – Joseph Moore, Senior Financial Official, USCIS; Donald Neufeld, Associate Director, Service Center Operations, USCIS; Daniel Renaud, Associate Director, Field Operations, USCIS (“Oversight of U.S. Citizenship and Immigration Services: Ensuring Agency Priorities Comply with the Law before the Senate Committee on the Judiciary, Subcommittee on Immigration and National Interest on March 2015,” U.S. Citizenship and Immigration Services, March, 3, 2015, https://www.uscis.gov/tools/resources-congress/presentations-and-reports/oversight-us-citizenship-and-immigration-services-ensuring-agency-priorities-comply-law-senate-committee-judiciary-subcommittee-immigration-and-national-interest-march-2015)</w:t>
      </w:r>
    </w:p>
    <w:p w14:paraId="720F91EA" w14:textId="0F3F1772" w:rsidR="00FF777E" w:rsidRDefault="00FF777E" w:rsidP="00FF777E">
      <w:pPr>
        <w:rPr>
          <w:sz w:val="16"/>
        </w:rPr>
      </w:pPr>
      <w:r w:rsidRPr="00F9574C">
        <w:rPr>
          <w:sz w:val="16"/>
        </w:rPr>
        <w:t xml:space="preserve">Before discussing current operations, we would like to take a few minutes to provide some information on USCIS finance and expenditures. </w:t>
      </w:r>
      <w:r w:rsidRPr="006F5497">
        <w:rPr>
          <w:rStyle w:val="StyleUnderline"/>
        </w:rPr>
        <w:t>USCIS</w:t>
      </w:r>
      <w:r w:rsidRPr="00F9574C">
        <w:rPr>
          <w:sz w:val="16"/>
        </w:rPr>
        <w:t xml:space="preserve"> occupies a special position within the Federal Government’s fiscal structure as its </w:t>
      </w:r>
      <w:r w:rsidRPr="006F5497">
        <w:rPr>
          <w:rStyle w:val="StyleUnderline"/>
        </w:rPr>
        <w:t>operations are primarily funded by immigration and naturalization benefit fees charged to applicants and petitioners, rather than by congressional appropriations.</w:t>
      </w:r>
      <w:r w:rsidRPr="00F9574C">
        <w:rPr>
          <w:sz w:val="16"/>
        </w:rPr>
        <w:t xml:space="preserve"> The Immigration Examinations Fee Account (IEFA) is the primary funding source for USCIS as </w:t>
      </w:r>
      <w:r w:rsidRPr="006F5497">
        <w:rPr>
          <w:rStyle w:val="StyleUnderline"/>
        </w:rPr>
        <w:t>most immigration benefit application and petition fees collected are deposited</w:t>
      </w:r>
      <w:r w:rsidRPr="00F9574C">
        <w:rPr>
          <w:sz w:val="16"/>
        </w:rPr>
        <w:t xml:space="preserve"> into the IEFA </w:t>
      </w:r>
      <w:r w:rsidRPr="006F5497">
        <w:rPr>
          <w:rStyle w:val="StyleUnderline"/>
        </w:rPr>
        <w:t>and used to fund the cost of the day to day operating expenses of the agency.</w:t>
      </w:r>
      <w:r>
        <w:rPr>
          <w:rStyle w:val="StyleUnderline"/>
        </w:rPr>
        <w:t xml:space="preserve"> </w:t>
      </w:r>
      <w:r w:rsidRPr="00F9574C">
        <w:rPr>
          <w:sz w:val="16"/>
        </w:rPr>
        <w:t xml:space="preserve">In addition to the IEFA fee account, USCIS also receives funding through two additional fee accounts: </w:t>
      </w:r>
      <w:proofErr w:type="gramStart"/>
      <w:r w:rsidRPr="00F9574C">
        <w:rPr>
          <w:sz w:val="16"/>
        </w:rPr>
        <w:t>the</w:t>
      </w:r>
      <w:proofErr w:type="gramEnd"/>
      <w:r w:rsidRPr="00F9574C">
        <w:rPr>
          <w:sz w:val="16"/>
        </w:rPr>
        <w:t xml:space="preserve"> H-1B Nonimmigrant Petitioner Fee Account and the Fraud Prevention and Detection Account. The Fraud Prevention and Detection Account supports activities related to preventing and detecting fraud in the delivery of all immigration benefit types. These funds primarily support the USCIS priority of ensuring the security and integrity of the immigration system. </w:t>
      </w:r>
      <w:r w:rsidRPr="006F5497">
        <w:rPr>
          <w:rStyle w:val="StyleUnderline"/>
        </w:rPr>
        <w:t>USCIS fee accounts represented approximately 96% of the agency’s</w:t>
      </w:r>
      <w:r w:rsidRPr="00F9574C">
        <w:rPr>
          <w:sz w:val="16"/>
        </w:rPr>
        <w:t xml:space="preserve"> fiscal year (FY) 2014 </w:t>
      </w:r>
      <w:r w:rsidRPr="006F5497">
        <w:rPr>
          <w:rStyle w:val="StyleUnderline"/>
        </w:rPr>
        <w:t>budget.</w:t>
      </w:r>
      <w:r w:rsidRPr="00F9574C">
        <w:rPr>
          <w:sz w:val="16"/>
        </w:rPr>
        <w:t xml:space="preserve"> USCIS also receives a limited amount of funding (approximately 4% of its FY 2014 budget) under the Salaries and Expenses (S&amp;E) appropriation. These funds are provided to support the operation of the E-Verify program, and in part, the Citizenship and Integration Grant Program (CIGP). Through the S&amp;E appropriation, USCIS ensures the integrity of the immigration system through the operation and enhancement of the E-Verify system, which aids United States employers by helping them to ensure that they are hiring only those individuals who are legally authorized to </w:t>
      </w:r>
      <w:proofErr w:type="gramStart"/>
      <w:r w:rsidRPr="00F9574C">
        <w:rPr>
          <w:sz w:val="16"/>
        </w:rPr>
        <w:t>work, and</w:t>
      </w:r>
      <w:proofErr w:type="gramEnd"/>
      <w:r w:rsidRPr="00F9574C">
        <w:rPr>
          <w:sz w:val="16"/>
        </w:rPr>
        <w:t xml:space="preserve"> promotes increased awareness and understanding of citizenship through the CIGP. </w:t>
      </w:r>
      <w:r w:rsidRPr="006F5497">
        <w:rPr>
          <w:rStyle w:val="StyleUnderline"/>
        </w:rPr>
        <w:t xml:space="preserve">Through its network of 226 domestic and foreign offices, USCIS uses fee funding to process applications, petitions, and requests related to immigration. These </w:t>
      </w:r>
      <w:proofErr w:type="gramStart"/>
      <w:r w:rsidRPr="006F5497">
        <w:rPr>
          <w:rStyle w:val="StyleUnderline"/>
        </w:rPr>
        <w:t>include</w:t>
      </w:r>
      <w:r w:rsidRPr="00F9574C">
        <w:rPr>
          <w:sz w:val="16"/>
        </w:rPr>
        <w:t>, but</w:t>
      </w:r>
      <w:proofErr w:type="gramEnd"/>
      <w:r w:rsidRPr="00F9574C">
        <w:rPr>
          <w:sz w:val="16"/>
        </w:rPr>
        <w:t xml:space="preserve"> are not limited to: </w:t>
      </w:r>
      <w:r w:rsidRPr="006F5497">
        <w:rPr>
          <w:rStyle w:val="StyleUnderline"/>
        </w:rPr>
        <w:t>• Family-based petitions for close relatives</w:t>
      </w:r>
      <w:r w:rsidRPr="00F9574C">
        <w:rPr>
          <w:sz w:val="16"/>
        </w:rPr>
        <w:t xml:space="preserve"> of U.S. citizens and lawful permanent residents; </w:t>
      </w:r>
      <w:r w:rsidRPr="006F5497">
        <w:rPr>
          <w:rStyle w:val="StyleUnderline"/>
        </w:rPr>
        <w:t>• Employment-based petitions</w:t>
      </w:r>
      <w:r w:rsidRPr="00F9574C">
        <w:rPr>
          <w:sz w:val="16"/>
        </w:rPr>
        <w:t xml:space="preserve"> for current and prospective employees to work in the United States, either on a temporary or permanent basis; </w:t>
      </w:r>
      <w:r w:rsidRPr="006F5497">
        <w:rPr>
          <w:rStyle w:val="StyleUnderline"/>
        </w:rPr>
        <w:t>• Asylum and refugee applications; and</w:t>
      </w:r>
      <w:r>
        <w:rPr>
          <w:rStyle w:val="StyleUnderline"/>
        </w:rPr>
        <w:t xml:space="preserve"> </w:t>
      </w:r>
      <w:r w:rsidRPr="006F5497">
        <w:rPr>
          <w:rStyle w:val="StyleUnderline"/>
        </w:rPr>
        <w:t>• Naturalization applications</w:t>
      </w:r>
      <w:r w:rsidRPr="00F9574C">
        <w:rPr>
          <w:sz w:val="16"/>
        </w:rPr>
        <w:t xml:space="preserve"> filed by those who wish to become U.S. citizens.</w:t>
      </w:r>
    </w:p>
    <w:p w14:paraId="0273277E" w14:textId="77777777" w:rsidR="00985B78" w:rsidRDefault="00985B78" w:rsidP="00985B78"/>
    <w:p w14:paraId="565CCD88" w14:textId="6145B781" w:rsidR="00356CFD" w:rsidRDefault="00985B78" w:rsidP="00356CFD">
      <w:pPr>
        <w:pStyle w:val="Heading3"/>
      </w:pPr>
      <w:r>
        <w:t>Link – Alt Causes</w:t>
      </w:r>
    </w:p>
    <w:p w14:paraId="39A9ADC3" w14:textId="77777777" w:rsidR="00356CFD" w:rsidRDefault="00356CFD" w:rsidP="00356CFD">
      <w:pPr>
        <w:pStyle w:val="Heading4"/>
      </w:pPr>
      <w:r>
        <w:t>Litany of alt causes make the link inevitable</w:t>
      </w:r>
    </w:p>
    <w:p w14:paraId="3D7BF32C" w14:textId="77777777" w:rsidR="00356CFD" w:rsidRPr="00372E54" w:rsidRDefault="00356CFD" w:rsidP="00356CFD">
      <w:pPr>
        <w:rPr>
          <w:sz w:val="16"/>
        </w:rPr>
      </w:pPr>
      <w:r w:rsidRPr="00372E54">
        <w:rPr>
          <w:rStyle w:val="Style13ptBold"/>
        </w:rPr>
        <w:t>Arthur 17</w:t>
      </w:r>
      <w:r>
        <w:t xml:space="preserve"> </w:t>
      </w:r>
      <w:r w:rsidRPr="00372E54">
        <w:rPr>
          <w:sz w:val="16"/>
        </w:rPr>
        <w:t xml:space="preserve">(Andrew, Resident Fellow in Law and Policy for the Center for Immigration Studies, began his legal career through the Attorney General’s Honors Program as a clerk to Administrative Law Judge Joseph E. McGuire in the Office of the Chief Administrative Hearing Officer at the United States Department of Justice, Executive Office for Immigration Review, received a second Honors Program appointment as a Trial Attorney in the San Francisco District Counsel’s Office, and later the Baltimore District Counsel’s Office, of the former Immigration and Naturalization Service (INS), was promoted to the INS’s General Counsel’s Office in Washington DC, first as an Associate General Counsel, and later as an Assistant General Counsel and Acting Chief of the INS National Security Law Division, advised the Attorney General, Deputy Attorney General, and INS Commissioner on issues relating to national security, former Counsel on the House Judiciary Committee, was appointed to the immigration bench, serving for eight years as an Immigration Judge at the York Immigration Court in York, Pennsylvania, served as Staff Director of the National Security Subcommittee at House Oversight and Government Reform, “The Massive Increase in the Immigration Court Backlog: Its Causes and Solutions”, CIS, 7/24/17, </w:t>
      </w:r>
      <w:hyperlink r:id="rId47" w:history="1">
        <w:r w:rsidRPr="00372E54">
          <w:rPr>
            <w:rStyle w:val="Hyperlink"/>
            <w:sz w:val="16"/>
          </w:rPr>
          <w:t>https://cis.org/Report/Massive-Increase-Immigration-Court-Backlog</w:t>
        </w:r>
      </w:hyperlink>
      <w:r w:rsidRPr="00372E54">
        <w:rPr>
          <w:sz w:val="16"/>
        </w:rPr>
        <w:t>) DL</w:t>
      </w:r>
    </w:p>
    <w:p w14:paraId="4145B811" w14:textId="60EF59C8" w:rsidR="00356CFD" w:rsidRDefault="00356CFD" w:rsidP="00356CFD">
      <w:pPr>
        <w:rPr>
          <w:sz w:val="12"/>
        </w:rPr>
      </w:pPr>
      <w:r w:rsidRPr="007248EC">
        <w:rPr>
          <w:rStyle w:val="StyleUnderline"/>
        </w:rPr>
        <w:t>Why was there such a stark increase in the backlog of cases, and decrease in the percentage of cases completed? A variety of factors</w:t>
      </w:r>
      <w:r w:rsidRPr="00630A7D">
        <w:rPr>
          <w:sz w:val="12"/>
        </w:rPr>
        <w:t xml:space="preserve">, some of them susceptible to analysis, others less so, </w:t>
      </w:r>
      <w:r w:rsidRPr="007248EC">
        <w:rPr>
          <w:rStyle w:val="StyleUnderline"/>
        </w:rPr>
        <w:t>contributed to what has become a vicious circle of backlog, delay, and continuance</w:t>
      </w:r>
      <w:r w:rsidRPr="00630A7D">
        <w:rPr>
          <w:sz w:val="12"/>
        </w:rPr>
        <w:t xml:space="preserve">. Resources </w:t>
      </w:r>
      <w:r w:rsidRPr="007248EC">
        <w:rPr>
          <w:rStyle w:val="StyleUnderline"/>
        </w:rPr>
        <w:t>The first is resources. There are</w:t>
      </w:r>
      <w:r w:rsidRPr="00630A7D">
        <w:rPr>
          <w:sz w:val="12"/>
        </w:rPr>
        <w:t xml:space="preserve">, simply put, </w:t>
      </w:r>
      <w:r w:rsidRPr="007248EC">
        <w:rPr>
          <w:rStyle w:val="StyleUnderline"/>
        </w:rPr>
        <w:t>too few judges (and complementary staff) to adequately do the job</w:t>
      </w:r>
      <w:r w:rsidRPr="00630A7D">
        <w:rPr>
          <w:sz w:val="12"/>
        </w:rPr>
        <w:t xml:space="preserve">. With the swearing-in of 11 new IJs in June 2017, </w:t>
      </w:r>
      <w:r w:rsidRPr="007248EC">
        <w:rPr>
          <w:rStyle w:val="StyleUnderline"/>
        </w:rPr>
        <w:t>there are 326 so-called "adjudicator" IJs</w:t>
      </w:r>
      <w:r w:rsidRPr="00630A7D">
        <w:rPr>
          <w:sz w:val="12"/>
        </w:rPr>
        <w:t xml:space="preserve">, including assistant chief IJs in the field who hear some cases.37 According to the Transactional Records Access Clearinghouse (TRAC) at Syracuse University, through May 2017, </w:t>
      </w:r>
      <w:r w:rsidRPr="007248EC">
        <w:rPr>
          <w:rStyle w:val="StyleUnderline"/>
        </w:rPr>
        <w:t>there were 598,943 pending cases in the nation's immigration courts</w:t>
      </w:r>
      <w:r w:rsidRPr="00630A7D">
        <w:rPr>
          <w:sz w:val="12"/>
        </w:rPr>
        <w:t xml:space="preserve">.38 This means that </w:t>
      </w:r>
      <w:r w:rsidRPr="007248EC">
        <w:rPr>
          <w:rStyle w:val="StyleUnderline"/>
        </w:rPr>
        <w:t>there are approximately 1,837 pending cases per IJ</w:t>
      </w:r>
      <w:r w:rsidRPr="00630A7D">
        <w:rPr>
          <w:sz w:val="12"/>
        </w:rPr>
        <w:t xml:space="preserve">. GAO determined that </w:t>
      </w:r>
      <w:r w:rsidRPr="00A34BA8">
        <w:rPr>
          <w:rStyle w:val="StyleUnderline"/>
        </w:rPr>
        <w:t>the average IJ completed 807 cases</w:t>
      </w:r>
      <w:r w:rsidRPr="00630A7D">
        <w:rPr>
          <w:sz w:val="12"/>
        </w:rPr>
        <w:t xml:space="preserve"> in FY 2015.39 Therefore, </w:t>
      </w:r>
      <w:r w:rsidRPr="00A34BA8">
        <w:rPr>
          <w:rStyle w:val="Emphasis"/>
        </w:rPr>
        <w:t>even if no new cases were filed, it would take the immigration courts more than two years to complete their pending cases</w:t>
      </w:r>
      <w:r w:rsidRPr="00630A7D">
        <w:rPr>
          <w:sz w:val="12"/>
        </w:rPr>
        <w:t xml:space="preserve">. IJs are not the only resource in short demand. In June 2009, TRAC reported that there were </w:t>
      </w:r>
      <w:r w:rsidRPr="00756F26">
        <w:rPr>
          <w:rStyle w:val="StyleUnderline"/>
        </w:rPr>
        <w:t>just under four IJs for each judicial law clerk (JLC)</w:t>
      </w:r>
      <w:r w:rsidRPr="00630A7D">
        <w:rPr>
          <w:sz w:val="12"/>
        </w:rPr>
        <w:t xml:space="preserve">.40 As TRAC noted, </w:t>
      </w:r>
      <w:r w:rsidRPr="00756F26">
        <w:rPr>
          <w:rStyle w:val="StyleUnderline"/>
        </w:rPr>
        <w:t>JLCs "perform many functions that can help Immigration Judges handle their caseload</w:t>
      </w:r>
      <w:r w:rsidRPr="00630A7D">
        <w:rPr>
          <w:sz w:val="12"/>
        </w:rPr>
        <w:t xml:space="preserve"> ... [and] are hired each year for temporary one-to-two year positions from recent law school graduates through the Attorney General's Honors Program."41 </w:t>
      </w:r>
      <w:r w:rsidRPr="00756F26">
        <w:rPr>
          <w:rStyle w:val="StyleUnderline"/>
        </w:rPr>
        <w:t>The fewer hours of a JLC's time that an IJ can draw upon, the more time an IJ must spend doing research on unique issues and drafting opinions</w:t>
      </w:r>
      <w:r w:rsidRPr="00630A7D">
        <w:rPr>
          <w:sz w:val="12"/>
        </w:rPr>
        <w:t xml:space="preserve">. GAO also found that </w:t>
      </w:r>
      <w:r w:rsidRPr="00756F26">
        <w:rPr>
          <w:rStyle w:val="StyleUnderline"/>
        </w:rPr>
        <w:t>a lack of "other support staff" (including clerical workers and legal technicians) was a "contributing factor" in the backlog</w:t>
      </w:r>
      <w:r w:rsidRPr="00630A7D">
        <w:rPr>
          <w:sz w:val="12"/>
        </w:rPr>
        <w:t xml:space="preserve">.42 Increasing Seniority of Immigration Judges </w:t>
      </w:r>
      <w:r w:rsidRPr="00756F26">
        <w:rPr>
          <w:rStyle w:val="StyleUnderline"/>
        </w:rPr>
        <w:t xml:space="preserve">Second, the number of hours that those IJs </w:t>
      </w:r>
      <w:proofErr w:type="gramStart"/>
      <w:r w:rsidRPr="00756F26">
        <w:rPr>
          <w:rStyle w:val="StyleUnderline"/>
        </w:rPr>
        <w:t>actually spend</w:t>
      </w:r>
      <w:proofErr w:type="gramEnd"/>
      <w:r w:rsidRPr="00756F26">
        <w:rPr>
          <w:rStyle w:val="StyleUnderline"/>
        </w:rPr>
        <w:t xml:space="preserve"> hearing cases is</w:t>
      </w:r>
      <w:r w:rsidRPr="00630A7D">
        <w:rPr>
          <w:sz w:val="12"/>
        </w:rPr>
        <w:t xml:space="preserve">, on average, </w:t>
      </w:r>
      <w:r w:rsidRPr="000C777D">
        <w:rPr>
          <w:rStyle w:val="StyleUnderline"/>
        </w:rPr>
        <w:t>shrinking as the judges gain seniority</w:t>
      </w:r>
      <w:r w:rsidRPr="00630A7D">
        <w:rPr>
          <w:sz w:val="12"/>
        </w:rPr>
        <w:t xml:space="preserve">. According to GAO, </w:t>
      </w:r>
      <w:r w:rsidRPr="000C777D">
        <w:rPr>
          <w:rStyle w:val="StyleUnderline"/>
        </w:rPr>
        <w:t>39 percent of all IJs are eligible for retirement</w:t>
      </w:r>
      <w:r w:rsidRPr="00630A7D">
        <w:rPr>
          <w:sz w:val="12"/>
        </w:rPr>
        <w:t xml:space="preserve">, which means that many are senior government employees, at the high end of the pay and leave scale.43 </w:t>
      </w:r>
      <w:r w:rsidRPr="00796E6B">
        <w:rPr>
          <w:rStyle w:val="StyleUnderline"/>
        </w:rPr>
        <w:t>Senior government employees</w:t>
      </w:r>
      <w:r w:rsidRPr="00630A7D">
        <w:rPr>
          <w:sz w:val="12"/>
        </w:rPr>
        <w:t xml:space="preserve">, those who have 15 or more years of federal government service, </w:t>
      </w:r>
      <w:r w:rsidRPr="00796E6B">
        <w:rPr>
          <w:rStyle w:val="StyleUnderline"/>
        </w:rPr>
        <w:t>are entitled to eight hours of leave each pay period</w:t>
      </w:r>
      <w:r w:rsidRPr="00630A7D">
        <w:rPr>
          <w:sz w:val="12"/>
        </w:rPr>
        <w:t xml:space="preserve">, about 208 hours or 23 (nine-hour) days per year.44 </w:t>
      </w:r>
      <w:r w:rsidRPr="00796E6B">
        <w:rPr>
          <w:rStyle w:val="StyleUnderline"/>
        </w:rPr>
        <w:t>There are also 10 federal holidays per year when court is not in session</w:t>
      </w:r>
      <w:r w:rsidRPr="00630A7D">
        <w:rPr>
          <w:sz w:val="12"/>
        </w:rPr>
        <w:t xml:space="preserve">.45 Finally, </w:t>
      </w:r>
      <w:r w:rsidRPr="00796E6B">
        <w:rPr>
          <w:rStyle w:val="StyleUnderline"/>
        </w:rPr>
        <w:t>many IJs are on a "flex schedule", or "alternative work schedule" (AWS), meaning that they work eight nine-hour days and one eight-hour day per pay period, and get one extra day off, for an additional 26 "working" days off per year</w:t>
      </w:r>
      <w:r w:rsidRPr="00630A7D">
        <w:rPr>
          <w:sz w:val="12"/>
        </w:rPr>
        <w:t xml:space="preserve">. Assuming that </w:t>
      </w:r>
      <w:r w:rsidRPr="004C5C1E">
        <w:rPr>
          <w:rStyle w:val="StyleUnderline"/>
        </w:rPr>
        <w:t>there are 260 working days in a year</w:t>
      </w:r>
      <w:r w:rsidRPr="00630A7D">
        <w:rPr>
          <w:sz w:val="12"/>
        </w:rPr>
        <w:t xml:space="preserve"> (five days in </w:t>
      </w:r>
      <w:proofErr w:type="gramStart"/>
      <w:r w:rsidRPr="00630A7D">
        <w:rPr>
          <w:sz w:val="12"/>
        </w:rPr>
        <w:t>a work week times 52 weeks</w:t>
      </w:r>
      <w:proofErr w:type="gramEnd"/>
      <w:r w:rsidRPr="00630A7D">
        <w:rPr>
          <w:sz w:val="12"/>
        </w:rPr>
        <w:t xml:space="preserve"> in the year), </w:t>
      </w:r>
      <w:r w:rsidRPr="004C5C1E">
        <w:rPr>
          <w:rStyle w:val="StyleUnderline"/>
        </w:rPr>
        <w:t>any potential IJ entitled to the full rate of leave receiving each federal holiday with AWS may only be working 201 of them</w:t>
      </w:r>
      <w:r w:rsidRPr="00630A7D">
        <w:rPr>
          <w:sz w:val="12"/>
        </w:rPr>
        <w:t xml:space="preserve"> (260-23-10-26), or just more than 40 work weeks per year. In addition,</w:t>
      </w:r>
      <w:r w:rsidRPr="004C5C1E">
        <w:rPr>
          <w:rStyle w:val="StyleUnderline"/>
        </w:rPr>
        <w:t xml:space="preserve"> IJs receive one-half day every two weeks for case preparation</w:t>
      </w:r>
      <w:r w:rsidRPr="00630A7D">
        <w:rPr>
          <w:sz w:val="12"/>
        </w:rPr>
        <w:t xml:space="preserve"> (too little time for this purpose), </w:t>
      </w:r>
      <w:r w:rsidRPr="004C5C1E">
        <w:rPr>
          <w:rStyle w:val="StyleUnderline"/>
        </w:rPr>
        <w:t>another 13 "working" days per year not spent in court</w:t>
      </w:r>
      <w:r w:rsidRPr="00630A7D">
        <w:rPr>
          <w:sz w:val="12"/>
        </w:rPr>
        <w:t xml:space="preserve">. As a result, </w:t>
      </w:r>
      <w:r w:rsidRPr="004C5C1E">
        <w:rPr>
          <w:rStyle w:val="StyleUnderline"/>
        </w:rPr>
        <w:t>as IJs work their way up the federal employment ladder, they spend fewer and fewer actual hours in court hearing cases</w:t>
      </w:r>
      <w:r w:rsidRPr="00630A7D">
        <w:rPr>
          <w:sz w:val="12"/>
        </w:rPr>
        <w:t xml:space="preserve">. This likely explains in part why, as GAO found, continuances for "unplanned immigration judge leave — sick or annual leave" were up by 95 percent between FY 2006 and FY 2015.46 The Surge </w:t>
      </w:r>
      <w:r w:rsidRPr="004C5C1E">
        <w:rPr>
          <w:rStyle w:val="StyleUnderline"/>
        </w:rPr>
        <w:t>Third, the "surge" in families across the</w:t>
      </w:r>
      <w:r w:rsidRPr="00630A7D">
        <w:rPr>
          <w:sz w:val="12"/>
        </w:rPr>
        <w:t xml:space="preserve"> southern </w:t>
      </w:r>
      <w:r w:rsidRPr="004C5C1E">
        <w:rPr>
          <w:rStyle w:val="StyleUnderline"/>
        </w:rPr>
        <w:t>border has also contributed to the backlogs and delays in completion of cases in the immigration courts</w:t>
      </w:r>
      <w:r w:rsidRPr="00630A7D">
        <w:rPr>
          <w:sz w:val="12"/>
        </w:rPr>
        <w:t xml:space="preserve">. The number of unaccompanied alien children apprehended along the border increased by 76 percent (to 68,541) between FY 2013 and FY 2014, while the number of "family units" increased by 360 percent (to 68,445) during the same period, according to U.S. Customs and Border Protection (CBP).47 EOIR responded on July 9, 2014, by "prioritizing" certain "cases involving migrants who have recently crossed the Southwest border and whom DHS has placed into removal proceedings" in order to ensure "that these cases are processed both quickly and fairly to enable prompt removal in appropriate cases, while ensuring the protection of asylum seekers and others."48 Those </w:t>
      </w:r>
      <w:r w:rsidRPr="008F7D74">
        <w:rPr>
          <w:rStyle w:val="StyleUnderline"/>
        </w:rPr>
        <w:t>"new priority" cases consisted of "unaccompanied children who [had] recently crossed the</w:t>
      </w:r>
      <w:r w:rsidRPr="00630A7D">
        <w:rPr>
          <w:sz w:val="12"/>
        </w:rPr>
        <w:t xml:space="preserve"> Southwest </w:t>
      </w:r>
      <w:r w:rsidRPr="008F7D74">
        <w:rPr>
          <w:rStyle w:val="StyleUnderline"/>
        </w:rPr>
        <w:t>border; families who [had] recently crossed the border and [were] held in detention; families who [had] recently crossed the border but [were] on 'alternatives to detention;' and other detained cases</w:t>
      </w:r>
      <w:r w:rsidRPr="00630A7D">
        <w:rPr>
          <w:sz w:val="12"/>
        </w:rPr>
        <w:t xml:space="preserve">."49 Specifically, </w:t>
      </w:r>
      <w:r w:rsidRPr="005076C9">
        <w:rPr>
          <w:rStyle w:val="StyleUnderline"/>
        </w:rPr>
        <w:t>"[t]o allocate resources with these priorities, EOIR [] reassign[ed] immigration judges in immigration courts around the country from their current dockets to hear the cases of individuals falling in these four groups," and "rescheduled [c]</w:t>
      </w:r>
      <w:proofErr w:type="spellStart"/>
      <w:r w:rsidRPr="005076C9">
        <w:rPr>
          <w:rStyle w:val="StyleUnderline"/>
        </w:rPr>
        <w:t>ases</w:t>
      </w:r>
      <w:proofErr w:type="spellEnd"/>
      <w:r w:rsidRPr="005076C9">
        <w:rPr>
          <w:rStyle w:val="StyleUnderline"/>
        </w:rPr>
        <w:t xml:space="preserve"> not falling into one of these groups ... to accommodate higher priority cases."</w:t>
      </w:r>
      <w:r w:rsidRPr="00630A7D">
        <w:rPr>
          <w:sz w:val="12"/>
        </w:rPr>
        <w:t xml:space="preserve">50 </w:t>
      </w:r>
      <w:r w:rsidRPr="005076C9">
        <w:rPr>
          <w:rStyle w:val="StyleUnderline"/>
        </w:rPr>
        <w:t>This is likely a major contributing factor for the 112 percent increase between</w:t>
      </w:r>
      <w:r w:rsidRPr="00630A7D">
        <w:rPr>
          <w:sz w:val="12"/>
        </w:rPr>
        <w:t xml:space="preserve"> FY 2006 (3,296 </w:t>
      </w:r>
      <w:r w:rsidRPr="005076C9">
        <w:rPr>
          <w:rStyle w:val="StyleUnderline"/>
        </w:rPr>
        <w:t>cases</w:t>
      </w:r>
      <w:r w:rsidRPr="00630A7D">
        <w:rPr>
          <w:sz w:val="12"/>
        </w:rPr>
        <w:t>) and FY 2015 (6,983 cases) in continuances for "[u]</w:t>
      </w:r>
      <w:proofErr w:type="spellStart"/>
      <w:r w:rsidRPr="00630A7D">
        <w:rPr>
          <w:sz w:val="12"/>
        </w:rPr>
        <w:t>nplanned</w:t>
      </w:r>
      <w:proofErr w:type="spellEnd"/>
      <w:r w:rsidRPr="00630A7D">
        <w:rPr>
          <w:sz w:val="12"/>
        </w:rPr>
        <w:t xml:space="preserve"> immigration judge leave — detail or other assignment" identified by GAO.51 In addition, as "experts and shareholders" told GAO: </w:t>
      </w:r>
      <w:r w:rsidRPr="005076C9">
        <w:rPr>
          <w:rStyle w:val="StyleUnderline"/>
        </w:rPr>
        <w:t>[T]he nature of cases resulting from the surge exacerbated the effects of the backlog</w:t>
      </w:r>
      <w:r w:rsidRPr="00630A7D">
        <w:rPr>
          <w:sz w:val="12"/>
        </w:rPr>
        <w:t xml:space="preserve">. Specifically, </w:t>
      </w:r>
      <w:r w:rsidRPr="002C44B4">
        <w:rPr>
          <w:rStyle w:val="StyleUnderline"/>
        </w:rPr>
        <w:t>many of the surge cases were cases of unaccompanied children, which may take longer to adjudicate than other types of cases</w:t>
      </w:r>
      <w:r w:rsidRPr="00630A7D">
        <w:rPr>
          <w:sz w:val="12"/>
        </w:rPr>
        <w:t xml:space="preserve"> because, for example, such a child in removal proceedings could apply for various forms of relief under the jurisdiction of USCIS, including asylum and Special Immigrant Juvenile Status. In such cases the immigration judge may administratively close or continue the case pending resolution of those matters. Therefore, these </w:t>
      </w:r>
      <w:r w:rsidRPr="002C44B4">
        <w:rPr>
          <w:rStyle w:val="StyleUnderline"/>
        </w:rPr>
        <w:t xml:space="preserve">experts and stakeholders told us that the surge not only added volume to the immigration court's </w:t>
      </w:r>
      <w:proofErr w:type="gramStart"/>
      <w:r w:rsidRPr="002C44B4">
        <w:rPr>
          <w:rStyle w:val="StyleUnderline"/>
        </w:rPr>
        <w:t>backlog, but</w:t>
      </w:r>
      <w:proofErr w:type="gramEnd"/>
      <w:r w:rsidRPr="002C44B4">
        <w:rPr>
          <w:rStyle w:val="StyleUnderline"/>
        </w:rPr>
        <w:t xml:space="preserve"> resulted in</w:t>
      </w:r>
      <w:r w:rsidRPr="00630A7D">
        <w:rPr>
          <w:sz w:val="12"/>
        </w:rPr>
        <w:t xml:space="preserve"> EOIR </w:t>
      </w:r>
      <w:r w:rsidRPr="002C44B4">
        <w:rPr>
          <w:rStyle w:val="StyleUnderline"/>
        </w:rPr>
        <w:t>prioritizing the cases of unaccompanied children over cases that may be quicker</w:t>
      </w:r>
      <w:r w:rsidRPr="00630A7D">
        <w:rPr>
          <w:sz w:val="12"/>
        </w:rPr>
        <w:t xml:space="preserve"> for EOIR </w:t>
      </w:r>
      <w:r w:rsidRPr="002C44B4">
        <w:rPr>
          <w:rStyle w:val="StyleUnderline"/>
        </w:rPr>
        <w:t>to resolve</w:t>
      </w:r>
      <w:r w:rsidRPr="00630A7D">
        <w:rPr>
          <w:sz w:val="12"/>
        </w:rPr>
        <w:t xml:space="preserve">.52 Increasing Legal Complexity </w:t>
      </w:r>
      <w:r w:rsidRPr="002C44B4">
        <w:rPr>
          <w:rStyle w:val="StyleUnderline"/>
        </w:rPr>
        <w:t>Fourth, federal court decisions have complicated the task facing IJs of deciding issues in removal cases in recent years, slowing the issuance of decisions</w:t>
      </w:r>
      <w:r w:rsidRPr="00630A7D">
        <w:rPr>
          <w:sz w:val="12"/>
        </w:rPr>
        <w:t xml:space="preserve">. For example, GAO cited </w:t>
      </w:r>
      <w:r w:rsidRPr="007F370D">
        <w:rPr>
          <w:rStyle w:val="StyleUnderline"/>
        </w:rPr>
        <w:t>"EOIR officials" and IJs</w:t>
      </w:r>
      <w:r w:rsidRPr="00630A7D">
        <w:rPr>
          <w:sz w:val="12"/>
        </w:rPr>
        <w:t xml:space="preserve"> who: </w:t>
      </w:r>
      <w:r w:rsidRPr="007F370D">
        <w:rPr>
          <w:rStyle w:val="StyleUnderline"/>
        </w:rPr>
        <w:t>[H]</w:t>
      </w:r>
      <w:proofErr w:type="spellStart"/>
      <w:r w:rsidRPr="007F370D">
        <w:rPr>
          <w:rStyle w:val="StyleUnderline"/>
        </w:rPr>
        <w:t>ighlighted</w:t>
      </w:r>
      <w:proofErr w:type="spellEnd"/>
      <w:r w:rsidRPr="007F370D">
        <w:rPr>
          <w:rStyle w:val="StyleUnderline"/>
        </w:rPr>
        <w:t xml:space="preserve"> increasing legal complexity as a contributing factor to longer cases and a growing case backlog</w:t>
      </w:r>
      <w:r w:rsidRPr="00630A7D">
        <w:rPr>
          <w:sz w:val="12"/>
        </w:rPr>
        <w:t xml:space="preserve">. In particular, EOIR officials cited </w:t>
      </w:r>
      <w:r w:rsidRPr="00434DEC">
        <w:rPr>
          <w:rStyle w:val="StyleUnderline"/>
        </w:rPr>
        <w:t>Supreme Court decisions in 2013 and 2016</w:t>
      </w:r>
      <w:r w:rsidRPr="00630A7D">
        <w:rPr>
          <w:sz w:val="12"/>
        </w:rPr>
        <w:t xml:space="preserve">, which </w:t>
      </w:r>
      <w:r w:rsidRPr="00434DEC">
        <w:rPr>
          <w:rStyle w:val="StyleUnderline"/>
        </w:rPr>
        <w:t>define analytical steps a judge must complete in determining whether a criminal conviction renders a respondent removable and ineligible for relief</w:t>
      </w:r>
      <w:r w:rsidRPr="00630A7D">
        <w:rPr>
          <w:sz w:val="12"/>
        </w:rPr>
        <w:t xml:space="preserve">.53 </w:t>
      </w:r>
      <w:r w:rsidRPr="00AC4092">
        <w:rPr>
          <w:rStyle w:val="StyleUnderline"/>
        </w:rPr>
        <w:t xml:space="preserve">The cases </w:t>
      </w:r>
      <w:r w:rsidRPr="00630A7D">
        <w:rPr>
          <w:sz w:val="12"/>
        </w:rPr>
        <w:t xml:space="preserve">highlighted54 by the referenced "EOIR officials" </w:t>
      </w:r>
      <w:r w:rsidRPr="00AC4092">
        <w:rPr>
          <w:rStyle w:val="StyleUnderline"/>
        </w:rPr>
        <w:t>did</w:t>
      </w:r>
      <w:r w:rsidRPr="00630A7D">
        <w:rPr>
          <w:sz w:val="12"/>
        </w:rPr>
        <w:t xml:space="preserve">, in fact, </w:t>
      </w:r>
      <w:r w:rsidRPr="00AC4092">
        <w:rPr>
          <w:rStyle w:val="StyleUnderline"/>
        </w:rPr>
        <w:t>complicate courts' application of the "categorical approach" that IJs are required to apply in determining removability on many criminal grounds</w:t>
      </w:r>
      <w:r w:rsidRPr="00630A7D">
        <w:rPr>
          <w:sz w:val="12"/>
        </w:rPr>
        <w:t xml:space="preserve"> (Mathis v. United States, 136 S. Ct. 2243 (2016) and Descamps v. United States, 133 S. Ct. 2276 (2013)), as well as the standard for determining whether a drug offense is "illicit trafficking in a controlled substance" and therefore an "aggravated felony" under section 101(a)(43)(B) of the Immigration and Nationality Act (INA) (</w:t>
      </w:r>
      <w:proofErr w:type="spellStart"/>
      <w:r w:rsidRPr="00630A7D">
        <w:rPr>
          <w:sz w:val="12"/>
        </w:rPr>
        <w:t>Moncrieffe</w:t>
      </w:r>
      <w:proofErr w:type="spellEnd"/>
      <w:r w:rsidRPr="00630A7D">
        <w:rPr>
          <w:sz w:val="12"/>
        </w:rPr>
        <w:t xml:space="preserve"> v. Holder, 133 S. Ct. 1678 (2013)). In certain instances, </w:t>
      </w:r>
      <w:r w:rsidRPr="00AC4092">
        <w:rPr>
          <w:rStyle w:val="StyleUnderline"/>
        </w:rPr>
        <w:t xml:space="preserve">those decisions would have mandated numerous remands from the BIA and federal circuit </w:t>
      </w:r>
      <w:proofErr w:type="gramStart"/>
      <w:r w:rsidRPr="00AC4092">
        <w:rPr>
          <w:rStyle w:val="StyleUnderline"/>
        </w:rPr>
        <w:t>courts</w:t>
      </w:r>
      <w:r w:rsidRPr="00630A7D">
        <w:rPr>
          <w:sz w:val="12"/>
        </w:rPr>
        <w:t>, and</w:t>
      </w:r>
      <w:proofErr w:type="gramEnd"/>
      <w:r w:rsidRPr="00630A7D">
        <w:rPr>
          <w:sz w:val="12"/>
        </w:rPr>
        <w:t xml:space="preserve"> may have rendered otherwise-ineligible aliens eligible for relief; </w:t>
      </w:r>
      <w:r w:rsidRPr="00AC4092">
        <w:rPr>
          <w:rStyle w:val="StyleUnderline"/>
        </w:rPr>
        <w:t>either scenario would have extended the length of numerous removal proceedings for IJ review and briefing by the parties</w:t>
      </w:r>
      <w:r w:rsidRPr="00630A7D">
        <w:rPr>
          <w:sz w:val="12"/>
        </w:rPr>
        <w:t xml:space="preserve">. More directly, however, the Ninth Circuit's decision in Rodriguez v. Robbins, 804 F.3d 1060 (9th Cir. 2015), cert. granted sub nom. Jennings v. Rodriguez, 136 S. Ct. 2489 (2016), both increased the number of cases on the immigration courts' dockets in the Ninth </w:t>
      </w:r>
      <w:proofErr w:type="gramStart"/>
      <w:r w:rsidRPr="00630A7D">
        <w:rPr>
          <w:sz w:val="12"/>
        </w:rPr>
        <w:t>Circuit, and</w:t>
      </w:r>
      <w:proofErr w:type="gramEnd"/>
      <w:r w:rsidRPr="00630A7D">
        <w:rPr>
          <w:sz w:val="12"/>
        </w:rPr>
        <w:t xml:space="preserve"> gave aliens in that circuit cause to continue to litigate otherwise meritless cases. In that decision, the Ninth Circuit held that aliens in detention for more than six months must receive individualized bond hearings before an IJ to justify their continued detention, and be provided bond hearings every six months thereafter.55 Under Rodriguez, an alien is entitled to a bond hearing wherein the government bears the burden of showing by clear and convincing evidence that the alien poses a risk of flight or a danger to the community.56 This is a higher burden of proof than the "preponderance of the evidence" standard, "which only requires a showing that something is more likely than not to be true."57Moreover, </w:t>
      </w:r>
      <w:r w:rsidRPr="00A46721">
        <w:rPr>
          <w:rStyle w:val="StyleUnderline"/>
        </w:rPr>
        <w:t>unlike an initial bond hearing, where the alien bears the burden</w:t>
      </w:r>
      <w:r w:rsidRPr="00630A7D">
        <w:rPr>
          <w:sz w:val="12"/>
        </w:rPr>
        <w:t xml:space="preserve">58 </w:t>
      </w:r>
      <w:r w:rsidRPr="00A46721">
        <w:rPr>
          <w:rStyle w:val="StyleUnderline"/>
        </w:rPr>
        <w:t>of showing that he or she is not a danger or flight risk</w:t>
      </w:r>
      <w:r w:rsidRPr="00630A7D">
        <w:rPr>
          <w:sz w:val="12"/>
        </w:rPr>
        <w:t xml:space="preserve">, as noted, </w:t>
      </w:r>
      <w:r w:rsidRPr="00A46721">
        <w:rPr>
          <w:rStyle w:val="StyleUnderline"/>
        </w:rPr>
        <w:t>under Rodriguez, the government now bears that burden for continued detention past six months. This decision will encourage aliens with questionable cases to continue to fight their cases</w:t>
      </w:r>
      <w:r w:rsidRPr="00630A7D">
        <w:rPr>
          <w:sz w:val="12"/>
        </w:rPr>
        <w:t xml:space="preserve">, knowing that they have a greater chance to be released after six months. In addition, as noted above: [T]he percentage of completed cases which had multiple continuances increased from fiscal year 2006 to fiscal year 2015 and that, on average, cases with multiple [] continuances took longer to complete than cases with no or fewer continuances. Specifically, 9 percent of cases completed in fiscal year 2006 experienced four or more continuances compared to 20 percent of cases completed in fiscal year 2015. Additionally, cases that were completed in fiscal year 2015 and had no continuances took an average of 175 days to complete. In contrast, cases with four or more continuances took an average of 929 days to complete in fiscal year 2015.59 There is, however, significant pressure from federal courts and the BIA on IJs to grant continuances, and little downside to the IJs in doing so. By regulation, an IJ "may grant a motion for continuance for good cause shown." Despite this permissive standard, a number of recent decisions have limited that authority.60 For example, in Matter of Hashmi,61 the BIA held: </w:t>
      </w:r>
      <w:r w:rsidRPr="00C9274F">
        <w:rPr>
          <w:rStyle w:val="StyleUnderline"/>
        </w:rPr>
        <w:t>In determining whether to continue proceedings to afford the respondent an opportunity to apply for adjustment of status premised on a pending visa petition, a variety of factors may be considered</w:t>
      </w:r>
      <w:r w:rsidRPr="00630A7D">
        <w:rPr>
          <w:sz w:val="12"/>
        </w:rPr>
        <w:t>, including, but not limited to: (1) the DHS response to the motion; (2) whether the underlying visa petition is prima facie approvable; (3) the respondent's statutory eligibility for adjustment of status; (4) whether the respondent's application for adjustment merits a favorable exercise of discretion; and (5) the reason for the continuance and other procedural factors. The BIA made clear, however, that while "</w:t>
      </w:r>
      <w:r w:rsidRPr="003E21EC">
        <w:rPr>
          <w:rStyle w:val="StyleUnderline"/>
        </w:rPr>
        <w:t>[t]he Immigration Judge may also consider any other relevant procedural factors</w:t>
      </w:r>
      <w:r w:rsidRPr="00630A7D">
        <w:rPr>
          <w:sz w:val="12"/>
        </w:rPr>
        <w:t xml:space="preserve"> ... [c]</w:t>
      </w:r>
      <w:proofErr w:type="spellStart"/>
      <w:r w:rsidRPr="00630A7D">
        <w:rPr>
          <w:sz w:val="12"/>
        </w:rPr>
        <w:t>ompliance</w:t>
      </w:r>
      <w:proofErr w:type="spellEnd"/>
      <w:r w:rsidRPr="00630A7D">
        <w:rPr>
          <w:sz w:val="12"/>
        </w:rPr>
        <w:t xml:space="preserve"> with an Immigration Judge's case completion goals ... is not a proper factor in deciding a continuance request, and Immigration Judges should not cite such goals in decisions relating to continuances."62 Nor, the BIA held, were "[t]he number and length of prior continuances ... alone determinative."63 Similarly, in Simon v. Holder,64 the Court of Appeals for the Third Circuit held that the BIA erred in denying a motion to reconsider a case in which an alien had been granted four continuances (over a period of almost two years), including a six-month continuance to seek adjustment of status. When, at the fifth hearing, there was no visa number available to the alien, alien's counsel "sought a further continuance or administrative closure of the removal case until a visa number was available."65 The government attorney refused to agree, and the IJ ordered the alien deported.66 The alien's appeal to the BIA was dismissed, and the alien filed a motion to reconsider with the BIA that was denied.67 In his motion to reconsider, the alien "</w:t>
      </w:r>
      <w:proofErr w:type="spellStart"/>
      <w:r w:rsidRPr="00630A7D">
        <w:rPr>
          <w:sz w:val="12"/>
        </w:rPr>
        <w:t>argu</w:t>
      </w:r>
      <w:proofErr w:type="spellEnd"/>
      <w:r w:rsidRPr="00630A7D">
        <w:rPr>
          <w:sz w:val="12"/>
        </w:rPr>
        <w:t xml:space="preserve">[ed] that the BIA committed error by failing to address Hashmi;" in its denial, the BIA held "that the Hashmi factors were not applicable because [the alien] could not establish prima facie eligibility for adjustment: i.e., he could not establish that a visa was immediately available."68 The Third Circuit held (more than five years after the case started) that the BIA erred in relying solely on "the remoteness of visa availability", and remanded the case.69 Cases involving pending visas are not the only ones in which IJs feel pressure to grant continuances. If an alien is unrepresented, the court will generally grant at least one continuance to find counsel. If the court subsequently goes ahead thereafter, notwithstanding the request of the alien for an additional continuance to find counsel, the case will likely be remanded, and the IJ runs the risk of being accused of denying due process. Similarly, an IJ who refuses to grant multiple continuances to an alien to file an application for relief, or to submit evidence in a case, may be accused by a reviewing court of violating due process. In such an instance, the IJ's reputation would be besmirched, and the BIA or circuit court would simply remand the case, </w:t>
      </w:r>
      <w:proofErr w:type="gramStart"/>
      <w:r w:rsidRPr="00630A7D">
        <w:rPr>
          <w:sz w:val="12"/>
        </w:rPr>
        <w:t>in essence granting</w:t>
      </w:r>
      <w:proofErr w:type="gramEnd"/>
      <w:r w:rsidRPr="00630A7D">
        <w:rPr>
          <w:sz w:val="12"/>
        </w:rPr>
        <w:t xml:space="preserve"> the continuance requested. If an IJ grants a continuance, on the other hand, there is little downside for the court. Attorneys for the government (who work for U.S. Immigration and Customs Enforcement (ICE)) have in the past been limited by policy in the number of appeals that they </w:t>
      </w:r>
      <w:proofErr w:type="gramStart"/>
      <w:r w:rsidRPr="00630A7D">
        <w:rPr>
          <w:sz w:val="12"/>
        </w:rPr>
        <w:t>are allowed to</w:t>
      </w:r>
      <w:proofErr w:type="gramEnd"/>
      <w:r w:rsidRPr="00630A7D">
        <w:rPr>
          <w:sz w:val="12"/>
        </w:rPr>
        <w:t xml:space="preserve"> take. Moreover, an appeal from a continuance would be "interlocutory" in any case, that is, it would ask "the [BIA] to review a ruling by the Immigration Judge before the Immigration Judge issues a final decision."70 As the BIA has often held, however: "To avoid piecemeal review of the myriad questions that may arise in the course of proceedings ... [it does] not ordinarily entertain interlocutory appeals."71 For these reasons, and to conserve resources, ICE attorneys rarely appeal continuance grants, even if they don't like them: As GAO noted, government attorneys to whom it spoke told it "that </w:t>
      </w:r>
      <w:r w:rsidRPr="00345A40">
        <w:rPr>
          <w:rStyle w:val="StyleUnderline"/>
        </w:rPr>
        <w:t>granting multiple continuances in cases resulted in inefficiencies and wasted resources such as [those] attorneys having to continually prepare for hearings that continued multiple times</w:t>
      </w:r>
      <w:r w:rsidRPr="00630A7D">
        <w:rPr>
          <w:sz w:val="12"/>
        </w:rPr>
        <w:t xml:space="preserve">."72 Obama Administration Policies </w:t>
      </w:r>
      <w:r w:rsidRPr="00345A40">
        <w:rPr>
          <w:rStyle w:val="StyleUnderline"/>
        </w:rPr>
        <w:t>Fifth, Obama administration policies exacerbated the backlog and increased the number of continuances. One example of such a policy is</w:t>
      </w:r>
      <w:r w:rsidRPr="00630A7D">
        <w:rPr>
          <w:sz w:val="12"/>
        </w:rPr>
        <w:t xml:space="preserve"> "Deferred Action for Childhood Arrivals" (</w:t>
      </w:r>
      <w:r w:rsidRPr="00345A40">
        <w:rPr>
          <w:rStyle w:val="StyleUnderline"/>
        </w:rPr>
        <w:t>DACA</w:t>
      </w:r>
      <w:r w:rsidRPr="00630A7D">
        <w:rPr>
          <w:sz w:val="12"/>
        </w:rPr>
        <w:t xml:space="preserve">).73 As U.S. Citizenship and Immigration Services (USCIS) explains DACA: On June 15, 2012, the Secretary of Homeland Security announced that certain people who came to the United States as children and meet several guidelines may request consideration of deferred action for a period of two years, subject to renewal. They are also eligible for work authorization. Deferred action is a use of prosecutorial discretion to defer removal action against an individual for a certain </w:t>
      </w:r>
      <w:proofErr w:type="gramStart"/>
      <w:r w:rsidRPr="00630A7D">
        <w:rPr>
          <w:sz w:val="12"/>
        </w:rPr>
        <w:t>period of time</w:t>
      </w:r>
      <w:proofErr w:type="gramEnd"/>
      <w:r w:rsidRPr="00630A7D">
        <w:rPr>
          <w:sz w:val="12"/>
        </w:rPr>
        <w:t xml:space="preserve">. Deferred action does not provide lawful status.74 To be granted DACA, an alien has to have been born after June 14, 1981, have come to the United States before age 16, and "have continuously resided in the United States since June 15, 2007, up to the present time."75 USCIS states that even aliens in "removal proceedings, with a final removal order, or with a voluntary departure order (and not in immigration detention), may affirmatively request consideration of DACA."76 In fact, many DACA-eligible aliens were in proceedings at the time that DACA was announced, and many sought (or were granted) continuances to apply for that relief. As one immigration practitioner has put it: "Requesting prosecutorial discretion or seeking time to have a DACA application adjudicated can serve as a basis to seek a continuance. In other words, making such a request can serve as the 'good cause' required by the regulations."77 </w:t>
      </w:r>
      <w:r w:rsidRPr="00481BDA">
        <w:rPr>
          <w:rStyle w:val="StyleUnderline"/>
        </w:rPr>
        <w:t>Another Obama administration policy that adversely affected the completion of removal proceedings is the aforementioned "prosecutorial discretion."</w:t>
      </w:r>
      <w:r w:rsidRPr="00630A7D">
        <w:rPr>
          <w:sz w:val="12"/>
        </w:rPr>
        <w:t xml:space="preserve"> Generally, "'[p]</w:t>
      </w:r>
      <w:proofErr w:type="spellStart"/>
      <w:r w:rsidRPr="00630A7D">
        <w:rPr>
          <w:sz w:val="12"/>
        </w:rPr>
        <w:t>rosecutorial</w:t>
      </w:r>
      <w:proofErr w:type="spellEnd"/>
      <w:r w:rsidRPr="00630A7D">
        <w:rPr>
          <w:sz w:val="12"/>
        </w:rPr>
        <w:t xml:space="preserve"> discretion' is the authority of an agency or officer to decide what charges to bring and how to pursue each case."78 Explaining early prosecutorial actions of the Obama administration, the Immigration Policy Council stated in a September 2011 fact sheet: </w:t>
      </w:r>
      <w:r w:rsidRPr="005C153A">
        <w:rPr>
          <w:rStyle w:val="StyleUnderline"/>
        </w:rPr>
        <w:t>[M]any community groups ... called for ex</w:t>
      </w:r>
      <w:r w:rsidRPr="00481BDA">
        <w:rPr>
          <w:rStyle w:val="StyleUnderline"/>
        </w:rPr>
        <w:t>ercising prosecutorial discretion in individual cases by declining to put people in removal proceedings, terminating proceedings, or delaying removals in cases</w:t>
      </w:r>
      <w:r w:rsidRPr="00630A7D">
        <w:rPr>
          <w:sz w:val="12"/>
        </w:rPr>
        <w:t xml:space="preserve"> where people have longstanding ties to the community, U.S.-citizen family members, or other characteristics that merit a favorable exercise of discretion. Over the course of the summer [of 2011], </w:t>
      </w:r>
      <w:r w:rsidRPr="005C153A">
        <w:rPr>
          <w:rStyle w:val="StyleUnderline"/>
        </w:rPr>
        <w:t>the Obama Administration began to address these requests</w:t>
      </w:r>
      <w:r w:rsidRPr="00630A7D">
        <w:rPr>
          <w:sz w:val="12"/>
        </w:rPr>
        <w:t xml:space="preserve"> [and requests from Congress], relying on its ability to exercise prosecutorial discretion in deportation decisions. On June 17, 2011, [ICE] Director John Morton issued a memorandum </w:t>
      </w:r>
      <w:r w:rsidRPr="00D70DD2">
        <w:rPr>
          <w:rStyle w:val="StyleUnderline"/>
        </w:rPr>
        <w:t xml:space="preserve">directing ICE staff to consider many of these same factors when deciding </w:t>
      </w:r>
      <w:proofErr w:type="gramStart"/>
      <w:r w:rsidRPr="00D70DD2">
        <w:rPr>
          <w:rStyle w:val="StyleUnderline"/>
        </w:rPr>
        <w:t>whether or not</w:t>
      </w:r>
      <w:proofErr w:type="gramEnd"/>
      <w:r w:rsidRPr="00D70DD2">
        <w:rPr>
          <w:rStyle w:val="StyleUnderline"/>
        </w:rPr>
        <w:t xml:space="preserve"> to exercise prosecutorial discretion</w:t>
      </w:r>
      <w:r w:rsidRPr="00630A7D">
        <w:rPr>
          <w:sz w:val="12"/>
        </w:rPr>
        <w:t xml:space="preserve">. On August 18, 2011, in a response to the letter from Senator Durbin and others, DHS Secretary Janet Napolitano declined to grant deferral of removal to DREAM Act students across the </w:t>
      </w:r>
      <w:proofErr w:type="gramStart"/>
      <w:r w:rsidRPr="00630A7D">
        <w:rPr>
          <w:sz w:val="12"/>
        </w:rPr>
        <w:t>board, but</w:t>
      </w:r>
      <w:proofErr w:type="gramEnd"/>
      <w:r w:rsidRPr="00630A7D">
        <w:rPr>
          <w:sz w:val="12"/>
        </w:rPr>
        <w:t xml:space="preserve"> indicated a willingness to re-examine individual cases. She announced a two-pronged initiative to implement the June 2011 Morton memo across all DHS divisions to ensure that DHS priorities remained focused on removing persons who are most dangerous to the country. The new initiative </w:t>
      </w:r>
      <w:proofErr w:type="gramStart"/>
      <w:r w:rsidRPr="00630A7D">
        <w:rPr>
          <w:sz w:val="12"/>
        </w:rPr>
        <w:t>involve</w:t>
      </w:r>
      <w:proofErr w:type="gramEnd"/>
      <w:r w:rsidRPr="00630A7D">
        <w:rPr>
          <w:sz w:val="12"/>
        </w:rPr>
        <w:t xml:space="preserve">[d] the creation of a joint committee with [DOJ to] review each of the nearly 300,000 pending removal cases to assess whether each case me[t] the high priority factors set forth in the June 2011 Morton memo. In order to clear the seriously backlogged immigration court dockets and to better focus resources on high priority cases, all low priority cases [were to be] administratively closed following this review – that is, they [would] be removed from the active docket of the immigration courts.79 As the ICE Office of the Principal Legal Advisor (OPLA) stated in a memorandum describing the agency's actions during this period: "In late 2011 and 2012, [ICE] attorneys performed a complete review of all cases pending on the [EOIR] court dockets, exercising prosecutorial discretion as appropriate."80 Thereafter, on November 20, 2014, Secretary of Homeland Security </w:t>
      </w:r>
      <w:proofErr w:type="spellStart"/>
      <w:r w:rsidRPr="00630A7D">
        <w:rPr>
          <w:sz w:val="12"/>
        </w:rPr>
        <w:t>Jeh</w:t>
      </w:r>
      <w:proofErr w:type="spellEnd"/>
      <w:r w:rsidRPr="00630A7D">
        <w:rPr>
          <w:sz w:val="12"/>
        </w:rPr>
        <w:t xml:space="preserve"> Johnson issued a new memorandum on "Policies for the Apprehension, Detention and Removal of Undocumented Immigrants", also known as the "Enforcement Memo".81 The Enforcement Memo set the following immigration priorities for DHS: Priority 1 (threats to national security, border security, and public safety) Aliens described in this priority represent the highest priority to which enforcement resources should be directed: (a) aliens engaged in or suspected of terrorism or espionage, or who otherwise pose a danger to national security; (b) aliens apprehended at the border or ports of entry while attempting to unlawfully enter the United States; (c) aliens convicted of an offense for which an element was active participation in a criminal street gang, as defined in 18 U.S.C. § 52 l(a), or aliens not younger than 16 years of age who intentionally participated in an organized criminal gang to further the illegal activity of the gang; (d) aliens convicted of an offense classified as a felony in the convicting jurisdiction, other than a state or local offense for which an essential element was the alien's immigration status; and (e) aliens convicted of an "aggravated felony," as that term is defined in section 101(a)(43) of the [INA] at the time of the conviction. The removal of these aliens must be prioritized unless they qualify for asylum or another form of relief under our laws, or unless, in the judgment of an ICE Field Office Director, CBP Sector Chief or CBP Director of Field Operations, there are compelling and exceptional factors that clearly indicate the alien is not a threat to national security, border security, or public safety and should not therefore be an enforcement priority. Priority 2 (misdemeanants and new immigration violators) Aliens described in this priority, who are also not described in Priority 1, represent the second-highest priority for apprehension and removal. Resources should be dedicated accordingly to the removal of the following: (a) aliens convicted of three or more misdemeanor offenses, other than minor traffic offenses or state or local offenses for which an essential element was the alien's immigration status, provided the offenses arise out of three separate incidents; (b) aliens convicted of a "significant misdemeanor," which for these purposes is an offense of domestic violence; sexual abuse or exploitation; burglary; un lawful possession or use of a firearm; drug distribution or trafficking; or driving under the influence; or if not an offense listed above, one for which the individual was sentenced to time in custody of 90 days or more (the sentence must involve time to be served in custody, and does not include a suspended sentence); (c) aliens apprehended anywhere in the United States after unlawfully entering or re-entering the United States and who cannot establish to the satisfaction of an immigration officer that they have been physically present in the United States continuously since January 1, 2014 ; and (d) aliens who, in the judgment of an ICE Field Office Director, USCIS District Director, or USCIS Service Center Director, have significantly abused the visa or visa waiver programs. These aliens should be removed unless they qualify for asylum or another form of relief under our laws or, unless, in the judgment of an ICE Field Office Director, CBP Sector Chief, CBP Director of Field Operations, USCIS District Director, or users Service Center Director, there are factors indicating the alien is not a threat to national security, border security, or public safety, and should not therefore be an enforcement priority. Priority 3 (other immigration violations) Priority 3 aliens are those who have been issued a final order of removal on or after January 1, 2014. Aliens described in this priority, who are not also described in Priority 1 or 2, represent the third and lowest priority for apprehension and removal. Resources should be dedicated accordingly to aliens in this priority. Priority 3 aliens should generally be removed unless they qualify for asylum or another form of relief under our laws or, unless, in the judgment of an immigration officer, the alien is not a threat to the integrity of the immigration system or there are factors suggesting the alien should not be an enforcement priority.82 As the Enforcement Memo stated: In the immigration context, prosecutorial discretion should apply not only to the decision to issue, serve, file, or cancel a Notice to Appear, but also to a broad range of other discretionary enforcement decisions, including deciding: whom to stop, question, and arrest; whom to detain or release; whether to settle, dismiss, appeal, or join in a motion on a case; and whether to grant deferred action, parole, or a stay of removal instead of pursuing removal in a case. (Emphasis added.)83 Providing guidance to ICE attorneys on the implementation of these policies, the OPLA memo directed ICE attorneys to: [C]</w:t>
      </w:r>
      <w:proofErr w:type="spellStart"/>
      <w:r w:rsidRPr="00630A7D">
        <w:rPr>
          <w:sz w:val="12"/>
        </w:rPr>
        <w:t>ontinue</w:t>
      </w:r>
      <w:proofErr w:type="spellEnd"/>
      <w:r w:rsidRPr="00630A7D">
        <w:rPr>
          <w:sz w:val="12"/>
        </w:rPr>
        <w:t xml:space="preserve"> to review their cases, at the earliest opportunity, for the potential exercise of prosecutorial discretion, </w:t>
      </w:r>
      <w:proofErr w:type="gramStart"/>
      <w:r w:rsidRPr="00630A7D">
        <w:rPr>
          <w:sz w:val="12"/>
        </w:rPr>
        <w:t>in light of</w:t>
      </w:r>
      <w:proofErr w:type="gramEnd"/>
      <w:r w:rsidRPr="00630A7D">
        <w:rPr>
          <w:sz w:val="12"/>
        </w:rPr>
        <w:t xml:space="preserve"> the enforcement priorities. OPLA should generally seek administrative closure or dismissal of cases it determines are not priorities. [ICE] attorneys should also review available information in incoming cases to determine whether, in a case that falls within an enforcement priority, unique factors and circumstances are present that may warrant the exercise of prosecutorial discretion. Understanding that these factors and circumstances may change as the case progresses, if further prosecutorial discretion review is requested by the respondent, the case should be reviewed again </w:t>
      </w:r>
      <w:proofErr w:type="gramStart"/>
      <w:r w:rsidRPr="00630A7D">
        <w:rPr>
          <w:sz w:val="12"/>
        </w:rPr>
        <w:t>in light of</w:t>
      </w:r>
      <w:proofErr w:type="gramEnd"/>
      <w:r w:rsidRPr="00630A7D">
        <w:rPr>
          <w:sz w:val="12"/>
        </w:rPr>
        <w:t xml:space="preserve"> any changed facts and circumstances. Keep in mind that prosecutorial discretion may encompass actions beyond offers for administrative closure or dismissal of the case, including waiving appeal, not filing Notices to Appear, and joining in motions.</w:t>
      </w:r>
      <w:proofErr w:type="gramStart"/>
      <w:r w:rsidRPr="00630A7D">
        <w:rPr>
          <w:sz w:val="12"/>
        </w:rPr>
        <w:t xml:space="preserve">84 </w:t>
      </w:r>
      <w:r w:rsidRPr="00D70DD2">
        <w:rPr>
          <w:rStyle w:val="StyleUnderline"/>
        </w:rPr>
        <w:t>As a whole, these</w:t>
      </w:r>
      <w:proofErr w:type="gramEnd"/>
      <w:r w:rsidRPr="00D70DD2">
        <w:rPr>
          <w:rStyle w:val="StyleUnderline"/>
        </w:rPr>
        <w:t xml:space="preserve"> policies required IJs to consider numerous motions to continue and administratively close cases, adding to the burden on their dockets. These policies are likely the reason that</w:t>
      </w:r>
      <w:r w:rsidRPr="00630A7D">
        <w:rPr>
          <w:sz w:val="12"/>
        </w:rPr>
        <w:t xml:space="preserve">, as GAO found, </w:t>
      </w:r>
      <w:r w:rsidRPr="00577D17">
        <w:rPr>
          <w:rStyle w:val="StyleUnderline"/>
        </w:rPr>
        <w:t>continuances based on a joint request to continue by both parties increased by 518 percent between</w:t>
      </w:r>
      <w:r w:rsidRPr="00630A7D">
        <w:rPr>
          <w:sz w:val="12"/>
        </w:rPr>
        <w:t xml:space="preserve"> FY </w:t>
      </w:r>
      <w:r w:rsidRPr="00577D17">
        <w:rPr>
          <w:rStyle w:val="StyleUnderline"/>
        </w:rPr>
        <w:t>2006</w:t>
      </w:r>
      <w:r w:rsidRPr="00630A7D">
        <w:rPr>
          <w:sz w:val="12"/>
        </w:rPr>
        <w:t xml:space="preserve"> (1,319 cases) </w:t>
      </w:r>
      <w:r w:rsidRPr="00577D17">
        <w:rPr>
          <w:rStyle w:val="StyleUnderline"/>
        </w:rPr>
        <w:t>and</w:t>
      </w:r>
      <w:r w:rsidRPr="00630A7D">
        <w:rPr>
          <w:sz w:val="12"/>
        </w:rPr>
        <w:t xml:space="preserve"> FY </w:t>
      </w:r>
      <w:r w:rsidRPr="00577D17">
        <w:rPr>
          <w:rStyle w:val="StyleUnderline"/>
        </w:rPr>
        <w:t>2015</w:t>
      </w:r>
      <w:r w:rsidRPr="00630A7D">
        <w:rPr>
          <w:sz w:val="12"/>
        </w:rPr>
        <w:t xml:space="preserve"> (8,615 cases).85 These policies likely had another effect that is not quantifiable. </w:t>
      </w:r>
      <w:proofErr w:type="gramStart"/>
      <w:r w:rsidRPr="00630A7D">
        <w:rPr>
          <w:sz w:val="12"/>
        </w:rPr>
        <w:t>Taken as a whole, DHS's</w:t>
      </w:r>
      <w:proofErr w:type="gramEnd"/>
      <w:r w:rsidRPr="00630A7D">
        <w:rPr>
          <w:sz w:val="12"/>
        </w:rPr>
        <w:t xml:space="preserve"> purported "prosecutorial discretion" policies made it clear that most cases involving non-criminal aliens were not a priority for the Obama administration, and it would have been only natural for IJs to have placed a lower priority on completing those cases. It does not call the diligence of the IJ corps into question to suggest that many of the judges would have concluded that there was no reason to work overtime to complete matters that the president did not consider important, or to keep a docket of such cases on track. This is especially true </w:t>
      </w:r>
      <w:proofErr w:type="gramStart"/>
      <w:r w:rsidRPr="00630A7D">
        <w:rPr>
          <w:sz w:val="12"/>
        </w:rPr>
        <w:t>in light of the fact that</w:t>
      </w:r>
      <w:proofErr w:type="gramEnd"/>
      <w:r w:rsidRPr="00630A7D">
        <w:rPr>
          <w:sz w:val="12"/>
        </w:rPr>
        <w:t xml:space="preserve"> the Enforcement Memo made clear that, as of November 20, 2014, final orders of removal issued before January 1, 2014, were not a priority.86 Given the lack of enforcement that memo represented, it would have been reasonable for any given IJ in a non-detained court to conclude that a removal order in today's case would soon no longer be tomorrow's priority, either. IJ Burnout </w:t>
      </w:r>
      <w:r w:rsidRPr="00577D17">
        <w:rPr>
          <w:rStyle w:val="StyleUnderline"/>
        </w:rPr>
        <w:t>This leads to the final factor: IJ burnout</w:t>
      </w:r>
      <w:r w:rsidRPr="00630A7D">
        <w:rPr>
          <w:sz w:val="12"/>
        </w:rPr>
        <w:t xml:space="preserve">. A 2009 study found </w:t>
      </w:r>
      <w:r w:rsidRPr="00577D17">
        <w:rPr>
          <w:rStyle w:val="StyleUnderline"/>
        </w:rPr>
        <w:t>"many immigration judges adjudicating cases</w:t>
      </w:r>
      <w:r w:rsidRPr="00630A7D">
        <w:rPr>
          <w:sz w:val="12"/>
        </w:rPr>
        <w:t xml:space="preserve"> of asylum seekers </w:t>
      </w:r>
      <w:r w:rsidRPr="00577D17">
        <w:rPr>
          <w:rStyle w:val="StyleUnderline"/>
        </w:rPr>
        <w:t>are suffering from significant symptoms of secondary traumatic stress and job burnout, which</w:t>
      </w:r>
      <w:r w:rsidRPr="00630A7D">
        <w:rPr>
          <w:sz w:val="12"/>
        </w:rPr>
        <w:t xml:space="preserve">, according to the researchers, </w:t>
      </w:r>
      <w:r w:rsidRPr="00577D17">
        <w:rPr>
          <w:rStyle w:val="StyleUnderline"/>
        </w:rPr>
        <w:t>may shape their judicial decision-making processes."</w:t>
      </w:r>
      <w:r w:rsidRPr="00630A7D">
        <w:rPr>
          <w:sz w:val="12"/>
        </w:rPr>
        <w:t xml:space="preserve">87 </w:t>
      </w:r>
      <w:r w:rsidRPr="00577D17">
        <w:rPr>
          <w:rStyle w:val="StyleUnderline"/>
        </w:rPr>
        <w:t>IJs' working conditions have only gotten worse as the backlogs have grown</w:t>
      </w:r>
      <w:r w:rsidRPr="00630A7D">
        <w:rPr>
          <w:sz w:val="12"/>
        </w:rPr>
        <w:t xml:space="preserve">.88 </w:t>
      </w:r>
      <w:r w:rsidRPr="00630A7D">
        <w:rPr>
          <w:rStyle w:val="Emphasis"/>
        </w:rPr>
        <w:t>A crushing docket adds to the stress of being a judge, and as that stress rises, performance logically suffers. This would, in turn, result in more reversals and remands, adding even more cases to the backlog</w:t>
      </w:r>
      <w:r w:rsidRPr="00630A7D">
        <w:rPr>
          <w:sz w:val="12"/>
        </w:rPr>
        <w:t>.</w:t>
      </w:r>
    </w:p>
    <w:p w14:paraId="59544158" w14:textId="77777777" w:rsidR="00985B78" w:rsidRPr="00356CFD" w:rsidRDefault="00985B78" w:rsidP="00985B78"/>
    <w:p w14:paraId="55351EF4" w14:textId="77777777" w:rsidR="00FF777E" w:rsidRDefault="00FF777E" w:rsidP="00FF777E">
      <w:pPr>
        <w:pStyle w:val="Heading3"/>
      </w:pPr>
      <w:r>
        <w:t>USCIS Resilient</w:t>
      </w:r>
    </w:p>
    <w:p w14:paraId="2B7E7F68" w14:textId="77777777" w:rsidR="0092777A" w:rsidRDefault="0092777A" w:rsidP="0092777A">
      <w:pPr>
        <w:pStyle w:val="Heading4"/>
      </w:pPr>
      <w:r>
        <w:t>USCIS monitors input to re-allocate resources when necessary – slow processing times are a result of informed decision-making</w:t>
      </w:r>
    </w:p>
    <w:p w14:paraId="2EEA8476" w14:textId="77777777" w:rsidR="0092777A" w:rsidRDefault="0092777A" w:rsidP="0092777A">
      <w:r w:rsidRPr="006F5497">
        <w:rPr>
          <w:rStyle w:val="Style13ptBold"/>
        </w:rPr>
        <w:t>Moore et al 15</w:t>
      </w:r>
      <w:r>
        <w:t xml:space="preserve"> – Joseph Moore, Senior Financial Official, USCIS; Donald Neufeld, Associate Director, Service Center Operations, USCIS; Daniel Renaud, Associate Director, Field Operations, USCIS (“Oversight of U.S. Citizenship and Immigration Services: Ensuring Agency Priorities Comply with the Law before the Senate Committee on the Judiciary, Subcommittee on Immigration and National Interest on March 2015,” U.S. Citizenship and Immigration Services, March, 3, 2015, </w:t>
      </w:r>
      <w:hyperlink r:id="rId48" w:history="1">
        <w:r w:rsidRPr="000053C2">
          <w:rPr>
            <w:rStyle w:val="Hyperlink"/>
          </w:rPr>
          <w:t>https://www.uscis.gov/tools/resources-congress/presentations-and-reports/oversight-us-citizenship-and-immigration-services-ensuring-agency-priorities-comply-law-senate-committee-judiciary-subcommittee-immigration-and-national-interest-march-2015</w:t>
        </w:r>
      </w:hyperlink>
      <w:r>
        <w:t xml:space="preserve"> -AL)</w:t>
      </w:r>
    </w:p>
    <w:p w14:paraId="75E867E0" w14:textId="77777777" w:rsidR="0092777A" w:rsidRDefault="0092777A" w:rsidP="0092777A">
      <w:pPr>
        <w:rPr>
          <w:rStyle w:val="StyleUnderline"/>
        </w:rPr>
      </w:pPr>
      <w:r w:rsidRPr="006F5497">
        <w:rPr>
          <w:rStyle w:val="StyleUnderline"/>
        </w:rPr>
        <w:t>USCIS recognizes that certain form types</w:t>
      </w:r>
      <w:r w:rsidRPr="004F09C8">
        <w:rPr>
          <w:sz w:val="16"/>
        </w:rPr>
        <w:t xml:space="preserve"> require special attention because they </w:t>
      </w:r>
      <w:r w:rsidRPr="006F5497">
        <w:rPr>
          <w:rStyle w:val="StyleUnderline"/>
        </w:rPr>
        <w:t xml:space="preserve">must </w:t>
      </w:r>
      <w:r w:rsidRPr="00F9574C">
        <w:rPr>
          <w:rStyle w:val="StyleUnderline"/>
        </w:rPr>
        <w:t>be processed within certain time periods due</w:t>
      </w:r>
      <w:r w:rsidRPr="006F5497">
        <w:rPr>
          <w:rStyle w:val="StyleUnderline"/>
        </w:rPr>
        <w:t xml:space="preserve"> to</w:t>
      </w:r>
      <w:r w:rsidRPr="004F09C8">
        <w:rPr>
          <w:sz w:val="16"/>
        </w:rPr>
        <w:t xml:space="preserve"> reasons of statute, </w:t>
      </w:r>
      <w:r w:rsidRPr="006F5497">
        <w:rPr>
          <w:rStyle w:val="StyleUnderline"/>
        </w:rPr>
        <w:t>regulation or humanitarian considerations.</w:t>
      </w:r>
      <w:r w:rsidRPr="004F09C8">
        <w:rPr>
          <w:sz w:val="16"/>
        </w:rPr>
        <w:t xml:space="preserve"> Understanding this, </w:t>
      </w:r>
      <w:r w:rsidRPr="006F5497">
        <w:rPr>
          <w:rStyle w:val="StyleUnderline"/>
        </w:rPr>
        <w:t>USCIS conducts</w:t>
      </w:r>
      <w:r w:rsidRPr="004F09C8">
        <w:rPr>
          <w:sz w:val="16"/>
        </w:rPr>
        <w:t xml:space="preserve"> production planning, </w:t>
      </w:r>
      <w:r w:rsidRPr="004C30C2">
        <w:rPr>
          <w:rStyle w:val="Emphasis"/>
        </w:rPr>
        <w:t>staffing analysis</w:t>
      </w:r>
      <w:r w:rsidRPr="004F09C8">
        <w:rPr>
          <w:sz w:val="16"/>
        </w:rPr>
        <w:t>,</w:t>
      </w:r>
      <w:r w:rsidRPr="004C30C2">
        <w:rPr>
          <w:rStyle w:val="Emphasis"/>
        </w:rPr>
        <w:t xml:space="preserve"> and resource allocation decisions</w:t>
      </w:r>
      <w:r w:rsidRPr="00F9574C">
        <w:rPr>
          <w:rStyle w:val="StyleUnderline"/>
        </w:rPr>
        <w:t xml:space="preserve"> as a matter of routine business </w:t>
      </w:r>
      <w:r w:rsidRPr="006F5497">
        <w:rPr>
          <w:rStyle w:val="StyleUnderline"/>
        </w:rPr>
        <w:t>operations.</w:t>
      </w:r>
      <w:r w:rsidRPr="004F09C8">
        <w:rPr>
          <w:sz w:val="16"/>
        </w:rPr>
        <w:t xml:space="preserve"> </w:t>
      </w:r>
      <w:r w:rsidRPr="004C30C2">
        <w:rPr>
          <w:rStyle w:val="StyleUnderline"/>
        </w:rPr>
        <w:t>Through</w:t>
      </w:r>
      <w:r w:rsidRPr="004F09C8">
        <w:rPr>
          <w:sz w:val="16"/>
        </w:rPr>
        <w:t xml:space="preserve"> a long-standing practice of </w:t>
      </w:r>
      <w:r w:rsidRPr="004C30C2">
        <w:rPr>
          <w:rStyle w:val="StyleUnderline"/>
        </w:rPr>
        <w:t xml:space="preserve">carefully tracking the receipt, progress and inventory of cases received from customers, USCIS </w:t>
      </w:r>
      <w:proofErr w:type="gramStart"/>
      <w:r w:rsidRPr="004C30C2">
        <w:rPr>
          <w:rStyle w:val="StyleUnderline"/>
        </w:rPr>
        <w:t>is able to</w:t>
      </w:r>
      <w:proofErr w:type="gramEnd"/>
      <w:r w:rsidRPr="004C30C2">
        <w:rPr>
          <w:rStyle w:val="StyleUnderline"/>
        </w:rPr>
        <w:t xml:space="preserve"> ensure </w:t>
      </w:r>
      <w:r w:rsidRPr="004C30C2">
        <w:rPr>
          <w:rStyle w:val="Emphasis"/>
        </w:rPr>
        <w:t>the most efficient allocation of resources</w:t>
      </w:r>
      <w:r w:rsidRPr="004C30C2">
        <w:rPr>
          <w:rStyle w:val="StyleUnderline"/>
        </w:rPr>
        <w:t xml:space="preserve"> to support the timely processing of every form type we receive.</w:t>
      </w:r>
      <w:r w:rsidRPr="004F09C8">
        <w:rPr>
          <w:sz w:val="16"/>
        </w:rPr>
        <w:t xml:space="preserve"> </w:t>
      </w:r>
      <w:r w:rsidRPr="004C30C2">
        <w:rPr>
          <w:rStyle w:val="StyleUnderline"/>
        </w:rPr>
        <w:t xml:space="preserve">Whenever USCIS receives </w:t>
      </w:r>
      <w:r w:rsidRPr="004C30C2">
        <w:rPr>
          <w:rStyle w:val="Emphasis"/>
        </w:rPr>
        <w:t>a sudden or unexpected increase in workload</w:t>
      </w:r>
      <w:r w:rsidRPr="004C30C2">
        <w:rPr>
          <w:rStyle w:val="StyleUnderline"/>
        </w:rPr>
        <w:t xml:space="preserve">, a detailed analysis of the factors causing the surge is performed, and </w:t>
      </w:r>
      <w:r w:rsidRPr="004C30C2">
        <w:rPr>
          <w:rStyle w:val="Emphasis"/>
        </w:rPr>
        <w:t>resources allocated to minimize delay</w:t>
      </w:r>
      <w:r w:rsidRPr="004C30C2">
        <w:rPr>
          <w:rStyle w:val="StyleUnderline"/>
        </w:rPr>
        <w:t xml:space="preserve"> in any program</w:t>
      </w:r>
      <w:r w:rsidRPr="004F09C8">
        <w:rPr>
          <w:sz w:val="16"/>
        </w:rPr>
        <w:t xml:space="preserve">, especially those with urgent humanitarian or statutory requirements. By keeping a focus on special emphasis form types, we </w:t>
      </w:r>
      <w:proofErr w:type="gramStart"/>
      <w:r w:rsidRPr="004F09C8">
        <w:rPr>
          <w:sz w:val="16"/>
        </w:rPr>
        <w:t>are able to</w:t>
      </w:r>
      <w:proofErr w:type="gramEnd"/>
      <w:r w:rsidRPr="004F09C8">
        <w:rPr>
          <w:sz w:val="16"/>
        </w:rPr>
        <w:t xml:space="preserve"> make initial risk-based resource allocation decisions so that all USCIS customers are given the attention and service they deserve. In 2015, USCIS faces challenges that are common to most large federal agencies, while also addressing challenges that are unique to our agency. Keeping our agency fully staffed with the most qualified persons is one such common challenge. As for other federal agencies operating in large, high-cost metropolitan areas, </w:t>
      </w:r>
      <w:r w:rsidRPr="004C30C2">
        <w:rPr>
          <w:rStyle w:val="StyleUnderline"/>
        </w:rPr>
        <w:t>it is often challenging for USCIS to recruit and retain qualified candidates.</w:t>
      </w:r>
      <w:r w:rsidRPr="004F09C8">
        <w:rPr>
          <w:sz w:val="16"/>
        </w:rPr>
        <w:t xml:space="preserve"> </w:t>
      </w:r>
      <w:r w:rsidRPr="004C30C2">
        <w:rPr>
          <w:rStyle w:val="StyleUnderline"/>
        </w:rPr>
        <w:t xml:space="preserve">Once hired, new officers must be fully trained in immigration law and procedures, fraud detection and interviewing techniques, and cultural awareness. </w:t>
      </w:r>
      <w:r w:rsidRPr="004F09C8">
        <w:rPr>
          <w:sz w:val="16"/>
        </w:rPr>
        <w:t xml:space="preserve">USCIS must also prepare officers dedicated to specialized programs such as asylum, refugee, and EB-5 with additional training and tools. </w:t>
      </w:r>
      <w:r w:rsidRPr="004C30C2">
        <w:rPr>
          <w:rStyle w:val="StyleUnderline"/>
        </w:rPr>
        <w:t>Quality and integrity in the adjudication and decision-making processes</w:t>
      </w:r>
      <w:r w:rsidRPr="004F09C8">
        <w:rPr>
          <w:sz w:val="16"/>
        </w:rPr>
        <w:t xml:space="preserve"> are areas that </w:t>
      </w:r>
      <w:r w:rsidRPr="004F09C8">
        <w:rPr>
          <w:rStyle w:val="StyleUnderline"/>
        </w:rPr>
        <w:t>demand constant attention</w:t>
      </w:r>
      <w:r w:rsidRPr="004F09C8">
        <w:rPr>
          <w:sz w:val="16"/>
        </w:rPr>
        <w:t xml:space="preserve">. </w:t>
      </w:r>
      <w:proofErr w:type="gramStart"/>
      <w:r w:rsidRPr="004F09C8">
        <w:rPr>
          <w:sz w:val="16"/>
        </w:rPr>
        <w:t>In order to</w:t>
      </w:r>
      <w:proofErr w:type="gramEnd"/>
      <w:r w:rsidRPr="004F09C8">
        <w:rPr>
          <w:sz w:val="16"/>
        </w:rPr>
        <w:t xml:space="preserve"> integrate quality into every facet of the adjudication process, </w:t>
      </w:r>
      <w:r w:rsidRPr="004F09C8">
        <w:rPr>
          <w:rStyle w:val="StyleUnderline"/>
        </w:rPr>
        <w:t>USCIS decided to transition from traditional production-based goals to a performance structure that focuses on the quality of work products.</w:t>
      </w:r>
      <w:r w:rsidRPr="004F09C8">
        <w:rPr>
          <w:sz w:val="16"/>
        </w:rPr>
        <w:t xml:space="preserve"> </w:t>
      </w:r>
      <w:r w:rsidRPr="004F09C8">
        <w:rPr>
          <w:rStyle w:val="StyleUnderline"/>
        </w:rPr>
        <w:t>This shift will ensure that immigration benefit decisions are informed, adhere to the law and the facts, and further the integrity and goals of the immigration system.</w:t>
      </w:r>
      <w:r w:rsidRPr="004F09C8">
        <w:rPr>
          <w:sz w:val="16"/>
        </w:rPr>
        <w:t xml:space="preserve"> This retooling has largely been successful. Officers, free from the traditional production quotas, now take a greater degree of ownership in the </w:t>
      </w:r>
      <w:proofErr w:type="gramStart"/>
      <w:r w:rsidRPr="004F09C8">
        <w:rPr>
          <w:sz w:val="16"/>
        </w:rPr>
        <w:t>decision making</w:t>
      </w:r>
      <w:proofErr w:type="gramEnd"/>
      <w:r w:rsidRPr="004F09C8">
        <w:rPr>
          <w:sz w:val="16"/>
        </w:rPr>
        <w:t xml:space="preserve"> process. However, </w:t>
      </w:r>
      <w:r w:rsidRPr="004F09C8">
        <w:rPr>
          <w:rStyle w:val="StyleUnderline"/>
        </w:rPr>
        <w:t>officers are more conscious of the responsibilities that their decisions reflect</w:t>
      </w:r>
      <w:r w:rsidRPr="004F09C8">
        <w:rPr>
          <w:sz w:val="16"/>
        </w:rPr>
        <w:t xml:space="preserve">, and thus take more time to make them. </w:t>
      </w:r>
      <w:r w:rsidRPr="004F09C8">
        <w:rPr>
          <w:rStyle w:val="StyleUnderline"/>
        </w:rPr>
        <w:t>Therefore, processing times have increased in some of our offices and with some of our types of adjudication</w:t>
      </w:r>
      <w:r w:rsidRPr="004F09C8">
        <w:rPr>
          <w:sz w:val="16"/>
        </w:rPr>
        <w:t xml:space="preserve">. </w:t>
      </w:r>
      <w:proofErr w:type="gramStart"/>
      <w:r w:rsidRPr="004F09C8">
        <w:rPr>
          <w:sz w:val="16"/>
        </w:rPr>
        <w:t>Needless to say, this</w:t>
      </w:r>
      <w:proofErr w:type="gramEnd"/>
      <w:r w:rsidRPr="004F09C8">
        <w:rPr>
          <w:sz w:val="16"/>
        </w:rPr>
        <w:t xml:space="preserve"> concerns us. To address this management challenge, we are working to perfect a model where we remain quality </w:t>
      </w:r>
      <w:proofErr w:type="gramStart"/>
      <w:r w:rsidRPr="004F09C8">
        <w:rPr>
          <w:sz w:val="16"/>
        </w:rPr>
        <w:t>driven, but</w:t>
      </w:r>
      <w:proofErr w:type="gramEnd"/>
      <w:r w:rsidRPr="004F09C8">
        <w:rPr>
          <w:sz w:val="16"/>
        </w:rPr>
        <w:t xml:space="preserve"> are also able to render the right decision on any type of case before us in a reasonable amount of time. As stated, </w:t>
      </w:r>
      <w:r w:rsidRPr="004F09C8">
        <w:rPr>
          <w:rStyle w:val="StyleUnderline"/>
        </w:rPr>
        <w:t xml:space="preserve">USCIS </w:t>
      </w:r>
      <w:r w:rsidRPr="004F09C8">
        <w:rPr>
          <w:rStyle w:val="Emphasis"/>
        </w:rPr>
        <w:t>will not sacrifice</w:t>
      </w:r>
      <w:r w:rsidRPr="004F09C8">
        <w:rPr>
          <w:rStyle w:val="StyleUnderline"/>
        </w:rPr>
        <w:t xml:space="preserve"> the </w:t>
      </w:r>
      <w:r w:rsidRPr="004F09C8">
        <w:rPr>
          <w:rStyle w:val="Emphasis"/>
        </w:rPr>
        <w:t>integrity</w:t>
      </w:r>
      <w:r w:rsidRPr="004F09C8">
        <w:rPr>
          <w:rStyle w:val="StyleUnderline"/>
        </w:rPr>
        <w:t xml:space="preserve"> of the adjudication process to speed up a decision on a case. The agency consistently works to maximize its efficiency and is flexible about where work is assigned to best achieve it.</w:t>
      </w:r>
    </w:p>
    <w:p w14:paraId="6FE5E160" w14:textId="77777777" w:rsidR="0092777A" w:rsidRPr="00B0578E" w:rsidRDefault="0092777A" w:rsidP="0092777A"/>
    <w:p w14:paraId="261AAF23" w14:textId="77777777" w:rsidR="00170C0F" w:rsidRDefault="00170C0F" w:rsidP="00170C0F">
      <w:pPr>
        <w:pStyle w:val="Heading4"/>
      </w:pPr>
      <w:r>
        <w:t xml:space="preserve">USCIS is equipped to handle an influx </w:t>
      </w:r>
      <w:r w:rsidRPr="00630F47">
        <w:t xml:space="preserve">– </w:t>
      </w:r>
      <w:r w:rsidRPr="00FC1A1A">
        <w:rPr>
          <w:u w:val="single"/>
        </w:rPr>
        <w:t>experience</w:t>
      </w:r>
      <w:r w:rsidRPr="00630F47">
        <w:t xml:space="preserve">, </w:t>
      </w:r>
      <w:r w:rsidRPr="00FC1A1A">
        <w:rPr>
          <w:u w:val="single"/>
        </w:rPr>
        <w:t>fees</w:t>
      </w:r>
      <w:r w:rsidRPr="00630F47">
        <w:t xml:space="preserve">, and </w:t>
      </w:r>
      <w:r w:rsidRPr="00FC1A1A">
        <w:rPr>
          <w:u w:val="single"/>
        </w:rPr>
        <w:t>agency cooperation</w:t>
      </w:r>
      <w:r w:rsidRPr="00630F47">
        <w:t xml:space="preserve"> ensure</w:t>
      </w:r>
      <w:r>
        <w:t xml:space="preserve"> necessary resources</w:t>
      </w:r>
    </w:p>
    <w:p w14:paraId="68BD94EC" w14:textId="77777777" w:rsidR="00170C0F" w:rsidRPr="00630F47" w:rsidRDefault="00170C0F" w:rsidP="00170C0F">
      <w:r w:rsidRPr="00630F47">
        <w:rPr>
          <w:rStyle w:val="Style13ptBold"/>
        </w:rPr>
        <w:t>Cooper 15</w:t>
      </w:r>
      <w:r>
        <w:t xml:space="preserve"> – General Counsel of the U.S. Immigration and Naturalization Service from 1999 to 2003, Adjunct Professor at Georgetown Law Center, Public Interest/Public Service Faculty Fellow at University of Michigan Law School, Tulane University School of Law graduate (Bo, “Border Security: Hearing before the Committee on Homeland Security and Governmental Affairs,” United States Senate, Government Publishing Office, 2015, </w:t>
      </w:r>
      <w:hyperlink r:id="rId49" w:history="1">
        <w:r w:rsidRPr="000053C2">
          <w:rPr>
            <w:rStyle w:val="Hyperlink"/>
          </w:rPr>
          <w:t>https://www.gpo.gov/fdsys/pkg/CHRG-114shrg94899/pdf/CHRG-114shrg94899.pdf</w:t>
        </w:r>
      </w:hyperlink>
      <w:r>
        <w:t xml:space="preserve"> -AL)</w:t>
      </w:r>
    </w:p>
    <w:p w14:paraId="4C071F50" w14:textId="77777777" w:rsidR="00170C0F" w:rsidRDefault="00170C0F" w:rsidP="00170C0F">
      <w:pPr>
        <w:rPr>
          <w:sz w:val="16"/>
        </w:rPr>
      </w:pPr>
      <w:r w:rsidRPr="00F9574C">
        <w:rPr>
          <w:sz w:val="16"/>
        </w:rPr>
        <w:t xml:space="preserve">Mr. COOPER. Chairman Johnson, Ranking Member Carper, and distinguished Members of the Committee, I appreciate </w:t>
      </w:r>
      <w:proofErr w:type="gramStart"/>
      <w:r w:rsidRPr="00F9574C">
        <w:rPr>
          <w:sz w:val="16"/>
        </w:rPr>
        <w:t>very much the opportunity</w:t>
      </w:r>
      <w:proofErr w:type="gramEnd"/>
      <w:r w:rsidRPr="00F9574C">
        <w:rPr>
          <w:sz w:val="16"/>
        </w:rPr>
        <w:t xml:space="preserve"> to join you today for this important discussion. The perspectives I will offer are based on decades of involvement with the U.S. immigration system, about half in the government and about half in private practice and teaching. When I was General Counsel of the INS, I served Administrations of both parties and was a career public servant. </w:t>
      </w:r>
      <w:r w:rsidRPr="002343C7">
        <w:rPr>
          <w:rStyle w:val="StyleUnderline"/>
        </w:rPr>
        <w:t>Every new government initiative</w:t>
      </w:r>
      <w:r w:rsidRPr="00F9574C">
        <w:rPr>
          <w:sz w:val="16"/>
        </w:rPr>
        <w:t xml:space="preserve">, especially one </w:t>
      </w:r>
      <w:r w:rsidRPr="002343C7">
        <w:rPr>
          <w:rStyle w:val="StyleUnderline"/>
        </w:rPr>
        <w:t>of this scale</w:t>
      </w:r>
      <w:r w:rsidRPr="00F9574C">
        <w:rPr>
          <w:sz w:val="16"/>
        </w:rPr>
        <w:t xml:space="preserve">, </w:t>
      </w:r>
      <w:r w:rsidRPr="002343C7">
        <w:rPr>
          <w:rStyle w:val="StyleUnderline"/>
        </w:rPr>
        <w:t>needs to be examined for cost, achievability, risk, and benefits</w:t>
      </w:r>
      <w:r w:rsidRPr="00F9574C">
        <w:rPr>
          <w:sz w:val="16"/>
        </w:rPr>
        <w:t xml:space="preserve">, and the Committee is right to be doing so here, and I acknowledge and respect the view you expressed, Chairman Johnson, that you disfavor the decision of the President to initiate these programs. But, I also appreciate </w:t>
      </w:r>
      <w:proofErr w:type="gramStart"/>
      <w:r w:rsidRPr="00F9574C">
        <w:rPr>
          <w:sz w:val="16"/>
        </w:rPr>
        <w:t>very much the spirit of open discussion</w:t>
      </w:r>
      <w:proofErr w:type="gramEnd"/>
      <w:r w:rsidRPr="00F9574C">
        <w:rPr>
          <w:sz w:val="16"/>
        </w:rPr>
        <w:t xml:space="preserve"> that you have established and I would like to try to offer some suggestions for why </w:t>
      </w:r>
      <w:r w:rsidRPr="002343C7">
        <w:rPr>
          <w:rStyle w:val="StyleUnderline"/>
        </w:rPr>
        <w:t>I believe that DAPA and DACA</w:t>
      </w:r>
      <w:r w:rsidRPr="00F9574C">
        <w:rPr>
          <w:sz w:val="16"/>
        </w:rPr>
        <w:t xml:space="preserve"> are sensible policy initiatives that </w:t>
      </w:r>
      <w:r w:rsidRPr="002343C7">
        <w:rPr>
          <w:rStyle w:val="StyleUnderline"/>
        </w:rPr>
        <w:t>can be carried out effectively by DHS</w:t>
      </w:r>
      <w:r w:rsidRPr="00F9574C">
        <w:rPr>
          <w:sz w:val="16"/>
        </w:rPr>
        <w:t xml:space="preserve"> and that deserve the support of the Congress and the American public. First, DACA and DAPA will help the U.S. economy. As you noted, Ranking Member Carper, the Council of Economic Advisors has concluded that DACA and DAPA will increase Gross Domestic Product by $90 billion over the next decade. They also estimate that the programs will help and not harm American workers by growing wage levels overall, modestly, but growing. At the same time, we have heard from Mr. Goss that the addition of new taxpayers should positively affect the Social Security safety net. In addition, </w:t>
      </w:r>
      <w:r w:rsidRPr="002343C7">
        <w:rPr>
          <w:rStyle w:val="StyleUnderline"/>
        </w:rPr>
        <w:t>the programs are designed not to cost the taxpayer anything in implementation because they will be funded by the user fees that support U.S. Citizenship and Immigration Services.</w:t>
      </w:r>
      <w:r w:rsidRPr="00F9574C">
        <w:rPr>
          <w:sz w:val="16"/>
        </w:rPr>
        <w:t xml:space="preserve"> And, then, just last week, CBO concluded that if DACA and DAPA are eliminated by legislation, that decision would increase the Federal deficit by $7.5 billion over the next decade. DACA and DAPA are smart economically. Second, DACA and DAPA are smart public safety policy. Law enforcement currently has too little idea who the undocumented immigrants in our country are, where they work, and where they live. DACA and DAPA will help to change this, not completely, but they will significantly help to change this. Millions of people who are now in the shadows will come forward and provide biographical information, including biometrics, to the Federal Government. On this point, we can take it from the public safety experts. In the lawsuit that has been filed and heard in Brownsville, Texas, in the District Court to challenge DACA and DAPA, a brief was filed by the Major City Chiefs Association. This organization represents chiefs and sheriffs that serve nearly 70 million people in this country. In that brief, those law enforcement officials explained the significant advantages that DACA and DAPA will bring to them and their work. </w:t>
      </w:r>
      <w:proofErr w:type="gramStart"/>
      <w:r w:rsidRPr="00F9574C">
        <w:rPr>
          <w:sz w:val="16"/>
        </w:rPr>
        <w:t>First of all</w:t>
      </w:r>
      <w:proofErr w:type="gramEnd"/>
      <w:r w:rsidRPr="00F9574C">
        <w:rPr>
          <w:sz w:val="16"/>
        </w:rPr>
        <w:t xml:space="preserve">, the programs will firmly establish identity for a far greater number of people. Better identification means better coordination of law enforcement data, including prior crimes and arrests. Also, when police officers encounter people who lack identification, typically, they </w:t>
      </w:r>
      <w:proofErr w:type="gramStart"/>
      <w:r w:rsidRPr="00F9574C">
        <w:rPr>
          <w:sz w:val="16"/>
        </w:rPr>
        <w:t>have to</w:t>
      </w:r>
      <w:proofErr w:type="gramEnd"/>
      <w:r w:rsidRPr="00F9574C">
        <w:rPr>
          <w:sz w:val="16"/>
        </w:rPr>
        <w:t xml:space="preserve"> then arrest the person and bring them in for further processing. Where that person has proper identification, that issue comes off the table and the officers then can make better decisions about how to prioritize their resources and where to focus. In addition, DACA and DAPA will make undocumented victims and witnesses more likely to come forward to speak to police trying to prevent and investigate crimes, and more information means better law enforcement. Third, DAPA and DACA are smart immigration policy. With resources to remove only about 400,000 people each year out of the estimated 11 million people who are subject to removal, DHS necessarily must exercise prosecutorial discretion and establish enforcement priorities. They have made the decision to place maximum focus on those who present security threats, on criminals, and those with the most recent border violations and removal orders. It is equally sensible to formally identify those people who are not enforcement priorities and to provide them with temporary authorization to be present and to work. With DAPA, that decision is being made with respect to people who have lived in this country for at least a half a decade, who do not pose criminal and security threats, and who have children who are U.S. citizens or lawful permanent residents. That is a strong set of ties. It strikes me as sound immigration enforcement policy for DHS to conclude that with 11 million people to choose from as enforcement targets and the resources to remove about 400,000 of those people per year, this is a group whose presence we can reasonably allow. Fourth, </w:t>
      </w:r>
      <w:r w:rsidRPr="002343C7">
        <w:rPr>
          <w:rStyle w:val="StyleUnderline"/>
        </w:rPr>
        <w:t>I believe DHS can carry this out.</w:t>
      </w:r>
      <w:r w:rsidRPr="00F9574C">
        <w:rPr>
          <w:sz w:val="16"/>
        </w:rPr>
        <w:t xml:space="preserve"> </w:t>
      </w:r>
      <w:r w:rsidRPr="002343C7">
        <w:rPr>
          <w:rStyle w:val="StyleUnderline"/>
        </w:rPr>
        <w:t>There is no doubt that these programs are going to pose an operational challenge, but DHS is working from a position of several advantages.</w:t>
      </w:r>
      <w:r>
        <w:rPr>
          <w:rStyle w:val="StyleUnderline"/>
        </w:rPr>
        <w:t xml:space="preserve"> </w:t>
      </w:r>
      <w:r w:rsidRPr="00F9574C">
        <w:rPr>
          <w:sz w:val="16"/>
        </w:rPr>
        <w:t xml:space="preserve">First, </w:t>
      </w:r>
      <w:r w:rsidRPr="002343C7">
        <w:rPr>
          <w:rStyle w:val="StyleUnderline"/>
        </w:rPr>
        <w:t>they have a model in the DACA program</w:t>
      </w:r>
      <w:r w:rsidRPr="00F9574C">
        <w:rPr>
          <w:sz w:val="16"/>
        </w:rPr>
        <w:t xml:space="preserve">. </w:t>
      </w:r>
      <w:r w:rsidRPr="002343C7">
        <w:rPr>
          <w:rStyle w:val="StyleUnderline"/>
        </w:rPr>
        <w:t xml:space="preserve">They put it in place </w:t>
      </w:r>
      <w:proofErr w:type="gramStart"/>
      <w:r w:rsidRPr="002343C7">
        <w:rPr>
          <w:rStyle w:val="StyleUnderline"/>
        </w:rPr>
        <w:t>pretty quickly</w:t>
      </w:r>
      <w:proofErr w:type="gramEnd"/>
      <w:r w:rsidRPr="002343C7">
        <w:rPr>
          <w:rStyle w:val="StyleUnderline"/>
        </w:rPr>
        <w:t>, pretty efficiently, and they have been through the caseload in an efficient way.</w:t>
      </w:r>
      <w:r w:rsidRPr="00F9574C">
        <w:rPr>
          <w:sz w:val="16"/>
        </w:rPr>
        <w:t xml:space="preserve"> There is no question that this is a larger program and, therefore, will have much larger challenges, but </w:t>
      </w:r>
      <w:r w:rsidRPr="002343C7">
        <w:rPr>
          <w:rStyle w:val="StyleUnderline"/>
        </w:rPr>
        <w:t xml:space="preserve">that is the beauty of a </w:t>
      </w:r>
      <w:r w:rsidRPr="002343C7">
        <w:rPr>
          <w:rStyle w:val="Emphasis"/>
        </w:rPr>
        <w:t>fee-funded agency</w:t>
      </w:r>
      <w:r w:rsidRPr="00F9574C">
        <w:rPr>
          <w:sz w:val="16"/>
        </w:rPr>
        <w:t xml:space="preserve">. </w:t>
      </w:r>
      <w:r w:rsidRPr="00630F47">
        <w:rPr>
          <w:rStyle w:val="Emphasis"/>
        </w:rPr>
        <w:t>With more applications come more resources</w:t>
      </w:r>
      <w:r w:rsidRPr="002343C7">
        <w:rPr>
          <w:rStyle w:val="StyleUnderline"/>
        </w:rPr>
        <w:t xml:space="preserve"> to deal with those applications</w:t>
      </w:r>
      <w:r w:rsidRPr="00F9574C">
        <w:rPr>
          <w:sz w:val="16"/>
        </w:rPr>
        <w:t xml:space="preserve">. Third, there is every reason, I believe, that </w:t>
      </w:r>
      <w:r w:rsidRPr="00630F47">
        <w:rPr>
          <w:rStyle w:val="StyleUnderline"/>
        </w:rPr>
        <w:t>DHS has the technological and other capacity to manage carefully the very important anti-fraud and security concerns</w:t>
      </w:r>
      <w:r w:rsidRPr="00F9574C">
        <w:rPr>
          <w:sz w:val="16"/>
        </w:rPr>
        <w:t xml:space="preserve"> that are going to come with a program like this. </w:t>
      </w:r>
      <w:r w:rsidRPr="00630F47">
        <w:rPr>
          <w:rStyle w:val="StyleUnderline"/>
        </w:rPr>
        <w:t>Since September 11, 2001, there has been an explosion in the contents and the interoperability of Federal, State, and even international law enforcement databases and in the sophistication of the agency and its ability to deal with those.</w:t>
      </w:r>
      <w:r>
        <w:rPr>
          <w:rStyle w:val="StyleUnderline"/>
        </w:rPr>
        <w:t xml:space="preserve"> </w:t>
      </w:r>
      <w:r w:rsidRPr="00F9574C">
        <w:rPr>
          <w:sz w:val="16"/>
        </w:rPr>
        <w:t xml:space="preserve">I understand that DHS plans to run DAPA applicants very thoroughly through their fingerprinting and background checks across several Federal databases and will be able to use this information to more effectively identify and track the people in this country. I think that will make this country safer in the long run. I would be very happy to address any questions that the Committee </w:t>
      </w:r>
      <w:proofErr w:type="gramStart"/>
      <w:r w:rsidRPr="00F9574C">
        <w:rPr>
          <w:sz w:val="16"/>
        </w:rPr>
        <w:t>has</w:t>
      </w:r>
      <w:proofErr w:type="gramEnd"/>
      <w:r w:rsidRPr="00F9574C">
        <w:rPr>
          <w:sz w:val="16"/>
        </w:rPr>
        <w:t xml:space="preserve"> and I appreciate again the opportunity to join you today. </w:t>
      </w:r>
    </w:p>
    <w:p w14:paraId="48492A63" w14:textId="77777777" w:rsidR="00170C0F" w:rsidRDefault="00170C0F" w:rsidP="00170C0F"/>
    <w:p w14:paraId="5FB67383" w14:textId="77777777" w:rsidR="00FB0DA6" w:rsidRDefault="00FB0DA6" w:rsidP="00FB0DA6">
      <w:pPr>
        <w:pStyle w:val="Heading4"/>
      </w:pPr>
      <w:r>
        <w:t>The USCIS is built to handle massive surges—no impact</w:t>
      </w:r>
    </w:p>
    <w:p w14:paraId="757A5250" w14:textId="77777777" w:rsidR="00FB0DA6" w:rsidRPr="00F27362" w:rsidRDefault="00FB0DA6" w:rsidP="00FB0DA6">
      <w:pPr>
        <w:rPr>
          <w:rStyle w:val="Style13ptBold"/>
          <w:b w:val="0"/>
          <w:sz w:val="20"/>
        </w:rPr>
      </w:pPr>
      <w:r>
        <w:rPr>
          <w:rStyle w:val="Style13ptBold"/>
        </w:rPr>
        <w:t xml:space="preserve">CRS 15 </w:t>
      </w:r>
      <w:r w:rsidRPr="00FB0DA6">
        <w:rPr>
          <w:rStyle w:val="Style13ptBold"/>
          <w:b w:val="0"/>
          <w:sz w:val="20"/>
        </w:rPr>
        <w:t xml:space="preserve">(Congressional Research Service, “U.S. Citizenship and Immigration Services (USCIS) Functions and Funding,” 5-15-18. </w:t>
      </w:r>
      <w:hyperlink r:id="rId50" w:history="1">
        <w:r w:rsidRPr="00FB0DA6">
          <w:rPr>
            <w:rStyle w:val="Hyperlink"/>
            <w:sz w:val="20"/>
          </w:rPr>
          <w:t>https://www.everycrsreport.com/files/20150515_R44038_16f079dd1e711ca7ea4c3d0fc27282b50a9f4fac.pdf</w:t>
        </w:r>
      </w:hyperlink>
      <w:r w:rsidRPr="00FB0DA6">
        <w:rPr>
          <w:rStyle w:val="Style13ptBold"/>
          <w:b w:val="0"/>
          <w:sz w:val="20"/>
        </w:rPr>
        <w:t xml:space="preserve"> -EGA)</w:t>
      </w:r>
    </w:p>
    <w:p w14:paraId="0BBCA945" w14:textId="47324F09" w:rsidR="00FB0DA6" w:rsidRDefault="00FB0DA6" w:rsidP="00FB0DA6">
      <w:pPr>
        <w:rPr>
          <w:sz w:val="16"/>
        </w:rPr>
      </w:pPr>
      <w:r w:rsidRPr="00F27362">
        <w:rPr>
          <w:rStyle w:val="StyleUnderline"/>
        </w:rPr>
        <w:t xml:space="preserve">USCIS </w:t>
      </w:r>
      <w:r w:rsidRPr="00F27362">
        <w:rPr>
          <w:sz w:val="16"/>
        </w:rPr>
        <w:t xml:space="preserve">regularly </w:t>
      </w:r>
      <w:r w:rsidRPr="00F27362">
        <w:rPr>
          <w:rStyle w:val="StyleUnderline"/>
        </w:rPr>
        <w:t>faces concerns</w:t>
      </w:r>
      <w:r w:rsidRPr="00F27362">
        <w:rPr>
          <w:sz w:val="16"/>
        </w:rPr>
        <w:t xml:space="preserve"> from immigration observers </w:t>
      </w:r>
      <w:r w:rsidRPr="00F27362">
        <w:rPr>
          <w:rStyle w:val="StyleUnderline"/>
        </w:rPr>
        <w:t>about the agency’s ability to manage adjudication workloads, particularly during surges in application volume</w:t>
      </w:r>
      <w:r w:rsidRPr="00F27362">
        <w:rPr>
          <w:sz w:val="16"/>
        </w:rPr>
        <w:t xml:space="preserve"> that result from changes in immigration policy or other major events. The issue arose most recently with the President’s executive action, causing some to question how the agency would handle the workload from as many as 5 million new deferred action applications. Agency spokespersons posit that </w:t>
      </w:r>
      <w:r w:rsidRPr="00F27362">
        <w:rPr>
          <w:rStyle w:val="StyleUnderline"/>
        </w:rPr>
        <w:t>USCIS has the capacity to quickly scale up and deal with surges in volume such as those expected to result from the President’s executive action</w:t>
      </w:r>
      <w:r w:rsidRPr="00F27362">
        <w:rPr>
          <w:sz w:val="16"/>
        </w:rPr>
        <w:t xml:space="preserve">. They argue that </w:t>
      </w:r>
      <w:r w:rsidRPr="00F27362">
        <w:rPr>
          <w:rStyle w:val="StyleUnderline"/>
        </w:rPr>
        <w:t xml:space="preserve">the agency’s experience with the 2012 Deferred Action for Childhood Arrivals (DACA) program served as a test case for handling larger workloads </w:t>
      </w:r>
      <w:r w:rsidRPr="00F27362">
        <w:rPr>
          <w:sz w:val="16"/>
        </w:rPr>
        <w:t xml:space="preserve">anticipated from the most recent executive action. </w:t>
      </w:r>
      <w:r w:rsidRPr="00F27362">
        <w:rPr>
          <w:rStyle w:val="StyleUnderline"/>
        </w:rPr>
        <w:t xml:space="preserve">They also cite past examples, such as the roughly 2.7 million persons the agency processed between 1987 and 1989 following passage of the Immigration Reform and Control Act of 1986 </w:t>
      </w:r>
      <w:r w:rsidRPr="00F27362">
        <w:rPr>
          <w:sz w:val="16"/>
        </w:rPr>
        <w:t>(IRCA, P.L. 99-603), which, by most accounts, was successfully administrated.</w:t>
      </w:r>
    </w:p>
    <w:p w14:paraId="700EE4AF" w14:textId="77777777" w:rsidR="00985B78" w:rsidRPr="00FB0DA6" w:rsidRDefault="00985B78" w:rsidP="00985B78"/>
    <w:p w14:paraId="52692313" w14:textId="503E4B62" w:rsidR="00FF777E" w:rsidRPr="00367487" w:rsidRDefault="00FF777E" w:rsidP="00FF777E">
      <w:pPr>
        <w:pStyle w:val="Heading3"/>
      </w:pPr>
      <w:r>
        <w:t>Backlogs Don’t Cause Terror</w:t>
      </w:r>
    </w:p>
    <w:p w14:paraId="26737ECC" w14:textId="77777777" w:rsidR="00FF777E" w:rsidRDefault="00FF777E" w:rsidP="00FF777E">
      <w:pPr>
        <w:pStyle w:val="Heading4"/>
      </w:pPr>
      <w:r>
        <w:t>Backlogs do not increase risk of terror or crime—empirics prove</w:t>
      </w:r>
    </w:p>
    <w:p w14:paraId="37D42B5B" w14:textId="77777777" w:rsidR="00FF777E" w:rsidRPr="001D1333" w:rsidRDefault="00FF777E" w:rsidP="00FF777E">
      <w:pPr>
        <w:rPr>
          <w:rStyle w:val="Style13ptBold"/>
          <w:b w:val="0"/>
          <w:sz w:val="20"/>
        </w:rPr>
      </w:pPr>
      <w:r>
        <w:rPr>
          <w:rStyle w:val="Style13ptBold"/>
        </w:rPr>
        <w:t xml:space="preserve">TRAC 11 </w:t>
      </w:r>
      <w:r>
        <w:rPr>
          <w:rStyle w:val="Style13ptBold"/>
          <w:b w:val="0"/>
          <w:sz w:val="20"/>
        </w:rPr>
        <w:t xml:space="preserve">(TRAC Immigration, </w:t>
      </w:r>
      <w:r w:rsidRPr="001D1333">
        <w:rPr>
          <w:rStyle w:val="Style13ptBold"/>
          <w:b w:val="0"/>
          <w:sz w:val="20"/>
        </w:rPr>
        <w:t xml:space="preserve">source for </w:t>
      </w:r>
      <w:r>
        <w:rPr>
          <w:rStyle w:val="Style13ptBold"/>
          <w:b w:val="0"/>
          <w:sz w:val="20"/>
        </w:rPr>
        <w:t xml:space="preserve">comprehensive, independent and </w:t>
      </w:r>
      <w:r w:rsidRPr="001D1333">
        <w:rPr>
          <w:rStyle w:val="Style13ptBold"/>
          <w:b w:val="0"/>
          <w:sz w:val="20"/>
        </w:rPr>
        <w:t>nonpartisan</w:t>
      </w:r>
      <w:r>
        <w:rPr>
          <w:rStyle w:val="Style13ptBold"/>
          <w:b w:val="0"/>
          <w:sz w:val="20"/>
        </w:rPr>
        <w:t xml:space="preserve"> information about U.S. federal </w:t>
      </w:r>
      <w:r w:rsidRPr="001D1333">
        <w:rPr>
          <w:rStyle w:val="Style13ptBold"/>
          <w:b w:val="0"/>
          <w:sz w:val="20"/>
        </w:rPr>
        <w:t>immigration enforcement</w:t>
      </w:r>
      <w:r>
        <w:rPr>
          <w:rStyle w:val="Style13ptBold"/>
          <w:b w:val="0"/>
          <w:sz w:val="20"/>
        </w:rPr>
        <w:t>. 9-14-2011. “</w:t>
      </w:r>
      <w:r w:rsidRPr="001D1333">
        <w:rPr>
          <w:rStyle w:val="Style13ptBold"/>
          <w:b w:val="0"/>
          <w:sz w:val="20"/>
        </w:rPr>
        <w:t>Rising Immigr</w:t>
      </w:r>
      <w:r>
        <w:rPr>
          <w:rStyle w:val="Style13ptBold"/>
          <w:b w:val="0"/>
          <w:sz w:val="20"/>
        </w:rPr>
        <w:t xml:space="preserve">ation Backlog </w:t>
      </w:r>
      <w:proofErr w:type="gramStart"/>
      <w:r>
        <w:rPr>
          <w:rStyle w:val="Style13ptBold"/>
          <w:b w:val="0"/>
          <w:sz w:val="20"/>
        </w:rPr>
        <w:t>At</w:t>
      </w:r>
      <w:proofErr w:type="gramEnd"/>
      <w:r>
        <w:rPr>
          <w:rStyle w:val="Style13ptBold"/>
          <w:b w:val="0"/>
          <w:sz w:val="20"/>
        </w:rPr>
        <w:t xml:space="preserve"> All-time High </w:t>
      </w:r>
      <w:r w:rsidRPr="001D1333">
        <w:rPr>
          <w:rStyle w:val="Style13ptBold"/>
          <w:b w:val="0"/>
          <w:sz w:val="20"/>
        </w:rPr>
        <w:t>Yet Criminal, National Security, and Terrorism Cases Fall</w:t>
      </w:r>
      <w:r>
        <w:rPr>
          <w:rStyle w:val="Style13ptBold"/>
          <w:b w:val="0"/>
          <w:sz w:val="20"/>
        </w:rPr>
        <w:t xml:space="preserve">,” </w:t>
      </w:r>
      <w:r w:rsidRPr="001D1333">
        <w:rPr>
          <w:rStyle w:val="Style13ptBold"/>
          <w:b w:val="0"/>
          <w:sz w:val="20"/>
        </w:rPr>
        <w:t>trac.syr.edu/immigration/reports/261/</w:t>
      </w:r>
      <w:r>
        <w:rPr>
          <w:rStyle w:val="Style13ptBold"/>
          <w:b w:val="0"/>
          <w:sz w:val="20"/>
        </w:rPr>
        <w:t xml:space="preserve"> -EGA)</w:t>
      </w:r>
    </w:p>
    <w:p w14:paraId="61901454" w14:textId="13FE8FFB" w:rsidR="00FF777E" w:rsidRDefault="00FF777E" w:rsidP="00FF777E">
      <w:pPr>
        <w:rPr>
          <w:sz w:val="16"/>
        </w:rPr>
      </w:pPr>
      <w:r w:rsidRPr="001D1333">
        <w:rPr>
          <w:rStyle w:val="StyleUnderline"/>
        </w:rPr>
        <w:t>The number of cases awaiting resolution before the Immigration Courts reached a new all-time high of 285,526 by the end of July 2011</w:t>
      </w:r>
      <w:r w:rsidRPr="001D1333">
        <w:rPr>
          <w:sz w:val="16"/>
        </w:rPr>
        <w:t xml:space="preserve">, according to very timely government enforcement data obtained by the Transactional Records Access Clearinghouse (TRAC). </w:t>
      </w:r>
      <w:r w:rsidRPr="001D1333">
        <w:rPr>
          <w:rStyle w:val="StyleUnderline"/>
        </w:rPr>
        <w:t>The case backlog has continued to grow</w:t>
      </w:r>
      <w:r w:rsidRPr="001D1333">
        <w:rPr>
          <w:sz w:val="16"/>
        </w:rPr>
        <w:t xml:space="preserve"> — up 3.7 percent — since TRAC's last report three months ago, and 53 percent higher than levels at the end of FY 2008 (see Figure 1). Wait times increased since our last report. The average time these pending cases have been waiting in the Immigration Courts of the Executive Office for Immigration Review (EOIR) is now 490 days, compared with 482 days at the beginning of May this year. Backlog by Charge </w:t>
      </w:r>
      <w:r w:rsidRPr="001D1333">
        <w:rPr>
          <w:rStyle w:val="StyleUnderline"/>
        </w:rPr>
        <w:t>A mere 8.3 percent of the pending caseload was made up of "criminal" cases — that is, those charged with criminal activities, actions adverse to national security, or aiding terrorism</w:t>
      </w:r>
      <w:r w:rsidRPr="001D1333">
        <w:rPr>
          <w:sz w:val="16"/>
        </w:rPr>
        <w:t xml:space="preserve">. </w:t>
      </w:r>
      <w:r w:rsidRPr="001D1333">
        <w:rPr>
          <w:rStyle w:val="StyleUnderline"/>
        </w:rPr>
        <w:t>This is down from 9.1 percent at the end of fiscal year 2010.</w:t>
      </w:r>
      <w:r w:rsidRPr="001D1333">
        <w:rPr>
          <w:sz w:val="16"/>
        </w:rPr>
        <w:t xml:space="preserve"> In contrast, 90 percent of the current backlog involved individuals charged with violating immigration rules, e.g., entering the country illegally, entering legally but overstaying their visas, or violating other procedural requirements. This category of pending cases has climbed sharply this year, up from 236,415 at the end of FY 2010 to 259,038 at the end of July 2011. The average days cases have been pending are longer for individuals facing immigration charges (497 days) compared with those facing criminal charges (410 days). Because cases with immigration charges tend to move through the courts more slowly, they accumulate and thus make up a larger proportion of the pending caseload than of court filings generally. (See TRAC report examining ICE deportation filings by charge. For detailed listing of the actual charges ICE has used, see table.) Among individual Immigration Courts, </w:t>
      </w:r>
      <w:r w:rsidRPr="001D1333">
        <w:rPr>
          <w:rStyle w:val="StyleUnderline"/>
        </w:rPr>
        <w:t>Kansas City had the lowest proportion of criminal cases (2.8%),</w:t>
      </w:r>
      <w:r w:rsidRPr="001D1333">
        <w:rPr>
          <w:sz w:val="16"/>
        </w:rPr>
        <w:t xml:space="preserve"> </w:t>
      </w:r>
      <w:r w:rsidRPr="001D1333">
        <w:rPr>
          <w:rStyle w:val="StyleUnderline"/>
        </w:rPr>
        <w:t>followed by Memphis (3.1%) and Charlotte (3.2%).</w:t>
      </w:r>
      <w:r w:rsidRPr="001D1333">
        <w:rPr>
          <w:sz w:val="16"/>
        </w:rPr>
        <w:t xml:space="preserve"> </w:t>
      </w:r>
      <w:r w:rsidRPr="001D1333">
        <w:rPr>
          <w:rStyle w:val="StyleUnderline"/>
        </w:rPr>
        <w:t xml:space="preserve">New York, Harlingen, Baltimore, Denver, Elizabeth, and New Orleans all had 4 percent or fewer criminal cases in their pending workload. </w:t>
      </w:r>
      <w:r w:rsidRPr="001D1333">
        <w:rPr>
          <w:sz w:val="16"/>
        </w:rPr>
        <w:t xml:space="preserve">In only two courts — </w:t>
      </w:r>
      <w:proofErr w:type="spellStart"/>
      <w:r w:rsidRPr="001D1333">
        <w:rPr>
          <w:sz w:val="16"/>
        </w:rPr>
        <w:t>Napanoch</w:t>
      </w:r>
      <w:proofErr w:type="spellEnd"/>
      <w:r w:rsidRPr="001D1333">
        <w:rPr>
          <w:sz w:val="16"/>
        </w:rPr>
        <w:t xml:space="preserve"> (New York) and York (Pennsylvania) — did criminal cases make up more than half of the court backlog. All other courts — whether handling detained or </w:t>
      </w:r>
      <w:proofErr w:type="spellStart"/>
      <w:r w:rsidRPr="001D1333">
        <w:rPr>
          <w:sz w:val="16"/>
        </w:rPr>
        <w:t>nondetained</w:t>
      </w:r>
      <w:proofErr w:type="spellEnd"/>
      <w:r w:rsidRPr="001D1333">
        <w:rPr>
          <w:sz w:val="16"/>
        </w:rPr>
        <w:t xml:space="preserve"> individuals — had only a minority of criminal cases in their pending caseloads Full details — by charge, state, nationality, Immigration Court and hearing location — can be viewed in TRAC's backlog application, now updated with data through July 26, 2011.</w:t>
      </w:r>
    </w:p>
    <w:p w14:paraId="27E65EC9" w14:textId="7AD70200" w:rsidR="00985B78" w:rsidRDefault="00985B78" w:rsidP="00985B78"/>
    <w:p w14:paraId="422465E0" w14:textId="3A5F91F8" w:rsidR="00E96264" w:rsidRDefault="00170C0F" w:rsidP="0092777A">
      <w:pPr>
        <w:pStyle w:val="Heading2"/>
      </w:pPr>
      <w:r>
        <w:t>Impact</w:t>
      </w:r>
    </w:p>
    <w:p w14:paraId="0E3914DE" w14:textId="65A1AAA8" w:rsidR="0092777A" w:rsidRDefault="0092777A" w:rsidP="0092777A">
      <w:pPr>
        <w:pStyle w:val="Heading3"/>
      </w:pPr>
      <w:r>
        <w:t>Terror Vetting Fails</w:t>
      </w:r>
    </w:p>
    <w:p w14:paraId="3EE24A83" w14:textId="77777777" w:rsidR="0092777A" w:rsidRPr="0089532C" w:rsidRDefault="0092777A" w:rsidP="0092777A">
      <w:pPr>
        <w:pStyle w:val="Heading4"/>
      </w:pPr>
      <w:r>
        <w:t>USCIS vetting systems fail – electronic vulnerabilities and lack of oversight</w:t>
      </w:r>
    </w:p>
    <w:p w14:paraId="0A515078" w14:textId="77777777" w:rsidR="0092777A" w:rsidRDefault="0092777A" w:rsidP="0092777A">
      <w:r w:rsidRPr="00AA5A26">
        <w:rPr>
          <w:rStyle w:val="Style13ptBold"/>
        </w:rPr>
        <w:t>Perry 17</w:t>
      </w:r>
      <w:r>
        <w:t xml:space="preserve"> – U.S. Representative from Pennsylvania, Chairman of Committee on Homeland Security’s Subcommittee on Oversight and Management Efficiency (Scott, “Immigration Benefits Vetting: Examining Critical Weaknesses in USCIS Systems,” U.S. Government Publishing Office, 3/16/17, https://www.govinfo.gov/content/pkg/CHRG-115hhrg26906/pdf/CHRG-115hhrg26906.pdf)</w:t>
      </w:r>
    </w:p>
    <w:p w14:paraId="6C88CD01" w14:textId="77777777" w:rsidR="0092777A" w:rsidRPr="0092777A" w:rsidRDefault="0092777A" w:rsidP="0092777A">
      <w:pPr>
        <w:rPr>
          <w:sz w:val="12"/>
        </w:rPr>
      </w:pPr>
      <w:r w:rsidRPr="00A85B73">
        <w:rPr>
          <w:sz w:val="12"/>
        </w:rPr>
        <w:t xml:space="preserve">Last month, this subcommittee held a hearing on the challenges faced by the Department of Homeland Security (DHS) in reining in bureaucratic waste, inefficiency, and mismanagement. In today’s heightened threat environment, DHS must have necessary systems in place to execute its mission—especially </w:t>
      </w:r>
      <w:proofErr w:type="gramStart"/>
      <w:r w:rsidRPr="00A85B73">
        <w:rPr>
          <w:sz w:val="12"/>
        </w:rPr>
        <w:t>with regard to</w:t>
      </w:r>
      <w:proofErr w:type="gramEnd"/>
      <w:r w:rsidRPr="00A85B73">
        <w:rPr>
          <w:sz w:val="12"/>
        </w:rPr>
        <w:t xml:space="preserve"> immigrant vetting. </w:t>
      </w:r>
      <w:r w:rsidRPr="00AA5A26">
        <w:rPr>
          <w:rStyle w:val="StyleUnderline"/>
        </w:rPr>
        <w:t>The United States Citizenship and Immigration Services (USCIS) plays an essential role in processing millions of applications each year for people requesting</w:t>
      </w:r>
      <w:r w:rsidRPr="00A85B73">
        <w:rPr>
          <w:sz w:val="12"/>
        </w:rPr>
        <w:t xml:space="preserve"> permanent or temporary </w:t>
      </w:r>
      <w:r w:rsidRPr="00AA5A26">
        <w:rPr>
          <w:rStyle w:val="StyleUnderline"/>
        </w:rPr>
        <w:t>entry into the United States.</w:t>
      </w:r>
      <w:r w:rsidRPr="00A85B73">
        <w:rPr>
          <w:sz w:val="12"/>
        </w:rPr>
        <w:t xml:space="preserve"> However, </w:t>
      </w:r>
      <w:r w:rsidRPr="00AA5A26">
        <w:rPr>
          <w:rStyle w:val="StyleUnderline"/>
        </w:rPr>
        <w:t>watch dogs repeatedly voice concerns about USCIS management of the critical information technology (</w:t>
      </w:r>
      <w:r w:rsidRPr="00AA5A26">
        <w:rPr>
          <w:rStyle w:val="Emphasis"/>
        </w:rPr>
        <w:t>IT</w:t>
      </w:r>
      <w:r w:rsidRPr="00AA5A26">
        <w:rPr>
          <w:rStyle w:val="StyleUnderline"/>
        </w:rPr>
        <w:t xml:space="preserve">) </w:t>
      </w:r>
      <w:r w:rsidRPr="00AA5A26">
        <w:rPr>
          <w:rStyle w:val="Emphasis"/>
        </w:rPr>
        <w:t>systems</w:t>
      </w:r>
      <w:r w:rsidRPr="00AA5A26">
        <w:rPr>
          <w:rStyle w:val="StyleUnderline"/>
        </w:rPr>
        <w:t xml:space="preserve"> used to process these applications, and found instances of fraud in everything from asylum to immigrant investor applications.</w:t>
      </w:r>
      <w:r w:rsidRPr="00A85B73">
        <w:rPr>
          <w:sz w:val="12"/>
        </w:rPr>
        <w:t xml:space="preserve"> Today’s hearing will focus on </w:t>
      </w:r>
      <w:r w:rsidRPr="00AA5A26">
        <w:rPr>
          <w:rStyle w:val="StyleUnderline"/>
        </w:rPr>
        <w:t>findings from the DHS Office of Inspector General</w:t>
      </w:r>
      <w:r w:rsidRPr="00A85B73">
        <w:rPr>
          <w:sz w:val="12"/>
        </w:rPr>
        <w:t xml:space="preserve"> (OIG) </w:t>
      </w:r>
      <w:r w:rsidRPr="00AA5A26">
        <w:rPr>
          <w:rStyle w:val="StyleUnderline"/>
        </w:rPr>
        <w:t>and the Government Accountability Office</w:t>
      </w:r>
      <w:r w:rsidRPr="00A85B73">
        <w:rPr>
          <w:sz w:val="12"/>
        </w:rPr>
        <w:t xml:space="preserve"> (GAO) </w:t>
      </w:r>
      <w:r w:rsidRPr="00AA5A26">
        <w:rPr>
          <w:rStyle w:val="StyleUnderline"/>
        </w:rPr>
        <w:t>on USCIS’s IT systems</w:t>
      </w:r>
      <w:r w:rsidRPr="00A85B73">
        <w:rPr>
          <w:sz w:val="12"/>
        </w:rPr>
        <w:t xml:space="preserve"> and the security risks from USCIS failure to manage these efforts effectively. For example, in the last 6 months alone, the OIG </w:t>
      </w:r>
      <w:r w:rsidRPr="00AA5A26">
        <w:rPr>
          <w:rStyle w:val="StyleUnderline"/>
        </w:rPr>
        <w:t>reported that:</w:t>
      </w:r>
      <w:r w:rsidRPr="00A85B73">
        <w:rPr>
          <w:sz w:val="12"/>
        </w:rPr>
        <w:t xml:space="preserve"> • </w:t>
      </w:r>
      <w:r w:rsidRPr="00AA5A26">
        <w:rPr>
          <w:rStyle w:val="StyleUnderline"/>
        </w:rPr>
        <w:t>USCIS should halt</w:t>
      </w:r>
      <w:r w:rsidRPr="00A85B73">
        <w:rPr>
          <w:sz w:val="12"/>
        </w:rPr>
        <w:t xml:space="preserve"> its plans to process naturalization applications through its primary system, </w:t>
      </w:r>
      <w:r w:rsidRPr="00AA5A26">
        <w:rPr>
          <w:rStyle w:val="StyleUnderline"/>
        </w:rPr>
        <w:t>the Electronic Immigration System (ELIS), due to security concerns</w:t>
      </w:r>
      <w:r w:rsidRPr="00A85B73">
        <w:rPr>
          <w:sz w:val="12"/>
        </w:rPr>
        <w:t xml:space="preserve"> related to inadequate applicant background checks • </w:t>
      </w:r>
      <w:r w:rsidRPr="00AA5A26">
        <w:rPr>
          <w:rStyle w:val="StyleUnderline"/>
        </w:rPr>
        <w:t>USCIS erroneously issued about 20,000 green cards due to</w:t>
      </w:r>
      <w:r w:rsidRPr="00A85B73">
        <w:rPr>
          <w:sz w:val="12"/>
        </w:rPr>
        <w:t xml:space="preserve"> design and </w:t>
      </w:r>
      <w:r w:rsidRPr="00AA5A26">
        <w:rPr>
          <w:rStyle w:val="StyleUnderline"/>
        </w:rPr>
        <w:t>functionality problems with ELIS</w:t>
      </w:r>
      <w:r w:rsidRPr="00A85B73">
        <w:rPr>
          <w:sz w:val="12"/>
        </w:rPr>
        <w:t xml:space="preserve">, and • </w:t>
      </w:r>
      <w:r w:rsidRPr="00AA5A26">
        <w:rPr>
          <w:rStyle w:val="StyleUnderline"/>
        </w:rPr>
        <w:t>USCIS granted citizenship to at least 858 individuals who had been ordered deported or removed under another identity</w:t>
      </w:r>
      <w:r w:rsidRPr="00A85B73">
        <w:rPr>
          <w:sz w:val="12"/>
        </w:rPr>
        <w:t xml:space="preserve"> because their digital fingerprint records were unavailable in systems maintained by DHS and the FBI. </w:t>
      </w:r>
      <w:r w:rsidRPr="00AA5A26">
        <w:rPr>
          <w:rStyle w:val="StyleUnderline"/>
        </w:rPr>
        <w:t>USCIS’s ineptitude inadvertently may have granted illegal aliens, criminals, or even terrorists citizenship or permanent residency</w:t>
      </w:r>
      <w:r w:rsidRPr="00A85B73">
        <w:rPr>
          <w:sz w:val="12"/>
        </w:rPr>
        <w:t xml:space="preserve">—thereby </w:t>
      </w:r>
      <w:r w:rsidRPr="00AA5A26">
        <w:rPr>
          <w:rStyle w:val="StyleUnderline"/>
        </w:rPr>
        <w:t>putting American lives at risk.</w:t>
      </w:r>
      <w:r>
        <w:rPr>
          <w:rStyle w:val="StyleUnderline"/>
        </w:rPr>
        <w:t xml:space="preserve"> </w:t>
      </w:r>
      <w:r w:rsidRPr="00A85B73">
        <w:rPr>
          <w:sz w:val="12"/>
        </w:rPr>
        <w:t xml:space="preserve">But the problems don’t end there. </w:t>
      </w:r>
      <w:r w:rsidRPr="00AA5A26">
        <w:rPr>
          <w:rStyle w:val="StyleUnderline"/>
        </w:rPr>
        <w:t>In 2015, GAO reported that USCIS could not adequately detect fraud in asylum or immigrant investor applications due to deficiencies in the ELIS system.</w:t>
      </w:r>
      <w:r w:rsidRPr="00A85B73">
        <w:rPr>
          <w:sz w:val="12"/>
        </w:rPr>
        <w:t xml:space="preserve"> GAO also reported that delayed implementation of an initiative aimed at automating paper-based application processes, called the Transformation Program, posed problems for identifying fraud. The GAO and OIG further found that </w:t>
      </w:r>
      <w:r w:rsidRPr="00AA5A26">
        <w:rPr>
          <w:rStyle w:val="StyleUnderline"/>
        </w:rPr>
        <w:t>USCIS cannot ensure that applicants are vetted adequately because of the problems with the Transformation Program</w:t>
      </w:r>
      <w:r w:rsidRPr="00A85B73">
        <w:rPr>
          <w:sz w:val="12"/>
        </w:rPr>
        <w:t xml:space="preserve"> and </w:t>
      </w:r>
      <w:r w:rsidRPr="00AA5A26">
        <w:rPr>
          <w:rStyle w:val="StyleUnderline"/>
        </w:rPr>
        <w:t>related system</w:t>
      </w:r>
      <w:r w:rsidRPr="00A85B73">
        <w:rPr>
          <w:sz w:val="12"/>
        </w:rPr>
        <w:t xml:space="preserve">. In fact, GAO and the OIG collectively made over 54 recommendations in 12 separate reports to address significant challenges implementing the Transformation Program. Unfortunately, after investing 11 years and about $1.4 billion, USCIS has very little to show for its efforts. Taxpayers deserve more than a program that’s a poster child for IT mismanagement. Individually, any of these reports would be alarming; but </w:t>
      </w:r>
      <w:r w:rsidRPr="00AA5A26">
        <w:rPr>
          <w:rStyle w:val="StyleUnderline"/>
        </w:rPr>
        <w:t>together, they indicate systemic weaknesses in the way USCIS vets and processes immigrant applications. The risks to National security are breathtaking.</w:t>
      </w:r>
      <w:r>
        <w:rPr>
          <w:rStyle w:val="StyleUnderline"/>
        </w:rPr>
        <w:t xml:space="preserve"> </w:t>
      </w:r>
      <w:r w:rsidRPr="00A85B73">
        <w:rPr>
          <w:sz w:val="12"/>
        </w:rPr>
        <w:t xml:space="preserve">Perhaps equally concerning, however, is that </w:t>
      </w:r>
      <w:r w:rsidRPr="00AA5A26">
        <w:rPr>
          <w:rStyle w:val="StyleUnderline"/>
        </w:rPr>
        <w:t>USCIS—at times—has failed to take seriously these watch dog findings</w:t>
      </w:r>
      <w:r w:rsidRPr="00A85B73">
        <w:rPr>
          <w:sz w:val="12"/>
        </w:rPr>
        <w:t xml:space="preserve">. In March 2016, Inspector General Roth wrote the following to the Director of USCIS </w:t>
      </w:r>
      <w:proofErr w:type="gramStart"/>
      <w:r w:rsidRPr="00A85B73">
        <w:rPr>
          <w:sz w:val="12"/>
        </w:rPr>
        <w:t>with regard to</w:t>
      </w:r>
      <w:proofErr w:type="gramEnd"/>
      <w:r w:rsidRPr="00A85B73">
        <w:rPr>
          <w:sz w:val="12"/>
        </w:rPr>
        <w:t xml:space="preserve"> the Transformation Program: ‘‘I would be remiss if I did not take this opportunity to express my disappointment at the tone and substance of your office’s response to the audit report, as well as audit staff’s efforts throughout this project. This is our sixth review of a deeply troubled program which has, over its life, wasted hundreds of millions of dollars... </w:t>
      </w:r>
      <w:r w:rsidRPr="00AA5A26">
        <w:rPr>
          <w:rStyle w:val="StyleUnderline"/>
        </w:rPr>
        <w:t>USCIS has continually minimized the shortcomings of the program and resisted independent oversight.</w:t>
      </w:r>
      <w:r w:rsidRPr="00A85B73">
        <w:rPr>
          <w:sz w:val="12"/>
        </w:rPr>
        <w:t xml:space="preserve"> Non-concurrence of this nature [with our recommendations] does not appear rational, is contrary to Department policy on audit resolution... and suggests continued effort to promote disagreement for its own sake rather than collaboration towards the shared goal of promoting effectiveness and efficiency in Department operations.’’ Ineffective program management is one thing—and has a clear solution; but altogether more concerning is a culture resistant to oversight, particularly when it provides a path forward and recommendations for improvement. Ms. </w:t>
      </w:r>
      <w:proofErr w:type="spellStart"/>
      <w:r w:rsidRPr="00A85B73">
        <w:rPr>
          <w:sz w:val="12"/>
        </w:rPr>
        <w:t>Scialabba</w:t>
      </w:r>
      <w:proofErr w:type="spellEnd"/>
      <w:r w:rsidRPr="00A85B73">
        <w:rPr>
          <w:sz w:val="12"/>
        </w:rPr>
        <w:t xml:space="preserve">, I hope I have your commitment today that USCIS is willing to work constructively with GAO, the OIG, and the Congress to correct long-standing deficiencies. Management malpractice is unacceptable, but especially when </w:t>
      </w:r>
      <w:r w:rsidRPr="00AA5A26">
        <w:rPr>
          <w:rStyle w:val="StyleUnderline"/>
        </w:rPr>
        <w:t xml:space="preserve">criminals and terrorists seek to </w:t>
      </w:r>
      <w:r w:rsidRPr="00AA5A26">
        <w:rPr>
          <w:rStyle w:val="Emphasis"/>
        </w:rPr>
        <w:t>exploit any vulnerability</w:t>
      </w:r>
      <w:r w:rsidRPr="00AA5A26">
        <w:rPr>
          <w:rStyle w:val="StyleUnderline"/>
        </w:rPr>
        <w:t xml:space="preserve"> in our system. We’re relying on USCIS to ensure these enemies aren’t allowed into our country.</w:t>
      </w:r>
      <w:r w:rsidRPr="00A85B73">
        <w:rPr>
          <w:sz w:val="12"/>
        </w:rPr>
        <w:t xml:space="preserve"> </w:t>
      </w:r>
    </w:p>
    <w:p w14:paraId="34A3DAEF" w14:textId="3E30F4D9" w:rsidR="00170C0F" w:rsidRDefault="00170C0F" w:rsidP="00170C0F">
      <w:pPr>
        <w:pStyle w:val="Heading3"/>
      </w:pPr>
      <w:r>
        <w:t xml:space="preserve">Alt Cause – Homegrown </w:t>
      </w:r>
    </w:p>
    <w:p w14:paraId="3912AA36" w14:textId="77777777" w:rsidR="00170C0F" w:rsidRPr="0021477D" w:rsidRDefault="00170C0F" w:rsidP="00170C0F">
      <w:pPr>
        <w:pStyle w:val="Heading4"/>
      </w:pPr>
      <w:r>
        <w:rPr>
          <w:u w:val="single"/>
        </w:rPr>
        <w:t>Homegrown terror</w:t>
      </w:r>
      <w:r>
        <w:t xml:space="preserve"> thumps</w:t>
      </w:r>
    </w:p>
    <w:p w14:paraId="1C18B243" w14:textId="77777777" w:rsidR="00170C0F" w:rsidRDefault="00170C0F" w:rsidP="00170C0F">
      <w:r w:rsidRPr="00C3397B">
        <w:rPr>
          <w:rStyle w:val="Style13ptBold"/>
        </w:rPr>
        <w:t>Carper 16</w:t>
      </w:r>
      <w:r>
        <w:t xml:space="preserve"> – U.S. Senator from Delaware on the Committee on Homeland Security and Governmental Affairs (Thomas R., “The Security of U.S. Visa Programs,” Hearing before the Committee on Homeland Security and Governmental Affairs, U.S. Senate, 114</w:t>
      </w:r>
      <w:r w:rsidRPr="00C3397B">
        <w:rPr>
          <w:vertAlign w:val="superscript"/>
        </w:rPr>
        <w:t>th</w:t>
      </w:r>
      <w:r>
        <w:t xml:space="preserve"> Congress, 3/15/16, https://www.govinfo.gov/content/pkg/CHRG-114shrg22768/pdf/CHRG-114shrg22768.pdf) </w:t>
      </w:r>
    </w:p>
    <w:p w14:paraId="6A9B367C" w14:textId="7F6FB7F9" w:rsidR="00170C0F" w:rsidRPr="0092777A" w:rsidRDefault="00170C0F" w:rsidP="00170C0F">
      <w:pPr>
        <w:rPr>
          <w:sz w:val="16"/>
        </w:rPr>
      </w:pPr>
      <w:r w:rsidRPr="00C3397B">
        <w:rPr>
          <w:sz w:val="16"/>
        </w:rPr>
        <w:t xml:space="preserve">Since the 9/11 attacks against our country, </w:t>
      </w:r>
      <w:r w:rsidRPr="00C3397B">
        <w:rPr>
          <w:rStyle w:val="StyleUnderline"/>
        </w:rPr>
        <w:t xml:space="preserve">there have been notable changes to </w:t>
      </w:r>
      <w:r w:rsidRPr="00C3397B">
        <w:rPr>
          <w:rStyle w:val="Emphasis"/>
        </w:rPr>
        <w:t>strengthen our visa security</w:t>
      </w:r>
      <w:r w:rsidRPr="00C3397B">
        <w:rPr>
          <w:sz w:val="16"/>
        </w:rPr>
        <w:t xml:space="preserve">—including recent adjustments made following the attacks in Paris and, more recently, in San Bernardino. For example, </w:t>
      </w:r>
      <w:r w:rsidRPr="00C3397B">
        <w:rPr>
          <w:rStyle w:val="StyleUnderline"/>
        </w:rPr>
        <w:t>amid</w:t>
      </w:r>
      <w:r w:rsidRPr="00C3397B">
        <w:rPr>
          <w:sz w:val="16"/>
        </w:rPr>
        <w:t xml:space="preserve"> the Islamic State of Iraq and Syria’s (</w:t>
      </w:r>
      <w:r w:rsidRPr="00C3397B">
        <w:rPr>
          <w:rStyle w:val="Emphasis"/>
        </w:rPr>
        <w:t>ISIS’s</w:t>
      </w:r>
      <w:r w:rsidRPr="00C3397B">
        <w:rPr>
          <w:sz w:val="16"/>
        </w:rPr>
        <w:t xml:space="preserve">) </w:t>
      </w:r>
      <w:r w:rsidRPr="00C3397B">
        <w:rPr>
          <w:rStyle w:val="Emphasis"/>
        </w:rPr>
        <w:t>growing online presence</w:t>
      </w:r>
      <w:r w:rsidRPr="00C3397B">
        <w:rPr>
          <w:rStyle w:val="StyleUnderline"/>
        </w:rPr>
        <w:t>, the Department of Homeland Security is exploring ways to expand its use of social media to screen travelers seeking to enter the United States.</w:t>
      </w:r>
      <w:r w:rsidRPr="00C3397B">
        <w:rPr>
          <w:sz w:val="16"/>
        </w:rPr>
        <w:t xml:space="preserve"> I look forward to hearing more about these efforts </w:t>
      </w:r>
      <w:proofErr w:type="gramStart"/>
      <w:r w:rsidRPr="00C3397B">
        <w:rPr>
          <w:sz w:val="16"/>
        </w:rPr>
        <w:t>and also</w:t>
      </w:r>
      <w:proofErr w:type="gramEnd"/>
      <w:r w:rsidRPr="00C3397B">
        <w:rPr>
          <w:sz w:val="16"/>
        </w:rPr>
        <w:t xml:space="preserve"> about the contribution of ICE’s Visa Security Program (VSP) that may help to identify threats posed by potential travelers early on. We need to know if this program is adding real security and, if so, how to expand its reach. As with </w:t>
      </w:r>
      <w:proofErr w:type="gramStart"/>
      <w:r w:rsidRPr="00C3397B">
        <w:rPr>
          <w:sz w:val="16"/>
        </w:rPr>
        <w:t>all of</w:t>
      </w:r>
      <w:proofErr w:type="gramEnd"/>
      <w:r w:rsidRPr="00C3397B">
        <w:rPr>
          <w:sz w:val="16"/>
        </w:rPr>
        <w:t xml:space="preserve"> our recent hearings, I expect that we will find elements of our visa security that we can improve upon today—understanding that </w:t>
      </w:r>
      <w:r w:rsidRPr="00C3397B">
        <w:rPr>
          <w:rStyle w:val="StyleUnderline"/>
        </w:rPr>
        <w:t>we can never eliminate all risks and should not turn our back on the many benefits of trade, travel, and immigration.</w:t>
      </w:r>
      <w:r w:rsidRPr="00C3397B">
        <w:rPr>
          <w:sz w:val="16"/>
        </w:rPr>
        <w:t xml:space="preserve"> Yet, as we continuously improve the security of our immigration system, </w:t>
      </w:r>
      <w:r w:rsidRPr="00C3397B">
        <w:rPr>
          <w:rStyle w:val="StyleUnderline"/>
        </w:rPr>
        <w:t>we must also keep our eye on</w:t>
      </w:r>
      <w:r w:rsidRPr="00C3397B">
        <w:rPr>
          <w:sz w:val="16"/>
        </w:rPr>
        <w:t xml:space="preserve">, perhaps, </w:t>
      </w:r>
      <w:r w:rsidRPr="00C3397B">
        <w:rPr>
          <w:rStyle w:val="StyleUnderline"/>
        </w:rPr>
        <w:t xml:space="preserve">the even </w:t>
      </w:r>
      <w:r w:rsidRPr="00C3397B">
        <w:rPr>
          <w:rStyle w:val="Emphasis"/>
        </w:rPr>
        <w:t>more pressing threat of homegrown terrorism</w:t>
      </w:r>
      <w:r w:rsidRPr="00C3397B">
        <w:rPr>
          <w:rStyle w:val="StyleUnderline"/>
        </w:rPr>
        <w:t>.</w:t>
      </w:r>
      <w:r>
        <w:rPr>
          <w:rStyle w:val="StyleUnderline"/>
        </w:rPr>
        <w:t xml:space="preserve"> </w:t>
      </w:r>
      <w:r w:rsidRPr="00C3397B">
        <w:rPr>
          <w:rStyle w:val="StyleUnderline"/>
        </w:rPr>
        <w:t xml:space="preserve">For all that we do to strengthen our borders and our immigration security, groups, like ISIS, know all too well that they may </w:t>
      </w:r>
      <w:r w:rsidRPr="00C3397B">
        <w:rPr>
          <w:rStyle w:val="Emphasis"/>
        </w:rPr>
        <w:t>bypass our</w:t>
      </w:r>
      <w:r w:rsidRPr="00C3397B">
        <w:rPr>
          <w:rStyle w:val="StyleUnderline"/>
        </w:rPr>
        <w:t xml:space="preserve"> multiple layers of </w:t>
      </w:r>
      <w:r w:rsidRPr="00C3397B">
        <w:rPr>
          <w:rStyle w:val="Emphasis"/>
        </w:rPr>
        <w:t>homeland security</w:t>
      </w:r>
      <w:r w:rsidRPr="00C3397B">
        <w:rPr>
          <w:rStyle w:val="StyleUnderline"/>
        </w:rPr>
        <w:t xml:space="preserve"> by using online propaganda </w:t>
      </w:r>
      <w:r w:rsidRPr="00C3397B">
        <w:rPr>
          <w:rStyle w:val="Emphasis"/>
        </w:rPr>
        <w:t>to recruit people already inside of our borders</w:t>
      </w:r>
      <w:r w:rsidRPr="00C3397B">
        <w:rPr>
          <w:rStyle w:val="StyleUnderline"/>
        </w:rPr>
        <w:t>—maybe born here—to carry out attacks against the United States.</w:t>
      </w:r>
      <w:r w:rsidRPr="00C3397B">
        <w:rPr>
          <w:sz w:val="16"/>
        </w:rPr>
        <w:t xml:space="preserve"> And, in this respect, preventing ISIS’s twisted propaganda from mobilizing our young people to carry out terrorist violence may help to combat the long-term terrorist threats to the homeland in ways that aviation screening and watchlist checks can never do.</w:t>
      </w:r>
    </w:p>
    <w:p w14:paraId="147E099B" w14:textId="050BDC8F" w:rsidR="00170C0F" w:rsidRDefault="00170C0F" w:rsidP="00170C0F">
      <w:pPr>
        <w:pStyle w:val="Heading3"/>
      </w:pPr>
      <w:r>
        <w:t>Alt Cause – Visa Overstays</w:t>
      </w:r>
    </w:p>
    <w:p w14:paraId="5F8621B7" w14:textId="77777777" w:rsidR="00170C0F" w:rsidRDefault="00170C0F" w:rsidP="00170C0F">
      <w:pPr>
        <w:pStyle w:val="Heading4"/>
      </w:pPr>
      <w:r>
        <w:t xml:space="preserve">Alt cause to terror – </w:t>
      </w:r>
      <w:r w:rsidRPr="0021477D">
        <w:rPr>
          <w:u w:val="single"/>
        </w:rPr>
        <w:t>visa overstays</w:t>
      </w:r>
    </w:p>
    <w:p w14:paraId="37C84E2F" w14:textId="77777777" w:rsidR="00170C0F" w:rsidRDefault="00170C0F" w:rsidP="00170C0F">
      <w:r w:rsidRPr="002641F7">
        <w:rPr>
          <w:rStyle w:val="Style13ptBold"/>
        </w:rPr>
        <w:t>McSally 17</w:t>
      </w:r>
      <w:r>
        <w:t xml:space="preserve"> – U.S. Representative from Arizona, Chairwoman of the Subcommittee on Border and Maritime Security (Martha, “Visa Overstays: A Gap in the Nation’s Border Security,” Hearing Before the Subcommittee on Border and Maritime Security of the Committee on Homeland Security, U.S. House Of Representatives, 5/23/17, https://www.govinfo.gov/content/pkg/CHRG-115hhrg27610/pdf/CHRG-115hhrg27610.pdf)</w:t>
      </w:r>
    </w:p>
    <w:p w14:paraId="1A6C3FB6" w14:textId="77777777" w:rsidR="00170C0F" w:rsidRPr="00B473F4" w:rsidRDefault="00170C0F" w:rsidP="00170C0F">
      <w:pPr>
        <w:rPr>
          <w:rStyle w:val="StyleUnderline"/>
        </w:rPr>
      </w:pPr>
      <w:r w:rsidRPr="00B473F4">
        <w:rPr>
          <w:sz w:val="16"/>
        </w:rPr>
        <w:t xml:space="preserve">Conversations about the best way to secure the Southern land border have been the principal focus of the media, Congress, and the administration for the last few months. Today, </w:t>
      </w:r>
      <w:r w:rsidRPr="002641F7">
        <w:rPr>
          <w:rStyle w:val="StyleUnderline"/>
        </w:rPr>
        <w:t>I want to transition to an equally important, but often overlooked, aspect of our border and National security: Visa overstays</w:t>
      </w:r>
      <w:r w:rsidRPr="00B473F4">
        <w:rPr>
          <w:sz w:val="16"/>
        </w:rPr>
        <w:t xml:space="preserve">. Yesterday, DHS released the official fiscal year 2016 overstay numbers and this year they expanded the number of visa overstay categories to include students and other non-immigrant visa holders. I want to commend DHS for producing a more accurate picture of the challenge, but the numbers are stark. </w:t>
      </w:r>
      <w:r w:rsidRPr="00B473F4">
        <w:rPr>
          <w:rStyle w:val="StyleUnderline"/>
        </w:rPr>
        <w:t>CBP calculated that we had nearly 740,000 people overstay their visa at some point in fiscal year 2016</w:t>
      </w:r>
      <w:r w:rsidRPr="00B473F4">
        <w:rPr>
          <w:sz w:val="16"/>
        </w:rPr>
        <w:t xml:space="preserve">. Even using CBP’s more generous numbers that account for some of those overstays who eventually leave, albeit late, we had almost 630,000 overstays still in the country at the end of the last fiscal year. Over time, as more and more overstays leave that number gets smaller, and by January of this year we still had 544,000 overstays from fiscal year 2016 suspected of being in the country—still an incredibly large number. To put that number into context we only apprehended 310,000 unique individuals crossing the land border illegally last year. Meaning </w:t>
      </w:r>
      <w:r w:rsidRPr="00B473F4">
        <w:rPr>
          <w:rStyle w:val="StyleUnderline"/>
        </w:rPr>
        <w:t xml:space="preserve">we had almost </w:t>
      </w:r>
      <w:r w:rsidRPr="00B473F4">
        <w:rPr>
          <w:rStyle w:val="Emphasis"/>
        </w:rPr>
        <w:t>twice as many overstays</w:t>
      </w:r>
      <w:r w:rsidRPr="00B473F4">
        <w:rPr>
          <w:rStyle w:val="StyleUnderline"/>
        </w:rPr>
        <w:t xml:space="preserve"> as people apprehended at the land border.</w:t>
      </w:r>
      <w:r>
        <w:rPr>
          <w:rStyle w:val="StyleUnderline"/>
        </w:rPr>
        <w:t xml:space="preserve"> </w:t>
      </w:r>
      <w:r w:rsidRPr="00B473F4">
        <w:rPr>
          <w:sz w:val="16"/>
        </w:rPr>
        <w:t xml:space="preserve">It’s probably time to jettison the conventional wisdom that visa overstays make up about 40% of the illicit flow. With this year’s number of apprehensions at record lows, visa overstays are a much, much bigger problem than it has been historically. So, why does closing this gap in our border security defenses matter? There are unidentified National security and public safety risks in a population that large, and </w:t>
      </w:r>
      <w:r w:rsidRPr="00B473F4">
        <w:rPr>
          <w:rStyle w:val="StyleUnderline"/>
        </w:rPr>
        <w:t xml:space="preserve">visa overstays have historically been </w:t>
      </w:r>
      <w:r w:rsidRPr="00B473F4">
        <w:rPr>
          <w:rStyle w:val="Emphasis"/>
        </w:rPr>
        <w:t>the primary means for terrorist entry</w:t>
      </w:r>
      <w:r w:rsidRPr="00B473F4">
        <w:rPr>
          <w:rStyle w:val="StyleUnderline"/>
        </w:rPr>
        <w:t xml:space="preserve"> into the United States.</w:t>
      </w:r>
      <w:r>
        <w:rPr>
          <w:rStyle w:val="StyleUnderline"/>
        </w:rPr>
        <w:t xml:space="preserve"> </w:t>
      </w:r>
      <w:r w:rsidRPr="00B473F4">
        <w:rPr>
          <w:rStyle w:val="StyleUnderline"/>
        </w:rPr>
        <w:t>Time and time again, terrorists have exploited the visa system by legally entering America</w:t>
      </w:r>
      <w:r w:rsidRPr="00B473F4">
        <w:rPr>
          <w:sz w:val="16"/>
        </w:rPr>
        <w:t xml:space="preserve">. The 9/11 Commission put it this way: ‘‘For terrorists, travel documents are as important as weapons.’’ The Commission’s focus on travel documents was not surprising. Since the 1993 World Trade Center bombing, terrorists have abused the hospitality of the American people to conduct attacks here at home. </w:t>
      </w:r>
      <w:r w:rsidRPr="00B473F4">
        <w:rPr>
          <w:rStyle w:val="StyleUnderline"/>
        </w:rPr>
        <w:t xml:space="preserve">Mahmud </w:t>
      </w:r>
      <w:proofErr w:type="spellStart"/>
      <w:r w:rsidRPr="00B473F4">
        <w:rPr>
          <w:rStyle w:val="StyleUnderline"/>
        </w:rPr>
        <w:t>Abouhalima</w:t>
      </w:r>
      <w:proofErr w:type="spellEnd"/>
      <w:r w:rsidRPr="00B473F4">
        <w:rPr>
          <w:rStyle w:val="StyleUnderline"/>
        </w:rPr>
        <w:t>, an Egyptian convicted of the 1993 World Trade Center bombing, worked illegally in the United States as a cab driver after his tourist visa had expired.</w:t>
      </w:r>
      <w:r>
        <w:rPr>
          <w:rStyle w:val="StyleUnderline"/>
        </w:rPr>
        <w:t xml:space="preserve"> </w:t>
      </w:r>
      <w:r w:rsidRPr="00B473F4">
        <w:rPr>
          <w:rStyle w:val="StyleUnderline"/>
        </w:rPr>
        <w:t xml:space="preserve">At least four of the 9/11 hijackers overstayed their </w:t>
      </w:r>
      <w:proofErr w:type="gramStart"/>
      <w:r w:rsidRPr="00B473F4">
        <w:rPr>
          <w:rStyle w:val="StyleUnderline"/>
        </w:rPr>
        <w:t>visas</w:t>
      </w:r>
      <w:r w:rsidRPr="00B473F4">
        <w:rPr>
          <w:sz w:val="16"/>
        </w:rPr>
        <w:t>, or</w:t>
      </w:r>
      <w:proofErr w:type="gramEnd"/>
      <w:r w:rsidRPr="00B473F4">
        <w:rPr>
          <w:sz w:val="16"/>
        </w:rPr>
        <w:t xml:space="preserve"> were out of status— a missed opportunity to disrupt the attacks that killed nearly 3,000 of our fellow Americans. And among the most important weaknesses the attackers exploited was the porous ‘‘outer ring of border security.’’ The hijackers passed through U.S. border security a combined total of 68 times without arousing suspicion. </w:t>
      </w:r>
      <w:r w:rsidRPr="00B473F4">
        <w:rPr>
          <w:rStyle w:val="StyleUnderline"/>
        </w:rPr>
        <w:t>More recently, Amine el-</w:t>
      </w:r>
      <w:proofErr w:type="spellStart"/>
      <w:r w:rsidRPr="00B473F4">
        <w:rPr>
          <w:rStyle w:val="StyleUnderline"/>
        </w:rPr>
        <w:t>Khalifi</w:t>
      </w:r>
      <w:proofErr w:type="spellEnd"/>
      <w:r w:rsidRPr="00B473F4">
        <w:rPr>
          <w:rStyle w:val="StyleUnderline"/>
        </w:rPr>
        <w:t xml:space="preserve"> attempted to conduct a suicide attack on the U.S. Capitol in 2012. He had been in the country since 1999 on a tourist visa, but never left.</w:t>
      </w:r>
    </w:p>
    <w:p w14:paraId="772DF4BB" w14:textId="77777777" w:rsidR="00170C0F" w:rsidRPr="00170C0F" w:rsidRDefault="00170C0F" w:rsidP="00170C0F"/>
    <w:sectPr w:rsidR="00170C0F" w:rsidRPr="00170C0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C3C0870"/>
    <w:multiLevelType w:val="multilevel"/>
    <w:tmpl w:val="BC522E18"/>
    <w:styleLink w:val="Harvard"/>
    <w:lvl w:ilvl="0">
      <w:start w:val="1"/>
      <w:numFmt w:val="upperRoman"/>
      <w:lvlText w:val="%1."/>
      <w:lvlJc w:val="left"/>
      <w:pPr>
        <w:ind w:left="720" w:hanging="360"/>
      </w:pPr>
      <w:rPr>
        <w:rFonts w:hint="default"/>
      </w:rPr>
    </w:lvl>
    <w:lvl w:ilvl="1">
      <w:start w:val="1"/>
      <w:numFmt w:val="upp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lowerLetter"/>
      <w:lvlText w:val="%4."/>
      <w:lvlJc w:val="left"/>
      <w:pPr>
        <w:ind w:left="1800" w:hanging="360"/>
      </w:pPr>
      <w:rPr>
        <w:rFonts w:hint="default"/>
      </w:rPr>
    </w:lvl>
    <w:lvl w:ilvl="4">
      <w:start w:val="1"/>
      <w:numFmt w:val="bullet"/>
      <w:lvlText w:val=""/>
      <w:lvlJc w:val="left"/>
      <w:pPr>
        <w:ind w:left="2160" w:hanging="360"/>
      </w:pPr>
      <w:rPr>
        <w:rFonts w:ascii="Symbol" w:hAnsi="Symbol" w:hint="default"/>
        <w:color w:val="auto"/>
      </w:rPr>
    </w:lvl>
    <w:lvl w:ilvl="5">
      <w:start w:val="1"/>
      <w:numFmt w:val="none"/>
      <w:lvlText w:val="%6"/>
      <w:lvlJc w:val="left"/>
      <w:pPr>
        <w:ind w:left="2520" w:hanging="360"/>
      </w:pPr>
      <w:rPr>
        <w:rFonts w:hint="default"/>
      </w:rPr>
    </w:lvl>
    <w:lvl w:ilvl="6">
      <w:start w:val="1"/>
      <w:numFmt w:val="none"/>
      <w:lvlText w:val="%7"/>
      <w:lvlJc w:val="left"/>
      <w:pPr>
        <w:ind w:left="2880" w:hanging="360"/>
      </w:pPr>
      <w:rPr>
        <w:rFonts w:hint="default"/>
      </w:rPr>
    </w:lvl>
    <w:lvl w:ilvl="7">
      <w:start w:val="1"/>
      <w:numFmt w:val="none"/>
      <w:lvlText w:val="%8"/>
      <w:lvlJc w:val="left"/>
      <w:pPr>
        <w:ind w:left="3240" w:hanging="360"/>
      </w:pPr>
      <w:rPr>
        <w:rFonts w:hint="default"/>
      </w:rPr>
    </w:lvl>
    <w:lvl w:ilvl="8">
      <w:start w:val="1"/>
      <w:numFmt w:val="none"/>
      <w:lvlText w:val="%9"/>
      <w:lvlJc w:val="left"/>
      <w:pPr>
        <w:ind w:left="3600" w:hanging="360"/>
      </w:pPr>
      <w:rPr>
        <w:rFont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72"/>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23FBC"/>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1597"/>
    <w:rsid w:val="000638C1"/>
    <w:rsid w:val="00065FEE"/>
    <w:rsid w:val="00066E3C"/>
    <w:rsid w:val="00072718"/>
    <w:rsid w:val="0007381E"/>
    <w:rsid w:val="00076094"/>
    <w:rsid w:val="0008785F"/>
    <w:rsid w:val="00090CBE"/>
    <w:rsid w:val="00094DEC"/>
    <w:rsid w:val="000A2D8A"/>
    <w:rsid w:val="000B0B09"/>
    <w:rsid w:val="000D26A6"/>
    <w:rsid w:val="000D2B90"/>
    <w:rsid w:val="000D4A7D"/>
    <w:rsid w:val="000D6ED8"/>
    <w:rsid w:val="000D717B"/>
    <w:rsid w:val="00100B28"/>
    <w:rsid w:val="00104C69"/>
    <w:rsid w:val="00117316"/>
    <w:rsid w:val="001209B4"/>
    <w:rsid w:val="00165387"/>
    <w:rsid w:val="00170C0F"/>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C3C90"/>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446"/>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579"/>
    <w:rsid w:val="00330E13"/>
    <w:rsid w:val="00335A23"/>
    <w:rsid w:val="00340707"/>
    <w:rsid w:val="00341532"/>
    <w:rsid w:val="00341C61"/>
    <w:rsid w:val="00351841"/>
    <w:rsid w:val="00355210"/>
    <w:rsid w:val="00356CFD"/>
    <w:rsid w:val="003624A6"/>
    <w:rsid w:val="00364ADF"/>
    <w:rsid w:val="00365C8D"/>
    <w:rsid w:val="003670D9"/>
    <w:rsid w:val="00370B41"/>
    <w:rsid w:val="00371B27"/>
    <w:rsid w:val="003726C3"/>
    <w:rsid w:val="003732E1"/>
    <w:rsid w:val="00375D2E"/>
    <w:rsid w:val="00383071"/>
    <w:rsid w:val="00383B19"/>
    <w:rsid w:val="00384CBC"/>
    <w:rsid w:val="003933F9"/>
    <w:rsid w:val="00395864"/>
    <w:rsid w:val="00396557"/>
    <w:rsid w:val="00397316"/>
    <w:rsid w:val="003A248F"/>
    <w:rsid w:val="003A4775"/>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3FBC"/>
    <w:rsid w:val="004270E3"/>
    <w:rsid w:val="00433651"/>
    <w:rsid w:val="004348DC"/>
    <w:rsid w:val="00434921"/>
    <w:rsid w:val="00442018"/>
    <w:rsid w:val="00446567"/>
    <w:rsid w:val="00447B10"/>
    <w:rsid w:val="00452EE4"/>
    <w:rsid w:val="00452F0B"/>
    <w:rsid w:val="004536D6"/>
    <w:rsid w:val="00457224"/>
    <w:rsid w:val="0047482C"/>
    <w:rsid w:val="00475436"/>
    <w:rsid w:val="00476A53"/>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0454"/>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3F3"/>
    <w:rsid w:val="005C74A6"/>
    <w:rsid w:val="005D3B4D"/>
    <w:rsid w:val="005D615C"/>
    <w:rsid w:val="005D797F"/>
    <w:rsid w:val="005E1860"/>
    <w:rsid w:val="005F063B"/>
    <w:rsid w:val="005F192D"/>
    <w:rsid w:val="005F24C8"/>
    <w:rsid w:val="005F26AF"/>
    <w:rsid w:val="00607D6C"/>
    <w:rsid w:val="0061383D"/>
    <w:rsid w:val="00614D69"/>
    <w:rsid w:val="00616735"/>
    <w:rsid w:val="00617030"/>
    <w:rsid w:val="0062095E"/>
    <w:rsid w:val="00621301"/>
    <w:rsid w:val="0062173F"/>
    <w:rsid w:val="006235FB"/>
    <w:rsid w:val="00626A15"/>
    <w:rsid w:val="006379E9"/>
    <w:rsid w:val="006438CB"/>
    <w:rsid w:val="006529B9"/>
    <w:rsid w:val="00654695"/>
    <w:rsid w:val="0065500A"/>
    <w:rsid w:val="00655217"/>
    <w:rsid w:val="0065727C"/>
    <w:rsid w:val="00673515"/>
    <w:rsid w:val="00674A78"/>
    <w:rsid w:val="00696A16"/>
    <w:rsid w:val="006A1991"/>
    <w:rsid w:val="006A4840"/>
    <w:rsid w:val="006A52A0"/>
    <w:rsid w:val="006A7E1D"/>
    <w:rsid w:val="006C3A56"/>
    <w:rsid w:val="006D13F4"/>
    <w:rsid w:val="006D176F"/>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8345F"/>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816"/>
    <w:rsid w:val="00803A12"/>
    <w:rsid w:val="00805417"/>
    <w:rsid w:val="008266F9"/>
    <w:rsid w:val="008267E2"/>
    <w:rsid w:val="00826A9B"/>
    <w:rsid w:val="00834842"/>
    <w:rsid w:val="00840E7B"/>
    <w:rsid w:val="008536AF"/>
    <w:rsid w:val="00853D40"/>
    <w:rsid w:val="008564FC"/>
    <w:rsid w:val="00864E76"/>
    <w:rsid w:val="00872581"/>
    <w:rsid w:val="00874508"/>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16194"/>
    <w:rsid w:val="00920E6A"/>
    <w:rsid w:val="0092777A"/>
    <w:rsid w:val="00931816"/>
    <w:rsid w:val="00932C71"/>
    <w:rsid w:val="009509D5"/>
    <w:rsid w:val="009538F5"/>
    <w:rsid w:val="00957187"/>
    <w:rsid w:val="00960255"/>
    <w:rsid w:val="009603E1"/>
    <w:rsid w:val="00961C9D"/>
    <w:rsid w:val="00963065"/>
    <w:rsid w:val="00964A74"/>
    <w:rsid w:val="0097151F"/>
    <w:rsid w:val="00973777"/>
    <w:rsid w:val="00976E78"/>
    <w:rsid w:val="009775C0"/>
    <w:rsid w:val="00981F23"/>
    <w:rsid w:val="00985B78"/>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19DC"/>
    <w:rsid w:val="00A9500A"/>
    <w:rsid w:val="00A96E24"/>
    <w:rsid w:val="00AA6F6E"/>
    <w:rsid w:val="00AB122B"/>
    <w:rsid w:val="00AB21B0"/>
    <w:rsid w:val="00AB48D3"/>
    <w:rsid w:val="00AB59D7"/>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7FF4"/>
    <w:rsid w:val="00B24662"/>
    <w:rsid w:val="00B3569C"/>
    <w:rsid w:val="00B37A9B"/>
    <w:rsid w:val="00B43676"/>
    <w:rsid w:val="00B54A81"/>
    <w:rsid w:val="00B5602D"/>
    <w:rsid w:val="00B60125"/>
    <w:rsid w:val="00B63042"/>
    <w:rsid w:val="00B6656B"/>
    <w:rsid w:val="00B71625"/>
    <w:rsid w:val="00B75C54"/>
    <w:rsid w:val="00B8710E"/>
    <w:rsid w:val="00B92A93"/>
    <w:rsid w:val="00BA17A8"/>
    <w:rsid w:val="00BA3C33"/>
    <w:rsid w:val="00BB0878"/>
    <w:rsid w:val="00BB1879"/>
    <w:rsid w:val="00BB36F4"/>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47C17"/>
    <w:rsid w:val="00C55C36"/>
    <w:rsid w:val="00C56DCC"/>
    <w:rsid w:val="00C57075"/>
    <w:rsid w:val="00C72AFE"/>
    <w:rsid w:val="00C81619"/>
    <w:rsid w:val="00CA013C"/>
    <w:rsid w:val="00CA6D6D"/>
    <w:rsid w:val="00CC05C3"/>
    <w:rsid w:val="00CC7A4E"/>
    <w:rsid w:val="00CD1359"/>
    <w:rsid w:val="00CD4C83"/>
    <w:rsid w:val="00CE2395"/>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83BAE"/>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007A"/>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67DA"/>
    <w:rsid w:val="00E8322E"/>
    <w:rsid w:val="00E903E0"/>
    <w:rsid w:val="00E96264"/>
    <w:rsid w:val="00EA1115"/>
    <w:rsid w:val="00EA39EB"/>
    <w:rsid w:val="00EA58CE"/>
    <w:rsid w:val="00EB33FF"/>
    <w:rsid w:val="00EB3D1A"/>
    <w:rsid w:val="00EC2759"/>
    <w:rsid w:val="00EC7106"/>
    <w:rsid w:val="00ED0120"/>
    <w:rsid w:val="00ED1FDE"/>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BDA"/>
    <w:rsid w:val="00F23CA5"/>
    <w:rsid w:val="00F277AA"/>
    <w:rsid w:val="00F31955"/>
    <w:rsid w:val="00F34C06"/>
    <w:rsid w:val="00F43EA3"/>
    <w:rsid w:val="00F50C55"/>
    <w:rsid w:val="00F57FFB"/>
    <w:rsid w:val="00F601E6"/>
    <w:rsid w:val="00F73954"/>
    <w:rsid w:val="00F94060"/>
    <w:rsid w:val="00FA56F6"/>
    <w:rsid w:val="00FB0DA6"/>
    <w:rsid w:val="00FB329D"/>
    <w:rsid w:val="00FC27E3"/>
    <w:rsid w:val="00FC74C7"/>
    <w:rsid w:val="00FD188B"/>
    <w:rsid w:val="00FD451D"/>
    <w:rsid w:val="00FD5B22"/>
    <w:rsid w:val="00FE1B01"/>
    <w:rsid w:val="00FF77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54AEA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76A53"/>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476A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76A5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76A5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76A5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76A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6A53"/>
  </w:style>
  <w:style w:type="character" w:customStyle="1" w:styleId="Heading1Char">
    <w:name w:val="Heading 1 Char"/>
    <w:aliases w:val="Pocket Char"/>
    <w:basedOn w:val="DefaultParagraphFont"/>
    <w:link w:val="Heading1"/>
    <w:rsid w:val="00476A5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76A5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76A53"/>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476A53"/>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5"/>
    <w:qFormat/>
    <w:rsid w:val="00476A53"/>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Bold Cite Char,Citation Char Char Char,Underline Char,ci,c,Style"/>
    <w:basedOn w:val="DefaultParagraphFont"/>
    <w:uiPriority w:val="6"/>
    <w:qFormat/>
    <w:rsid w:val="00476A53"/>
    <w:rPr>
      <w:b w:val="0"/>
      <w:sz w:val="22"/>
      <w:u w:val="single"/>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476A5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76A53"/>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Pocket Char1,F2 - Heading 1 Char1,Heading 3 Char2"/>
    <w:basedOn w:val="DefaultParagraphFont"/>
    <w:link w:val="Card"/>
    <w:uiPriority w:val="99"/>
    <w:unhideWhenUsed/>
    <w:rsid w:val="00476A53"/>
    <w:rPr>
      <w:color w:val="auto"/>
      <w:u w:val="none"/>
    </w:rPr>
  </w:style>
  <w:style w:type="paragraph" w:styleId="DocumentMap">
    <w:name w:val="Document Map"/>
    <w:basedOn w:val="Normal"/>
    <w:link w:val="DocumentMapChar"/>
    <w:uiPriority w:val="99"/>
    <w:semiHidden/>
    <w:unhideWhenUsed/>
    <w:rsid w:val="00356CF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56CFD"/>
    <w:rPr>
      <w:rFonts w:ascii="Lucida Grande" w:hAnsi="Lucida Grande" w:cs="Lucida Grande"/>
    </w:rPr>
  </w:style>
  <w:style w:type="character" w:styleId="Strong">
    <w:name w:val="Strong"/>
    <w:basedOn w:val="DefaultParagraphFont"/>
    <w:uiPriority w:val="22"/>
    <w:qFormat/>
    <w:rsid w:val="0078345F"/>
    <w:rPr>
      <w:b/>
      <w:bCs/>
    </w:rPr>
  </w:style>
  <w:style w:type="paragraph" w:customStyle="1" w:styleId="textbold">
    <w:name w:val="text bold"/>
    <w:basedOn w:val="Normal"/>
    <w:link w:val="Emphasis"/>
    <w:uiPriority w:val="7"/>
    <w:qFormat/>
    <w:rsid w:val="00B63042"/>
    <w:pPr>
      <w:spacing w:line="256" w:lineRule="auto"/>
      <w:ind w:left="720"/>
      <w:jc w:val="both"/>
    </w:pPr>
    <w:rPr>
      <w:rFonts w:eastAsiaTheme="minorEastAsia"/>
      <w:b/>
      <w:iCs/>
      <w:szCs w:val="24"/>
      <w:u w:val="single"/>
    </w:rPr>
  </w:style>
  <w:style w:type="paragraph" w:customStyle="1" w:styleId="Card">
    <w:name w:val="Card"/>
    <w:aliases w:val="Debate Text,No Spacing31,No Spacing22,No Spacing3,No Spacing2,Read stuff,Medium Grid 21,Tags,No Spacing11,No Spacing111"/>
    <w:basedOn w:val="Heading1"/>
    <w:link w:val="Hyperlink"/>
    <w:autoRedefine/>
    <w:uiPriority w:val="99"/>
    <w:qFormat/>
    <w:rsid w:val="00B63042"/>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numbering" w:customStyle="1" w:styleId="Harvard">
    <w:name w:val="Harvard"/>
    <w:uiPriority w:val="99"/>
    <w:rsid w:val="00985B78"/>
    <w:pPr>
      <w:numPr>
        <w:numId w:val="12"/>
      </w:numPr>
    </w:pPr>
  </w:style>
  <w:style w:type="paragraph" w:customStyle="1" w:styleId="UnderlinePara">
    <w:name w:val="Underline Para"/>
    <w:basedOn w:val="Normal"/>
    <w:uiPriority w:val="6"/>
    <w:qFormat/>
    <w:rsid w:val="00E0007A"/>
    <w:pPr>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irstpost.com/world/h1b-workers-h4-visa-green-card-backlogs-uscis-responds-to-firstpost-queries-4364643.html" TargetMode="External"/><Relationship Id="rId18" Type="http://schemas.openxmlformats.org/officeDocument/2006/relationships/hyperlink" Target="https://judiciary.house.gov/wp-content/uploads/2017/10/Witness-Testimony-James-McHenry-EIOR-11-01-2017.pdf" TargetMode="External"/><Relationship Id="rId26" Type="http://schemas.openxmlformats.org/officeDocument/2006/relationships/hyperlink" Target="https://www.uscis.gov/tools/resources-congress/testimonies-and-speeches/hearing-crisis-confidence-preventing-terrorist-infiltration-through-us-refugee-and-visa-programs-house-committee-homeland-security-february-3-2016-uscis-director-leon-rodriguez" TargetMode="External"/><Relationship Id="rId39" Type="http://schemas.openxmlformats.org/officeDocument/2006/relationships/hyperlink" Target="https://littleindia.com/huge-rise-in-u-s-citizenship-application-backlog-under-trump-report/" TargetMode="External"/><Relationship Id="rId3" Type="http://schemas.openxmlformats.org/officeDocument/2006/relationships/customXml" Target="../customXml/item3.xml"/><Relationship Id="rId21" Type="http://schemas.openxmlformats.org/officeDocument/2006/relationships/hyperlink" Target="https://scholarship.law.berkeley.edu/cgi/viewcontent.cgi?article=1270&amp;context=blrlj" TargetMode="External"/><Relationship Id="rId34" Type="http://schemas.openxmlformats.org/officeDocument/2006/relationships/hyperlink" Target="https://abcnews.go.com/ABC_Univision/Politics/removing-visas-caps-affect-immigration/story?id=18970628" TargetMode="External"/><Relationship Id="rId42" Type="http://schemas.openxmlformats.org/officeDocument/2006/relationships/hyperlink" Target="http://partnershipfornewamericans.org/portfolio/npna-report-building-a-second-wall-uscis-backlogs-preventing-immigrants-from-becoming-citizens/" TargetMode="External"/><Relationship Id="rId47" Type="http://schemas.openxmlformats.org/officeDocument/2006/relationships/hyperlink" Target="https://cis.org/Report/Massive-Increase-Immigration-Court-Backlog" TargetMode="External"/><Relationship Id="rId50" Type="http://schemas.openxmlformats.org/officeDocument/2006/relationships/hyperlink" Target="https://www.everycrsreport.com/files/20150515_R44038_16f079dd1e711ca7ea4c3d0fc27282b50a9f4fac.pdf" TargetMode="External"/><Relationship Id="rId7" Type="http://schemas.openxmlformats.org/officeDocument/2006/relationships/settings" Target="settings.xml"/><Relationship Id="rId12" Type="http://schemas.openxmlformats.org/officeDocument/2006/relationships/hyperlink" Target="https://www.uscis.gov/news/news-releases/uscis-take-action-address-asylum-backlog" TargetMode="External"/><Relationship Id="rId17" Type="http://schemas.openxmlformats.org/officeDocument/2006/relationships/hyperlink" Target="https://www.hstoday.us/subject-matter-areas/customs-immigration/getting-700-immigration-judges-quotas-would-eviscerate-backlog-says-eoir-director/" TargetMode="External"/><Relationship Id="rId25" Type="http://schemas.openxmlformats.org/officeDocument/2006/relationships/hyperlink" Target="http://www.chicagotribune.com/news/nationworld/politics/ct-jeff-sessions-terrorism-immigration-20171212-story.html" TargetMode="External"/><Relationship Id="rId33" Type="http://schemas.openxmlformats.org/officeDocument/2006/relationships/hyperlink" Target="https://mgetit.lib.umich.edu/resolve?ctx_ver=Z39.88-2004&amp;ctx_enc=info%3Aofi%2Fenc%3AUTF-8&amp;rfr_id=info%3Asid%2Fsummon.serialssolutions.com&amp;rft_val_fmt=info%3Aofi%2Ffmt%3Akev%3Amtx%3Ajournal&amp;rft.genre=article&amp;rft.atitle=THE+ONE-YEAR+BAR+TO+ASYLUM+IN+THE+AGE+OF+THE+IMMIGRATION+COURT+BACKLOG&amp;rft.jtitle=WISCONSIN+LAW+REVIEW&amp;rft.au=Harris%2C+LM&amp;rft.date=2016&amp;rft.pub=UNIV+WISCONSIN+LAW+SCHOOL&amp;rft.issn=0043-650X&amp;rft.eissn=1943-1120&amp;rft.issue=6&amp;rft.spage=1185&amp;rft.epage=1250&amp;rft.externalDBID=n%2Fa&amp;rft.externalDocID=000393483500003" TargetMode="External"/><Relationship Id="rId38" Type="http://schemas.openxmlformats.org/officeDocument/2006/relationships/hyperlink" Target="https://www.nbcnews.com/news/latino/citizenship-application-backlog-skyrocketed-under-trump-report-finds-n888146" TargetMode="External"/><Relationship Id="rId46" Type="http://schemas.openxmlformats.org/officeDocument/2006/relationships/hyperlink" Target="https://www.oig.dhs.gov/sites/default/files/assets/2017-12/OIG-18-23-Nov17.pdf" TargetMode="External"/><Relationship Id="rId2" Type="http://schemas.openxmlformats.org/officeDocument/2006/relationships/customXml" Target="../customXml/item2.xml"/><Relationship Id="rId16" Type="http://schemas.openxmlformats.org/officeDocument/2006/relationships/hyperlink" Target="https://www.pbs.org/newshour/show/dire-immigration-court-backlog-affects-lives" TargetMode="External"/><Relationship Id="rId20" Type="http://schemas.openxmlformats.org/officeDocument/2006/relationships/hyperlink" Target="https://www.washingtontimes.com/news/2017/oct/12/citizenship-application-backlog-overwhelms-agency/" TargetMode="External"/><Relationship Id="rId29" Type="http://schemas.openxmlformats.org/officeDocument/2006/relationships/hyperlink" Target="https://www.revealnews.org/article/flood-of-us-citizenship-applications-increases-wait-times-anxiety/" TargetMode="External"/><Relationship Id="rId41" Type="http://schemas.openxmlformats.org/officeDocument/2006/relationships/hyperlink" Target="https://www.aila.org/File/DownloadEmbeddedFile/75317"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washingtontimes.com/news/2018/jun/13/us-clears-more-asylum-cases-it-receives-may/" TargetMode="External"/><Relationship Id="rId24" Type="http://schemas.openxmlformats.org/officeDocument/2006/relationships/hyperlink" Target="https://www.gao.gov/assets/700/690190.pdf" TargetMode="External"/><Relationship Id="rId32" Type="http://schemas.openxmlformats.org/officeDocument/2006/relationships/hyperlink" Target="https://mgetit.lib.umich.edu/resolve?ctx_ver=Z39.88-2004&amp;ctx_enc=info%3Aofi%2Fenc%3AUTF-8&amp;rfr_id=info%3Asid%2Fsummon.serialssolutions.com&amp;rft_val_fmt=info%3Aofi%2Ffmt%3Akev%3Amtx%3Ajournal&amp;rft.genre=article&amp;rft.atitle=THE+ONE-YEAR+BAR+TO+ASYLUM+IN+THE+AGE+OF+THE+IMMIGRATION+COURT+BACKLOG&amp;rft.jtitle=WISCONSIN+LAW+REVIEW&amp;rft.au=Harris%2C+LM&amp;rft.date=2016&amp;rft.pub=UNIV+WISCONSIN+LAW+SCHOOL&amp;rft.issn=0043-650X&amp;rft.eissn=1943-1120&amp;rft.issue=6&amp;rft.spage=1185&amp;rft.epage=1250&amp;rft.externalDBID=n%2Fa&amp;rft.externalDocID=000393483500003" TargetMode="External"/><Relationship Id="rId37" Type="http://schemas.openxmlformats.org/officeDocument/2006/relationships/hyperlink" Target="https://www.oig.dhs.gov/sites/default/files/assets/2018-03/OIG-18-58-Mar18.pdf" TargetMode="External"/><Relationship Id="rId40" Type="http://schemas.openxmlformats.org/officeDocument/2006/relationships/hyperlink" Target="https://www.politico.com/newsletters/morning-shift/2018/07/06/welcome-to-jobs-day-272457?tab=most-read" TargetMode="External"/><Relationship Id="rId45" Type="http://schemas.openxmlformats.org/officeDocument/2006/relationships/hyperlink" Target="https://foreignpolicy.com/2017/03/10/visas-for-afghan-interpreters-are-running-out-trump-ban-immigration/" TargetMode="External"/><Relationship Id="rId5" Type="http://schemas.openxmlformats.org/officeDocument/2006/relationships/numbering" Target="numbering.xml"/><Relationship Id="rId15" Type="http://schemas.openxmlformats.org/officeDocument/2006/relationships/hyperlink" Target="https://www.hstoday.us/subject-matter-areas/customs-immigration/getting-700-immigration-judges-quotas-would-eviscerate-backlog-says-eoir-director/" TargetMode="External"/><Relationship Id="rId23" Type="http://schemas.openxmlformats.org/officeDocument/2006/relationships/hyperlink" Target="https://www.theguardian.com/commentisfree/2015/sep/09/backlogs-bureaucracy-no-excuse-us-fail-asylum-seekers" TargetMode="External"/><Relationship Id="rId28" Type="http://schemas.openxmlformats.org/officeDocument/2006/relationships/hyperlink" Target="https://www.whitehouse.gov/briefings-statements/current-immigration-system-jeopardizes-american-security/" TargetMode="External"/><Relationship Id="rId36" Type="http://schemas.openxmlformats.org/officeDocument/2006/relationships/hyperlink" Target="https://www.everycrsreport.com/files/20150515_R44038_16f079dd1e711ca7ea4c3d0fc27282b50a9f4fac.pdf" TargetMode="External"/><Relationship Id="rId49" Type="http://schemas.openxmlformats.org/officeDocument/2006/relationships/hyperlink" Target="https://www.gpo.gov/fdsys/pkg/CHRG-114shrg94899/pdf/CHRG-114shrg94899.pdf" TargetMode="External"/><Relationship Id="rId10" Type="http://schemas.openxmlformats.org/officeDocument/2006/relationships/hyperlink" Target="https://www.ksat.com/news/uscis-website-updated-to-simplify-immigration-process" TargetMode="External"/><Relationship Id="rId19" Type="http://schemas.openxmlformats.org/officeDocument/2006/relationships/hyperlink" Target="https://www.hstoday.us/federal-pages/government-reports-and-summaries/uscis-reform-successes-outstanding-challenges-detailed-in-ombudsman-report/" TargetMode="External"/><Relationship Id="rId31" Type="http://schemas.openxmlformats.org/officeDocument/2006/relationships/hyperlink" Target="https://abcnews.go.com/Politics/shocking-increase-citizenship-application-backlog-report-finds-amid/story?id=56343293" TargetMode="External"/><Relationship Id="rId44" Type="http://schemas.openxmlformats.org/officeDocument/2006/relationships/hyperlink" Target="https://immigrationforum.org/article/fact-sheet-family-based-immigration/" TargetMode="External"/><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hyperlink" Target="https://thebulletin.org/effects-single-terrorist-nuclear-bomb11150" TargetMode="External"/><Relationship Id="rId14" Type="http://schemas.openxmlformats.org/officeDocument/2006/relationships/hyperlink" Target="https://www.click2houston.com/news/how-can-backlog-of-immigration-cases-be-trimmed-solution-still-being-sought" TargetMode="External"/><Relationship Id="rId22" Type="http://schemas.openxmlformats.org/officeDocument/2006/relationships/hyperlink" Target="https://www.vox.com/policy-and-politics/2017/12/29/16504272/chain-migration-family-how-trump-end" TargetMode="External"/><Relationship Id="rId27" Type="http://schemas.openxmlformats.org/officeDocument/2006/relationships/hyperlink" Target="http://go.galegroup.com.proxy.lib.umich.edu/ps/i.do?p=ITOF&amp;u=lom_umichanna&amp;id=GALE%7CA442544976&amp;v=2.1&amp;it=r&amp;sid=summon" TargetMode="External"/><Relationship Id="rId30" Type="http://schemas.openxmlformats.org/officeDocument/2006/relationships/hyperlink" Target="https://www.pbs.org/newshour/show/dire-immigration-court-backlog-affects-lives" TargetMode="External"/><Relationship Id="rId35" Type="http://schemas.openxmlformats.org/officeDocument/2006/relationships/hyperlink" Target="http://aila.org/File/DownloadEmbeddedFile/40555" TargetMode="External"/><Relationship Id="rId43" Type="http://schemas.openxmlformats.org/officeDocument/2006/relationships/hyperlink" Target="http://www.mondaq.com/unitedstates/x/704302/general+immigration/Asylum+Seekers+Face+More+Uncertainty+Under+New+USCIS+Interview+Scheduling+Policy" TargetMode="External"/><Relationship Id="rId48" Type="http://schemas.openxmlformats.org/officeDocument/2006/relationships/hyperlink" Target="https://www.uscis.gov/tools/resources-congress/presentations-and-reports/oversight-us-citizenship-and-immigration-services-ensuring-agency-priorities-comply-law-senate-committee-judiciary-subcommittee-immigration-and-national-interest-march-2015" TargetMode="External"/><Relationship Id="rId8" Type="http://schemas.openxmlformats.org/officeDocument/2006/relationships/webSettings" Target="webSettings.xml"/><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an%20Fo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12EE645-3492-4075-B3C6-4C5C47CEA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228</TotalTime>
  <Pages>1</Pages>
  <Words>40864</Words>
  <Characters>232927</Characters>
  <Application>Microsoft Office Word</Application>
  <DocSecurity>0</DocSecurity>
  <Lines>1941</Lines>
  <Paragraphs>546</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273245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Elizabeth G. Anderson 02</dc:creator>
  <cp:keywords>5.2</cp:keywords>
  <dc:description/>
  <cp:lastModifiedBy>JORDAN M FOLEY</cp:lastModifiedBy>
  <cp:revision>6</cp:revision>
  <dcterms:created xsi:type="dcterms:W3CDTF">2018-07-15T16:31:00Z</dcterms:created>
  <dcterms:modified xsi:type="dcterms:W3CDTF">2018-07-17T18:21:00Z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