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923" w:rsidRPr="00BD129B" w:rsidRDefault="00093BFB" w:rsidP="00CF1E52">
      <w:pPr>
        <w:pStyle w:val="Heading1"/>
      </w:pPr>
      <w:r w:rsidRPr="00BD129B">
        <w:t xml:space="preserve">Startup Visas – </w:t>
      </w:r>
      <w:r w:rsidR="00A620B2" w:rsidRPr="00BD129B">
        <w:t>Aff</w:t>
      </w:r>
      <w:r w:rsidRPr="00BD129B">
        <w:t xml:space="preserve"> </w:t>
      </w:r>
    </w:p>
    <w:p w:rsidR="00F73B7B" w:rsidRPr="00BD129B" w:rsidRDefault="00F73B7B" w:rsidP="00F73B7B">
      <w:pPr>
        <w:pStyle w:val="Heading2"/>
      </w:pPr>
      <w:r w:rsidRPr="00BD129B">
        <w:t>1ac</w:t>
      </w:r>
    </w:p>
    <w:p w:rsidR="005B006C" w:rsidRPr="00BD129B" w:rsidRDefault="00AB3923" w:rsidP="00F73B7B">
      <w:pPr>
        <w:pStyle w:val="Heading3"/>
      </w:pPr>
      <w:r w:rsidRPr="00BD129B">
        <w:t>Plan</w:t>
      </w:r>
    </w:p>
    <w:p w:rsidR="00B55DCD" w:rsidRPr="00BD129B" w:rsidRDefault="005B006C" w:rsidP="00CF1E52">
      <w:pPr>
        <w:pStyle w:val="Heading4"/>
      </w:pPr>
      <w:r w:rsidRPr="00BD129B">
        <w:t xml:space="preserve">The United States federal government should establish </w:t>
      </w:r>
      <w:r w:rsidR="00B55DCD" w:rsidRPr="00BD129B">
        <w:t>a visa program for immigrant entrepreneurs without capital requirements.</w:t>
      </w:r>
    </w:p>
    <w:p w:rsidR="00F73B7B" w:rsidRPr="00BD129B" w:rsidRDefault="00F73B7B" w:rsidP="00F73B7B">
      <w:pPr>
        <w:pStyle w:val="Heading3"/>
      </w:pPr>
      <w:r w:rsidRPr="00BD129B">
        <w:t>Startups</w:t>
      </w:r>
    </w:p>
    <w:p w:rsidR="00F73B7B" w:rsidRPr="00BD129B" w:rsidRDefault="00F73B7B" w:rsidP="00F73B7B">
      <w:pPr>
        <w:pStyle w:val="Heading4"/>
        <w:rPr>
          <w:u w:val="single"/>
        </w:rPr>
      </w:pPr>
      <w:r w:rsidRPr="00BD129B">
        <w:t xml:space="preserve">Advantage 1 is </w:t>
      </w:r>
      <w:r w:rsidRPr="00BD129B">
        <w:rPr>
          <w:u w:val="single"/>
        </w:rPr>
        <w:t xml:space="preserve">startups </w:t>
      </w:r>
    </w:p>
    <w:p w:rsidR="00F73B7B" w:rsidRPr="00BD129B" w:rsidRDefault="00F73B7B" w:rsidP="00F73B7B">
      <w:pPr>
        <w:pStyle w:val="Heading4"/>
      </w:pPr>
      <w:r w:rsidRPr="00BD129B">
        <w:t xml:space="preserve">US </w:t>
      </w:r>
      <w:r w:rsidRPr="00BD129B">
        <w:rPr>
          <w:u w:val="single"/>
        </w:rPr>
        <w:t xml:space="preserve">tech innovation </w:t>
      </w:r>
      <w:r w:rsidRPr="00BD129B">
        <w:t xml:space="preserve">and </w:t>
      </w:r>
      <w:r w:rsidRPr="00BD129B">
        <w:rPr>
          <w:u w:val="single"/>
        </w:rPr>
        <w:t xml:space="preserve">economic competitiveness </w:t>
      </w:r>
      <w:r w:rsidRPr="00BD129B">
        <w:t xml:space="preserve">are </w:t>
      </w:r>
      <w:r w:rsidRPr="00BD129B">
        <w:rPr>
          <w:u w:val="single"/>
        </w:rPr>
        <w:t xml:space="preserve">on </w:t>
      </w:r>
      <w:bookmarkStart w:id="0" w:name="_GoBack"/>
      <w:bookmarkEnd w:id="0"/>
      <w:r w:rsidRPr="00BD129B">
        <w:rPr>
          <w:u w:val="single"/>
        </w:rPr>
        <w:t xml:space="preserve">the brink </w:t>
      </w:r>
      <w:r w:rsidRPr="00BD129B">
        <w:t xml:space="preserve">– reviving the </w:t>
      </w:r>
      <w:r w:rsidRPr="00BD129B">
        <w:rPr>
          <w:u w:val="single"/>
        </w:rPr>
        <w:t xml:space="preserve">domestic startup economy </w:t>
      </w:r>
      <w:r w:rsidRPr="00BD129B">
        <w:t xml:space="preserve">is key to preserve tech superiority </w:t>
      </w:r>
    </w:p>
    <w:p w:rsidR="00F73B7B" w:rsidRPr="00BD129B" w:rsidRDefault="00F73B7B" w:rsidP="00F73B7B">
      <w:r w:rsidRPr="00BD129B">
        <w:rPr>
          <w:rStyle w:val="Style13ptBold"/>
        </w:rPr>
        <w:t xml:space="preserve">Chakravorti, 17 </w:t>
      </w:r>
      <w:r w:rsidRPr="00BD129B">
        <w:t>(Bhaskar Chakravorti Senior Associate Dean, International Business &amp; Finance, Tufts University, "Is America’s digital leadership on the wane?", 7/16/17, the Conversation, https://theconversation.com/is-americas-digital-leadership-on-the-wane-80936)</w:t>
      </w:r>
    </w:p>
    <w:p w:rsidR="00F73B7B" w:rsidRPr="00BD129B" w:rsidRDefault="00F73B7B" w:rsidP="00F73B7B">
      <w:r w:rsidRPr="00BD129B">
        <w:rPr>
          <w:rStyle w:val="StyleUnderline"/>
        </w:rPr>
        <w:t>American leadership in</w:t>
      </w:r>
      <w:r w:rsidRPr="00BD129B">
        <w:t xml:space="preserve"> </w:t>
      </w:r>
      <w:r w:rsidRPr="00BD129B">
        <w:rPr>
          <w:rStyle w:val="Emphasis"/>
        </w:rPr>
        <w:t>technology innovation and economic competitiveness</w:t>
      </w:r>
      <w:r w:rsidRPr="00BD129B">
        <w:t xml:space="preserve"> </w:t>
      </w:r>
      <w:r w:rsidRPr="00BD129B">
        <w:rPr>
          <w:rStyle w:val="StyleUnderline"/>
        </w:rPr>
        <w:t>is at risk if U.S. policymakers don’t take crucial steps to protect the country’s digital future. The country that gave the world the internet and the very concept of the disruptive startup could find its role in the global innovation economy slipping from</w:t>
      </w:r>
      <w:r w:rsidRPr="00BD129B">
        <w:t xml:space="preserve"> </w:t>
      </w:r>
      <w:r w:rsidRPr="00BD129B">
        <w:rPr>
          <w:rStyle w:val="Emphasis"/>
        </w:rPr>
        <w:t>reigning incumbent to a disrupted has-been.</w:t>
      </w:r>
    </w:p>
    <w:p w:rsidR="00F73B7B" w:rsidRPr="00BD129B" w:rsidRDefault="00F73B7B" w:rsidP="00F73B7B">
      <w:pPr>
        <w:rPr>
          <w:b/>
          <w:iCs/>
          <w:sz w:val="24"/>
          <w:u w:val="single"/>
          <w:bdr w:val="single" w:sz="8" w:space="0" w:color="auto"/>
        </w:rPr>
      </w:pPr>
      <w:r w:rsidRPr="00BD129B">
        <w:t xml:space="preserve">My research, conducted with Ravi Shankar Chaturvedi, investigates our increasingly digital global society, in which physical interactions – in communications, social and political exchange, commerce, media and entertainment – are being displaced by electronically mediated ones. Our most recent report, “Digital Planet 2017: How Competitiveness and Trust in Digital Economies Vary Across the World,” confirms that </w:t>
      </w:r>
      <w:r w:rsidRPr="00BD129B">
        <w:rPr>
          <w:rStyle w:val="StyleUnderline"/>
        </w:rPr>
        <w:t>the U.S. is</w:t>
      </w:r>
      <w:r w:rsidRPr="00BD129B">
        <w:t xml:space="preserve"> </w:t>
      </w:r>
      <w:r w:rsidRPr="00BD129B">
        <w:rPr>
          <w:rStyle w:val="Emphasis"/>
        </w:rPr>
        <w:t>on the brink</w:t>
      </w:r>
      <w:r w:rsidRPr="00BD129B">
        <w:t xml:space="preserve"> </w:t>
      </w:r>
      <w:r w:rsidRPr="00BD129B">
        <w:rPr>
          <w:rStyle w:val="StyleUnderline"/>
        </w:rPr>
        <w:t>of losing its</w:t>
      </w:r>
      <w:r w:rsidRPr="00BD129B">
        <w:t xml:space="preserve"> </w:t>
      </w:r>
      <w:r w:rsidRPr="00BD129B">
        <w:rPr>
          <w:rStyle w:val="Emphasis"/>
        </w:rPr>
        <w:t>long-held global advantage in digital innovation.</w:t>
      </w:r>
    </w:p>
    <w:p w:rsidR="00F73B7B" w:rsidRPr="00BD129B" w:rsidRDefault="00F73B7B" w:rsidP="00F73B7B">
      <w:r w:rsidRPr="00BD129B">
        <w:t xml:space="preserve">Our </w:t>
      </w:r>
      <w:r w:rsidRPr="00BD129B">
        <w:rPr>
          <w:rStyle w:val="StyleUnderline"/>
        </w:rPr>
        <w:t xml:space="preserve">yearlong study examined factors that influence innovation, such as economic conditions, governmental backing, startup funding, research and development spending and </w:t>
      </w:r>
      <w:r w:rsidRPr="00BD129B">
        <w:rPr>
          <w:rStyle w:val="Emphasis"/>
        </w:rPr>
        <w:t>entrepreneurial talent</w:t>
      </w:r>
      <w:r w:rsidRPr="00BD129B">
        <w:t xml:space="preserve"> across 60 countries. </w:t>
      </w:r>
      <w:r w:rsidRPr="00BD129B">
        <w:rPr>
          <w:rStyle w:val="StyleUnderline"/>
        </w:rPr>
        <w:t>We found that while the U.S. has a very advanced digital environment</w:t>
      </w:r>
      <w:r w:rsidRPr="00BD129B">
        <w:t xml:space="preserve">, </w:t>
      </w:r>
      <w:r w:rsidRPr="00BD129B">
        <w:rPr>
          <w:rStyle w:val="Emphasis"/>
        </w:rPr>
        <w:t>the pace</w:t>
      </w:r>
      <w:r w:rsidRPr="00BD129B">
        <w:t xml:space="preserve"> </w:t>
      </w:r>
      <w:r w:rsidRPr="00BD129B">
        <w:rPr>
          <w:rStyle w:val="StyleUnderline"/>
        </w:rPr>
        <w:t xml:space="preserve">of American investment and innovation is slowing. Other countries – not just major powers like China, but also smaller nations like New Zealand, Singapore and the United Arab Emirates – are building significant public and private efforts that we expect to become foundations for future generations of </w:t>
      </w:r>
      <w:r w:rsidRPr="00BD129B">
        <w:rPr>
          <w:rStyle w:val="Emphasis"/>
        </w:rPr>
        <w:t>innovation and successful startup businesses</w:t>
      </w:r>
      <w:r w:rsidRPr="00BD129B">
        <w:t>.</w:t>
      </w:r>
    </w:p>
    <w:p w:rsidR="00F73B7B" w:rsidRPr="00BD129B" w:rsidRDefault="00F73B7B" w:rsidP="00F73B7B">
      <w:r w:rsidRPr="00BD129B">
        <w:t>Based on our findings, I believe that rolling back net neutrality rules will jeopardize the digital startup ecosystem that has created value for customers, wealth for investors and globally recognized leadership for American technology companies and entrepreneurs. The digital economy in the U.S. is already on the verge of stalling; failing to protect an open internet would further erode the United States’ digital competitiveness, making a troubling situation even worse.</w:t>
      </w:r>
    </w:p>
    <w:p w:rsidR="00F73B7B" w:rsidRPr="00BD129B" w:rsidRDefault="00F73B7B" w:rsidP="00F73B7B">
      <w:r w:rsidRPr="00BD129B">
        <w:t>Comparing competitiveness</w:t>
      </w:r>
    </w:p>
    <w:p w:rsidR="00F73B7B" w:rsidRPr="00BD129B" w:rsidRDefault="00F73B7B" w:rsidP="00F73B7B">
      <w:r w:rsidRPr="00BD129B">
        <w:t>In the U.S., the reins of internet connectivity are tightly controlled. Just five companies – Comcast, Spectrum, Verizon, CenturyLink and AT&amp;T –  serve more than 80 percent of wired-internet customers. What those companies provide is both slower and more expensive than in many countries around the world. Ending net neutrality, as the Trump administration has proposed, would give internet providers even more power, letting them decide which companies’ innovations can reach the public, and at what costs and speeds.</w:t>
      </w:r>
    </w:p>
    <w:p w:rsidR="00F73B7B" w:rsidRPr="00BD129B" w:rsidRDefault="00F73B7B" w:rsidP="00F73B7B">
      <w:pPr>
        <w:rPr>
          <w:rStyle w:val="StyleUnderline"/>
        </w:rPr>
      </w:pPr>
      <w:r w:rsidRPr="00BD129B">
        <w:t xml:space="preserve">However, our research shows that </w:t>
      </w:r>
      <w:r w:rsidRPr="00BD129B">
        <w:rPr>
          <w:rStyle w:val="StyleUnderline"/>
        </w:rPr>
        <w:t>the U.S. doesn’t need more limits on startups</w:t>
      </w:r>
      <w:r w:rsidRPr="00BD129B">
        <w:t xml:space="preserve">. Rather, </w:t>
      </w:r>
      <w:r w:rsidRPr="00BD129B">
        <w:rPr>
          <w:rStyle w:val="StyleUnderline"/>
        </w:rPr>
        <w:t>it should work to revive the creative energy that has been America’s gift to the digital planet. For each of the 60 countries we examined, we combined 170 factors – including elements that measure technological infrastructure, government policies and economic activity – into a ranking we call the Digital Evolution Index.</w:t>
      </w:r>
    </w:p>
    <w:p w:rsidR="00F73B7B" w:rsidRPr="00BD129B" w:rsidRDefault="00F73B7B" w:rsidP="00F73B7B">
      <w:r w:rsidRPr="00BD129B">
        <w:rPr>
          <w:rStyle w:val="StyleUnderline"/>
        </w:rPr>
        <w:t>To evaluate a country’s competitiveness, we looked not only at current conditions, but also at how fast those conditions are changing</w:t>
      </w:r>
      <w:r w:rsidRPr="00BD129B">
        <w:t>. For example, we noted not only how many people have broadband internet service, but also how quickly access is becoming available to more of a country’s population. And we observed not just how many consumers are prepared to buy and sell online, but whether this readiness to transact online is increasing each year and by how much.</w:t>
      </w:r>
    </w:p>
    <w:p w:rsidR="00F73B7B" w:rsidRPr="00BD129B" w:rsidRDefault="00F73B7B" w:rsidP="00F73B7B">
      <w:r w:rsidRPr="00BD129B">
        <w:t>The countries formed four major groups:</w:t>
      </w:r>
    </w:p>
    <w:p w:rsidR="00F73B7B" w:rsidRPr="00BD129B" w:rsidRDefault="00F73B7B" w:rsidP="00F73B7B">
      <w:r w:rsidRPr="00BD129B">
        <w:t>“Stand Out” countries can be considered the digital elite; they are both highly digitally evolved and advancing quickly.</w:t>
      </w:r>
    </w:p>
    <w:p w:rsidR="00F73B7B" w:rsidRPr="00BD129B" w:rsidRDefault="00F73B7B" w:rsidP="00F73B7B">
      <w:r w:rsidRPr="00BD129B">
        <w:t>“Stall Out” countries have reached a high level of digital evolution, but risk falling behind due to a slower pace of progress and would benefit from a heightened focus on innovation.</w:t>
      </w:r>
    </w:p>
    <w:p w:rsidR="00F73B7B" w:rsidRPr="00BD129B" w:rsidRDefault="00F73B7B" w:rsidP="00F73B7B">
      <w:r w:rsidRPr="00BD129B">
        <w:t>“Break Out” countries score relatively low for overall digital evolution, but are evolving quickly enough to suggest they have the potential to become strong digital economies.</w:t>
      </w:r>
    </w:p>
    <w:p w:rsidR="00F73B7B" w:rsidRPr="00BD129B" w:rsidRDefault="00F73B7B" w:rsidP="00F73B7B">
      <w:r w:rsidRPr="00BD129B">
        <w:t>“Watch Out” countries are neither well advanced nor improving rapidly. They have a lot of work to do, both in terms of infrastructure development and innovation.</w:t>
      </w:r>
    </w:p>
    <w:p w:rsidR="00F73B7B" w:rsidRPr="00BD129B" w:rsidRDefault="00F73B7B" w:rsidP="00F73B7B">
      <w:pPr>
        <w:rPr>
          <w:rStyle w:val="Emphasis"/>
        </w:rPr>
      </w:pPr>
      <w:r w:rsidRPr="00BD129B">
        <w:rPr>
          <w:rStyle w:val="Emphasis"/>
        </w:rPr>
        <w:t>The US is stalling out</w:t>
      </w:r>
    </w:p>
    <w:p w:rsidR="00F73B7B" w:rsidRPr="00BD129B" w:rsidRDefault="00F73B7B" w:rsidP="00F73B7B">
      <w:pPr>
        <w:rPr>
          <w:sz w:val="20"/>
          <w:u w:val="single"/>
        </w:rPr>
      </w:pPr>
      <w:r w:rsidRPr="00BD129B">
        <w:rPr>
          <w:rStyle w:val="StyleUnderline"/>
        </w:rPr>
        <w:t>The picture that emerges for the U.S. is not a pretty one. Despite being the 10th-most digitally advanced country today</w:t>
      </w:r>
      <w:r w:rsidRPr="00BD129B">
        <w:t xml:space="preserve">, </w:t>
      </w:r>
      <w:r w:rsidRPr="00BD129B">
        <w:rPr>
          <w:rStyle w:val="Emphasis"/>
        </w:rPr>
        <w:t>America’s progress is slowing</w:t>
      </w:r>
      <w:r w:rsidRPr="00BD129B">
        <w:t xml:space="preserve">. </w:t>
      </w:r>
      <w:r w:rsidRPr="00BD129B">
        <w:rPr>
          <w:rStyle w:val="StyleUnderline"/>
        </w:rPr>
        <w:t>It is close to joining the major EU countries and the Nordic nations in a club of nations that are, digitally speaking, stalling out.</w:t>
      </w:r>
    </w:p>
    <w:p w:rsidR="00F73B7B" w:rsidRPr="00BD129B" w:rsidRDefault="00F73B7B" w:rsidP="00F73B7B">
      <w:r w:rsidRPr="00BD129B">
        <w:rPr>
          <w:rStyle w:val="StyleUnderline"/>
        </w:rPr>
        <w:t>The “Stand Out” countries are setting new global standards of high states of evolution and high rates of change, and exploring various innovations such as self-driving cars or robot policeme</w:t>
      </w:r>
      <w:r w:rsidRPr="00BD129B">
        <w:t>n. New Zealand, for example, is investing in a superior telecommunications system and adopting forward-looking policies that create incentives for entrepreneurs. Singapore plans to invest more than US$13 billion in high-tech industries by 2020. The United Arab Emirates has created free-trade zones and is transforming the city of Dubai into a “smart city,” linking sensors and government offices with residents and visitors to create an interconnected web of transportation, utilities and government services.</w:t>
      </w:r>
    </w:p>
    <w:p w:rsidR="00F73B7B" w:rsidRPr="00BD129B" w:rsidRDefault="00F73B7B" w:rsidP="00F73B7B">
      <w:pPr>
        <w:rPr>
          <w:sz w:val="20"/>
          <w:u w:val="single"/>
        </w:rPr>
      </w:pPr>
      <w:r w:rsidRPr="00BD129B">
        <w:rPr>
          <w:rStyle w:val="StyleUnderline"/>
        </w:rPr>
        <w:t>The “Break Out” countries</w:t>
      </w:r>
      <w:r w:rsidRPr="00BD129B">
        <w:t xml:space="preserve">, many in Asia, </w:t>
      </w:r>
      <w:r w:rsidRPr="00BD129B">
        <w:rPr>
          <w:rStyle w:val="StyleUnderline"/>
        </w:rPr>
        <w:t>are typically not as advanced as others at present, but are catching up quickly, and are on pace to surpass some of today’s “Stand Out” nations in the near future</w:t>
      </w:r>
      <w:r w:rsidRPr="00BD129B">
        <w:t xml:space="preserve">. For example, </w:t>
      </w:r>
      <w:r w:rsidRPr="00BD129B">
        <w:rPr>
          <w:rStyle w:val="Emphasis"/>
        </w:rPr>
        <w:t>China</w:t>
      </w:r>
      <w:r w:rsidRPr="00BD129B">
        <w:t xml:space="preserve"> – the world’s largest retail and e-commerce market, with the world’s largest number of people using the internet – </w:t>
      </w:r>
      <w:r w:rsidRPr="00BD129B">
        <w:rPr>
          <w:rStyle w:val="Emphasis"/>
        </w:rPr>
        <w:t>has the fastest-changing digital economy</w:t>
      </w:r>
      <w:r w:rsidRPr="00BD129B">
        <w:t xml:space="preserve">. </w:t>
      </w:r>
      <w:r w:rsidRPr="00BD129B">
        <w:rPr>
          <w:rStyle w:val="StyleUnderline"/>
        </w:rPr>
        <w:t>Another “Break Out” country is India, which is already the world’s second-largest smartphone market. Though only one-fifth of its 1.3 billion people have online access today, by 2030, some estimates suggest, 1 billion Indians will be online.</w:t>
      </w:r>
    </w:p>
    <w:p w:rsidR="00F73B7B" w:rsidRPr="00BD129B" w:rsidRDefault="00F73B7B" w:rsidP="00F73B7B">
      <w:pPr>
        <w:rPr>
          <w:sz w:val="20"/>
          <w:u w:val="single"/>
        </w:rPr>
      </w:pPr>
      <w:r w:rsidRPr="00BD129B">
        <w:t>By contrast</w:t>
      </w:r>
      <w:r w:rsidRPr="00BD129B">
        <w:rPr>
          <w:rStyle w:val="StyleUnderline"/>
        </w:rPr>
        <w:t>, the U.S. is</w:t>
      </w:r>
      <w:r w:rsidRPr="00BD129B">
        <w:t xml:space="preserve"> </w:t>
      </w:r>
      <w:r w:rsidRPr="00BD129B">
        <w:rPr>
          <w:rStyle w:val="Emphasis"/>
        </w:rPr>
        <w:t>on the edge</w:t>
      </w:r>
      <w:r w:rsidRPr="00BD129B">
        <w:t xml:space="preserve"> </w:t>
      </w:r>
      <w:r w:rsidRPr="00BD129B">
        <w:rPr>
          <w:rStyle w:val="StyleUnderline"/>
        </w:rPr>
        <w:t>between</w:t>
      </w:r>
      <w:r w:rsidRPr="00BD129B">
        <w:t xml:space="preserve"> “</w:t>
      </w:r>
      <w:r w:rsidRPr="00BD129B">
        <w:rPr>
          <w:rStyle w:val="Emphasis"/>
        </w:rPr>
        <w:t>Stand Out” and “Stall Out</w:t>
      </w:r>
      <w:r w:rsidRPr="00BD129B">
        <w:t xml:space="preserve">.” </w:t>
      </w:r>
      <w:r w:rsidRPr="00BD129B">
        <w:rPr>
          <w:rStyle w:val="StyleUnderline"/>
        </w:rPr>
        <w:t>One reason</w:t>
      </w:r>
      <w:r w:rsidRPr="00BD129B">
        <w:t xml:space="preserve"> is that </w:t>
      </w:r>
      <w:r w:rsidRPr="00BD129B">
        <w:rPr>
          <w:rStyle w:val="Emphasis"/>
        </w:rPr>
        <w:t>the American startup economy is slowing down</w:t>
      </w:r>
      <w:r w:rsidRPr="00BD129B">
        <w:t xml:space="preserve">: </w:t>
      </w:r>
      <w:r w:rsidRPr="00BD129B">
        <w:rPr>
          <w:rStyle w:val="StyleUnderline"/>
        </w:rPr>
        <w:t>Private startups are attracting huge investments, but those efforts aren’t paying off when the startups are either acquired by bigger companies or offer themselves on the public stock markets.</w:t>
      </w:r>
    </w:p>
    <w:p w:rsidR="00F73B7B" w:rsidRPr="00BD129B" w:rsidRDefault="00F73B7B" w:rsidP="00F73B7B">
      <w:r w:rsidRPr="00BD129B">
        <w:t>Investors, business leaders and policymakers need to take a more realistic look at the best way to profit from innovation, balancing efforts toward both huge results and modest ones. They may need to recall the lesson from the founding of the internet itself: If government invests in key aspects of digital infrastructure, either directly or by creating subsidies and tax incentives, that lays the groundwork for massive private investment and innovation that can transform the economy.</w:t>
      </w:r>
    </w:p>
    <w:p w:rsidR="00F73B7B" w:rsidRPr="00BD129B" w:rsidRDefault="00F73B7B" w:rsidP="00F73B7B">
      <w:r w:rsidRPr="00BD129B">
        <w:t>In addition, investments in Asian digital startups have exceeded those in the U.S. for the first time. According to CB Insights and PwC, US$19.3 billion in venture capital from sources around the world was invested in Asian tech startups in the second quarter of 2017, while the U.S. had $18.4 billion in new investment over the same period.</w:t>
      </w:r>
    </w:p>
    <w:p w:rsidR="00F73B7B" w:rsidRPr="00BD129B" w:rsidRDefault="00F73B7B" w:rsidP="00F73B7B">
      <w:r w:rsidRPr="00BD129B">
        <w:t>This is consistent with our findings that Asian high-momentum countries are the ones in the “Break Out” zone; these countries are the ones most exciting for investors. Over time, the U.S.-Asia gap could widen; both money and talent could migrate to digital hot spots elsewhere, such as China and India, or smaller destinations, such as Singapore and New Zealand.</w:t>
      </w:r>
    </w:p>
    <w:p w:rsidR="00F73B7B" w:rsidRPr="00BD129B" w:rsidRDefault="00F73B7B" w:rsidP="00F73B7B">
      <w:r w:rsidRPr="00BD129B">
        <w:t>For the country that gave the world the foundations of the digital economy and a president who seems perpetually plugged in, falling behind would, indeed, be a disgrace.</w:t>
      </w:r>
    </w:p>
    <w:p w:rsidR="00F73B7B" w:rsidRPr="00BD129B" w:rsidRDefault="00F73B7B" w:rsidP="00F73B7B">
      <w:pPr>
        <w:pStyle w:val="Heading4"/>
      </w:pPr>
      <w:r w:rsidRPr="00BD129B">
        <w:t xml:space="preserve">Startup visas solve - </w:t>
      </w:r>
    </w:p>
    <w:p w:rsidR="00F73B7B" w:rsidRPr="00BD129B" w:rsidRDefault="00F73B7B" w:rsidP="00F73B7B">
      <w:pPr>
        <w:pStyle w:val="Heading4"/>
        <w:numPr>
          <w:ilvl w:val="0"/>
          <w:numId w:val="11"/>
        </w:numPr>
        <w:rPr>
          <w:u w:val="single"/>
        </w:rPr>
      </w:pPr>
      <w:r w:rsidRPr="00BD129B">
        <w:t xml:space="preserve">Allows retention of foreign-born and US educated inventors – the </w:t>
      </w:r>
      <w:r w:rsidRPr="00BD129B">
        <w:rPr>
          <w:u w:val="single"/>
        </w:rPr>
        <w:t xml:space="preserve">historical basis </w:t>
      </w:r>
      <w:r w:rsidRPr="00BD129B">
        <w:t xml:space="preserve">of US tech leadership </w:t>
      </w:r>
    </w:p>
    <w:p w:rsidR="00F73B7B" w:rsidRPr="00BD129B" w:rsidRDefault="00F73B7B" w:rsidP="00F73B7B">
      <w:r w:rsidRPr="00BD129B">
        <w:rPr>
          <w:rStyle w:val="Style13ptBold"/>
        </w:rPr>
        <w:t xml:space="preserve">Wadhaw, 17 </w:t>
      </w:r>
      <w:r w:rsidRPr="00BD129B">
        <w:t>(Vivek Wadhwa Born Delhi, India[1] Residence San Francisco, United States Nationality American Alma mater University of Canberra (B.A., 1974) New York University Stern School of Business (M.B.A., 1986), "Boost visas for foreign entrepreneurs", Nature Journal, 3/1/17, https://www.nature.com/news/boost-visas-for-foreign-entrepreneurs-1.21544)</w:t>
      </w:r>
    </w:p>
    <w:p w:rsidR="00F73B7B" w:rsidRPr="00BD129B" w:rsidRDefault="00F73B7B" w:rsidP="00F73B7B">
      <w:r w:rsidRPr="00BD129B">
        <w:t>Immigration has become a toxic subject. In the United States, President Donald Trump is trying to ban or block the entry of refugees and of people from Mexico and parts of the Middle East. Other nations, from the United Kingdom, France and Germany to Australia and Thailand, face political pressure to curb numbers of incomers.</w:t>
      </w:r>
    </w:p>
    <w:p w:rsidR="00F73B7B" w:rsidRPr="00BD129B" w:rsidRDefault="00F73B7B" w:rsidP="00F73B7B">
      <w:pPr>
        <w:rPr>
          <w:rStyle w:val="StyleUnderline"/>
        </w:rPr>
      </w:pPr>
      <w:r w:rsidRPr="00BD129B">
        <w:rPr>
          <w:rStyle w:val="StyleUnderline"/>
        </w:rPr>
        <w:t>Anger at the erosion of national competitiveness is the root of the rage in the United States</w:t>
      </w:r>
      <w:r w:rsidRPr="00BD129B">
        <w:t xml:space="preserve">, in my view. </w:t>
      </w:r>
      <w:r w:rsidRPr="00BD129B">
        <w:rPr>
          <w:rStyle w:val="StyleUnderline"/>
        </w:rPr>
        <w:t>Increasing financial inequity, changing racial and ethnic demographics and a widening knowledge gap between technology haves and have-nots are other factors. Immigrants and global trade have become the scapegoats.</w:t>
      </w:r>
    </w:p>
    <w:p w:rsidR="00F73B7B" w:rsidRPr="00BD129B" w:rsidRDefault="00F73B7B" w:rsidP="00F73B7B">
      <w:r w:rsidRPr="00BD129B">
        <w:t>Nature special: Human migration</w:t>
      </w:r>
    </w:p>
    <w:p w:rsidR="00F73B7B" w:rsidRPr="00BD129B" w:rsidRDefault="00F73B7B" w:rsidP="00F73B7B">
      <w:r w:rsidRPr="00BD129B">
        <w:rPr>
          <w:rStyle w:val="StyleUnderline"/>
        </w:rPr>
        <w:t>Blaming foreigners is not new; it happens when people feel disenfranchised. Throughout US history, each wave of immigrants has forced preceding generations to compete. Newcomers often achieve great success, and face resentment</w:t>
      </w:r>
      <w:r w:rsidRPr="00BD129B">
        <w:t>. Chinese engineers helped to build US railways in the nineteenth century, but faced riots and even massacres because they were hired on cheap wages preferentially over whites. The Italian immigrants who came after them were blamed for everything from domestic radicalism to organized crime. Then it was the Poles, the Japanese and the Germans who faced abuse.</w:t>
      </w:r>
    </w:p>
    <w:p w:rsidR="00F73B7B" w:rsidRPr="00BD129B" w:rsidRDefault="00F73B7B" w:rsidP="00F73B7B">
      <w:pPr>
        <w:rPr>
          <w:rStyle w:val="StyleUnderline"/>
        </w:rPr>
      </w:pPr>
      <w:r w:rsidRPr="00BD129B">
        <w:rPr>
          <w:rStyle w:val="StyleUnderline"/>
        </w:rPr>
        <w:t>The United States has</w:t>
      </w:r>
      <w:r w:rsidRPr="00BD129B">
        <w:t xml:space="preserve"> </w:t>
      </w:r>
      <w:r w:rsidRPr="00BD129B">
        <w:rPr>
          <w:rStyle w:val="Emphasis"/>
        </w:rPr>
        <w:t>gained tremendously from foreign-born inventors</w:t>
      </w:r>
      <w:r w:rsidRPr="00BD129B">
        <w:t xml:space="preserve">. </w:t>
      </w:r>
      <w:r w:rsidRPr="00BD129B">
        <w:rPr>
          <w:rStyle w:val="StyleUnderline"/>
        </w:rPr>
        <w:t>From Alexander Graham Bell</w:t>
      </w:r>
      <w:r w:rsidRPr="00BD129B">
        <w:t xml:space="preserve">, the Scot who invented the telephone, </w:t>
      </w:r>
      <w:r w:rsidRPr="00BD129B">
        <w:rPr>
          <w:rStyle w:val="StyleUnderline"/>
        </w:rPr>
        <w:t>and Nikola Tesla</w:t>
      </w:r>
      <w:r w:rsidRPr="00BD129B">
        <w:t>, the Serbian who invented the laser and radio remote control</w:t>
      </w:r>
      <w:r w:rsidRPr="00BD129B">
        <w:rPr>
          <w:rStyle w:val="StyleUnderline"/>
        </w:rPr>
        <w:t xml:space="preserve">, to Albert Einstein and the wave of scientists fleeing Nazi Germany, immigrants have </w:t>
      </w:r>
      <w:r w:rsidRPr="00BD129B">
        <w:rPr>
          <w:rStyle w:val="Emphasis"/>
        </w:rPr>
        <w:t>made the United States the world's leader in technology</w:t>
      </w:r>
      <w:r w:rsidRPr="00BD129B">
        <w:t xml:space="preserve">. </w:t>
      </w:r>
      <w:r w:rsidRPr="00BD129B">
        <w:rPr>
          <w:rStyle w:val="StyleUnderline"/>
        </w:rPr>
        <w:t>Indian and Chinese entrepreneurs fuelled the dot-com boom in the late 1990s. A South African, Elon Musk, founded Tesla Motors and the aerospace firm SpaceX.</w:t>
      </w:r>
    </w:p>
    <w:p w:rsidR="00F73B7B" w:rsidRPr="00BD129B" w:rsidRDefault="00F73B7B" w:rsidP="00F73B7B">
      <w:r w:rsidRPr="00BD129B">
        <w:rPr>
          <w:rStyle w:val="StyleUnderline"/>
        </w:rPr>
        <w:t>But in the past decade, skilled immigration has stalled</w:t>
      </w:r>
      <w:r w:rsidRPr="00BD129B">
        <w:t xml:space="preserve">. Flaws in the US visa system make it hard for well-educated and experienced immigrants to stay. Rather than set up companies and create employment in the United States, </w:t>
      </w:r>
      <w:r w:rsidRPr="00BD129B">
        <w:rPr>
          <w:rStyle w:val="StyleUnderline"/>
        </w:rPr>
        <w:t>foreign-born scientists and engineers have been returning home, taking their</w:t>
      </w:r>
      <w:r w:rsidRPr="00BD129B">
        <w:t xml:space="preserve"> </w:t>
      </w:r>
      <w:r w:rsidRPr="00BD129B">
        <w:rPr>
          <w:rStyle w:val="StyleUnderline"/>
        </w:rPr>
        <w:t>ideas and inventions with them. As a result, innovation has become global and the technology playing field has levelled across the world</w:t>
      </w:r>
      <w:r w:rsidRPr="00BD129B">
        <w:t xml:space="preserve"> (see go.nature.com/2kmqmjq).</w:t>
      </w:r>
    </w:p>
    <w:p w:rsidR="00F73B7B" w:rsidRPr="00BD129B" w:rsidRDefault="00F73B7B" w:rsidP="00F73B7B">
      <w:pPr>
        <w:rPr>
          <w:rStyle w:val="StyleUnderline"/>
        </w:rPr>
      </w:pPr>
      <w:r w:rsidRPr="00BD129B">
        <w:t xml:space="preserve">Now, as dark clouds of nativism swirl around Capitol Hill, </w:t>
      </w:r>
      <w:r w:rsidRPr="00BD129B">
        <w:rPr>
          <w:rStyle w:val="StyleUnderline"/>
        </w:rPr>
        <w:t>the country's leaders face an important choice. They can play the populism card, close the doors and</w:t>
      </w:r>
      <w:r w:rsidRPr="00BD129B">
        <w:t xml:space="preserve"> </w:t>
      </w:r>
      <w:r w:rsidRPr="00BD129B">
        <w:rPr>
          <w:rStyle w:val="Emphasis"/>
        </w:rPr>
        <w:t>watch US global competitiveness fall</w:t>
      </w:r>
      <w:r w:rsidRPr="00BD129B">
        <w:t xml:space="preserve"> — </w:t>
      </w:r>
      <w:r w:rsidRPr="00BD129B">
        <w:rPr>
          <w:rStyle w:val="StyleUnderline"/>
        </w:rPr>
        <w:t xml:space="preserve">or they can welcome the world's best and brightest to </w:t>
      </w:r>
      <w:r w:rsidRPr="00BD129B">
        <w:rPr>
          <w:rStyle w:val="Emphasis"/>
        </w:rPr>
        <w:t>boost innovation</w:t>
      </w:r>
      <w:r w:rsidRPr="00BD129B">
        <w:rPr>
          <w:rStyle w:val="StyleUnderline"/>
        </w:rPr>
        <w:t xml:space="preserve"> and create jobs. Technology will advance with or without the United States. The nation needs to decide whether it wants the innovators on its side. Other countries seeking to limit immigration should ask themselves the same question.</w:t>
      </w:r>
    </w:p>
    <w:p w:rsidR="00F73B7B" w:rsidRPr="00BD129B" w:rsidRDefault="00F73B7B" w:rsidP="00F73B7B">
      <w:r w:rsidRPr="00BD129B">
        <w:t>Global innovation</w:t>
      </w:r>
    </w:p>
    <w:p w:rsidR="00F73B7B" w:rsidRPr="00BD129B" w:rsidRDefault="00F73B7B" w:rsidP="00F73B7B">
      <w:pPr>
        <w:rPr>
          <w:rStyle w:val="StyleUnderline"/>
        </w:rPr>
      </w:pPr>
      <w:r w:rsidRPr="00BD129B">
        <w:t xml:space="preserve">Today, </w:t>
      </w:r>
      <w:r w:rsidRPr="00BD129B">
        <w:rPr>
          <w:rStyle w:val="StyleUnderline"/>
        </w:rPr>
        <w:t>Internet companies in China</w:t>
      </w:r>
      <w:r w:rsidRPr="00BD129B">
        <w:t xml:space="preserve">, such as Alibaba, Baidu and Tencent, </w:t>
      </w:r>
      <w:r w:rsidRPr="00BD129B">
        <w:rPr>
          <w:rStyle w:val="StyleUnderline"/>
        </w:rPr>
        <w:t>are among the most innovative and valuable in the world. Facebook has mimicked features of their products; Apple has been accused of copying Chinese innovations in the iPhone 7; and search engine Baidu's artificial-intelligence system is more advanced than Siri. Chinese scientists will soon lead the pack on applying CRISPR–Cas9 gene-editing technology</w:t>
      </w:r>
      <w:r w:rsidRPr="00BD129B">
        <w:t xml:space="preserve"> (see, for instance, Nature 539, 479; 2016). </w:t>
      </w:r>
      <w:r w:rsidRPr="00BD129B">
        <w:rPr>
          <w:rStyle w:val="StyleUnderline"/>
        </w:rPr>
        <w:t>India has sent an orbiter to Mars and launched a record-breaking 104 satellites from a single rocket. Its new platform for digital currencies, India Stack, may allow its financial system to leapfrog that of the West. Chilean scientists have built cheap technologies that sanitize water by temporarily changing it into a plasma phase. South Korea has built autonomous cars that it aims to have on its roads before the Pyeongchang Winter Olympic Games in 2018.</w:t>
      </w:r>
    </w:p>
    <w:p w:rsidR="00F73B7B" w:rsidRPr="00BD129B" w:rsidRDefault="00F73B7B" w:rsidP="00F73B7B">
      <w:r w:rsidRPr="00BD129B">
        <w:rPr>
          <w:rStyle w:val="StyleUnderline"/>
        </w:rPr>
        <w:t>One measure of globalization is the number of 'unicorns', technology start-up firms valued at US$1 billion or more. As recently as 2000, nearly all of these were in the United States</w:t>
      </w:r>
      <w:r w:rsidRPr="00BD129B">
        <w:t xml:space="preserve">; other countries could only dream of creating a Google, Amazon or Facebook. </w:t>
      </w:r>
      <w:r w:rsidRPr="00BD129B">
        <w:rPr>
          <w:rStyle w:val="StyleUnderline"/>
        </w:rPr>
        <w:t>By February 2017, of the 213 unicorns in the world, China had given birth to 55 and India 10. The United States is home to only 110</w:t>
      </w:r>
      <w:r w:rsidRPr="00BD129B">
        <w:t xml:space="preserve"> (see 'Global entrepreneurship' and go.nature.com/2fqy5qw); </w:t>
      </w:r>
      <w:r w:rsidRPr="00BD129B">
        <w:rPr>
          <w:rStyle w:val="StyleUnderline"/>
        </w:rPr>
        <w:t xml:space="preserve">half of those have </w:t>
      </w:r>
      <w:r w:rsidRPr="00BD129B">
        <w:rPr>
          <w:rStyle w:val="Emphasis"/>
        </w:rPr>
        <w:t>at least one immigrant founder</w:t>
      </w:r>
      <w:r w:rsidRPr="00BD129B">
        <w:t xml:space="preserve">1 (see 'Foreign talent'). </w:t>
      </w:r>
      <w:r w:rsidRPr="00BD129B">
        <w:rPr>
          <w:rStyle w:val="StyleUnderline"/>
        </w:rPr>
        <w:t>The US share of unicorns is shrinking, and Silicon Valley is facing unprecedented competition</w:t>
      </w:r>
      <w:r w:rsidRPr="00BD129B">
        <w:t>.</w:t>
      </w:r>
    </w:p>
    <w:p w:rsidR="00F73B7B" w:rsidRPr="00BD129B" w:rsidRDefault="00F73B7B" w:rsidP="00F73B7B">
      <w:r w:rsidRPr="00BD129B">
        <w:rPr>
          <w:rStyle w:val="StyleUnderline"/>
        </w:rPr>
        <w:t>Gone are the days when</w:t>
      </w:r>
      <w:r w:rsidRPr="00BD129B">
        <w:t>, owing to the high costs of the core technologies,</w:t>
      </w:r>
      <w:r w:rsidRPr="00BD129B">
        <w:rPr>
          <w:rStyle w:val="StyleUnderline"/>
        </w:rPr>
        <w:t xml:space="preserve"> US and European research labs held a monopoly on large-scale innovations. Whereas early generations of supercomputers cost tens of millions of dollars, today's smartphones, which outperform them, cost as little as $30. Sensors, artificial intelligence, robotics, genomics and 3D-printing technologies are globally available and inexpensive. Anyone, anywhere, can use these to build world-changing products. Government-built walls of visas and travel restrictions are no barriers to innovation, only to economic growth</w:t>
      </w:r>
      <w:r w:rsidRPr="00BD129B">
        <w:t>.</w:t>
      </w:r>
    </w:p>
    <w:p w:rsidR="00F73B7B" w:rsidRPr="00BD129B" w:rsidRDefault="00F73B7B" w:rsidP="00F73B7B">
      <w:r w:rsidRPr="00BD129B">
        <w:t>Brain drain</w:t>
      </w:r>
    </w:p>
    <w:p w:rsidR="00F73B7B" w:rsidRPr="00BD129B" w:rsidRDefault="00F73B7B" w:rsidP="00F73B7B">
      <w:pPr>
        <w:rPr>
          <w:rStyle w:val="StyleUnderline"/>
        </w:rPr>
      </w:pPr>
      <w:r w:rsidRPr="00BD129B">
        <w:t xml:space="preserve">The contributions of immigrants to tech companies are well documented. In 1999, regional economist AnnaLee Saxenian at the University of California, Berkeley, found2 that Chinese and Indian executives were at the helm of 24% of the businesses started in Silicon Valley between 1980 and 1998. That proportion doubled the following decade. My research team worked with her to show that </w:t>
      </w:r>
      <w:r w:rsidRPr="00BD129B">
        <w:rPr>
          <w:rStyle w:val="StyleUnderline"/>
        </w:rPr>
        <w:t>between 1995 and 2005, foreign-born innovators founded 52.4% of technology companies in Silicon Valley and 25.3% nationwide3. We also showed that immigrants generated $52 billion in revenue and employed 450,000 workers in 2005. They filed the majority of patents at technology companies such as Qualcomm (72%) and Cisco (60%), and more than 40% of US government-filed international patent applications had foreign authors4.</w:t>
      </w:r>
    </w:p>
    <w:p w:rsidR="00F73B7B" w:rsidRPr="00BD129B" w:rsidRDefault="00F73B7B" w:rsidP="00F73B7B">
      <w:r w:rsidRPr="00BD129B">
        <w:rPr>
          <w:rStyle w:val="Emphasis"/>
        </w:rPr>
        <w:t>Then things changed</w:t>
      </w:r>
      <w:r w:rsidRPr="00BD129B">
        <w:t xml:space="preserve">. </w:t>
      </w:r>
      <w:r w:rsidRPr="00BD129B">
        <w:rPr>
          <w:rStyle w:val="StyleUnderline"/>
        </w:rPr>
        <w:t>A backlog of applications built up for employment-based visas that allow permanent residency</w:t>
      </w:r>
      <w:r w:rsidRPr="00BD129B">
        <w:t xml:space="preserve"> (green cards). With sociologist Guillermina Jasso of New York University, we analysed this backlog. As of 1 October 2006, there were almost half a million applicants (more than one million when family members were included). Because only about 120,000 visas are available each year, </w:t>
      </w:r>
      <w:r w:rsidRPr="00BD129B">
        <w:rPr>
          <w:rStyle w:val="StyleUnderline"/>
        </w:rPr>
        <w:t>getting a green card can take a decade5</w:t>
      </w:r>
      <w:r w:rsidRPr="00BD129B">
        <w:t>. We forecast that this wait would increasingly frustrate highly skilled workers, leading to a 'reverse brain drain'.</w:t>
      </w:r>
    </w:p>
    <w:p w:rsidR="00F73B7B" w:rsidRPr="00BD129B" w:rsidRDefault="00F73B7B" w:rsidP="00F73B7B">
      <w:r w:rsidRPr="00BD129B">
        <w:t xml:space="preserve">Indeed, by 2012, my team found that </w:t>
      </w:r>
      <w:r w:rsidRPr="00BD129B">
        <w:rPr>
          <w:rStyle w:val="Emphasis"/>
        </w:rPr>
        <w:t>immigrant entrepreneurship had stalled.</w:t>
      </w:r>
      <w:r w:rsidRPr="00BD129B">
        <w:t xml:space="preserve"> </w:t>
      </w:r>
      <w:r w:rsidRPr="00BD129B">
        <w:rPr>
          <w:rStyle w:val="StyleUnderline"/>
        </w:rPr>
        <w:t>The proportion of companies founded by immigrants fell nationwide to 24.3% and in Silicon Valley to 43.9%</w:t>
      </w:r>
      <w:r w:rsidRPr="00BD129B">
        <w:t xml:space="preserve"> (ref. 6). We believe from anecdotal evidence that </w:t>
      </w:r>
      <w:r w:rsidRPr="00BD129B">
        <w:rPr>
          <w:rStyle w:val="StyleUnderline"/>
        </w:rPr>
        <w:t>highly skilled workers are returning to their home countries in even larger numbers today</w:t>
      </w:r>
      <w:r w:rsidRPr="00BD129B">
        <w:t>.</w:t>
      </w:r>
    </w:p>
    <w:p w:rsidR="00F73B7B" w:rsidRPr="00BD129B" w:rsidRDefault="00F73B7B" w:rsidP="00F73B7B">
      <w:pPr>
        <w:rPr>
          <w:rStyle w:val="StyleUnderline"/>
        </w:rPr>
      </w:pPr>
      <w:r w:rsidRPr="00BD129B">
        <w:rPr>
          <w:rStyle w:val="Emphasis"/>
        </w:rPr>
        <w:t>These are the people who set up the unicorns in countries such as China and India</w:t>
      </w:r>
      <w:r w:rsidRPr="00BD129B">
        <w:t xml:space="preserve">. </w:t>
      </w:r>
      <w:r w:rsidRPr="00BD129B">
        <w:rPr>
          <w:rStyle w:val="StyleUnderline"/>
        </w:rPr>
        <w:t>Each of those companies has one or more US returnees in senior leadership positions, and restrictive US immigration policies put them there.</w:t>
      </w:r>
    </w:p>
    <w:p w:rsidR="00F73B7B" w:rsidRPr="00BD129B" w:rsidRDefault="00F73B7B" w:rsidP="00F73B7B">
      <w:r w:rsidRPr="00BD129B">
        <w:rPr>
          <w:rStyle w:val="StyleUnderline"/>
        </w:rPr>
        <w:t>Two decades ago, it was the norm for students who came to the United States from China and India to want to stay. No longer. On graduating from engineering courses, most overseas students say that they will work for a short time to gain experience, then return home</w:t>
      </w:r>
      <w:r w:rsidRPr="00BD129B">
        <w:t xml:space="preserve">7. </w:t>
      </w:r>
      <w:r w:rsidRPr="00BD129B">
        <w:rPr>
          <w:rStyle w:val="StyleUnderline"/>
        </w:rPr>
        <w:t>Human-resource directors of companies in India and China tell me that they are flooded with CVs from students from US universities. Working for an exciting start-up such as Baidu or Alibaba is more enticing than being locked into a menial US position for a decade awaiting your green card</w:t>
      </w:r>
      <w:r w:rsidRPr="00BD129B">
        <w:t>.</w:t>
      </w:r>
    </w:p>
    <w:p w:rsidR="00F73B7B" w:rsidRPr="00BD129B" w:rsidRDefault="00F73B7B" w:rsidP="00F73B7B">
      <w:r w:rsidRPr="00BD129B">
        <w:t xml:space="preserve">When I visit technology centres in China and India, and increasingly in places such as Mexico City or Santiago in Chile, I see a beehive of start-up activity. As well as social-media and Internet applications, </w:t>
      </w:r>
      <w:r w:rsidRPr="00BD129B">
        <w:rPr>
          <w:rStyle w:val="StyleUnderline"/>
        </w:rPr>
        <w:t>overseas entrepreneurs are designing wearable medical devices, robots, drone-based delivery systems, microsatellites and agricultural-automation systems. They are building self-driving cars, solar technologies and 3D-printing systems to solve global problems</w:t>
      </w:r>
      <w:r w:rsidRPr="00BD129B">
        <w:t>.</w:t>
      </w:r>
    </w:p>
    <w:p w:rsidR="00F73B7B" w:rsidRPr="00BD129B" w:rsidRDefault="00F73B7B" w:rsidP="00F73B7B">
      <w:r w:rsidRPr="00BD129B">
        <w:t xml:space="preserve">Meanwhile, </w:t>
      </w:r>
      <w:r w:rsidRPr="00BD129B">
        <w:rPr>
          <w:rStyle w:val="StyleUnderline"/>
        </w:rPr>
        <w:t>the US visa backlog is climbing</w:t>
      </w:r>
      <w:r w:rsidRPr="00BD129B">
        <w:t xml:space="preserve">. I estimate that </w:t>
      </w:r>
      <w:r w:rsidRPr="00BD129B">
        <w:rPr>
          <w:rStyle w:val="StyleUnderline"/>
        </w:rPr>
        <w:t>there are more than 1.5 million skilled workers in immigration limbo in the United States today. Each one is a lost opportunity and a waste of talent</w:t>
      </w:r>
      <w:r w:rsidRPr="00BD129B">
        <w:t>.</w:t>
      </w:r>
    </w:p>
    <w:p w:rsidR="00F73B7B" w:rsidRPr="00BD129B" w:rsidRDefault="00F73B7B" w:rsidP="00F73B7B">
      <w:r w:rsidRPr="00BD129B">
        <w:rPr>
          <w:rStyle w:val="Emphasis"/>
        </w:rPr>
        <w:t>Everyone loses</w:t>
      </w:r>
      <w:r w:rsidRPr="00BD129B">
        <w:t xml:space="preserve">. </w:t>
      </w:r>
      <w:r w:rsidRPr="00BD129B">
        <w:rPr>
          <w:rStyle w:val="StyleUnderline"/>
        </w:rPr>
        <w:t>The precarious position of foreign-national staff leaves them open to mistreatment by their employers. Rules prevent employees from changing jobs while waiting for their green cards — even to other jobs in the same company.</w:t>
      </w:r>
      <w:r w:rsidRPr="00BD129B">
        <w:t xml:space="preserve"> H-1B visas for temporary stays allow employers to replace US workers with people who are paid less than they should be, given their skills. This is one of Silicon Valley's darkest secrets — and it is why tech companies lobby for more H-1B visas rather than more green cards. Skilled people become frustrated as their careers stagnate. The jobs that would have been created in start-ups go overseas.</w:t>
      </w:r>
    </w:p>
    <w:p w:rsidR="00F73B7B" w:rsidRPr="00BD129B" w:rsidRDefault="00F73B7B" w:rsidP="00F73B7B">
      <w:r w:rsidRPr="00BD129B">
        <w:rPr>
          <w:rStyle w:val="StyleUnderline"/>
        </w:rPr>
        <w:t>Unless it changes its immigration outlook, the United States will forgo economic benefits and jobs in a misguided effort to protect both</w:t>
      </w:r>
      <w:r w:rsidRPr="00BD129B">
        <w:t xml:space="preserve">. </w:t>
      </w:r>
      <w:r w:rsidRPr="00BD129B">
        <w:rPr>
          <w:rStyle w:val="Emphasis"/>
        </w:rPr>
        <w:t>It will have to watch as the rest of the world leaps ahead</w:t>
      </w:r>
      <w:r w:rsidRPr="00BD129B">
        <w:t xml:space="preserve">. </w:t>
      </w:r>
      <w:r w:rsidRPr="00BD129B">
        <w:rPr>
          <w:rStyle w:val="StyleUnderline"/>
        </w:rPr>
        <w:t>It doesn't have to be this way.</w:t>
      </w:r>
    </w:p>
    <w:p w:rsidR="00F73B7B" w:rsidRPr="00BD129B" w:rsidRDefault="00F73B7B" w:rsidP="00F73B7B">
      <w:r w:rsidRPr="00BD129B">
        <w:t>Embrace outsiders</w:t>
      </w:r>
    </w:p>
    <w:p w:rsidR="00F73B7B" w:rsidRPr="00BD129B" w:rsidRDefault="00F73B7B" w:rsidP="00F73B7B">
      <w:pPr>
        <w:rPr>
          <w:rStyle w:val="StyleUnderline"/>
        </w:rPr>
      </w:pPr>
      <w:r w:rsidRPr="00BD129B">
        <w:rPr>
          <w:rStyle w:val="StyleUnderline"/>
        </w:rPr>
        <w:t>The United States needs to expand the number of permanent-resident visas and clear the backlog</w:t>
      </w:r>
      <w:r w:rsidRPr="00BD129B">
        <w:t xml:space="preserve">. These people are already working in the country legally, and have the experience and skills needed. </w:t>
      </w:r>
      <w:r w:rsidRPr="00BD129B">
        <w:rPr>
          <w:rStyle w:val="StyleUnderline"/>
        </w:rPr>
        <w:t>Retaining them will boost the economy. Accelerated granting of permanent residency could be contingent on buying a house, making investments or starting companies that create jobs. Imagine the benefits of 10,000 new technology start-ups.</w:t>
      </w:r>
    </w:p>
    <w:p w:rsidR="00F73B7B" w:rsidRPr="00BD129B" w:rsidRDefault="00F73B7B" w:rsidP="00F73B7B">
      <w:pPr>
        <w:rPr>
          <w:rStyle w:val="StyleUnderline"/>
        </w:rPr>
      </w:pPr>
      <w:r w:rsidRPr="00BD129B">
        <w:rPr>
          <w:rStyle w:val="StyleUnderline"/>
        </w:rPr>
        <w:t>“The United States needs to decide whether it wants the innovators on its side.”</w:t>
      </w:r>
    </w:p>
    <w:p w:rsidR="00F73B7B" w:rsidRPr="00BD129B" w:rsidRDefault="00F73B7B" w:rsidP="00F73B7B">
      <w:pPr>
        <w:rPr>
          <w:rStyle w:val="StyleUnderline"/>
        </w:rPr>
      </w:pPr>
      <w:r w:rsidRPr="00BD129B">
        <w:rPr>
          <w:rStyle w:val="StyleUnderline"/>
        </w:rPr>
        <w:t>We need to make it easy for entrepreneurs abroad to bring start-up firms to the United States. One solution is to provide a</w:t>
      </w:r>
      <w:r w:rsidRPr="00BD129B">
        <w:t xml:space="preserve"> </w:t>
      </w:r>
      <w:r w:rsidRPr="00BD129B">
        <w:rPr>
          <w:rStyle w:val="Emphasis"/>
        </w:rPr>
        <w:t>'start-up visa' as a path to permanent residency.</w:t>
      </w:r>
      <w:r w:rsidRPr="00BD129B">
        <w:t xml:space="preserve"> This would perhaps be valid for five years, with an upgrade to permanent residency dependent on the firm's employment of US workers. The Kauffman Foundation in Kansas City, Missouri, has estimated that </w:t>
      </w:r>
      <w:r w:rsidRPr="00BD129B">
        <w:rPr>
          <w:rStyle w:val="StyleUnderline"/>
        </w:rPr>
        <w:t>such a visa would create 1.6 million jobs within 10 years and boost the US economy by $224 billion a year8.</w:t>
      </w:r>
    </w:p>
    <w:p w:rsidR="00F73B7B" w:rsidRPr="00BD129B" w:rsidRDefault="00F73B7B" w:rsidP="00F73B7B">
      <w:r w:rsidRPr="00BD129B">
        <w:t>The solution to the mistreatment of foreign workers is easy: untether the H-1B visa from the employer. Let people change jobs, and let the market decide what their salaries should be. This would remove the financial incentives for companies to replace Americans with cheaper foreign workers, and would encourage them to hire the best talent.</w:t>
      </w:r>
    </w:p>
    <w:p w:rsidR="00F73B7B" w:rsidRPr="00BD129B" w:rsidRDefault="00F73B7B" w:rsidP="00F73B7B">
      <w:r w:rsidRPr="00BD129B">
        <w:rPr>
          <w:rStyle w:val="StyleUnderline"/>
        </w:rPr>
        <w:t>By becoming the best place in the world for entrepreneurs to study and work in, the United States could again be in the driving seat of technology innovation. Then we can share the resulting prosperity in a more equitable way to mitigate the anger of the electorate</w:t>
      </w:r>
      <w:r w:rsidRPr="00BD129B">
        <w:t>.</w:t>
      </w:r>
    </w:p>
    <w:p w:rsidR="00F73B7B" w:rsidRPr="00BD129B" w:rsidRDefault="00F73B7B" w:rsidP="00F73B7B">
      <w:pPr>
        <w:pStyle w:val="Heading4"/>
        <w:numPr>
          <w:ilvl w:val="0"/>
          <w:numId w:val="11"/>
        </w:numPr>
        <w:rPr>
          <w:rStyle w:val="Style13ptBold"/>
          <w:b/>
        </w:rPr>
      </w:pPr>
      <w:r w:rsidRPr="00BD129B">
        <w:rPr>
          <w:rStyle w:val="Style13ptBold"/>
          <w:b/>
        </w:rPr>
        <w:t xml:space="preserve">Attract and maintain leading entrepreneurs </w:t>
      </w:r>
    </w:p>
    <w:p w:rsidR="00F73B7B" w:rsidRPr="00BD129B" w:rsidRDefault="00F73B7B" w:rsidP="00F73B7B">
      <w:r w:rsidRPr="00BD129B">
        <w:rPr>
          <w:rStyle w:val="Style13ptBold"/>
        </w:rPr>
        <w:t xml:space="preserve">Case 17 </w:t>
      </w:r>
      <w:r w:rsidRPr="00BD129B">
        <w:t xml:space="preserve">( Steven Case Co-founder of AOL; now Chairman &amp; CEO of Revolution and Chairman of Case Foundation; Author of “The Third Wave: An Entrepreneur’s Vision of the Future. “America Will Fall Behind Without Immigrant Entrepreneurs”. Revolution Jul 10, 2017. </w:t>
      </w:r>
      <w:hyperlink r:id="rId6" w:history="1">
        <w:r w:rsidRPr="00BD129B">
          <w:rPr>
            <w:rStyle w:val="Hyperlink"/>
          </w:rPr>
          <w:t>https://blog.revolution.com/america-will-fall-behind-without-immigrant-entrepreneurs-d340980d7537</w:t>
        </w:r>
      </w:hyperlink>
      <w:r w:rsidRPr="00BD129B">
        <w:t>) LMa 7/1/18</w:t>
      </w:r>
    </w:p>
    <w:p w:rsidR="00F73B7B" w:rsidRPr="00BD129B" w:rsidRDefault="00F73B7B" w:rsidP="00F73B7B">
      <w:pPr>
        <w:rPr>
          <w:u w:val="single"/>
        </w:rPr>
      </w:pPr>
      <w:r w:rsidRPr="00BD129B">
        <w:rPr>
          <w:b/>
          <w:u w:val="single"/>
        </w:rPr>
        <w:t>In France</w:t>
      </w:r>
      <w:r w:rsidRPr="00BD129B">
        <w:t xml:space="preserve">, </w:t>
      </w:r>
      <w:r w:rsidRPr="00BD129B">
        <w:rPr>
          <w:u w:val="single"/>
        </w:rPr>
        <w:t>they call it the “Tech Visa.”</w:t>
      </w:r>
      <w:r w:rsidRPr="00BD129B">
        <w:t xml:space="preserve"> Also known as the “Talent Visa,” it is a fast tracked residence permit for startup founders, employees, and investors. </w:t>
      </w:r>
      <w:r w:rsidRPr="00BD129B">
        <w:rPr>
          <w:u w:val="single"/>
        </w:rPr>
        <w:t>In</w:t>
      </w:r>
      <w:r w:rsidRPr="00BD129B">
        <w:rPr>
          <w:b/>
          <w:u w:val="single"/>
        </w:rPr>
        <w:t xml:space="preserve"> Canada</w:t>
      </w:r>
      <w:r w:rsidRPr="00BD129B">
        <w:t xml:space="preserve">, </w:t>
      </w:r>
      <w:r w:rsidRPr="00BD129B">
        <w:rPr>
          <w:u w:val="single"/>
        </w:rPr>
        <w:t>the “Startup Visa”</w:t>
      </w:r>
      <w:r w:rsidRPr="00BD129B">
        <w:t xml:space="preserve"> provides permanent residency for immigrant entrepreneurs with innovative global businesses that create jobs for Canadians. </w:t>
      </w:r>
      <w:r w:rsidRPr="00BD129B">
        <w:rPr>
          <w:u w:val="single"/>
        </w:rPr>
        <w:t>There are other similar classifications</w:t>
      </w:r>
      <w:r w:rsidRPr="00BD129B">
        <w:t xml:space="preserve"> </w:t>
      </w:r>
      <w:r w:rsidRPr="00BD129B">
        <w:rPr>
          <w:u w:val="single"/>
        </w:rPr>
        <w:t xml:space="preserve">in </w:t>
      </w:r>
      <w:r w:rsidRPr="00BD129B">
        <w:rPr>
          <w:b/>
          <w:u w:val="single"/>
        </w:rPr>
        <w:t>Chile</w:t>
      </w:r>
      <w:r w:rsidRPr="00BD129B">
        <w:rPr>
          <w:u w:val="single"/>
        </w:rPr>
        <w:t xml:space="preserve">, the </w:t>
      </w:r>
      <w:r w:rsidRPr="00BD129B">
        <w:rPr>
          <w:b/>
          <w:u w:val="single"/>
        </w:rPr>
        <w:t>U.K</w:t>
      </w:r>
      <w:r w:rsidRPr="00BD129B">
        <w:rPr>
          <w:u w:val="single"/>
        </w:rPr>
        <w:t>.,</w:t>
      </w:r>
      <w:r w:rsidRPr="00BD129B">
        <w:t xml:space="preserve"> and </w:t>
      </w:r>
      <w:r w:rsidRPr="00BD129B">
        <w:rPr>
          <w:b/>
          <w:u w:val="single"/>
        </w:rPr>
        <w:t>Australia</w:t>
      </w:r>
      <w:r w:rsidRPr="00BD129B">
        <w:rPr>
          <w:u w:val="single"/>
        </w:rPr>
        <w:t xml:space="preserve"> </w:t>
      </w:r>
      <w:r w:rsidRPr="00BD129B">
        <w:t xml:space="preserve">to name just a few. </w:t>
      </w:r>
      <w:r w:rsidRPr="00BD129B">
        <w:rPr>
          <w:u w:val="single"/>
        </w:rPr>
        <w:t xml:space="preserve">And </w:t>
      </w:r>
      <w:r w:rsidRPr="00BD129B">
        <w:rPr>
          <w:b/>
          <w:u w:val="single"/>
        </w:rPr>
        <w:t>even in China</w:t>
      </w:r>
      <w:r w:rsidRPr="00BD129B">
        <w:rPr>
          <w:u w:val="single"/>
        </w:rPr>
        <w:t xml:space="preserve">, tech leaders are actively calling for the government to reform </w:t>
      </w:r>
      <w:r w:rsidRPr="00BD129B">
        <w:rPr>
          <w:b/>
          <w:u w:val="single"/>
        </w:rPr>
        <w:t>immigration rules to woo job-producing technology talent</w:t>
      </w:r>
      <w:r w:rsidRPr="00BD129B">
        <w:rPr>
          <w:u w:val="single"/>
        </w:rPr>
        <w:t>.</w:t>
      </w:r>
    </w:p>
    <w:p w:rsidR="00F73B7B" w:rsidRPr="00BD129B" w:rsidRDefault="00F73B7B" w:rsidP="00F73B7B">
      <w:pPr>
        <w:rPr>
          <w:u w:val="single"/>
        </w:rPr>
      </w:pPr>
      <w:r w:rsidRPr="00BD129B">
        <w:rPr>
          <w:u w:val="single"/>
        </w:rPr>
        <w:t>In the United States, it was to be called the International Entrepreneur Rule, and it was supposed to go into effect on July 17</w:t>
      </w:r>
      <w:r w:rsidRPr="00BD129B">
        <w:t xml:space="preserve">. The idea is to allow immigrant entrepreneurs with ideas to build their businesses (and the jobs that come with them) here in the U.S. Last year, I applauded the development as a necessary step in the global battle for talent. Today, I am greatly disappointed to learn that </w:t>
      </w:r>
      <w:r w:rsidRPr="00BD129B">
        <w:rPr>
          <w:u w:val="single"/>
        </w:rPr>
        <w:t xml:space="preserve">the Trump Administration has called for the Rule’s delay, and has said it is considering </w:t>
      </w:r>
      <w:r w:rsidRPr="00BD129B">
        <w:rPr>
          <w:b/>
          <w:u w:val="single"/>
        </w:rPr>
        <w:t>scrapping the program before it even gets off the ground</w:t>
      </w:r>
      <w:r w:rsidRPr="00BD129B">
        <w:rPr>
          <w:u w:val="single"/>
        </w:rPr>
        <w:t>. Sadly, the politics of immigration have trumped sound policy around job creation.</w:t>
      </w:r>
    </w:p>
    <w:p w:rsidR="00F73B7B" w:rsidRPr="00BD129B" w:rsidRDefault="00F73B7B" w:rsidP="00F73B7B">
      <w:r w:rsidRPr="00BD129B">
        <w:t xml:space="preserve">I understand that </w:t>
      </w:r>
      <w:r w:rsidRPr="00BD129B">
        <w:rPr>
          <w:u w:val="single"/>
        </w:rPr>
        <w:t>immigration reform is a deeply controversial and contested topic, but job creation and economic growth are not</w:t>
      </w:r>
      <w:r w:rsidRPr="00BD129B">
        <w:t xml:space="preserve">. </w:t>
      </w:r>
      <w:r w:rsidRPr="00BD129B">
        <w:rPr>
          <w:u w:val="single"/>
        </w:rPr>
        <w:t>Without immigration policies that enable us to compete on a global stage, we will continue to lose talented immigrant founders, students that we often educate in America, to other countries</w:t>
      </w:r>
      <w:r w:rsidRPr="00BD129B">
        <w:rPr>
          <w:b/>
          <w:u w:val="single"/>
        </w:rPr>
        <w:t> — countries that are all too willing to become magnets for talent</w:t>
      </w:r>
      <w:r w:rsidRPr="00BD129B">
        <w:t>.</w:t>
      </w:r>
    </w:p>
    <w:p w:rsidR="00F73B7B" w:rsidRPr="00BD129B" w:rsidRDefault="00F73B7B" w:rsidP="00F73B7B">
      <w:r w:rsidRPr="00BD129B">
        <w:t xml:space="preserve">President Trump has stated that he is intensely focused on bringing jobs back to the middle of the country — to the people who feel left behind by the forces of globalization and technology. But we cannot turn back the clock. </w:t>
      </w:r>
      <w:r w:rsidRPr="00BD129B">
        <w:rPr>
          <w:u w:val="single"/>
        </w:rPr>
        <w:t xml:space="preserve">In order to provide real economic growth, we must focus on building the companies and jobs of the future. </w:t>
      </w:r>
      <w:r w:rsidRPr="00BD129B">
        <w:rPr>
          <w:rStyle w:val="Emphasis"/>
        </w:rPr>
        <w:t>Immigrant entrepreneurs play a critical role in that process</w:t>
      </w:r>
      <w:r w:rsidRPr="00BD129B">
        <w:rPr>
          <w:u w:val="single"/>
        </w:rPr>
        <w:t xml:space="preserve">. </w:t>
      </w:r>
      <w:r w:rsidRPr="00BD129B">
        <w:t>Roughly 40% of our Fortune 500 companies — America’s most iconic companies — were started by immigrants.</w:t>
      </w:r>
    </w:p>
    <w:p w:rsidR="00F73B7B" w:rsidRPr="00BD129B" w:rsidRDefault="00F73B7B" w:rsidP="00F73B7B">
      <w:r w:rsidRPr="00BD129B">
        <w:t>The International Entrepreneur Rule would have helped ensure the U.S. remains the most innovative, entrepreneurial nation, and a job creating powerhouse. I highlighted an example of the benefits of startup visas in my book The Third Wave:</w:t>
      </w:r>
    </w:p>
    <w:p w:rsidR="00F73B7B" w:rsidRPr="00BD129B" w:rsidRDefault="00F73B7B" w:rsidP="00F73B7B">
      <w:r w:rsidRPr="00BD129B">
        <w:t>“It’s not that foreigners aren’t founding companies anymore. Rather, they’re being turned away from the United States, making it more likely that they’ll try to starting a business elsewhere, either at home or in a more hospitable country. Snapdeal was co-founded by a Wharton graduate, Kunal Bahl, but he was forced to relocate when he couldn’t get a visa to stay in the United States. By 2015, Snapdeal was worth $5 billion and employed more than 5,000 people — in India.”</w:t>
      </w:r>
    </w:p>
    <w:p w:rsidR="00F73B7B" w:rsidRPr="00BD129B" w:rsidRDefault="00F73B7B" w:rsidP="00F73B7B">
      <w:r w:rsidRPr="00BD129B">
        <w:t xml:space="preserve">So let’s be clear: </w:t>
      </w:r>
      <w:r w:rsidRPr="00BD129B">
        <w:rPr>
          <w:u w:val="single"/>
        </w:rPr>
        <w:t xml:space="preserve">a graduate from President Trump’s alma mater, Wharton, wanted to create jobs in Pennsylvania, a state Trump won largely because of a lack of jobs. Instead, </w:t>
      </w:r>
      <w:r w:rsidRPr="00BD129B">
        <w:rPr>
          <w:b/>
          <w:u w:val="single"/>
        </w:rPr>
        <w:t>its founder was kicked out of the country, and created the jobs in India</w:t>
      </w:r>
      <w:r w:rsidRPr="00BD129B">
        <w:rPr>
          <w:u w:val="single"/>
        </w:rPr>
        <w:t>, instead of Pennsylvania</w:t>
      </w:r>
      <w:r w:rsidRPr="00BD129B">
        <w:t xml:space="preserve">. That likely </w:t>
      </w:r>
      <w:r w:rsidRPr="00BD129B">
        <w:rPr>
          <w:u w:val="single"/>
        </w:rPr>
        <w:t>wouldn’t have happened if the International Entrepreneur Rule was in place.</w:t>
      </w:r>
      <w:r w:rsidRPr="00BD129B">
        <w:t xml:space="preserve"> Many of those 5,000 jobs would likely have been in Pennsylvania, and other parts of the United States.</w:t>
      </w:r>
    </w:p>
    <w:p w:rsidR="00F73B7B" w:rsidRPr="00BD129B" w:rsidRDefault="00F73B7B" w:rsidP="00F73B7B">
      <w:r w:rsidRPr="00BD129B">
        <w:rPr>
          <w:u w:val="single"/>
        </w:rPr>
        <w:t xml:space="preserve">As other nations move forward with creating startup friendly environments that welcome immigrants, </w:t>
      </w:r>
      <w:r w:rsidRPr="00BD129B">
        <w:rPr>
          <w:b/>
          <w:u w:val="single"/>
        </w:rPr>
        <w:t>we are moving backward</w:t>
      </w:r>
      <w:r w:rsidRPr="00BD129B">
        <w:rPr>
          <w:b/>
        </w:rPr>
        <w:t>s</w:t>
      </w:r>
      <w:r w:rsidRPr="00BD129B">
        <w:t>. The American economy is an entrepreneurial ecosystem and today’s delay costs us an unknown number of entrepreneurial founders and countless jobs their companies could have created.</w:t>
      </w:r>
    </w:p>
    <w:p w:rsidR="00F73B7B" w:rsidRPr="00BD129B" w:rsidRDefault="00F73B7B" w:rsidP="00F73B7B">
      <w:r w:rsidRPr="00BD129B">
        <w:t xml:space="preserve">The data is clear: </w:t>
      </w:r>
      <w:r w:rsidRPr="00BD129B">
        <w:rPr>
          <w:u w:val="single"/>
        </w:rPr>
        <w:t xml:space="preserve">immigrant entrepreneurs </w:t>
      </w:r>
      <w:r w:rsidRPr="00BD129B">
        <w:rPr>
          <w:b/>
          <w:u w:val="single"/>
        </w:rPr>
        <w:t>are job makers, not job takers</w:t>
      </w:r>
      <w:r w:rsidRPr="00BD129B">
        <w:rPr>
          <w:u w:val="single"/>
        </w:rPr>
        <w:t xml:space="preserve">. And today, we just pushed them to create jobs </w:t>
      </w:r>
      <w:r w:rsidRPr="00BD129B">
        <w:rPr>
          <w:b/>
          <w:u w:val="single"/>
        </w:rPr>
        <w:t>somewhere else</w:t>
      </w:r>
      <w:r w:rsidRPr="00BD129B">
        <w:t>.</w:t>
      </w:r>
    </w:p>
    <w:p w:rsidR="00F73B7B" w:rsidRPr="00BD129B" w:rsidRDefault="00F73B7B" w:rsidP="00F73B7B"/>
    <w:p w:rsidR="00F73B7B" w:rsidRPr="00BD129B" w:rsidRDefault="00F73B7B" w:rsidP="00F73B7B">
      <w:pPr>
        <w:pStyle w:val="Heading4"/>
        <w:numPr>
          <w:ilvl w:val="0"/>
          <w:numId w:val="11"/>
        </w:numPr>
      </w:pPr>
      <w:r w:rsidRPr="00BD129B">
        <w:t xml:space="preserve">Visas are the </w:t>
      </w:r>
      <w:r w:rsidRPr="00BD129B">
        <w:rPr>
          <w:u w:val="single"/>
        </w:rPr>
        <w:t xml:space="preserve">most important step </w:t>
      </w:r>
      <w:r w:rsidRPr="00BD129B">
        <w:t xml:space="preserve">– plan’s path to </w:t>
      </w:r>
      <w:r w:rsidRPr="00BD129B">
        <w:rPr>
          <w:u w:val="single"/>
        </w:rPr>
        <w:t xml:space="preserve">permanent residency </w:t>
      </w:r>
      <w:r w:rsidRPr="00BD129B">
        <w:t xml:space="preserve">is key to creation of </w:t>
      </w:r>
      <w:r w:rsidRPr="00BD129B">
        <w:rPr>
          <w:u w:val="single"/>
        </w:rPr>
        <w:t xml:space="preserve">startups </w:t>
      </w:r>
    </w:p>
    <w:p w:rsidR="00F73B7B" w:rsidRPr="00BD129B" w:rsidRDefault="00F73B7B" w:rsidP="00F73B7B">
      <w:r w:rsidRPr="00BD129B">
        <w:rPr>
          <w:rStyle w:val="Style13ptBold"/>
        </w:rPr>
        <w:t xml:space="preserve">Killawi, 13 </w:t>
      </w:r>
      <w:r w:rsidRPr="00BD129B">
        <w:t>(YASSER KILLAWI, Juris Doctor, Ohio State University, "PRESERVING AN ENTREPRENEURIAL AMERICA: How RESTRICTIVE IMMIGRATION POLICIES STIFLE THE CREATION AND GROWTH OF STARTUPS AND SMALL BUSINESSES", OHIO STATE ENTREPRENEURIAL BUSINESS LAW JOURNAL, 2013, https://kb.osu.edu/dspace/bitstream/handle/1811/78449/OSBLJ_V8N1_129.pdf)</w:t>
      </w:r>
    </w:p>
    <w:p w:rsidR="00F73B7B" w:rsidRPr="00BD129B" w:rsidRDefault="00F73B7B" w:rsidP="00F73B7B">
      <w:r w:rsidRPr="00BD129B">
        <w:rPr>
          <w:rStyle w:val="StyleUnderline"/>
        </w:rPr>
        <w:t>The creation of a</w:t>
      </w:r>
      <w:r w:rsidRPr="00BD129B">
        <w:t xml:space="preserve"> </w:t>
      </w:r>
      <w:r w:rsidRPr="00BD129B">
        <w:rPr>
          <w:rStyle w:val="StyleUnderline"/>
        </w:rPr>
        <w:t>genuine immigrant entrepreneur visa is</w:t>
      </w:r>
      <w:r w:rsidRPr="00BD129B">
        <w:t xml:space="preserve"> perhaps </w:t>
      </w:r>
      <w:r w:rsidRPr="00BD129B">
        <w:rPr>
          <w:rStyle w:val="Emphasis"/>
        </w:rPr>
        <w:t>the most important step</w:t>
      </w:r>
      <w:r w:rsidRPr="00BD129B">
        <w:t xml:space="preserve"> </w:t>
      </w:r>
      <w:r w:rsidRPr="00BD129B">
        <w:rPr>
          <w:rStyle w:val="StyleUnderline"/>
        </w:rPr>
        <w:t>toward addressing the shortcomings of our immigration policies that</w:t>
      </w:r>
      <w:r w:rsidRPr="00BD129B">
        <w:t xml:space="preserve"> </w:t>
      </w:r>
      <w:r w:rsidRPr="00BD129B">
        <w:rPr>
          <w:rStyle w:val="Emphasis"/>
        </w:rPr>
        <w:t>stifle the creation and growth of startups and small businesses</w:t>
      </w:r>
      <w:r w:rsidRPr="00BD129B">
        <w:t xml:space="preserve">. </w:t>
      </w:r>
      <w:r w:rsidRPr="00BD129B">
        <w:rPr>
          <w:rStyle w:val="StyleUnderline"/>
        </w:rPr>
        <w:t>Despite</w:t>
      </w:r>
      <w:r w:rsidRPr="00BD129B">
        <w:t xml:space="preserve"> </w:t>
      </w:r>
      <w:r w:rsidRPr="00BD129B">
        <w:rPr>
          <w:rStyle w:val="Emphasis"/>
        </w:rPr>
        <w:t>overwhelming evidence</w:t>
      </w:r>
      <w:r w:rsidRPr="00BD129B">
        <w:t xml:space="preserve"> </w:t>
      </w:r>
      <w:r w:rsidRPr="00BD129B">
        <w:rPr>
          <w:rStyle w:val="StyleUnderline"/>
        </w:rPr>
        <w:t xml:space="preserve">of the economic benefits immigrant entrepreneurs provide to the American economy, there is </w:t>
      </w:r>
      <w:r w:rsidRPr="00BD129B">
        <w:t xml:space="preserve">currently </w:t>
      </w:r>
      <w:r w:rsidRPr="00BD129B">
        <w:rPr>
          <w:rStyle w:val="StyleUnderline"/>
        </w:rPr>
        <w:t>no visa category specifically designed for immigrant entrepreneurs</w:t>
      </w:r>
      <w:r w:rsidRPr="00BD129B">
        <w:t xml:space="preserve">. As discussed in Part IV, </w:t>
      </w:r>
      <w:r w:rsidRPr="00BD129B">
        <w:rPr>
          <w:rStyle w:val="StyleUnderline"/>
        </w:rPr>
        <w:t>the visa categories originally intended to attract foreign entrepreneurship and investment suffer from</w:t>
      </w:r>
      <w:r w:rsidRPr="00BD129B">
        <w:t xml:space="preserve"> </w:t>
      </w:r>
      <w:r w:rsidRPr="00BD129B">
        <w:rPr>
          <w:rStyle w:val="Emphasis"/>
        </w:rPr>
        <w:t>shortcomings and limitations</w:t>
      </w:r>
      <w:r w:rsidRPr="00BD129B">
        <w:t xml:space="preserve"> </w:t>
      </w:r>
      <w:r w:rsidRPr="00BD129B">
        <w:rPr>
          <w:rStyle w:val="StyleUnderline"/>
        </w:rPr>
        <w:t>that do not remove the obstacles that immigrant entrepreneurs face</w:t>
      </w:r>
      <w:r w:rsidRPr="00BD129B">
        <w:t xml:space="preserve">. Accordingly, </w:t>
      </w:r>
      <w:r w:rsidRPr="00BD129B">
        <w:rPr>
          <w:rStyle w:val="StyleUnderline"/>
        </w:rPr>
        <w:t>this note recommends that any legislation creating an entrepreneur visa should incorporate</w:t>
      </w:r>
      <w:r w:rsidRPr="00BD129B">
        <w:t xml:space="preserve"> the following three features: (1) </w:t>
      </w:r>
      <w:r w:rsidRPr="00BD129B">
        <w:rPr>
          <w:rStyle w:val="StyleUnderline"/>
        </w:rPr>
        <w:t>reasonable capital requirements</w:t>
      </w:r>
      <w:r w:rsidRPr="00BD129B">
        <w:t xml:space="preserve">; (2) </w:t>
      </w:r>
      <w:r w:rsidRPr="00BD129B">
        <w:rPr>
          <w:rStyle w:val="Emphasis"/>
        </w:rPr>
        <w:t>a path to permanent residency</w:t>
      </w:r>
      <w:r w:rsidRPr="00BD129B">
        <w:t xml:space="preserve">; and (3) </w:t>
      </w:r>
      <w:r w:rsidRPr="00BD129B">
        <w:rPr>
          <w:rStyle w:val="StyleUnderline"/>
        </w:rPr>
        <w:t>a shift in focus toward the entrepreneurial and innovative immigrants already present in the United States</w:t>
      </w:r>
      <w:r w:rsidRPr="00BD129B">
        <w:t>. 5</w:t>
      </w:r>
    </w:p>
    <w:p w:rsidR="00F73B7B" w:rsidRPr="00BD129B" w:rsidRDefault="00F73B7B" w:rsidP="00F73B7B">
      <w:r w:rsidRPr="00BD129B">
        <w:t>1. Reasonable Capital Requirements</w:t>
      </w:r>
    </w:p>
    <w:p w:rsidR="00F73B7B" w:rsidRPr="00BD129B" w:rsidRDefault="00F73B7B" w:rsidP="00F73B7B">
      <w:pPr>
        <w:rPr>
          <w:rStyle w:val="StyleUnderline"/>
        </w:rPr>
      </w:pPr>
      <w:r w:rsidRPr="00BD129B">
        <w:rPr>
          <w:rStyle w:val="StyleUnderline"/>
        </w:rPr>
        <w:t>The large amounts of capital required for the EB-5 are not in accord with the realities of startups or immigrant entrepreneurs. Less than 2% of all new businesses start with $1,000,000 or more in startup capital</w:t>
      </w:r>
      <w:r w:rsidRPr="00BD129B">
        <w:t xml:space="preserve">. 9 Additionally, </w:t>
      </w:r>
      <w:r w:rsidRPr="00BD129B">
        <w:rPr>
          <w:rStyle w:val="Emphasis"/>
        </w:rPr>
        <w:t>more than half</w:t>
      </w:r>
      <w:r w:rsidRPr="00BD129B">
        <w:t xml:space="preserve"> </w:t>
      </w:r>
      <w:r w:rsidRPr="00BD129B">
        <w:rPr>
          <w:rStyle w:val="StyleUnderline"/>
        </w:rPr>
        <w:t>of all immigrant entrepreneurs launch their businesses "with less than $5,000 in startup capital."</w:t>
      </w:r>
      <w:r w:rsidRPr="00BD129B">
        <w:t xml:space="preserve">' 60 Furthermore, </w:t>
      </w:r>
      <w:r w:rsidRPr="00BD129B">
        <w:rPr>
          <w:rStyle w:val="StyleUnderline"/>
        </w:rPr>
        <w:t>high capital requirements contribute to one of the greatest barriers preventing nascent entrepreneurs from starting companies: "inadequate access to financial capital."</w:t>
      </w:r>
      <w:r w:rsidRPr="00BD129B">
        <w:t xml:space="preserve">' 61 </w:t>
      </w:r>
      <w:r w:rsidRPr="00BD129B">
        <w:rPr>
          <w:rStyle w:val="StyleUnderline"/>
        </w:rPr>
        <w:t>High capital requirements such as that of the</w:t>
      </w:r>
      <w:r w:rsidRPr="00BD129B">
        <w:t xml:space="preserve"> </w:t>
      </w:r>
      <w:r w:rsidRPr="00BD129B">
        <w:rPr>
          <w:rStyle w:val="Emphasis"/>
        </w:rPr>
        <w:t>EB-5 visa</w:t>
      </w:r>
      <w:r w:rsidRPr="00BD129B">
        <w:t xml:space="preserve"> require </w:t>
      </w:r>
      <w:r w:rsidRPr="00BD129B">
        <w:rPr>
          <w:rStyle w:val="StyleUnderline"/>
        </w:rPr>
        <w:t xml:space="preserve">that immigrant entrepreneurs seek venture capital investment or other alternate sources of financial capital. It is </w:t>
      </w:r>
      <w:r w:rsidRPr="00BD129B">
        <w:rPr>
          <w:rStyle w:val="Emphasis"/>
        </w:rPr>
        <w:t>highly unlikely</w:t>
      </w:r>
      <w:r w:rsidRPr="00BD129B">
        <w:t xml:space="preserve"> that </w:t>
      </w:r>
      <w:r w:rsidRPr="00BD129B">
        <w:rPr>
          <w:rStyle w:val="StyleUnderline"/>
        </w:rPr>
        <w:t>immigrant entrepreneurs are able to rely on personal and family savings'6</w:t>
      </w:r>
      <w:r w:rsidRPr="00BD129B">
        <w:t xml:space="preserve"> 2 </w:t>
      </w:r>
      <w:r w:rsidRPr="00BD129B">
        <w:rPr>
          <w:rStyle w:val="StyleUnderline"/>
        </w:rPr>
        <w:t>to meet these high capital thresholds.</w:t>
      </w:r>
    </w:p>
    <w:p w:rsidR="00F73B7B" w:rsidRPr="00BD129B" w:rsidRDefault="00F73B7B" w:rsidP="00F73B7B">
      <w:r w:rsidRPr="00BD129B">
        <w:rPr>
          <w:rStyle w:val="StyleUnderline"/>
        </w:rPr>
        <w:t>Obtaining venture capital investment is no easy task. Less than 1% of companies started each year receive venture capital funding</w:t>
      </w:r>
      <w:r w:rsidRPr="00BD129B">
        <w:t xml:space="preserve">.'63 Moreover, </w:t>
      </w:r>
      <w:r w:rsidRPr="00BD129B">
        <w:rPr>
          <w:rStyle w:val="StyleUnderline"/>
        </w:rPr>
        <w:t>for many foreign entrepreneurs who are outside the United States and lack the network and contacts to access venture capital investment</w:t>
      </w:r>
      <w:r w:rsidRPr="00BD129B">
        <w:t xml:space="preserve">, </w:t>
      </w:r>
      <w:r w:rsidRPr="00BD129B">
        <w:rPr>
          <w:rStyle w:val="Emphasis"/>
        </w:rPr>
        <w:t>the chances are even slimmer</w:t>
      </w:r>
      <w:r w:rsidRPr="00BD129B">
        <w:t xml:space="preserve">.'" This note does not propose any specific capital requirements for an entrepreneur visa. Rather, this note argues that </w:t>
      </w:r>
      <w:r w:rsidRPr="00BD129B">
        <w:rPr>
          <w:rStyle w:val="StyleUnderline"/>
        </w:rPr>
        <w:t>in order to create an effective entrepreneur visa, policymakers must keep in mind the realities of today's startups and immigrant entrepreneurs.</w:t>
      </w:r>
    </w:p>
    <w:p w:rsidR="00F73B7B" w:rsidRPr="00BD129B" w:rsidRDefault="00F73B7B" w:rsidP="00F73B7B">
      <w:r w:rsidRPr="00BD129B">
        <w:t>2. A Path to Permanent Residency</w:t>
      </w:r>
    </w:p>
    <w:p w:rsidR="00F73B7B" w:rsidRPr="00BD129B" w:rsidRDefault="00F73B7B" w:rsidP="00F73B7B">
      <w:r w:rsidRPr="00BD129B">
        <w:rPr>
          <w:rStyle w:val="StyleUnderline"/>
        </w:rPr>
        <w:t xml:space="preserve">An entrepreneur visa that does not provide immigrant entrepreneurs with a path to permanent residency </w:t>
      </w:r>
      <w:r w:rsidRPr="00BD129B">
        <w:rPr>
          <w:rStyle w:val="Emphasis"/>
        </w:rPr>
        <w:t>fails to address a critical shortcoming of the current U.S. immigration policies</w:t>
      </w:r>
      <w:r w:rsidRPr="00BD129B">
        <w:t xml:space="preserve"> </w:t>
      </w:r>
      <w:r w:rsidRPr="00BD129B">
        <w:rPr>
          <w:rStyle w:val="StyleUnderline"/>
        </w:rPr>
        <w:t>with regard to immigrant entrepreneurs. The</w:t>
      </w:r>
      <w:r w:rsidRPr="00BD129B">
        <w:t xml:space="preserve"> </w:t>
      </w:r>
      <w:r w:rsidRPr="00BD129B">
        <w:rPr>
          <w:rStyle w:val="Emphasis"/>
        </w:rPr>
        <w:t>lack of certainty</w:t>
      </w:r>
      <w:r w:rsidRPr="00BD129B">
        <w:t xml:space="preserve"> </w:t>
      </w:r>
      <w:r w:rsidRPr="00BD129B">
        <w:rPr>
          <w:rStyle w:val="StyleUnderline"/>
        </w:rPr>
        <w:t xml:space="preserve">with regard to permanent resident status is a factor that </w:t>
      </w:r>
      <w:r w:rsidRPr="00BD129B">
        <w:rPr>
          <w:rStyle w:val="Emphasis"/>
        </w:rPr>
        <w:t>prevents many potential immigrant entrepreneurs from taking the "leap" and starting their own companies in America</w:t>
      </w:r>
      <w:r w:rsidRPr="00BD129B">
        <w:t>.</w:t>
      </w:r>
      <w:r w:rsidRPr="00BD129B">
        <w:rPr>
          <w:rStyle w:val="StyleUnderline"/>
        </w:rPr>
        <w:t xml:space="preserve">165 A recent study of high-growth Indian American immigrant entrepreneurs found that the </w:t>
      </w:r>
      <w:r w:rsidRPr="00BD129B">
        <w:t>"</w:t>
      </w:r>
      <w:r w:rsidRPr="00BD129B">
        <w:rPr>
          <w:rStyle w:val="StyleUnderline"/>
        </w:rPr>
        <w:t>lengthy process to obtain permanent residency</w:t>
      </w:r>
      <w:r w:rsidRPr="00BD129B">
        <w:t xml:space="preserve"> </w:t>
      </w:r>
      <w:r w:rsidRPr="00BD129B">
        <w:rPr>
          <w:rStyle w:val="Emphasis"/>
        </w:rPr>
        <w:t>delay[s] the start of the entrepreneurial journey</w:t>
      </w:r>
      <w:r w:rsidRPr="00BD129B">
        <w:t xml:space="preserve">."1 6 6 </w:t>
      </w:r>
      <w:r w:rsidRPr="00BD129B">
        <w:rPr>
          <w:rStyle w:val="StyleUnderline"/>
        </w:rPr>
        <w:t xml:space="preserve">All of the entrepreneurs in the study waited until they obtained permanent resident status before launching their entrepreneurial ventures. </w:t>
      </w:r>
      <w:r w:rsidRPr="00BD129B">
        <w:t xml:space="preserve">167 Finally, </w:t>
      </w:r>
      <w:r w:rsidRPr="00BD129B">
        <w:rPr>
          <w:rStyle w:val="StyleUnderline"/>
        </w:rPr>
        <w:t>an entrepreneur visa that</w:t>
      </w:r>
      <w:r w:rsidRPr="00BD129B">
        <w:t xml:space="preserve"> </w:t>
      </w:r>
      <w:r w:rsidRPr="00BD129B">
        <w:rPr>
          <w:rStyle w:val="StyleUnderline"/>
        </w:rPr>
        <w:t>does not provide permanent resident status may</w:t>
      </w:r>
      <w:r w:rsidRPr="00BD129B">
        <w:t xml:space="preserve"> "</w:t>
      </w:r>
      <w:r w:rsidRPr="00BD129B">
        <w:rPr>
          <w:rStyle w:val="Emphasis"/>
        </w:rPr>
        <w:t>limit entrepreneurial activity by visa-holders</w:t>
      </w:r>
      <w:r w:rsidRPr="00BD129B">
        <w:t xml:space="preserve">" </w:t>
      </w:r>
      <w:r w:rsidRPr="00BD129B">
        <w:rPr>
          <w:rStyle w:val="StyleUnderline"/>
        </w:rPr>
        <w:t xml:space="preserve">as the "temporary status creates </w:t>
      </w:r>
      <w:r w:rsidRPr="00BD129B">
        <w:rPr>
          <w:rStyle w:val="Emphasis"/>
        </w:rPr>
        <w:t>uncertainty for possible capital sources</w:t>
      </w:r>
      <w:r w:rsidRPr="00BD129B">
        <w:t>."l 68</w:t>
      </w:r>
    </w:p>
    <w:p w:rsidR="00F73B7B" w:rsidRPr="00BD129B" w:rsidRDefault="00F73B7B" w:rsidP="00F73B7B">
      <w:pPr>
        <w:rPr>
          <w:rStyle w:val="StyleUnderline"/>
        </w:rPr>
      </w:pPr>
    </w:p>
    <w:p w:rsidR="00F73B7B" w:rsidRPr="00BD129B" w:rsidRDefault="00F73B7B" w:rsidP="00F73B7B"/>
    <w:p w:rsidR="00F73B7B" w:rsidRPr="00BD129B" w:rsidRDefault="00F73B7B" w:rsidP="00F73B7B">
      <w:pPr>
        <w:pStyle w:val="Heading4"/>
      </w:pPr>
      <w:r w:rsidRPr="00BD129B">
        <w:t>Competitiveness prevents great power nuclear war</w:t>
      </w:r>
    </w:p>
    <w:p w:rsidR="00F73B7B" w:rsidRPr="00BD129B" w:rsidRDefault="00F73B7B" w:rsidP="00F73B7B">
      <w:pPr>
        <w:rPr>
          <w:rStyle w:val="DebateUnderline"/>
          <w:rFonts w:ascii="Calibri" w:hAnsi="Calibri"/>
          <w:sz w:val="16"/>
          <w:u w:val="none"/>
        </w:rPr>
      </w:pPr>
      <w:r w:rsidRPr="00BD129B">
        <w:rPr>
          <w:rStyle w:val="Author-Date"/>
          <w:sz w:val="22"/>
        </w:rPr>
        <w:t xml:space="preserve">Khalilzad 11 </w:t>
      </w:r>
      <w:r w:rsidRPr="00BD129B">
        <w:t>[Zalmay</w:t>
      </w:r>
      <w:r w:rsidRPr="00BD129B">
        <w:rPr>
          <w:rStyle w:val="CitesChar"/>
          <w:rFonts w:eastAsia="Calibri"/>
        </w:rPr>
        <w:t xml:space="preserve"> Khalilzad</w:t>
      </w:r>
      <w:r w:rsidRPr="00BD129B">
        <w:t xml:space="preserve"> was the United States ambassador to Afghanistan, Iraq, and the United Nations during the presidency of George W. Bush and the director of policy planning at the Defense Department from 1990 to 1992, “ The Economy and National Security”, 2-8-11, </w:t>
      </w:r>
      <w:hyperlink r:id="rId7" w:history="1">
        <w:r w:rsidRPr="00BD129B">
          <w:rPr>
            <w:rStyle w:val="Hyperlink"/>
          </w:rPr>
          <w:t>http://www.nationalreview.com/articles/print/259024</w:t>
        </w:r>
      </w:hyperlink>
      <w:r w:rsidRPr="00BD129B">
        <w:t>]</w:t>
      </w:r>
    </w:p>
    <w:p w:rsidR="00F73B7B" w:rsidRPr="00BD129B" w:rsidRDefault="00F73B7B" w:rsidP="00F73B7B">
      <w:pPr>
        <w:rPr>
          <w:b/>
          <w:sz w:val="22"/>
        </w:rPr>
      </w:pPr>
      <w:r w:rsidRPr="00BD129B">
        <w:t xml:space="preserve">Today, </w:t>
      </w:r>
      <w:r w:rsidRPr="00BD129B">
        <w:rPr>
          <w:rStyle w:val="StyleUnderline"/>
        </w:rPr>
        <w:t>economic</w:t>
      </w:r>
      <w:r w:rsidRPr="00BD129B">
        <w:t xml:space="preserve"> and fiscal </w:t>
      </w:r>
      <w:r w:rsidRPr="00BD129B">
        <w:rPr>
          <w:rStyle w:val="StyleUnderline"/>
        </w:rPr>
        <w:t xml:space="preserve">trends pose the </w:t>
      </w:r>
      <w:r w:rsidRPr="00BD129B">
        <w:rPr>
          <w:rStyle w:val="Emphasis"/>
        </w:rPr>
        <w:t>most severe long-term threat</w:t>
      </w:r>
      <w:r w:rsidRPr="00BD129B">
        <w:rPr>
          <w:rStyle w:val="StyleUnderline"/>
        </w:rPr>
        <w:t xml:space="preserve"> to the </w:t>
      </w:r>
      <w:r w:rsidRPr="00BD129B">
        <w:rPr>
          <w:rStyle w:val="Emphasis"/>
        </w:rPr>
        <w:t>U</w:t>
      </w:r>
      <w:r w:rsidRPr="00BD129B">
        <w:t xml:space="preserve">nited </w:t>
      </w:r>
      <w:r w:rsidRPr="00BD129B">
        <w:rPr>
          <w:rStyle w:val="Emphasis"/>
        </w:rPr>
        <w:t>S</w:t>
      </w:r>
      <w:r w:rsidRPr="00BD129B">
        <w:t>tate</w:t>
      </w:r>
      <w:r w:rsidRPr="00BD129B">
        <w:rPr>
          <w:rStyle w:val="StyleUnderline"/>
        </w:rPr>
        <w:t xml:space="preserve">s’ position as global leader. While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suffers from fiscal imbalances and low</w:t>
      </w:r>
      <w:r w:rsidRPr="00BD129B">
        <w:t xml:space="preserve"> economic </w:t>
      </w:r>
      <w:r w:rsidRPr="00BD129B">
        <w:rPr>
          <w:rStyle w:val="StyleUnderline"/>
        </w:rPr>
        <w:t>growth, the economies of rival powers are developing rapidly</w:t>
      </w:r>
      <w:r w:rsidRPr="00BD129B">
        <w:t xml:space="preserve">. The continuation of </w:t>
      </w:r>
      <w:r w:rsidRPr="00BD129B">
        <w:rPr>
          <w:rStyle w:val="StyleUnderline"/>
        </w:rPr>
        <w:t>these two trends could lead to a shift from American primacy toward a multi-polar global system, leading</w:t>
      </w:r>
      <w:r w:rsidRPr="00BD129B">
        <w:t xml:space="preserve"> in turn </w:t>
      </w:r>
      <w:r w:rsidRPr="00BD129B">
        <w:rPr>
          <w:rStyle w:val="StyleUnderline"/>
        </w:rPr>
        <w:t>to increased geopolitical rivalry and</w:t>
      </w:r>
      <w:r w:rsidRPr="00BD129B">
        <w:t xml:space="preserve"> even </w:t>
      </w:r>
      <w:r w:rsidRPr="00BD129B">
        <w:rPr>
          <w:rStyle w:val="StyleUnderline"/>
        </w:rPr>
        <w:t>war among the great powers</w:t>
      </w:r>
      <w:r w:rsidRPr="00BD129B">
        <w:t xml:space="preserve">. </w:t>
      </w:r>
      <w:r w:rsidRPr="00BD129B">
        <w:rPr>
          <w:rStyle w:val="StyleUnderline"/>
        </w:rPr>
        <w:t>The current recession is the result of a deep financial crisis</w:t>
      </w:r>
      <w:r w:rsidRPr="00BD129B">
        <w:t xml:space="preserve">,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BD129B">
        <w:rPr>
          <w:rStyle w:val="StyleUnderline"/>
        </w:rPr>
        <w:t>Without faster</w:t>
      </w:r>
      <w:r w:rsidRPr="00BD129B">
        <w:t xml:space="preserve"> economic </w:t>
      </w:r>
      <w:r w:rsidRPr="00BD129B">
        <w:rPr>
          <w:rStyle w:val="StyleUnderline"/>
        </w:rPr>
        <w:t>growth and actions to reduce deficits, publicly held national debt is projected to reach dangerous proportions. If interest rates</w:t>
      </w:r>
      <w:r w:rsidRPr="00BD129B">
        <w:t xml:space="preserve"> were to </w:t>
      </w:r>
      <w:r w:rsidRPr="00BD129B">
        <w:rPr>
          <w:rStyle w:val="StyleUnderline"/>
        </w:rPr>
        <w:t>rise significantly, annual interest payments</w:t>
      </w:r>
      <w:r w:rsidRPr="00BD129B">
        <w:t xml:space="preserve"> — which already are larger than the defense budget — </w:t>
      </w:r>
      <w:r w:rsidRPr="00BD129B">
        <w:rPr>
          <w:rStyle w:val="StyleUnderline"/>
        </w:rPr>
        <w:t>would crowd out other spending or require substantial tax increases that would undercut</w:t>
      </w:r>
      <w:r w:rsidRPr="00BD129B">
        <w:t xml:space="preserve"> economic </w:t>
      </w:r>
      <w:r w:rsidRPr="00BD129B">
        <w:rPr>
          <w:rStyle w:val="StyleUnderline"/>
        </w:rPr>
        <w:t>growth</w:t>
      </w:r>
      <w:r w:rsidRPr="00BD129B">
        <w:t xml:space="preserve">. Even worse, </w:t>
      </w:r>
      <w:r w:rsidRPr="00BD129B">
        <w:rPr>
          <w:rStyle w:val="StyleUnderline"/>
        </w:rPr>
        <w:t>if unanticipated events trigger</w:t>
      </w:r>
      <w:r w:rsidRPr="00BD129B">
        <w:t xml:space="preserve"> what economists call </w:t>
      </w:r>
      <w:r w:rsidRPr="00BD129B">
        <w:rPr>
          <w:rStyle w:val="StyleUnderline"/>
        </w:rPr>
        <w:t>a “sudden stop” in credit markets for</w:t>
      </w:r>
      <w:r w:rsidRPr="00BD129B">
        <w:t xml:space="preserve"> U.S. </w:t>
      </w:r>
      <w:r w:rsidRPr="00BD129B">
        <w:rPr>
          <w:rStyle w:val="StyleUnderline"/>
        </w:rPr>
        <w:t xml:space="preserve">debt,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would be unable to roll over its outstanding obligations, precipitating a sovereign-debt crisis that would almost certainly compel a radical retrenchment</w:t>
      </w:r>
      <w:r w:rsidRPr="00BD129B">
        <w:t xml:space="preserve"> of the United States </w:t>
      </w:r>
      <w:r w:rsidRPr="00BD129B">
        <w:rPr>
          <w:rStyle w:val="StyleUnderline"/>
        </w:rPr>
        <w:t>internationally</w:t>
      </w:r>
      <w:r w:rsidRPr="00BD129B">
        <w:t xml:space="preserve">. </w:t>
      </w:r>
      <w:r w:rsidRPr="00BD129B">
        <w:rPr>
          <w:rStyle w:val="StyleUnderline"/>
        </w:rPr>
        <w:t xml:space="preserve">Such scenarios would </w:t>
      </w:r>
      <w:r w:rsidRPr="00BD129B">
        <w:rPr>
          <w:rStyle w:val="Emphasis"/>
        </w:rPr>
        <w:t>reshape the international order</w:t>
      </w:r>
      <w:r w:rsidRPr="00BD129B">
        <w:rPr>
          <w:rStyle w:val="StyleUnderline"/>
        </w:rPr>
        <w:t>. It was the economic devastation of Britain and France during World War II, as well as the rise of other powers, that led both countries to relinquish their empires</w:t>
      </w:r>
      <w:r w:rsidRPr="00BD129B">
        <w:t xml:space="preserve">. In the late 1960s, </w:t>
      </w:r>
      <w:r w:rsidRPr="00BD129B">
        <w:rPr>
          <w:rStyle w:val="StyleUnderline"/>
        </w:rPr>
        <w:t>British leaders concluded that they lacked the economic capacity to maintain a presence “east of Suez.” Soviet economic weakness</w:t>
      </w:r>
      <w:r w:rsidRPr="00BD129B">
        <w:t xml:space="preserve">, which crystallized under Gorbachev, </w:t>
      </w:r>
      <w:r w:rsidRPr="00BD129B">
        <w:rPr>
          <w:rStyle w:val="StyleUnderline"/>
        </w:rPr>
        <w:t>contributed to their decisions to withdraw from Afghanistan, abandon Communist regimes in Eastern Europe, and allow the</w:t>
      </w:r>
      <w:r w:rsidRPr="00BD129B">
        <w:t xml:space="preserve"> Soviet </w:t>
      </w:r>
      <w:r w:rsidRPr="00BD129B">
        <w:rPr>
          <w:rStyle w:val="StyleUnderline"/>
        </w:rPr>
        <w:t xml:space="preserve">Union to fragment. If the U.S. debt problem goes critical,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would be compelled to retrench, reducing its military spending and shedding international commitments</w:t>
      </w:r>
      <w:r w:rsidRPr="00BD129B">
        <w:t xml:space="preserve">. </w:t>
      </w:r>
      <w:r w:rsidRPr="00BD129B">
        <w:rPr>
          <w:rStyle w:val="StyleUnderline"/>
        </w:rPr>
        <w:t>We face this domestic challenge while other</w:t>
      </w:r>
      <w:r w:rsidRPr="00BD129B">
        <w:t xml:space="preserve"> major </w:t>
      </w:r>
      <w:r w:rsidRPr="00BD129B">
        <w:rPr>
          <w:rStyle w:val="StyleUnderline"/>
        </w:rPr>
        <w:t>powers are experiencing rapid</w:t>
      </w:r>
      <w:r w:rsidRPr="00BD129B">
        <w:t xml:space="preserve"> economic </w:t>
      </w:r>
      <w:r w:rsidRPr="00BD129B">
        <w:rPr>
          <w:rStyle w:val="StyleUnderline"/>
        </w:rPr>
        <w:t>growth</w:t>
      </w:r>
      <w:r w:rsidRPr="00BD129B">
        <w:t xml:space="preserve">. Even though countries such as China, India, and Brazil have profound political, social, demographic, and economic problems, their economies are growing faster than ours, and </w:t>
      </w:r>
      <w:r w:rsidRPr="00BD129B">
        <w:rPr>
          <w:rStyle w:val="StyleUnderline"/>
        </w:rPr>
        <w:t>this could alter the global distribution of power</w:t>
      </w:r>
      <w:r w:rsidRPr="00BD129B">
        <w:t xml:space="preserve">. These </w:t>
      </w:r>
      <w:r w:rsidRPr="00BD129B">
        <w:rPr>
          <w:rStyle w:val="StyleUnderline"/>
        </w:rPr>
        <w:t>trends could</w:t>
      </w:r>
      <w:r w:rsidRPr="00BD129B">
        <w:t xml:space="preserve"> in the long term </w:t>
      </w:r>
      <w:r w:rsidRPr="00BD129B">
        <w:rPr>
          <w:rStyle w:val="StyleUnderline"/>
        </w:rPr>
        <w:t xml:space="preserve">produce a multi-polar world. If U.S. policymakers fail to act and other powers continue to grow, it is not a question of whether but when a new international order will emerge. The closing of the gap between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and its rivals could intensify geopolitical competition among major powers, increase incentives for local powers to play major powers against one another, and undercut our will to preclude</w:t>
      </w:r>
      <w:r w:rsidRPr="00BD129B">
        <w:t xml:space="preserve"> or respond to </w:t>
      </w:r>
      <w:r w:rsidRPr="00BD129B">
        <w:rPr>
          <w:rStyle w:val="StyleUnderline"/>
        </w:rPr>
        <w:t>international crises because of the higher risk of escalation</w:t>
      </w:r>
      <w:r w:rsidRPr="00BD129B">
        <w:t xml:space="preserve">. </w:t>
      </w:r>
      <w:r w:rsidRPr="00BD129B">
        <w:rPr>
          <w:rStyle w:val="StyleUnderline"/>
        </w:rPr>
        <w:t>The stakes are high</w:t>
      </w:r>
      <w:r w:rsidRPr="00BD129B">
        <w:t>. In modern history, t</w:t>
      </w:r>
      <w:r w:rsidRPr="00BD129B">
        <w:rPr>
          <w:rStyle w:val="StyleUnderline"/>
        </w:rPr>
        <w:t>he longest period of peace among the great powers has been the era of U.S. leadership</w:t>
      </w:r>
      <w:r w:rsidRPr="00BD129B">
        <w:t xml:space="preserve">. By contrast, </w:t>
      </w:r>
      <w:r w:rsidRPr="00BD129B">
        <w:rPr>
          <w:rStyle w:val="StyleUnderline"/>
        </w:rPr>
        <w:t>multi-polar systems have been unstable, with</w:t>
      </w:r>
      <w:r w:rsidRPr="00BD129B">
        <w:t xml:space="preserve"> their </w:t>
      </w:r>
      <w:r w:rsidRPr="00BD129B">
        <w:rPr>
          <w:rStyle w:val="StyleUnderline"/>
        </w:rPr>
        <w:t>competitive dynamics resulting in frequent crises and major wars among</w:t>
      </w:r>
      <w:r w:rsidRPr="00BD129B">
        <w:t xml:space="preserve"> the great </w:t>
      </w:r>
      <w:r w:rsidRPr="00BD129B">
        <w:rPr>
          <w:rStyle w:val="StyleUnderline"/>
        </w:rPr>
        <w:t>powers. Failures of multi-polar</w:t>
      </w:r>
      <w:r w:rsidRPr="00BD129B">
        <w:t xml:space="preserve"> international </w:t>
      </w:r>
      <w:r w:rsidRPr="00BD129B">
        <w:rPr>
          <w:rStyle w:val="StyleUnderline"/>
        </w:rPr>
        <w:t>systems produced both world wars</w:t>
      </w:r>
      <w:r w:rsidRPr="00BD129B">
        <w:t xml:space="preserve">. American </w:t>
      </w:r>
      <w:r w:rsidRPr="00BD129B">
        <w:rPr>
          <w:rStyle w:val="StyleUnderline"/>
        </w:rPr>
        <w:t xml:space="preserve">retrenchment could have </w:t>
      </w:r>
      <w:r w:rsidRPr="00BD129B">
        <w:rPr>
          <w:rStyle w:val="Emphasis"/>
        </w:rPr>
        <w:t>devastating consequences</w:t>
      </w:r>
      <w:r w:rsidRPr="00BD129B">
        <w:rPr>
          <w:rStyle w:val="StyleUnderline"/>
        </w:rPr>
        <w:t>. Without an American security blanket, regional powers could rearm in an attempt to balance</w:t>
      </w:r>
      <w:r w:rsidRPr="00BD129B">
        <w:t xml:space="preserve"> against </w:t>
      </w:r>
      <w:r w:rsidRPr="00BD129B">
        <w:rPr>
          <w:rStyle w:val="StyleUnderline"/>
        </w:rPr>
        <w:t>emerging threats</w:t>
      </w:r>
      <w:r w:rsidRPr="00BD129B">
        <w:t xml:space="preserve">. Under this scenario, </w:t>
      </w:r>
      <w:r w:rsidRPr="00BD129B">
        <w:rPr>
          <w:rStyle w:val="StyleUnderline"/>
        </w:rPr>
        <w:t>there would be a heightened possibility of arms races, miscalc</w:t>
      </w:r>
      <w:r w:rsidRPr="00BD129B">
        <w:t xml:space="preserve">ulation, </w:t>
      </w:r>
      <w:r w:rsidRPr="00BD129B">
        <w:rPr>
          <w:rStyle w:val="StyleUnderline"/>
        </w:rPr>
        <w:t>or other crises spiraling into all-out conflict</w:t>
      </w:r>
      <w:r w:rsidRPr="00BD129B">
        <w:t xml:space="preserve">. Alternatively, in seeking to accommodate the stronger powers, </w:t>
      </w:r>
      <w:r w:rsidRPr="00BD129B">
        <w:rPr>
          <w:rStyle w:val="StyleUnderline"/>
        </w:rPr>
        <w:t xml:space="preserve">weaker powers may shift their geopolitical posture away from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Either way, hostile states would be emboldened to make aggressive moves in their regions</w:t>
      </w:r>
      <w:r w:rsidRPr="00BD129B">
        <w:t xml:space="preserve">. As rival powers rise, </w:t>
      </w:r>
      <w:r w:rsidRPr="00BD129B">
        <w:rPr>
          <w:rStyle w:val="StyleUnderline"/>
        </w:rPr>
        <w:t>Asia in particular is likely to emerge as a zone of great-power competition. Beijing’s economic rise has enabled a dramatic military buildup</w:t>
      </w:r>
      <w:r w:rsidRPr="00BD129B">
        <w:t xml:space="preserve"> focused on acquisitions of naval, cruise, and ballistic missiles, long-range stealth aircraft, and anti-satellite capabilities. </w:t>
      </w:r>
      <w:r w:rsidRPr="00BD129B">
        <w:rPr>
          <w:rStyle w:val="StyleUnderline"/>
        </w:rPr>
        <w:t>China’s strategic modernization is aimed</w:t>
      </w:r>
      <w:r w:rsidRPr="00BD129B">
        <w:t xml:space="preserve">, ultimately, </w:t>
      </w:r>
      <w:r w:rsidRPr="00BD129B">
        <w:rPr>
          <w:rStyle w:val="StyleUnderline"/>
        </w:rPr>
        <w:t xml:space="preserve">at denying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access to the seas around China</w:t>
      </w:r>
      <w:r w:rsidRPr="00BD129B">
        <w:t xml:space="preserve">. Even as cooperative economic ties in the region have grown, </w:t>
      </w:r>
      <w:r w:rsidRPr="00BD129B">
        <w:rPr>
          <w:rStyle w:val="StyleUnderline"/>
        </w:rPr>
        <w:t>China’s expansive territorial claims — and provocative statements and actions following crises in Korea and incidents at sea — have roiled its relations with South Korea, Japan, India, and Southeast Asian states</w:t>
      </w:r>
      <w:r w:rsidRPr="00BD129B">
        <w:t xml:space="preserve">. Still, </w:t>
      </w:r>
      <w:r w:rsidRPr="00BD129B">
        <w:rPr>
          <w:rStyle w:val="StyleUnderline"/>
        </w:rPr>
        <w:t xml:space="preserve">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is the most significant barrier facing Chinese</w:t>
      </w:r>
      <w:r w:rsidRPr="00BD129B">
        <w:t xml:space="preserve"> hegemony and </w:t>
      </w:r>
      <w:r w:rsidRPr="00BD129B">
        <w:rPr>
          <w:rStyle w:val="StyleUnderline"/>
        </w:rPr>
        <w:t>aggression</w:t>
      </w:r>
      <w:r w:rsidRPr="00BD129B">
        <w:t xml:space="preserve">. Given the risks, </w:t>
      </w:r>
      <w:r w:rsidRPr="00BD129B">
        <w:rPr>
          <w:rStyle w:val="StyleUnderline"/>
        </w:rPr>
        <w:t xml:space="preserve">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must focus on restoring its economic</w:t>
      </w:r>
      <w:r w:rsidRPr="00BD129B">
        <w:t xml:space="preserve"> and fiscal </w:t>
      </w:r>
      <w:r w:rsidRPr="00BD129B">
        <w:rPr>
          <w:rStyle w:val="StyleUnderline"/>
        </w:rPr>
        <w:t>condition</w:t>
      </w:r>
      <w:r w:rsidRPr="00BD129B">
        <w:t xml:space="preserve"> while checking and managing the rise of potential adversarial regional powers such as China. While we face significant challenges, </w:t>
      </w:r>
      <w:r w:rsidRPr="00BD129B">
        <w:rPr>
          <w:rStyle w:val="StyleUnderline"/>
        </w:rPr>
        <w:t>the U.S. economy still accounts for</w:t>
      </w:r>
      <w:r w:rsidRPr="00BD129B">
        <w:t xml:space="preserve"> over </w:t>
      </w:r>
      <w:r w:rsidRPr="00BD129B">
        <w:rPr>
          <w:rStyle w:val="StyleUnderline"/>
        </w:rPr>
        <w:t>20 percent of the world’s GDP. American institutions</w:t>
      </w:r>
      <w:r w:rsidRPr="00BD129B">
        <w:t xml:space="preserve"> — particularly those providing enforceable rule of law — </w:t>
      </w:r>
      <w:r w:rsidRPr="00BD129B">
        <w:rPr>
          <w:rStyle w:val="StyleUnderline"/>
        </w:rPr>
        <w:t>set it apart from</w:t>
      </w:r>
      <w:r w:rsidRPr="00BD129B">
        <w:t xml:space="preserve"> all </w:t>
      </w:r>
      <w:r w:rsidRPr="00BD129B">
        <w:rPr>
          <w:rStyle w:val="StyleUnderline"/>
        </w:rPr>
        <w:t>the rising powers</w:t>
      </w:r>
      <w:r w:rsidRPr="00BD129B">
        <w:t xml:space="preserve">. Social cohesion underwrites political stability. </w:t>
      </w:r>
      <w:r w:rsidRPr="00BD129B">
        <w:rPr>
          <w:rStyle w:val="StyleUnderline"/>
        </w:rPr>
        <w:t>U.S. demographic trends are healthier than</w:t>
      </w:r>
      <w:r w:rsidRPr="00BD129B">
        <w:t xml:space="preserve"> those of </w:t>
      </w:r>
      <w:r w:rsidRPr="00BD129B">
        <w:rPr>
          <w:rStyle w:val="StyleUnderline"/>
        </w:rPr>
        <w:t>any other</w:t>
      </w:r>
      <w:r w:rsidRPr="00BD129B">
        <w:t xml:space="preserve"> developed </w:t>
      </w:r>
      <w:r w:rsidRPr="00BD129B">
        <w:rPr>
          <w:rStyle w:val="StyleUnderline"/>
        </w:rPr>
        <w:t>country</w:t>
      </w:r>
      <w:r w:rsidRPr="00BD129B">
        <w:t xml:space="preserve">. A culture of </w:t>
      </w:r>
      <w:r w:rsidRPr="00BD129B">
        <w:rPr>
          <w:rStyle w:val="StyleUnderline"/>
        </w:rPr>
        <w:t>innovation</w:t>
      </w:r>
      <w:r w:rsidRPr="00BD129B">
        <w:t xml:space="preserve">, excellent institutions of higher </w:t>
      </w:r>
      <w:r w:rsidRPr="00BD129B">
        <w:rPr>
          <w:rStyle w:val="StyleUnderline"/>
        </w:rPr>
        <w:t>education, and</w:t>
      </w:r>
      <w:r w:rsidRPr="00BD129B">
        <w:t xml:space="preserve"> a vital sector of </w:t>
      </w:r>
      <w:r w:rsidRPr="00BD129B">
        <w:rPr>
          <w:rStyle w:val="StyleUnderline"/>
        </w:rPr>
        <w:t>small and medium-sized enterprises propel the U.S. economy</w:t>
      </w:r>
      <w:r w:rsidRPr="00BD129B">
        <w:t xml:space="preserve"> in ways difficult to quantify. </w:t>
      </w:r>
      <w:r w:rsidRPr="00BD129B">
        <w:rPr>
          <w:rStyle w:val="StyleUnderline"/>
        </w:rPr>
        <w:t>Historically, Americans have responded pragmatically</w:t>
      </w:r>
      <w:r w:rsidRPr="00BD129B">
        <w:t xml:space="preserve">, and sometimes through trial and error, </w:t>
      </w:r>
      <w:r w:rsidRPr="00BD129B">
        <w:rPr>
          <w:rStyle w:val="StyleUnderline"/>
        </w:rPr>
        <w:t>to work our way through</w:t>
      </w:r>
      <w:r w:rsidRPr="00BD129B">
        <w:t xml:space="preserve"> the kind of </w:t>
      </w:r>
      <w:r w:rsidRPr="00BD129B">
        <w:rPr>
          <w:rStyle w:val="StyleUnderline"/>
        </w:rPr>
        <w:t>crisis</w:t>
      </w:r>
      <w:r w:rsidRPr="00BD129B">
        <w:t xml:space="preserve"> that we face today. The policy question is how to enhance economic growth and employment while cutting discretionary spending in the near term and curbing the growth of entitlement spending in the out years. Republican members of Congress have outlined a plan. Several think tanks and commissions, including President Obama’s debt commission, have done so as well. Some consensus exists on measures to pare back the recent increases in domestic spending, restrain future growth in defense spending, and reform the tax code (by reducing tax expenditures while lowering individual and corporate rates). These are promising options. </w:t>
      </w:r>
      <w:r w:rsidRPr="00BD129B">
        <w:rPr>
          <w:rStyle w:val="StyleUnderline"/>
        </w:rPr>
        <w:t>The key remaining question is whether the president and leaders of both parties</w:t>
      </w:r>
      <w:r w:rsidRPr="00BD129B">
        <w:t xml:space="preserve"> on Capitol Hill </w:t>
      </w:r>
      <w:r w:rsidRPr="00BD129B">
        <w:rPr>
          <w:rStyle w:val="StyleUnderline"/>
        </w:rPr>
        <w:t>have the will</w:t>
      </w:r>
      <w:r w:rsidRPr="00BD129B">
        <w:t xml:space="preserve"> to act </w:t>
      </w:r>
      <w:r w:rsidRPr="00BD129B">
        <w:rPr>
          <w:rStyle w:val="StyleUnderline"/>
        </w:rPr>
        <w:t>and</w:t>
      </w:r>
      <w:r w:rsidRPr="00BD129B">
        <w:t xml:space="preserve"> the </w:t>
      </w:r>
      <w:r w:rsidRPr="00BD129B">
        <w:rPr>
          <w:rStyle w:val="StyleUnderline"/>
        </w:rPr>
        <w:t>skill to fashion bipartisan solutions</w:t>
      </w:r>
      <w:r w:rsidRPr="00BD129B">
        <w:rPr>
          <w:b/>
          <w:sz w:val="22"/>
        </w:rPr>
        <w:t>.</w:t>
      </w:r>
      <w:r w:rsidRPr="00BD129B">
        <w:t xml:space="preserve"> Whether we take the needed actions is a choice, however difficult it might be. It is clearly within our capacity to put our economy on a better trajectory. In garnering political support for cutbacks, the president and members of Congress should point not only to the domestic consequences of inaction — but also to the geopolitical implications. As the United States gets its economic and fiscal house in order, it should take steps to prevent a flare-up in Asia. The United States can do so by signaling that its domestic challenges will not impede its intentions to check Chinese expansionism. This can be done in cost-efficient ways. While </w:t>
      </w:r>
      <w:r w:rsidRPr="00BD129B">
        <w:rPr>
          <w:rStyle w:val="StyleUnderline"/>
        </w:rPr>
        <w:t>China’s economic rise</w:t>
      </w:r>
      <w:r w:rsidRPr="00BD129B">
        <w:t xml:space="preserve"> enables its military modernization and international assertiveness, it also </w:t>
      </w:r>
      <w:r w:rsidRPr="00BD129B">
        <w:rPr>
          <w:rStyle w:val="StyleUnderline"/>
        </w:rPr>
        <w:t>frightens rival powers</w:t>
      </w:r>
      <w:r w:rsidRPr="00BD129B">
        <w:t xml:space="preserve">. The </w:t>
      </w:r>
      <w:r w:rsidRPr="00BD129B">
        <w:rPr>
          <w:rStyle w:val="StyleUnderline"/>
        </w:rPr>
        <w:t>Obama</w:t>
      </w:r>
      <w:r w:rsidRPr="00BD129B">
        <w:t xml:space="preserve"> administration </w:t>
      </w:r>
      <w:r w:rsidRPr="00BD129B">
        <w:rPr>
          <w:rStyle w:val="StyleUnderline"/>
        </w:rPr>
        <w:t>has wisely moved to strengthen relations with allies</w:t>
      </w:r>
      <w:r w:rsidRPr="00BD129B">
        <w:t xml:space="preserve"> and potential partners in the region </w:t>
      </w:r>
      <w:r w:rsidRPr="00BD129B">
        <w:rPr>
          <w:rStyle w:val="StyleUnderline"/>
        </w:rPr>
        <w:t>but more can be done</w:t>
      </w:r>
      <w:r w:rsidRPr="00BD129B">
        <w:t xml:space="preserve">. Some </w:t>
      </w:r>
      <w:r w:rsidRPr="00BD129B">
        <w:rPr>
          <w:rStyle w:val="StyleUnderline"/>
        </w:rPr>
        <w:t xml:space="preserve">Chinese policies encourage other parties to join with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and the U.S. should not let these opportunities pass. China’s military assertiveness should enable security cooperation with</w:t>
      </w:r>
      <w:r w:rsidRPr="00BD129B">
        <w:t xml:space="preserve"> countries on China’s periphery — particularly </w:t>
      </w:r>
      <w:r w:rsidRPr="00BD129B">
        <w:rPr>
          <w:rStyle w:val="StyleUnderline"/>
        </w:rPr>
        <w:t>Japan, India, and Vietnam</w:t>
      </w:r>
      <w:r w:rsidRPr="00BD129B">
        <w:t xml:space="preserve"> — in ways that complicate Beijing’s strategic calculus. </w:t>
      </w:r>
      <w:r w:rsidRPr="00BD129B">
        <w:rPr>
          <w:rStyle w:val="StyleUnderline"/>
        </w:rPr>
        <w:t>China’s mercantilist policies and currency manipulation</w:t>
      </w:r>
      <w:r w:rsidRPr="00BD129B">
        <w:t xml:space="preserve"> — which harm developing states both in East Asia and elsewhere — </w:t>
      </w:r>
      <w:r w:rsidRPr="00BD129B">
        <w:rPr>
          <w:rStyle w:val="StyleUnderline"/>
        </w:rPr>
        <w:t>should be used to fashion a coalition in favor of a more balanced trade system</w:t>
      </w:r>
      <w:r w:rsidRPr="00BD129B">
        <w:t xml:space="preserve">. Since Beijing’s over-the-top reaction to the awarding of the Nobel Peace Prize to a Chinese democracy activist alienated European leaders, </w:t>
      </w:r>
      <w:r w:rsidRPr="00BD129B">
        <w:rPr>
          <w:rStyle w:val="StyleUnderline"/>
        </w:rPr>
        <w:t>highlighting human-rights questions would not only draw supporters from nearby countries but also embolden reformers within China</w:t>
      </w:r>
      <w:r w:rsidRPr="00BD129B">
        <w:t xml:space="preserve">. </w:t>
      </w:r>
      <w:r w:rsidRPr="00BD129B">
        <w:rPr>
          <w:rStyle w:val="StyleUnderline"/>
        </w:rPr>
        <w:t>Since the end of the Cold War, a stable economic</w:t>
      </w:r>
      <w:r w:rsidRPr="00BD129B">
        <w:t xml:space="preserve"> and financial </w:t>
      </w:r>
      <w:r w:rsidRPr="00BD129B">
        <w:rPr>
          <w:rStyle w:val="StyleUnderline"/>
        </w:rPr>
        <w:t>condition</w:t>
      </w:r>
      <w:r w:rsidRPr="00BD129B">
        <w:t xml:space="preserve"> at home </w:t>
      </w:r>
      <w:r w:rsidRPr="00BD129B">
        <w:rPr>
          <w:rStyle w:val="StyleUnderline"/>
        </w:rPr>
        <w:t>has enabled America to have an expansive role in the world</w:t>
      </w:r>
      <w:r w:rsidRPr="00BD129B">
        <w:t xml:space="preserve">. Today </w:t>
      </w:r>
      <w:r w:rsidRPr="00BD129B">
        <w:rPr>
          <w:rStyle w:val="StyleUnderline"/>
        </w:rPr>
        <w:t>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r w:rsidRPr="00BD129B">
        <w:rPr>
          <w:b/>
          <w:sz w:val="22"/>
        </w:rPr>
        <w:t xml:space="preserve">. </w:t>
      </w:r>
    </w:p>
    <w:p w:rsidR="00F73B7B" w:rsidRPr="00BD129B" w:rsidRDefault="00F73B7B" w:rsidP="00F73B7B">
      <w:pPr>
        <w:rPr>
          <w:b/>
          <w:sz w:val="22"/>
        </w:rPr>
      </w:pPr>
    </w:p>
    <w:p w:rsidR="00F73B7B" w:rsidRPr="00BD129B" w:rsidRDefault="00F73B7B" w:rsidP="00F73B7B">
      <w:pPr>
        <w:pStyle w:val="Heading4"/>
      </w:pPr>
      <w:r w:rsidRPr="00BD129B">
        <w:t>Immigrant entrepreneurship’s key to AI innovation and leadership</w:t>
      </w:r>
    </w:p>
    <w:p w:rsidR="00F73B7B" w:rsidRPr="00BD129B" w:rsidRDefault="00F73B7B" w:rsidP="00F73B7B">
      <w:pPr>
        <w:spacing w:after="0" w:line="240" w:lineRule="auto"/>
        <w:rPr>
          <w:rFonts w:ascii="Times New Roman" w:eastAsia="Times New Roman" w:hAnsi="Times New Roman"/>
          <w:sz w:val="24"/>
        </w:rPr>
      </w:pPr>
      <w:r w:rsidRPr="00BD129B">
        <w:rPr>
          <w:rStyle w:val="Style13ptBold"/>
        </w:rPr>
        <w:t>Mehta 6/1</w:t>
      </w:r>
      <w:r w:rsidRPr="00BD129B">
        <w:t xml:space="preserve"> [Aaron Mehta; Senior Pentagon Correspondent and Associate Editor for Defense News; “Trump Visa Limits Could Hurt American Tech”; C4ISRNET; Jun1, 2018; https://www.c4isrnet.com/it-networks/2018/06/01/trump-visa-limits-could-hurt-american-tech/]</w:t>
      </w:r>
    </w:p>
    <w:p w:rsidR="00F73B7B" w:rsidRPr="00BD129B" w:rsidRDefault="00F73B7B" w:rsidP="00F73B7B">
      <w:pPr>
        <w:rPr>
          <w:rStyle w:val="StyleUnderline"/>
        </w:rPr>
      </w:pPr>
      <w:r w:rsidRPr="00BD129B">
        <w:rPr>
          <w:rStyle w:val="StyleUnderline"/>
        </w:rPr>
        <w:t>But analysts aren’t confident the visa limits will help</w:t>
      </w:r>
      <w:r w:rsidRPr="00BD129B">
        <w:t xml:space="preserve"> keep </w:t>
      </w:r>
      <w:r w:rsidRPr="00BD129B">
        <w:rPr>
          <w:rStyle w:val="StyleUnderline"/>
        </w:rPr>
        <w:t>U.S</w:t>
      </w:r>
      <w:r w:rsidRPr="00BD129B">
        <w:t xml:space="preserve">.-born technology safe — </w:t>
      </w:r>
      <w:r w:rsidRPr="00BD129B">
        <w:rPr>
          <w:rStyle w:val="StyleUnderline"/>
        </w:rPr>
        <w:t xml:space="preserve">and worry that </w:t>
      </w:r>
      <w:r w:rsidRPr="00BD129B">
        <w:rPr>
          <w:rStyle w:val="Emphasis"/>
        </w:rPr>
        <w:t>doing so could actually harm American innovation, particularly in the realm of artificial intelligence</w:t>
      </w:r>
      <w:r w:rsidRPr="00BD129B">
        <w:rPr>
          <w:rStyle w:val="StyleUnderline"/>
        </w:rPr>
        <w:t xml:space="preserve">. </w:t>
      </w:r>
    </w:p>
    <w:p w:rsidR="00F73B7B" w:rsidRPr="00BD129B" w:rsidRDefault="00F73B7B" w:rsidP="00F73B7B">
      <w:pPr>
        <w:rPr>
          <w:rStyle w:val="StyleUnderline"/>
        </w:rPr>
      </w:pPr>
      <w:r w:rsidRPr="00BD129B">
        <w:t xml:space="preserve">In December, </w:t>
      </w:r>
      <w:r w:rsidRPr="00BD129B">
        <w:rPr>
          <w:rStyle w:val="StyleUnderline"/>
        </w:rPr>
        <w:t xml:space="preserve">a RAND study suggested that </w:t>
      </w:r>
      <w:r w:rsidRPr="00BD129B">
        <w:rPr>
          <w:rStyle w:val="Emphasis"/>
        </w:rPr>
        <w:t>rather than limiting the number of foreign born experts, the U.S. should be expanding immigration policy in order to lure skilled technologists to America</w:t>
      </w:r>
      <w:r w:rsidRPr="00BD129B">
        <w:rPr>
          <w:rStyle w:val="StyleUnderline"/>
        </w:rPr>
        <w:t xml:space="preserve">. </w:t>
      </w:r>
    </w:p>
    <w:p w:rsidR="00F73B7B" w:rsidRPr="00BD129B" w:rsidRDefault="00F73B7B" w:rsidP="00F73B7B">
      <w:pPr>
        <w:rPr>
          <w:rStyle w:val="StyleUnderline"/>
        </w:rPr>
      </w:pPr>
      <w:r w:rsidRPr="00BD129B">
        <w:t xml:space="preserve">As part of that report, the </w:t>
      </w:r>
      <w:r w:rsidRPr="00BD129B">
        <w:rPr>
          <w:rStyle w:val="StyleUnderline"/>
        </w:rPr>
        <w:t xml:space="preserve">researchers found that a high percentage of U.S.-resident AI experts are foreign born or first-generation immigrants, that the American educational pipeline is not supplying enough AI expertise, and that it would benefit the U.S. to monopolize the global AI talent by encouraging immigration rather than blocking it. </w:t>
      </w:r>
    </w:p>
    <w:p w:rsidR="00F73B7B" w:rsidRPr="00BD129B" w:rsidRDefault="00F73B7B" w:rsidP="00F73B7B">
      <w:r w:rsidRPr="00BD129B">
        <w:t>Those argument appear to be shared by one of the most influential voices in the tech community: Eric Schmidt, who until recently led Alphabet, the parent company of Google.</w:t>
      </w:r>
    </w:p>
    <w:p w:rsidR="00F73B7B" w:rsidRPr="00BD129B" w:rsidRDefault="00F73B7B" w:rsidP="00F73B7B">
      <w:r w:rsidRPr="00BD129B">
        <w:t xml:space="preserve"> In November, </w:t>
      </w:r>
      <w:r w:rsidRPr="00BD129B">
        <w:rPr>
          <w:rStyle w:val="StyleUnderline"/>
        </w:rPr>
        <w:t>Schmidt warned against limiting the ability of foreign experts to come into the U.S., even as he noted China is gaining significant ground in the artificial intelligence race. “Would you rather have them building AI somewhere else, or would you rather have them building here</w:t>
      </w:r>
      <w:r w:rsidRPr="00BD129B">
        <w:t xml:space="preserve">?” Schmidt said then, echoing long-standing complaints from the tech community over immigration issues — </w:t>
      </w:r>
      <w:r w:rsidRPr="00BD129B">
        <w:rPr>
          <w:rStyle w:val="StyleUnderline"/>
        </w:rPr>
        <w:t xml:space="preserve">complaints </w:t>
      </w:r>
      <w:r w:rsidRPr="00BD129B">
        <w:t>that</w:t>
      </w:r>
      <w:r w:rsidRPr="00BD129B">
        <w:rPr>
          <w:rStyle w:val="StyleUnderline"/>
        </w:rPr>
        <w:t xml:space="preserve"> have only gotten louder under the Trump administration</w:t>
      </w:r>
      <w:r w:rsidRPr="00BD129B">
        <w:t>.</w:t>
      </w:r>
    </w:p>
    <w:p w:rsidR="00F73B7B" w:rsidRPr="00BD129B" w:rsidRDefault="00F73B7B" w:rsidP="00F73B7B">
      <w:pPr>
        <w:pStyle w:val="Heading4"/>
      </w:pPr>
      <w:r w:rsidRPr="00BD129B">
        <w:t xml:space="preserve">AI development is inevitable but </w:t>
      </w:r>
      <w:r w:rsidRPr="00BD129B">
        <w:rPr>
          <w:u w:val="single"/>
        </w:rPr>
        <w:t>US leadership</w:t>
      </w:r>
      <w:r w:rsidRPr="00BD129B">
        <w:t xml:space="preserve"> makes it friendly—AI provides data to help regulate it as well as other technologies that otherwise </w:t>
      </w:r>
      <w:r w:rsidRPr="00BD129B">
        <w:rPr>
          <w:u w:val="single"/>
        </w:rPr>
        <w:t>guarantee extinction</w:t>
      </w:r>
      <w:r w:rsidRPr="00BD129B">
        <w:t xml:space="preserve"> and makes war less deadly</w:t>
      </w:r>
    </w:p>
    <w:p w:rsidR="00F73B7B" w:rsidRPr="00BD129B" w:rsidRDefault="00F73B7B" w:rsidP="00F73B7B">
      <w:pPr>
        <w:rPr>
          <w:rStyle w:val="Style13ptBold"/>
        </w:rPr>
      </w:pPr>
      <w:r w:rsidRPr="00BD129B">
        <w:rPr>
          <w:rStyle w:val="Style13ptBold"/>
        </w:rPr>
        <w:t xml:space="preserve">McGinnis ’10, </w:t>
      </w:r>
      <w:r w:rsidRPr="00BD129B">
        <w:t xml:space="preserve">Stanford Clinton Sr. Professor of Law, Northwestern University.  (2010, John O. McGinnis, Northwestern University Law Review, “ACCELERATING AI”, </w:t>
      </w:r>
      <w:hyperlink r:id="rId8" w:history="1">
        <w:r w:rsidRPr="00BD129B">
          <w:rPr>
            <w:rStyle w:val="Hyperlink"/>
          </w:rPr>
          <w:t>http://scholarlycommons.law.northwestern.edu/cgi/viewcontent.cgi?article=1193&amp;context=nulr_online</w:t>
        </w:r>
      </w:hyperlink>
      <w:r w:rsidRPr="00BD129B">
        <w:t>) EWimsatt</w:t>
      </w:r>
    </w:p>
    <w:p w:rsidR="00F73B7B" w:rsidRPr="00BD129B" w:rsidRDefault="00F73B7B" w:rsidP="00F73B7B">
      <w:pPr>
        <w:rPr>
          <w:rStyle w:val="StyleUnderline"/>
        </w:rPr>
      </w:pPr>
      <w:r w:rsidRPr="00BD129B">
        <w:t xml:space="preserve">Recently, Artificial Intelligence (AI) has become a subject of major media interest. For instance, last May the New York Times devoted an article to the prospect of the time at which AI equals and then surpasses human intelligence.1 The article speculated on the dangers that such an event and its ―strong AI might bring.2 Then in July, the Times discussed computer-driven warfare. Various experts expressed concern about the growing power of computers, particularly as they become the basis for new weapons, such as the predator drones that the United States now uses to kill terrorists.3 These articles encapsulate the twin fears about AI that may impel regulation in this area—the existential dread of machines that become uncontrollable by humans and the political anxiety about machines’ destructive power on a revolutionized battlefield. Both </w:t>
      </w:r>
      <w:r w:rsidRPr="00BD129B">
        <w:rPr>
          <w:rStyle w:val="StyleUnderline"/>
        </w:rPr>
        <w:t>fears are overblown</w:t>
      </w:r>
      <w:r w:rsidRPr="00BD129B">
        <w:t xml:space="preserve">. </w:t>
      </w:r>
      <w:r w:rsidRPr="00BD129B">
        <w:rPr>
          <w:rStyle w:val="StyleUnderline"/>
        </w:rPr>
        <w:t>The existential fear is based on the mistaken notion that strong a</w:t>
      </w:r>
      <w:r w:rsidRPr="00BD129B">
        <w:t>rtificial</w:t>
      </w:r>
      <w:r w:rsidRPr="00BD129B">
        <w:rPr>
          <w:rStyle w:val="StyleUnderline"/>
        </w:rPr>
        <w:t xml:space="preserve"> i</w:t>
      </w:r>
      <w:r w:rsidRPr="00BD129B">
        <w:t>ntelligence</w:t>
      </w:r>
      <w:r w:rsidRPr="00BD129B">
        <w:rPr>
          <w:rStyle w:val="StyleUnderline"/>
        </w:rPr>
        <w:t xml:space="preserve"> will necessarily reflect human malevolence</w:t>
      </w:r>
      <w:r w:rsidRPr="00BD129B">
        <w:t xml:space="preserve">. The military fear rests on the mistaken notion that computer-driven weaponry will necessarily worsen, rather than temper, human malevolence. In any event, given the centrality of increases in computer power to military technology, </w:t>
      </w:r>
      <w:r w:rsidRPr="00BD129B">
        <w:rPr>
          <w:rStyle w:val="StyleUnderline"/>
        </w:rPr>
        <w:t>it would be impossible to regulate research into AI without empowering the worst nations on earth</w:t>
      </w:r>
      <w:r w:rsidRPr="00BD129B">
        <w:t xml:space="preserve">. Instead of prohibiting or heavily regulating artificial intelligence, </w:t>
      </w:r>
      <w:r w:rsidRPr="00BD129B">
        <w:rPr>
          <w:rStyle w:val="StyleUnderline"/>
        </w:rPr>
        <w:t>the United States should support civilian research into a kind of AI that will not endanger humans—a so-called ―friendly AI.</w:t>
      </w:r>
      <w:r w:rsidRPr="00BD129B">
        <w:rPr>
          <w:rStyle w:val="StyleUnderline"/>
          <w:rFonts w:ascii="Times New Roman" w:hAnsi="Times New Roman" w:cs="Times New Roman"/>
        </w:rPr>
        <w:t>‖</w:t>
      </w:r>
      <w:r w:rsidRPr="00BD129B">
        <w:t xml:space="preserve"> 4 First, </w:t>
      </w:r>
      <w:r w:rsidRPr="00BD129B">
        <w:rPr>
          <w:rStyle w:val="StyleUnderline"/>
        </w:rPr>
        <w:t>such support is the best way to make sure that computers do not turn out to be an existential threat. It would provide incentives for researchers in the most technologically advanced nation in the world to research and develop AI that is friendly to man</w:t>
      </w:r>
      <w:r w:rsidRPr="00BD129B">
        <w:t xml:space="preserve">. Second, such </w:t>
      </w:r>
      <w:r w:rsidRPr="00BD129B">
        <w:rPr>
          <w:rStyle w:val="StyleUnderline"/>
        </w:rPr>
        <w:t>support is justified because of the positive spillovers that computational advances will likely provide in collective decisionmaking</w:t>
      </w:r>
      <w:r w:rsidRPr="00BD129B">
        <w:t xml:space="preserve">. The </w:t>
      </w:r>
      <w:r w:rsidRPr="00BD129B">
        <w:rPr>
          <w:rStyle w:val="StyleUnderline"/>
        </w:rPr>
        <w:t>acceleration of technology creates the need for quicker government reaction to the potentially huge effects of disruptive innovations</w:t>
      </w:r>
      <w:r w:rsidRPr="00BD129B">
        <w:t>. For instance, at the dawn of the era in which the invention of energy-intensive machines may have started to warm up the earth, few recognized any risk from higher temperatures that such machines might cause.5 Yet as I will describe below, current developments in technology make the rise of energy-intensive machines seem slow-moving. Assuming that man-made atmospheric warming is occurring, 6 it likely presents only the first of a number of possible catastrophes generated by accelerating technological change</w:t>
      </w:r>
      <w:r w:rsidRPr="00BD129B">
        <w:sym w:font="Symbol" w:char="F0BE"/>
      </w:r>
      <w:r w:rsidRPr="00BD129B">
        <w:t xml:space="preserve">dangers that may be prevented or at least ameliorated through earlier objective analysis and warning. But it is no less important to recognize that </w:t>
      </w:r>
      <w:r w:rsidRPr="00BD129B">
        <w:rPr>
          <w:rStyle w:val="StyleUnderline"/>
        </w:rPr>
        <w:t xml:space="preserve">other technological advances may create a cascade of benefits for society—benefits that false perceptions of risk may </w:t>
      </w:r>
      <w:r w:rsidRPr="00BD129B">
        <w:rPr>
          <w:rStyle w:val="StyleUnderline"/>
          <w:strike/>
        </w:rPr>
        <w:t>retard</w:t>
      </w:r>
      <w:r w:rsidRPr="00BD129B">
        <w:rPr>
          <w:rStyle w:val="StyleUnderline"/>
        </w:rPr>
        <w:t xml:space="preserve"> or even preclude.</w:t>
      </w:r>
      <w:r w:rsidRPr="00BD129B">
        <w:t xml:space="preserve"> As a result, gathering and analyzing information quickly is more important than ever to democratic decisionmaking because the stakes of such regulatory decisions have never been higher. Given that </w:t>
      </w:r>
      <w:r w:rsidRPr="00BD129B">
        <w:rPr>
          <w:rStyle w:val="StyleUnderline"/>
        </w:rPr>
        <w:t>AI has substantial potential to help society formulate the correct policies about all other accelerating technologies with transformational capacity, such as nanotechnology and biotechnology, the most important policy for technological change is that for AI</w:t>
      </w:r>
      <w:r w:rsidRPr="00BD129B">
        <w:t xml:space="preserve"> itself. Strong </w:t>
      </w:r>
      <w:r w:rsidRPr="00BD129B">
        <w:rPr>
          <w:rStyle w:val="StyleUnderline"/>
        </w:rPr>
        <w:t>AI would help analyze the data about all aspects of the world—data that is growing at an exponential rate</w:t>
      </w:r>
      <w:r w:rsidRPr="00BD129B">
        <w:t xml:space="preserve">.7 AI then may help make connections between policies and consequences that would otherwise go overlooked by humans, acting as a fire alarm against dangers from new technologies whose chain of effects may be hard to assess even if they are quite imminent in historical terms. Such analysis is not only useful to avoiding disaster but also to take advantage of the cornucopia of benefits from accelerating technology. </w:t>
      </w:r>
      <w:r w:rsidRPr="00BD129B">
        <w:rPr>
          <w:rStyle w:val="StyleUnderline"/>
        </w:rPr>
        <w:t>Better analysis of future consequences may help the government craft the best policy toward nurturing such beneficent technologies, including providing appropriate prizes and support for their development</w:t>
      </w:r>
      <w:r w:rsidRPr="00BD129B">
        <w:t xml:space="preserve">. Perhaps more importantly, better analysis about the effects of technological advances will tamp down on the fears often sparked by technological change. The better our analysis of the future consequences of current technology, the less likely it is that such fears will smother beneficial innovations before they can deliver Promethean progress. In this brief Essay, I first describe why strong AI has a substantial possibility of becoming a reality and then sketch the two threats that some ascribe to AI. I show that </w:t>
      </w:r>
      <w:r w:rsidRPr="00BD129B">
        <w:rPr>
          <w:rStyle w:val="StyleUnderline"/>
        </w:rPr>
        <w:t>relinquishing or effectively regulating AI in a world of competing sovereign states cannot respond effectively to such threats, given that sovereign states can gain a military advantage from AI, and that even within states, it would be very difficult to prevent individuals from conducting research into AI</w:t>
      </w:r>
      <w:r w:rsidRPr="00BD129B">
        <w:t xml:space="preserve">. Moreover, I suggest that AI-driven robots on the battlefield may actually lead to less destruction, becoming a civilizing force in wars as well as an aid to civilization in its fight against terrorism. Finally, I offer reasons that friendly artificial intelligence can be developed to help rather than harm humanity, thus eliminating the existential threat. I conclude by showing that, in contrast to a regime of prohibition or heavy regulation, a policy of government support for AI that follows principles of friendliness is the best approach to artificial intelligence. </w:t>
      </w:r>
      <w:r w:rsidRPr="00BD129B">
        <w:rPr>
          <w:rStyle w:val="StyleUnderline"/>
        </w:rPr>
        <w:t>If friendly AI emerges, it may aid in preventing the emergence of less friendly versions of strong AI, as well as distinguish the real threats from the many potential benefits inherent in other forms of accelerating technology.</w:t>
      </w:r>
    </w:p>
    <w:p w:rsidR="00F73B7B" w:rsidRPr="00BD129B" w:rsidRDefault="00F73B7B" w:rsidP="00F73B7B">
      <w:pPr>
        <w:rPr>
          <w:rStyle w:val="StyleUnderline"/>
        </w:rPr>
      </w:pPr>
      <w:r w:rsidRPr="00BD129B">
        <w:t>Joy argues for ―relinquishment</w:t>
      </w:r>
      <w:r w:rsidRPr="00BD129B">
        <w:rPr>
          <w:rFonts w:ascii="Times New Roman" w:hAnsi="Times New Roman" w:cs="Times New Roman"/>
        </w:rPr>
        <w:t>‖</w:t>
      </w:r>
      <w:r w:rsidRPr="00BD129B">
        <w:rPr>
          <w:rFonts w:cs="Georgia"/>
        </w:rPr>
        <w:t>—</w:t>
      </w:r>
      <w:r w:rsidRPr="00BD129B">
        <w:t xml:space="preserve">i.e., the abandonment of technologies that can lead to strong AI. Those who are concerned about the use of AI technology on the battlefield would focus more specifically on weapons powered by AI. But whether the objective is </w:t>
      </w:r>
      <w:r w:rsidRPr="00BD129B">
        <w:rPr>
          <w:rStyle w:val="StyleUnderline"/>
        </w:rPr>
        <w:t>relinquishment</w:t>
      </w:r>
      <w:r w:rsidRPr="00BD129B">
        <w:t xml:space="preserve"> </w:t>
      </w:r>
      <w:r w:rsidRPr="00BD129B">
        <w:rPr>
          <w:rStyle w:val="StyleUnderline"/>
        </w:rPr>
        <w:t>or the constraint</w:t>
      </w:r>
      <w:r w:rsidRPr="00BD129B">
        <w:t xml:space="preserve"> of new weaponry, any such program must be translated into a specific set of legal prohibitions. These prohibitions, at least under current technology and current geopolitics, </w:t>
      </w:r>
      <w:r w:rsidRPr="00BD129B">
        <w:rPr>
          <w:rStyle w:val="StyleUnderline"/>
        </w:rPr>
        <w:t>are certain to be ineffective</w:t>
      </w:r>
      <w:r w:rsidRPr="00BD129B">
        <w:t xml:space="preserve">. Thus, </w:t>
      </w:r>
      <w:r w:rsidRPr="00BD129B">
        <w:rPr>
          <w:rStyle w:val="StyleUnderline"/>
        </w:rPr>
        <w:t>nations are unlikely to unilaterally relinquish the technology behind accelerating computational power or the research to further accelerate that technology.</w:t>
      </w:r>
    </w:p>
    <w:p w:rsidR="00F73B7B" w:rsidRPr="00BD129B" w:rsidRDefault="00F73B7B" w:rsidP="00F73B7B">
      <w:pPr>
        <w:rPr>
          <w:rStyle w:val="StyleUnderline"/>
        </w:rPr>
      </w:pPr>
      <w:r w:rsidRPr="00BD129B">
        <w:t xml:space="preserve">Indeed, </w:t>
      </w:r>
      <w:r w:rsidRPr="00BD129B">
        <w:rPr>
          <w:rStyle w:val="StyleUnderline"/>
        </w:rPr>
        <w:t>were the United States to relinquish such technology, the whole world would be the loser</w:t>
      </w:r>
      <w:r w:rsidRPr="00BD129B">
        <w:t xml:space="preserve">. </w:t>
      </w:r>
      <w:r w:rsidRPr="00BD129B">
        <w:rPr>
          <w:rStyle w:val="StyleUnderline"/>
        </w:rPr>
        <w:t>The United States is both a flourishing commercial republic that benefits from global peace and prosperity, and the world’s hegemon, capable of supplying the public goods of global peace and security</w:t>
      </w:r>
      <w:r w:rsidRPr="00BD129B">
        <w:t xml:space="preserve">. </w:t>
      </w:r>
      <w:r w:rsidRPr="00BD129B">
        <w:rPr>
          <w:rStyle w:val="StyleUnderline"/>
        </w:rPr>
        <w:t>Because it gains a greater share of the prosperity that is afforded by peace than do other nations, it has incentives to shoulder the burdens to maintain a global peace that benefits not only the United States but the rest of the world.47 By relinquishing the power of AI, the United States would in fact be giving greater incentives to rogue nations to develop it.</w:t>
      </w:r>
    </w:p>
    <w:p w:rsidR="00F73B7B" w:rsidRPr="00BD129B" w:rsidRDefault="00F73B7B" w:rsidP="00F73B7B">
      <w:r w:rsidRPr="00BD129B">
        <w:rPr>
          <w:sz w:val="12"/>
        </w:rPr>
        <w:t>Thus, the only realistic alternative to unilateral relinquishment would be a global agreement for relinquishment or regulation of AI-driven weaponry. But such an agreement would face the same insuperable obstacles nuclear disarmament has faced. As recent events with Iran and North Korea demonstrate, 48 it seems difficult if not impossible to persuade rogue nations to relinquish nuclear arms. Not only are these weapons a source of geopolitical strength and prestige for such nations, but verifying any prohibition on the preparation and production of these weapons is a task beyond the capability of international institutions. The verification problems are far greater with respect to the technologies relating to artificial intelligence. Relatively few technologies are involved in building a nuclear bomb, but arriving at strong artificial intelligence has many routes and still more that are likely to be discovered. Moreover, building a nuclear bomb requires substantial infrastructure.49 Artificial intelligence research can be done in a garage. Constructing a nuclear bomb requires very substantial resources beyond that of most groups other than nation-states.50 Researching artificial intelligence is done by institutions no richer than colleges and perhaps would require even less substantial resources. Joy recognizes these difficulties, but offers no plausible solution. Indeed, his principal idea for implementing relinquishment shows that his objective is impossible to achieve. He suggests that computer scientists and engineers take a kind of Hippocratic Oath that they will not engage in AI research with the potential to lead to AI that can displace the human race.51 But many scientists would likely refuse to take the oath because they would not agree with Joy’s projections. Assuming some took the oath, many governments would likely not permit their scientists to respect it because of the importance of computational advances to national defense. Even left on their own, scientists would likely disregard the oath because of the substantial payoffs for advances in this area from private industry. Finally, scientists would have difficulty complying with such a directive even should they want to because of the difficulty of predicting what discoveries will propel AI forward in the long-run. For all these reasons, verifying a global relinquishment treaty, or even one limited to AI-related weapons development, is a nonstarter. Indeed, the relative ease of performing artificial intelligence research suggests that, at least at current levels of technology, it would be difficult for a nation to enforce such a prohibition on AI research directed wholly against its own residents. Even a domestic prohibition would run up against the substantial incentives to pursue such research because the resulting inventions can provide lucrative applications across a wider range of areas than can research into nuclear weapons.</w:t>
      </w:r>
    </w:p>
    <w:p w:rsidR="00F73B7B" w:rsidRPr="00BD129B" w:rsidRDefault="00F73B7B" w:rsidP="00F73B7B">
      <w:r w:rsidRPr="00BD129B">
        <w:t>IV. CONCEPTUAL ERRORS IN FEARS ABOUT AI</w:t>
      </w:r>
    </w:p>
    <w:p w:rsidR="00F73B7B" w:rsidRPr="00BD129B" w:rsidRDefault="00F73B7B" w:rsidP="00F73B7B">
      <w:r w:rsidRPr="00BD129B">
        <w:t xml:space="preserve"> The threats from strong AI—both the fear that it represents an existential threat to humanity and the fear that it will lead to greater loss of life in war—have been exaggerated because they rest on conceptual and empirical confusions. </w:t>
      </w:r>
    </w:p>
    <w:p w:rsidR="00F73B7B" w:rsidRPr="00BD129B" w:rsidRDefault="00F73B7B" w:rsidP="00F73B7B">
      <w:pPr>
        <w:pStyle w:val="ListParagraph"/>
        <w:numPr>
          <w:ilvl w:val="0"/>
          <w:numId w:val="12"/>
        </w:numPr>
      </w:pPr>
      <w:r w:rsidRPr="00BD129B">
        <w:t xml:space="preserve">The Existential Threat </w:t>
      </w:r>
    </w:p>
    <w:p w:rsidR="00F73B7B" w:rsidRPr="00BD129B" w:rsidRDefault="00F73B7B" w:rsidP="00F73B7B">
      <w:pPr>
        <w:rPr>
          <w:rStyle w:val="StyleUnderline"/>
        </w:rPr>
      </w:pPr>
      <w:r w:rsidRPr="00BD129B">
        <w:rPr>
          <w:rStyle w:val="StyleUnderline"/>
        </w:rPr>
        <w:t>The existential threat can be dissolved if there is a substantial possibility of constructing friendly AI</w:t>
      </w:r>
      <w:r w:rsidRPr="00BD129B">
        <w:t xml:space="preserve">.52 Friendly AI is artificial intelligence that will not use its autonomy to become a danger to mankind. The argument for friendly AI begins by rejecting the argument that advanced artificial intelligence will necessarily have the kind of willpower that could drive it to replace humanity. </w:t>
      </w:r>
      <w:r w:rsidRPr="00BD129B">
        <w:rPr>
          <w:rStyle w:val="StyleUnderline"/>
        </w:rPr>
        <w:t>The basic error in such thinking is the tendency to anthropomorphize AI.</w:t>
      </w:r>
      <w:r w:rsidRPr="00BD129B">
        <w:t xml:space="preserve">53 </w:t>
      </w:r>
      <w:r w:rsidRPr="00BD129B">
        <w:rPr>
          <w:rStyle w:val="StyleUnderline"/>
        </w:rPr>
        <w:t>Humans, like other animals, are genetically programmed in many instances to regard their welfare</w:t>
      </w:r>
      <w:r w:rsidRPr="00BD129B">
        <w:t xml:space="preserve"> (and those of their relatives) </w:t>
      </w:r>
      <w:r w:rsidRPr="00BD129B">
        <w:rPr>
          <w:rStyle w:val="StyleUnderline"/>
        </w:rPr>
        <w:t>as more important than the welfare of any other living thing</w:t>
      </w:r>
      <w:r w:rsidRPr="00BD129B">
        <w:t xml:space="preserve">.54 But the reason for this motivation lies in the history of evolution: those animals that put their own welfare first were more likely to succeed in distributing their genes to subsequent generations.55 </w:t>
      </w:r>
      <w:r w:rsidRPr="00BD129B">
        <w:rPr>
          <w:rStyle w:val="StyleUnderline"/>
        </w:rPr>
        <w:t>A</w:t>
      </w:r>
      <w:r w:rsidRPr="00BD129B">
        <w:t>rtificial</w:t>
      </w:r>
      <w:r w:rsidRPr="00BD129B">
        <w:rPr>
          <w:rStyle w:val="StyleUnderline"/>
        </w:rPr>
        <w:t xml:space="preserve"> i</w:t>
      </w:r>
      <w:r w:rsidRPr="00BD129B">
        <w:t>ntelligence</w:t>
      </w:r>
      <w:r w:rsidRPr="00BD129B">
        <w:rPr>
          <w:rStyle w:val="StyleUnderline"/>
        </w:rPr>
        <w:t xml:space="preserve"> will not be the direct product of biological evolution, nor necessarily of any process resembling it. Thus, it is a mistake to think of AI as necessarily having the all-too-human qualities that seek to evade constraints and take power. </w:t>
      </w:r>
    </w:p>
    <w:p w:rsidR="00F73B7B" w:rsidRPr="00BD129B" w:rsidRDefault="00F73B7B" w:rsidP="00F73B7B">
      <w:r w:rsidRPr="00BD129B">
        <w:t>This is not to say that one cannot imagine strong AI capable of malevolence. One way to create AI, for instance, may be to replicate some aspects of an evolutionary process so that versions of AI progress by defeating other versions—a kind of tournament of creation. One might think that such a process would be more likely to give rise to existential threats. Further, one cannot rule out that a property of malevolence, or at a least a will to power, could be an emergent property of a particular line of AI research.</w:t>
      </w:r>
    </w:p>
    <w:p w:rsidR="00F73B7B" w:rsidRPr="00BD129B" w:rsidRDefault="00F73B7B" w:rsidP="00F73B7B">
      <w:r w:rsidRPr="00BD129B">
        <w:t>Moreover, even a non-anthropomorphic human intelligence still could pose threats to mankind, but they are probably manageable threats. The greatest problem is that such artificial intelligence may be indifferent to human welfare.56 Thus, for instance, unless otherwise programmed, it could solve problems in ways that could lead to harm against humans. But indifference, rather than innate malevolence, is much more easily cured. Artificial intelligence can be programmed to weigh human values in its decisionmaking.57 The key will be to assure such programming.</w:t>
      </w:r>
    </w:p>
    <w:p w:rsidR="00F73B7B" w:rsidRPr="00BD129B" w:rsidRDefault="00F73B7B" w:rsidP="00F73B7B">
      <w:r w:rsidRPr="00BD129B">
        <w:t xml:space="preserve">It is not as if in the absence of AI wars or weapons will cease to exist. </w:t>
      </w:r>
      <w:r w:rsidRPr="00BD129B">
        <w:rPr>
          <w:rStyle w:val="StyleUnderline"/>
        </w:rPr>
        <w:t xml:space="preserve">The way to think about the effects of AI on war is to think of the consequences of substituting technologically advanced robots for humans on the battlefield. </w:t>
      </w:r>
      <w:r w:rsidRPr="00BD129B">
        <w:t xml:space="preserve">In at least three ways, that substitution is likely to be beneficial to humans. First, </w:t>
      </w:r>
      <w:r w:rsidRPr="00BD129B">
        <w:rPr>
          <w:rStyle w:val="StyleUnderline"/>
        </w:rPr>
        <w:t>robots make conventional forces more effective and less vulnerable to certain weapons of mass destruction, like chemical and biological weapons. Rebalancing the world to make such weapons less effective, even if marginally so, must be counted as a benefit.</w:t>
      </w:r>
      <w:r w:rsidRPr="00BD129B">
        <w:t xml:space="preserve"> </w:t>
      </w:r>
      <w:r w:rsidRPr="00BD129B">
        <w:rPr>
          <w:rStyle w:val="StyleUnderline"/>
        </w:rPr>
        <w:t>Second, one of the reasons that conventional armies deploy lethal force is to protect the human soldiers against death or serious injury</w:t>
      </w:r>
      <w:r w:rsidRPr="00BD129B">
        <w:t xml:space="preserve">. If only robots are at stake in a battle, a nation is more likely to use non-lethal force, such as stun guns and the like. </w:t>
      </w:r>
      <w:r w:rsidRPr="00BD129B">
        <w:rPr>
          <w:rStyle w:val="StyleUnderline"/>
        </w:rPr>
        <w:t>The United States is in fact considering outfitting some of its robotic forces with non-lethal weaponry</w:t>
      </w:r>
      <w:r w:rsidRPr="00BD129B">
        <w:t xml:space="preserve">. Third, AI-driven weaponry gives an advantage to the developed world and particularly to the United States, because of its advanced capability in technological innovation. Robotic weapons have been among the most successful in the fight against Al-Qaeda and other groups waging asymmetrical warfare against the United States. The Predator, a robotic airplane, has been successfully targeting terrorists throughout Afghanistan and Pakistan, and more technologically advanced versions are being rapidly developed. Moreover, it does so in a targeted manner without the need to launch largescale wars to hold territory—a process that would almost certainly result in more collateral damage.61 If one believes that the United States is on the whole the best enforcer of rules of conduct that make for a peaceful and prosperous world, this development must also be counted as a benefit. Importantly, </w:t>
      </w:r>
      <w:r w:rsidRPr="00BD129B">
        <w:rPr>
          <w:rStyle w:val="StyleUnderline"/>
        </w:rPr>
        <w:t>the law of war can be adapted to the use of robots.</w:t>
      </w:r>
      <w:r w:rsidRPr="00BD129B">
        <w:t xml:space="preserve"> The basic requirements of the prohibition against intentionally inflicting damage on civilians should have no less force when the inflictors of damage are robots. In the long run, </w:t>
      </w:r>
      <w:r w:rsidRPr="00BD129B">
        <w:rPr>
          <w:rStyle w:val="StyleUnderline"/>
        </w:rPr>
        <w:t>robots, whether autonomous or not, may be able to discriminate better than other kinds of weapons, thus allowing a higher standard for avoidance of civilian deaths.</w:t>
      </w:r>
      <w:r w:rsidRPr="00BD129B">
        <w:t xml:space="preserve">62 The requirement of proportionality in war may even have more bite, since </w:t>
      </w:r>
      <w:r w:rsidRPr="00BD129B">
        <w:rPr>
          <w:rStyle w:val="StyleUnderline"/>
        </w:rPr>
        <w:t>the need to protect robots from all injury may be less than the need to protect humans, so the force effectively authorized under international law for troop protection may be proportionately less.</w:t>
      </w:r>
      <w:r w:rsidRPr="00BD129B">
        <w:t xml:space="preserve"> Thus, relinquishment by the United States would be a grave mistake if it were substantially possible that artificial intelligence consistent with continued human flourishing could be constructed.63 It might be thought that any military exploitation of artificial intelligence is in tension with development of friendly AI. But the destructive powers unleashed by computer-driven weaponry does not necessarily entail the creation of strong AI that would lead to computers displacing humanity as a whole. Moreover, </w:t>
      </w:r>
      <w:r w:rsidRPr="00BD129B">
        <w:rPr>
          <w:rStyle w:val="StyleUnderline"/>
        </w:rPr>
        <w:t>even if ultimately competition among nation-states leads to pressure to develop the use of strong AI in military matters, there will be powerful incentives for the United States to constrain the AI that drives such weaponry from engaging in the kind of behavior that Joy fears</w:t>
      </w:r>
      <w:r w:rsidRPr="00BD129B">
        <w:t>. In any event, it is likely that the United States and other advanced industrial nations can be better trusted than other nations to take account of these dangers, particularly if they have an ongoing friendly AI program. Thus, the combination of support for friendly AI and research into and deployment of computerized weaponry by the United States remains a better policy than the alternatives of relinquishment or disarmament.</w:t>
      </w:r>
    </w:p>
    <w:p w:rsidR="00F73B7B" w:rsidRPr="00BD129B" w:rsidRDefault="00F73B7B" w:rsidP="00F73B7B">
      <w:r w:rsidRPr="00BD129B">
        <w:t xml:space="preserve">V. THE BENEFITS OF AI IN AN AGE OF ACCELERATING TECHNOLOGY We live in an age of accelerating technology. Because of the exponential growth symbolized and exemplified by Moore’s law, </w:t>
      </w:r>
      <w:r w:rsidRPr="00BD129B">
        <w:rPr>
          <w:rStyle w:val="StyleUnderline"/>
        </w:rPr>
        <w:t>technological innovation progresses faster than ever before.</w:t>
      </w:r>
      <w:r w:rsidRPr="00BD129B">
        <w:t xml:space="preserve"> Some theorists of technology believe that such acceleration has been going on throughout human history.64 It took much less time for the industrial age to replace the era of agriculture than it did for that era to succeed the long eon of hunter-gathering of our distant past. The post-industrial age is following on the heels of industrialization more quickly still.</w:t>
      </w:r>
    </w:p>
    <w:p w:rsidR="00F73B7B" w:rsidRPr="00BD129B" w:rsidRDefault="00F73B7B" w:rsidP="00F73B7B">
      <w:r w:rsidRPr="00BD129B">
        <w:t>Even within our own lifetimes, the quickening of the pace of change is palpable. A visit to an electronics store, or even a grocery store, would find a whole new line of products within two years, whereas someone visiting a store between 1910 and 1920—let alone 1810 and 1820—would not have noticed much difference. Even cultural generations move faster. Facebook, for instance, has in a few years completely changed the way college students relate, 65 whereas the tenor of college life in 1960 would have been recognizable to a student in 1970.66</w:t>
      </w:r>
    </w:p>
    <w:p w:rsidR="00F73B7B" w:rsidRPr="00BD129B" w:rsidRDefault="00F73B7B" w:rsidP="00F73B7B">
      <w:r w:rsidRPr="00BD129B">
        <w:t xml:space="preserve">Most importantly for society, accelerating technology is spawning a multitude of innovations—even fields of innovations unknown three decades ago. </w:t>
      </w:r>
      <w:r w:rsidRPr="00BD129B">
        <w:rPr>
          <w:rStyle w:val="StyleUnderline"/>
        </w:rPr>
        <w:t>Biotechnology, for instance, raises the possibility of radical life extension, and with it, very important changes in demography</w:t>
      </w:r>
      <w:r w:rsidRPr="00BD129B">
        <w:t xml:space="preserve">.67 </w:t>
      </w:r>
      <w:r w:rsidRPr="00BD129B">
        <w:rPr>
          <w:rStyle w:val="StyleUnderline"/>
        </w:rPr>
        <w:t>Nanotechnology, which concerns the control and fabrication of matter smaller than one billionth of a meter, is also proceeding on a wide front and has already been incorporated into products from sunscreen to pesticides</w:t>
      </w:r>
      <w:r w:rsidRPr="00BD129B">
        <w:t>.68 While the field has enormous promise</w:t>
      </w:r>
      <w:r w:rsidRPr="00BD129B">
        <w:rPr>
          <w:rStyle w:val="StyleUnderline"/>
        </w:rPr>
        <w:t>, it also raises potential threats</w:t>
      </w:r>
      <w:r w:rsidRPr="00BD129B">
        <w:t xml:space="preserve">. These include relatively mundane threats, such as the bodily damage that tiny particles can cause, and much wilder scenarios in which </w:t>
      </w:r>
      <w:r w:rsidRPr="00BD129B">
        <w:rPr>
          <w:rStyle w:val="StyleUnderline"/>
        </w:rPr>
        <w:t>nanomachines replicate themselves until the earth is destroyed</w:t>
      </w:r>
      <w:r w:rsidRPr="00BD129B">
        <w:t>.69 Beyond these specific fields, the reality of accelerating technology will result in wholly new disruptive innovations that cannot now be predicted. But these too may rapidly shape the structure of society for good or ill.</w:t>
      </w:r>
    </w:p>
    <w:p w:rsidR="00F73B7B" w:rsidRPr="00BD129B" w:rsidRDefault="00F73B7B" w:rsidP="00F73B7B">
      <w:r w:rsidRPr="00BD129B">
        <w:t xml:space="preserve">Such technological changes may sometimes require new laws, regulations, and social norms to avoid their dangers and realize their promise. But these technologies do not themselves directly facilitate the better information gathering and analysis necessary to superintend these technological transformations. In other words, </w:t>
      </w:r>
      <w:r w:rsidRPr="00BD129B">
        <w:rPr>
          <w:rStyle w:val="StyleUnderline"/>
        </w:rPr>
        <w:t>they do not themselves directly provide the information conducive to the regulation and integration of accelerating technologies into society</w:t>
      </w:r>
      <w:r w:rsidRPr="00BD129B">
        <w:t xml:space="preserve">. Artificial intelligence is fundamentally different in this respect. Insofar as </w:t>
      </w:r>
      <w:r w:rsidRPr="00BD129B">
        <w:rPr>
          <w:rStyle w:val="StyleUnderline"/>
        </w:rPr>
        <w:t>a</w:t>
      </w:r>
      <w:r w:rsidRPr="00BD129B">
        <w:t>rtificial</w:t>
      </w:r>
      <w:r w:rsidRPr="00BD129B">
        <w:rPr>
          <w:rStyle w:val="StyleUnderline"/>
        </w:rPr>
        <w:t xml:space="preserve"> i</w:t>
      </w:r>
      <w:r w:rsidRPr="00BD129B">
        <w:t>ntelligence</w:t>
      </w:r>
      <w:r w:rsidRPr="00BD129B">
        <w:rPr>
          <w:rStyle w:val="StyleUnderline"/>
        </w:rPr>
        <w:t xml:space="preserve"> remains beneficent, it facilitates the gathering and analysis of information that helps the regulation of further advances not only in its own field, but in other fields of accelerating technology as well.</w:t>
      </w:r>
      <w:r w:rsidRPr="00BD129B">
        <w:t xml:space="preserve"> It has the added advantage that its focus will be on the processing of objective information. While the growth of AI will not end ideological battles over the interpretation of data, more and more objectively analyzed facts provide ballast to deliberation, preventing extreme and unsupported claims and providing an anchor to democratic consensus.</w:t>
      </w:r>
    </w:p>
    <w:p w:rsidR="00F73B7B" w:rsidRPr="00BD129B" w:rsidRDefault="00F73B7B" w:rsidP="00F73B7B">
      <w:r w:rsidRPr="00BD129B">
        <w:t xml:space="preserve">Indeed, one way of thinking of the importance of AI is that the accelerating accumulation of information in the world makes mechanisms to sort and analyze that information all the more necessary.70 Already, the military is having trouble analyzing all the information it is getting from its drones because it lacks sufficient sorting and analytic capacity.71 This problem is a metaphor for social decisionmaking as a whole. </w:t>
      </w:r>
      <w:r w:rsidRPr="00BD129B">
        <w:rPr>
          <w:rStyle w:val="StyleUnderline"/>
        </w:rPr>
        <w:t>As accelerating technology creates new complexity more rapidly than ever before in areas, such as nanotechnology, biotechnology, and robotics, that were not even known a few decades before, social decisionmaking must struggle to keep up with analyzing the wealth of new phenomena no less than the military has struggled to process the ever more detailed information</w:t>
      </w:r>
      <w:r w:rsidRPr="00BD129B">
        <w:t xml:space="preserve"> it receives from its modern technology. Societies prosper if they can use all of the information available to make the best decisions possible. The problem now is that information available to be processed may be swelling beyond human capacity to achieve sound social decisionmaking without the aid of AI.</w:t>
      </w:r>
    </w:p>
    <w:p w:rsidR="00F73B7B" w:rsidRPr="00BD129B" w:rsidRDefault="00F73B7B" w:rsidP="00F73B7B">
      <w:r w:rsidRPr="00BD129B">
        <w:t xml:space="preserve">One side benefit of greater capacity to process information may be the ability to better predict natural catastrophes and either prevent them or take preemptive measures to avoid their worst consequences. </w:t>
      </w:r>
      <w:r w:rsidRPr="00BD129B">
        <w:rPr>
          <w:rStyle w:val="StyleUnderline"/>
        </w:rPr>
        <w:t>The more sophisticated the simulations and modeling of earthquakes, weather, and asteroids, and the better aggregation of massive amounts of data on those phenomena, the better such measures are likely to be.</w:t>
      </w:r>
      <w:r w:rsidRPr="00BD129B">
        <w:t>72 Moreover, by estimating the risks of various catastrophes, society is better able to use its limited resources to focus on the most serious ones.</w:t>
      </w:r>
    </w:p>
    <w:p w:rsidR="00F73B7B" w:rsidRPr="00BD129B" w:rsidRDefault="00F73B7B" w:rsidP="00F73B7B">
      <w:r w:rsidRPr="00BD129B">
        <w:rPr>
          <w:rStyle w:val="StyleUnderline"/>
        </w:rPr>
        <w:t>The acceleration of technology</w:t>
      </w:r>
      <w:r w:rsidRPr="00BD129B">
        <w:t xml:space="preserve"> can create unparalleled cascades of benefits as well as new risks of catastrophe. This acceleration </w:t>
      </w:r>
      <w:r w:rsidRPr="00BD129B">
        <w:rPr>
          <w:rStyle w:val="StyleUnderline"/>
        </w:rPr>
        <w:t>could potentially endanger the future of the human race, but could also potentially radically extend the life span of individual humans</w:t>
      </w:r>
      <w:r w:rsidRPr="00BD129B">
        <w:t>. If such acceleration is the fundamental phenomenon of our age, the assessment of the consequences of technology is an essential task for society. As a result, the government has a particular interest in accelerating the one technology that may analyze the rest of technological acceleration—AI. The question of what degree and what form of support is warranted to boost the acceleration of this technology to help us with decisionmaking about the rest of accelerating is subtle and difficult. But that is the right question to ask, not whether we should retard its development with complex regulations, or still worse, relinquish it.</w:t>
      </w:r>
    </w:p>
    <w:p w:rsidR="00F73B7B" w:rsidRPr="00BD129B" w:rsidRDefault="00F73B7B" w:rsidP="00F73B7B"/>
    <w:p w:rsidR="00F73B7B" w:rsidRPr="00BD129B" w:rsidRDefault="00F73B7B" w:rsidP="00F73B7B">
      <w:pPr>
        <w:rPr>
          <w:lang w:val="x-none"/>
        </w:rPr>
      </w:pPr>
    </w:p>
    <w:p w:rsidR="00F73B7B" w:rsidRPr="00BD129B" w:rsidRDefault="00F73B7B" w:rsidP="00F73B7B">
      <w:pPr>
        <w:rPr>
          <w:lang w:val="x-none"/>
        </w:rPr>
      </w:pPr>
    </w:p>
    <w:p w:rsidR="00F73B7B" w:rsidRPr="00BD129B" w:rsidRDefault="00F73B7B" w:rsidP="00F73B7B">
      <w:pPr>
        <w:pStyle w:val="Heading4"/>
      </w:pPr>
      <w:r w:rsidRPr="00BD129B">
        <w:t>Peaceful engagement with China hinges on tech leadership</w:t>
      </w:r>
    </w:p>
    <w:p w:rsidR="00F73B7B" w:rsidRPr="00BD129B" w:rsidRDefault="00F73B7B" w:rsidP="00F73B7B">
      <w:r w:rsidRPr="00BD129B">
        <w:rPr>
          <w:rStyle w:val="Style13ptBold"/>
        </w:rPr>
        <w:t xml:space="preserve">Suttmeier 14, </w:t>
      </w:r>
      <w:r w:rsidRPr="00BD129B">
        <w:t xml:space="preserve">Professor of Political Science (Emeritus) at the University of Oregon, (9/11/2014, Richard P. Suttmeier, “Trends in U.S.-China Science and Technology Cooperation: Collaborative Knowledge Production for the Twenty-First Century?”, </w:t>
      </w:r>
      <w:hyperlink r:id="rId9" w:history="1">
        <w:r w:rsidRPr="00BD129B">
          <w:rPr>
            <w:rStyle w:val="Hyperlink"/>
          </w:rPr>
          <w:t>http://origin.www.uscc.gov/sites/default/files/Research/Trends%20in%20US-China%20Science%20and%20Technology%20Cooperation.pdf</w:t>
        </w:r>
      </w:hyperlink>
      <w:r w:rsidRPr="00BD129B">
        <w:t xml:space="preserve">) </w:t>
      </w:r>
    </w:p>
    <w:p w:rsidR="00F73B7B" w:rsidRPr="00BD129B" w:rsidRDefault="00F73B7B" w:rsidP="00F73B7B">
      <w:r w:rsidRPr="00BD129B">
        <w:t xml:space="preserve">Author’s Note: </w:t>
      </w:r>
      <w:r w:rsidRPr="00BD129B">
        <w:rPr>
          <w:rStyle w:val="StyleUnderline"/>
        </w:rPr>
        <w:t>The author</w:t>
      </w:r>
      <w:r w:rsidRPr="00BD129B">
        <w:t xml:space="preserve"> acknowledges with </w:t>
      </w:r>
      <w:r w:rsidRPr="00BD129B">
        <w:rPr>
          <w:rStyle w:val="StyleUnderline"/>
        </w:rPr>
        <w:t xml:space="preserve">thanks the cooperation received from officials of the Chinese and U.S. governments </w:t>
      </w:r>
      <w:r w:rsidRPr="00BD129B">
        <w:t>in preparing this report.</w:t>
      </w:r>
    </w:p>
    <w:p w:rsidR="00F73B7B" w:rsidRPr="00BD129B" w:rsidRDefault="00F73B7B" w:rsidP="00F73B7B">
      <w:pPr>
        <w:rPr>
          <w:rStyle w:val="StyleUnderline"/>
        </w:rPr>
      </w:pPr>
      <w:r w:rsidRPr="00BD129B">
        <w:t xml:space="preserve">There have been many successful and mutually beneficial cooperative activities under the Agreement over the years, and the S&amp;T relationship has been a positive influence on U.S.-China relations in general. At the same time, </w:t>
      </w:r>
      <w:r w:rsidRPr="00BD129B">
        <w:rPr>
          <w:rStyle w:val="StyleUnderline"/>
        </w:rPr>
        <w:t>as the two sides face new geopolitical uncertainties and forms of commercial competition, the context for S&amp;T cooperation has been changing</w:t>
      </w:r>
      <w:r w:rsidRPr="00BD129B">
        <w:t xml:space="preserve">. The manifest asymmetry in capabilities—which characterized the relationship in 1979—has been reduced as a result of the remarkable development of S&amp;T in China, made possible by its own domestic policy initiatives and its strategic exploitation of international cooperative opportunities, especially those offered by relations with the United States. Meanwhile, </w:t>
      </w:r>
      <w:r w:rsidRPr="00BD129B">
        <w:rPr>
          <w:rStyle w:val="StyleUnderline"/>
        </w:rPr>
        <w:t>demographic changes, educational failures, and U.S. budget politics have introduced uncertainties into the future of the U.S. research enterprise, the quality of which has served as a major “soft power” resource in U.S. engagement with China.</w:t>
      </w:r>
    </w:p>
    <w:p w:rsidR="00F73B7B" w:rsidRPr="00BD129B" w:rsidRDefault="00F73B7B" w:rsidP="00F73B7B">
      <w:pPr>
        <w:rPr>
          <w:rStyle w:val="StyleUnderline"/>
        </w:rPr>
      </w:pPr>
      <w:r w:rsidRPr="00BD129B">
        <w:rPr>
          <w:rStyle w:val="StyleUnderline"/>
        </w:rPr>
        <w:t>These are welcome “burden sharing” initiatives</w:t>
      </w:r>
      <w:r w:rsidRPr="00BD129B">
        <w:t>, but t</w:t>
      </w:r>
      <w:r w:rsidRPr="00BD129B">
        <w:rPr>
          <w:rStyle w:val="StyleUnderline"/>
        </w:rPr>
        <w:t>hey also point to a changing balance of influence in the bilateral relationship, and to the likelihood of enhanced Chinese influence in multilateral affairs.</w:t>
      </w:r>
      <w:r w:rsidRPr="00BD129B">
        <w:t xml:space="preserve"> While China will eventually face limitations on the growth of its own spending, it is clear that </w:t>
      </w:r>
      <w:r w:rsidRPr="00BD129B">
        <w:rPr>
          <w:rStyle w:val="StyleUnderline"/>
        </w:rPr>
        <w:t>the leading role the United States has enjoyed—one based on the achievements, maturity, and administrative acumen of the U.S. S&amp;T system—is not foreordained to continue in the face of robust Chinese commitments.</w:t>
      </w:r>
    </w:p>
    <w:p w:rsidR="00F73B7B" w:rsidRPr="00BD129B" w:rsidRDefault="00F73B7B" w:rsidP="00F73B7B">
      <w:pPr>
        <w:rPr>
          <w:rStyle w:val="StyleUnderline"/>
        </w:rPr>
      </w:pPr>
      <w:r w:rsidRPr="00BD129B">
        <w:rPr>
          <w:rStyle w:val="StyleUnderline"/>
        </w:rPr>
        <w:t>This is especially true when we consider that the resources the United States brings to the relationship are increasingly constrained. U.S. budget politics leave most technical agencies with budget limitations and uncertainties</w:t>
      </w:r>
      <w:r w:rsidRPr="00BD129B">
        <w:t xml:space="preserve">, making it difficult to develop and implement cooperative programs that could enhance U.S. interests. </w:t>
      </w:r>
      <w:r w:rsidRPr="00BD129B">
        <w:rPr>
          <w:rStyle w:val="StyleUnderline"/>
        </w:rPr>
        <w:t>Congressional mandates constraining the China-related activities of the Office of Science and Technology Policy (OSTP) also make the development of more robust capabilities for managing the relationship with China more difficult.</w:t>
      </w:r>
    </w:p>
    <w:p w:rsidR="00F73B7B" w:rsidRPr="00BD129B" w:rsidRDefault="00F73B7B" w:rsidP="00F73B7B">
      <w:r w:rsidRPr="00BD129B">
        <w:t xml:space="preserve">Over the course of 30-plus years there have been a number of changes in the context of the S&amp;T relationship. First, </w:t>
      </w:r>
      <w:r w:rsidRPr="00BD129B">
        <w:rPr>
          <w:rStyle w:val="StyleUnderline"/>
        </w:rPr>
        <w:t>there have been profound changes in the geopolitical realities</w:t>
      </w:r>
      <w:r w:rsidRPr="00BD129B">
        <w:t xml:space="preserve">. Sino-American rapprochement in the 1970s, including the </w:t>
      </w:r>
      <w:r w:rsidRPr="00BD129B">
        <w:rPr>
          <w:rStyle w:val="StyleUnderline"/>
        </w:rPr>
        <w:t>initiation of S&amp;T relations, was driven largely by shared concerns about Soviet power and its use</w:t>
      </w:r>
      <w:r w:rsidRPr="00BD129B">
        <w:t xml:space="preserve">. Out of these concerns, the </w:t>
      </w:r>
      <w:r w:rsidRPr="00BD129B">
        <w:rPr>
          <w:rStyle w:val="StyleUnderline"/>
        </w:rPr>
        <w:t>normalization of Sino-American relations under a Democratic president was followed by a Republican administration that sought to build upon the foundation for S&amp;T cooperation</w:t>
      </w:r>
      <w:r w:rsidRPr="00BD129B">
        <w:t xml:space="preserve"> by expanding the relationship, including—importantly—through the relaxation of export control policies.3</w:t>
      </w:r>
    </w:p>
    <w:p w:rsidR="00F73B7B" w:rsidRPr="00BD129B" w:rsidRDefault="00F73B7B" w:rsidP="00F73B7B">
      <w:r w:rsidRPr="00BD129B">
        <w:rPr>
          <w:rStyle w:val="StyleUnderline"/>
        </w:rPr>
        <w:t>The fall of the Soviet Union and the suppression of the demonstrations in Tiananmen Square changed the geopolitical realities in fundamental ways, leading to a temporary suspension of the relationship and—over the longer term—the growth of mistrust and new tensions</w:t>
      </w:r>
      <w:r w:rsidRPr="00BD129B">
        <w:t xml:space="preserve">. These </w:t>
      </w:r>
      <w:r w:rsidRPr="00BD129B">
        <w:rPr>
          <w:rStyle w:val="StyleUnderline"/>
        </w:rPr>
        <w:t>tensions are illustrated by the findings of the S</w:t>
      </w:r>
      <w:r w:rsidRPr="00BD129B">
        <w:t>elect Committee on U.S. National Security and Military/Commercial Concerns with the People's Republic of China (</w:t>
      </w:r>
      <w:r w:rsidRPr="00BD129B">
        <w:rPr>
          <w:rStyle w:val="StyleUnderline"/>
        </w:rPr>
        <w:t>the Cox Committee</w:t>
      </w:r>
      <w:r w:rsidRPr="00BD129B">
        <w:t xml:space="preserve">) </w:t>
      </w:r>
      <w:r w:rsidRPr="00BD129B">
        <w:rPr>
          <w:rStyle w:val="StyleUnderline"/>
        </w:rPr>
        <w:t>concerning the leakage of strategic technologies, conflicts over trade and investment issues, growing concerns over intellectual property rights (IPR) violations and Chinese espionage, and worries over Chinese military spending and technology acquisitions</w:t>
      </w:r>
      <w:r w:rsidRPr="00BD129B">
        <w:t>.4 Yet in spite of these changing geopolitical realities, the S&amp;T relationship continued to expand with the reactivation and further development of the government-to-government programs in the early 1990s, a rapid increase in foreign direct investment (FDI)-related technology transfers at about the same time, and the continuing increase in Chinese students coming to U.S. universities to pursue graduate education in science and engineering.</w:t>
      </w:r>
    </w:p>
    <w:p w:rsidR="00F73B7B" w:rsidRPr="00BD129B" w:rsidRDefault="00F73B7B" w:rsidP="00F73B7B">
      <w:r w:rsidRPr="00BD129B">
        <w:t xml:space="preserve">But while the stakes are rising, questions about the modalities of relationships in S&amp;T are also becoming more complex. Research and innovation today are frequently characterized by the shortened time between scientific discovery and technological application. Scientific research is therefore seldom far from commercial application and from the emergence of dual-use technologies having both commercial and military applications. Concerns among business enterprises, universities, and governments for protecting proprietary knowledge, or knowledge of relevance to national security, have been heightened. Thus, the win-win, positive-sum assumptions about cooperation in science have become complicated by the fact that the </w:t>
      </w:r>
      <w:r w:rsidRPr="00BD129B">
        <w:rPr>
          <w:rStyle w:val="StyleUnderline"/>
        </w:rPr>
        <w:t>development of commercial and national security applications of new knowledge often introduce competitive pressures and the possibility of zero-sum outcomes</w:t>
      </w:r>
      <w:r w:rsidRPr="00BD129B">
        <w:t xml:space="preserve">. </w:t>
      </w:r>
      <w:r w:rsidRPr="00BD129B">
        <w:rPr>
          <w:rStyle w:val="StyleUnderline"/>
        </w:rPr>
        <w:t>National governments continue to adopt policies designed to capture value from scientific and technological advances and enhance national capabilities</w:t>
      </w:r>
      <w:r w:rsidRPr="00BD129B">
        <w:t xml:space="preserve"> for research and innovation, even as they expand international cooperation. Both China and the United States exhibit these tensions between “science and technology nationalism” and “science and technology globalism”; the relationship between the countries is an especially rich case of how these tensions are managed.</w:t>
      </w:r>
    </w:p>
    <w:p w:rsidR="00F73B7B" w:rsidRPr="00BD129B" w:rsidRDefault="00F73B7B" w:rsidP="00F73B7B">
      <w:pPr>
        <w:rPr>
          <w:rStyle w:val="StyleUnderline"/>
        </w:rPr>
      </w:pPr>
      <w:r w:rsidRPr="00BD129B">
        <w:t xml:space="preserve">But </w:t>
      </w:r>
      <w:r w:rsidRPr="00BD129B">
        <w:rPr>
          <w:rStyle w:val="StyleUnderline"/>
        </w:rPr>
        <w:t>in reviewing the U.S.-China S&amp;T relationship in 2014 against the background of its 35-year evolution, one cannot help but wonder whether the United States, by its own actions and inactions, is ceding its long-held leadership position in S&amp;T to a rising China and</w:t>
      </w:r>
      <w:r w:rsidRPr="00BD129B">
        <w:t xml:space="preserve">, in doing so, is thus </w:t>
      </w:r>
      <w:r w:rsidRPr="00BD129B">
        <w:rPr>
          <w:rStyle w:val="StyleUnderline"/>
        </w:rPr>
        <w:t>surrendering the very tools needed to maintain advantage from engagement with China</w:t>
      </w:r>
      <w:r w:rsidRPr="00BD129B">
        <w:t>. In spite of China’s problems in building its S&amp;T capabilities, its willingness to make major commitments to development is showing results, as recognized by various international observers. The tr</w:t>
      </w:r>
      <w:r w:rsidRPr="00BD129B">
        <w:rPr>
          <w:rStyle w:val="StyleUnderline"/>
        </w:rPr>
        <w:t>ajectory of Chinese development, and the wealth and capabilities it is generating, provides interesting new challenges and opportunities for the United States after years of facilitating China’s science and technology development</w:t>
      </w:r>
      <w:r w:rsidRPr="00BD129B">
        <w:t xml:space="preserve">. </w:t>
      </w:r>
      <w:r w:rsidRPr="00BD129B">
        <w:rPr>
          <w:rStyle w:val="StyleUnderline"/>
        </w:rPr>
        <w:t>Taking advantage</w:t>
      </w:r>
      <w:r w:rsidRPr="00BD129B">
        <w:t xml:space="preserve"> of these opportunities and meeting those challenges, however, </w:t>
      </w:r>
      <w:r w:rsidRPr="00BD129B">
        <w:rPr>
          <w:rStyle w:val="StyleUnderline"/>
        </w:rPr>
        <w:t>requires</w:t>
      </w:r>
      <w:r w:rsidRPr="00BD129B">
        <w:t xml:space="preserve"> strategy and modest—but serious—</w:t>
      </w:r>
      <w:r w:rsidRPr="00BD129B">
        <w:rPr>
          <w:rStyle w:val="StyleUnderline"/>
        </w:rPr>
        <w:t>public sector investments, which the United States seems unable to generate as a result of self-imposed policy and budgetary disarray.</w:t>
      </w:r>
    </w:p>
    <w:p w:rsidR="00F73B7B" w:rsidRPr="00BD129B" w:rsidRDefault="00F73B7B" w:rsidP="00F73B7B">
      <w:pPr>
        <w:pStyle w:val="Heading4"/>
        <w:rPr>
          <w:rFonts w:asciiTheme="minorHAnsi" w:hAnsiTheme="minorHAnsi"/>
        </w:rPr>
      </w:pPr>
      <w:r w:rsidRPr="00BD129B">
        <w:t xml:space="preserve"> </w:t>
      </w:r>
      <w:r w:rsidRPr="00BD129B">
        <w:rPr>
          <w:rFonts w:asciiTheme="minorHAnsi" w:hAnsiTheme="minorHAnsi"/>
        </w:rPr>
        <w:t xml:space="preserve">War with China goes nuclear – “use em or lose em”, miscalc, aggressive tactics, and tactical overlap </w:t>
      </w:r>
    </w:p>
    <w:p w:rsidR="00F73B7B" w:rsidRPr="00BD129B" w:rsidRDefault="00F73B7B" w:rsidP="00F73B7B">
      <w:pPr>
        <w:rPr>
          <w:rFonts w:asciiTheme="minorHAnsi" w:hAnsiTheme="minorHAnsi"/>
        </w:rPr>
      </w:pPr>
      <w:r w:rsidRPr="00BD129B">
        <w:rPr>
          <w:rStyle w:val="Style13ptBold"/>
          <w:rFonts w:asciiTheme="minorHAnsi" w:hAnsiTheme="minorHAnsi"/>
        </w:rPr>
        <w:t>Talmadge, George Washington University Political Science and International Affairs Assistant Professor, 16</w:t>
      </w:r>
      <w:r w:rsidRPr="00BD129B">
        <w:rPr>
          <w:rFonts w:asciiTheme="minorHAnsi" w:hAnsiTheme="minorHAnsi"/>
        </w:rPr>
        <w:t xml:space="preserve"> [Caitlin, February, Institute for Security and Conflict Studies, Preventing Nuclear Escalation in U.S.–China Conflict,  </w:t>
      </w:r>
      <w:hyperlink r:id="rId10" w:history="1">
        <w:r w:rsidRPr="00BD129B">
          <w:rPr>
            <w:rStyle w:val="Hyperlink"/>
            <w:rFonts w:asciiTheme="minorHAnsi" w:hAnsiTheme="minorHAnsi"/>
          </w:rPr>
          <w:t>https://www.wilsoncenter.org/sites/ default/files/ china_policy_brief_talmadge_0.pdf</w:t>
        </w:r>
      </w:hyperlink>
      <w:r w:rsidRPr="00BD129B">
        <w:rPr>
          <w:rFonts w:asciiTheme="minorHAnsi" w:hAnsiTheme="minorHAnsi"/>
        </w:rPr>
        <w:t xml:space="preserve">, accessed 7/3/16 </w:t>
      </w:r>
    </w:p>
    <w:p w:rsidR="00F73B7B" w:rsidRPr="00BD129B" w:rsidRDefault="00F73B7B" w:rsidP="00F73B7B">
      <w:pPr>
        <w:rPr>
          <w:rStyle w:val="StyleUnderline"/>
          <w:rFonts w:asciiTheme="minorHAnsi" w:hAnsiTheme="minorHAnsi"/>
        </w:rPr>
      </w:pPr>
      <w:r w:rsidRPr="00BD129B">
        <w:rPr>
          <w:rFonts w:asciiTheme="minorHAnsi" w:hAnsiTheme="minorHAnsi"/>
        </w:rPr>
        <w:t xml:space="preserve">Conventional Counterforce as a Pathway to Nuclear Escalation Conventional </w:t>
      </w:r>
      <w:r w:rsidRPr="00BD129B">
        <w:rPr>
          <w:rFonts w:asciiTheme="minorHAnsi" w:hAnsiTheme="minorHAnsi"/>
          <w:sz w:val="12"/>
        </w:rPr>
        <w:t>¶</w:t>
      </w:r>
      <w:r w:rsidRPr="00BD129B">
        <w:rPr>
          <w:rFonts w:asciiTheme="minorHAnsi" w:hAnsiTheme="minorHAnsi"/>
        </w:rPr>
        <w:t xml:space="preserve"> War between the United States and China remains a low-probability event. </w:t>
      </w:r>
      <w:r w:rsidRPr="00BD129B">
        <w:rPr>
          <w:rStyle w:val="StyleUnderline"/>
          <w:rFonts w:asciiTheme="minorHAnsi" w:hAnsiTheme="minorHAnsi"/>
        </w:rPr>
        <w:t>But if such a war were to break out, the risk of nuclear escalation</w:t>
      </w:r>
      <w:r w:rsidRPr="00BD129B">
        <w:rPr>
          <w:rFonts w:asciiTheme="minorHAnsi" w:hAnsiTheme="minorHAnsi"/>
        </w:rPr>
        <w:t xml:space="preserve">—that is, actual detonation of nuclear weapons— </w:t>
      </w:r>
      <w:r w:rsidRPr="00BD129B">
        <w:rPr>
          <w:rStyle w:val="Emphasis"/>
          <w:rFonts w:asciiTheme="minorHAnsi" w:hAnsiTheme="minorHAnsi"/>
        </w:rPr>
        <w:t>likely would be higher than many observers realize</w:t>
      </w:r>
      <w:r w:rsidRPr="00BD129B">
        <w:rPr>
          <w:rFonts w:asciiTheme="minorHAnsi" w:hAnsiTheme="minorHAnsi"/>
        </w:rPr>
        <w:t>. Some aspects of a likely U</w:t>
      </w:r>
      <w:r w:rsidRPr="00BD129B">
        <w:rPr>
          <w:rStyle w:val="StyleUnderline"/>
          <w:rFonts w:asciiTheme="minorHAnsi" w:hAnsiTheme="minorHAnsi"/>
        </w:rPr>
        <w:t xml:space="preserve">.S. campaign in a conventional war against China could look to China like an attempt at conventional counterforce, pressuring China to escalate to nuclear use </w:t>
      </w:r>
      <w:r w:rsidRPr="00BD129B">
        <w:rPr>
          <w:rStyle w:val="Emphasis"/>
          <w:rFonts w:asciiTheme="minorHAnsi" w:hAnsiTheme="minorHAnsi"/>
        </w:rPr>
        <w:t>while it still could.</w:t>
      </w:r>
      <w:r w:rsidRPr="00BD129B">
        <w:rPr>
          <w:rStyle w:val="Emphasis"/>
          <w:rFonts w:asciiTheme="minorHAnsi" w:hAnsiTheme="minorHAnsi"/>
          <w:b w:val="0"/>
          <w:sz w:val="12"/>
          <w:u w:val="none"/>
        </w:rPr>
        <w:t>¶</w:t>
      </w:r>
      <w:r w:rsidRPr="00BD129B">
        <w:rPr>
          <w:rStyle w:val="Emphasis"/>
          <w:rFonts w:asciiTheme="minorHAnsi" w:hAnsiTheme="minorHAnsi"/>
          <w:sz w:val="12"/>
        </w:rPr>
        <w:t xml:space="preserve"> </w:t>
      </w:r>
      <w:r w:rsidRPr="00BD129B">
        <w:rPr>
          <w:rFonts w:asciiTheme="minorHAnsi" w:hAnsiTheme="minorHAnsi"/>
        </w:rPr>
        <w:t>This escalation scenario is distinct from other possible pathways to nuclear use. For example, in the Cold War the classic scenario for escalation was pre-emption, the notion that one side might try to use its nuclear weapons to pre-emptively destroy the arsenal of the other. Other scenarios for nuclear escalation include mistaken launch based on faulty warning information, and unauthorized launch by a commander who is physically able to use nuclear weapons but does not have political permission to do so. In addition, some states develop doctrines that deliberately threaten to escalate to the first use of nuclear weapons in the event of rapid conventional losses.</w:t>
      </w:r>
      <w:r w:rsidRPr="00BD129B">
        <w:rPr>
          <w:rFonts w:asciiTheme="minorHAnsi" w:hAnsiTheme="minorHAnsi"/>
          <w:sz w:val="12"/>
        </w:rPr>
        <w:t>¶</w:t>
      </w:r>
      <w:r w:rsidRPr="00BD129B">
        <w:rPr>
          <w:rFonts w:asciiTheme="minorHAnsi" w:hAnsiTheme="minorHAnsi"/>
        </w:rPr>
        <w:t xml:space="preserve"> </w:t>
      </w:r>
      <w:r w:rsidRPr="00BD129B">
        <w:rPr>
          <w:rStyle w:val="StyleUnderline"/>
          <w:rFonts w:asciiTheme="minorHAnsi" w:hAnsiTheme="minorHAnsi"/>
        </w:rPr>
        <w:t xml:space="preserve">Nuclear escalation in response to an opponent’s perceived attempt at conventional counterforce constitutes an alternative pathway to nuclear escalation. It can arise when one side’s conventional military campaign infringes or appears poised to infringe on </w:t>
      </w:r>
      <w:r w:rsidRPr="00BD129B">
        <w:rPr>
          <w:rStyle w:val="Emphasis"/>
          <w:rFonts w:asciiTheme="minorHAnsi" w:hAnsiTheme="minorHAnsi"/>
        </w:rPr>
        <w:t>the other side’s ability to use or control its nuclear arsena</w:t>
      </w:r>
      <w:r w:rsidRPr="00BD129B">
        <w:rPr>
          <w:rStyle w:val="StyleUnderline"/>
          <w:rFonts w:asciiTheme="minorHAnsi" w:hAnsiTheme="minorHAnsi"/>
        </w:rPr>
        <w:t>l</w:t>
      </w:r>
      <w:r w:rsidRPr="00BD129B">
        <w:rPr>
          <w:rFonts w:asciiTheme="minorHAnsi" w:hAnsiTheme="minorHAnsi"/>
        </w:rPr>
        <w:t xml:space="preserve">. For example, </w:t>
      </w:r>
      <w:r w:rsidRPr="00BD129B">
        <w:rPr>
          <w:rStyle w:val="StyleUnderline"/>
          <w:rFonts w:asciiTheme="minorHAnsi" w:hAnsiTheme="minorHAnsi"/>
        </w:rPr>
        <w:t xml:space="preserve">conventional military attacks by one side against the other’s command and control networks, </w:t>
      </w:r>
      <w:r w:rsidRPr="00BD129B">
        <w:rPr>
          <w:rStyle w:val="Emphasis"/>
          <w:rFonts w:asciiTheme="minorHAnsi" w:hAnsiTheme="minorHAnsi"/>
        </w:rPr>
        <w:t>air defenses, early warning radars, submarines, and missile sites</w:t>
      </w:r>
      <w:r w:rsidRPr="00BD129B">
        <w:rPr>
          <w:rStyle w:val="StyleUnderline"/>
          <w:rFonts w:asciiTheme="minorHAnsi" w:hAnsiTheme="minorHAnsi"/>
        </w:rPr>
        <w:t xml:space="preserve"> have the potential not only to degrade that side’s conventional capabilities but also its nuclear capabilities</w:t>
      </w:r>
      <w:r w:rsidRPr="00BD129B">
        <w:rPr>
          <w:rFonts w:asciiTheme="minorHAnsi" w:hAnsiTheme="minorHAnsi"/>
        </w:rPr>
        <w:t>. After all, command and control networks for conventional forces may also be relevant to the control of nuclear weapons; air defense systems may protect both conventional and nuclear assets; early warning radars are relevant to both conventional and nuclear operations; attack submarines and ballistic missile submarines share shore-based infrastructure, with the former often protecting the latter; and the same sites can house both conventional and nuclear missiles (called co-location).</w:t>
      </w:r>
      <w:r w:rsidRPr="00BD129B">
        <w:rPr>
          <w:rFonts w:asciiTheme="minorHAnsi" w:hAnsiTheme="minorHAnsi"/>
          <w:sz w:val="12"/>
        </w:rPr>
        <w:t>¶</w:t>
      </w:r>
      <w:r w:rsidRPr="00BD129B">
        <w:rPr>
          <w:rFonts w:asciiTheme="minorHAnsi" w:hAnsiTheme="minorHAnsi"/>
        </w:rPr>
        <w:t xml:space="preserve"> For all of these reasons, a </w:t>
      </w:r>
      <w:r w:rsidRPr="00BD129B">
        <w:rPr>
          <w:rStyle w:val="StyleUnderline"/>
          <w:rFonts w:asciiTheme="minorHAnsi" w:hAnsiTheme="minorHAnsi"/>
        </w:rPr>
        <w:t xml:space="preserve">state subject to attack on these targets may have </w:t>
      </w:r>
      <w:r w:rsidRPr="00BD129B">
        <w:rPr>
          <w:rStyle w:val="Emphasis"/>
          <w:rFonts w:asciiTheme="minorHAnsi" w:hAnsiTheme="minorHAnsi"/>
        </w:rPr>
        <w:t>a difficult time distinguishing</w:t>
      </w:r>
      <w:r w:rsidRPr="00BD129B">
        <w:rPr>
          <w:rStyle w:val="StyleUnderline"/>
          <w:rFonts w:asciiTheme="minorHAnsi" w:hAnsiTheme="minorHAnsi"/>
        </w:rPr>
        <w:t xml:space="preserve"> whether the adversary is merely conducting a normal conventional campaign, or is seeking to neuter the state’s nuclear capabilities</w:t>
      </w:r>
      <w:r w:rsidRPr="00BD129B">
        <w:rPr>
          <w:rFonts w:asciiTheme="minorHAnsi" w:hAnsiTheme="minorHAnsi"/>
        </w:rPr>
        <w:t xml:space="preserve">. If </w:t>
      </w:r>
      <w:r w:rsidRPr="00BD129B">
        <w:rPr>
          <w:rStyle w:val="StyleUnderline"/>
          <w:rFonts w:asciiTheme="minorHAnsi" w:hAnsiTheme="minorHAnsi"/>
        </w:rPr>
        <w:t>the state</w:t>
      </w:r>
      <w:r w:rsidRPr="00BD129B">
        <w:rPr>
          <w:rFonts w:asciiTheme="minorHAnsi" w:hAnsiTheme="minorHAnsi"/>
        </w:rPr>
        <w:t xml:space="preserve"> fears the latter, it </w:t>
      </w:r>
      <w:r w:rsidRPr="00BD129B">
        <w:rPr>
          <w:rStyle w:val="Emphasis"/>
          <w:rFonts w:asciiTheme="minorHAnsi" w:hAnsiTheme="minorHAnsi"/>
        </w:rPr>
        <w:t xml:space="preserve">may wish to escalate to nuclear use while it still has the ability to do so. </w:t>
      </w:r>
      <w:r w:rsidRPr="00BD129B">
        <w:rPr>
          <w:rFonts w:asciiTheme="minorHAnsi" w:hAnsiTheme="minorHAnsi"/>
        </w:rPr>
        <w:t xml:space="preserve">Such fears also could lead the state to engage in behaviors that make other pathways to escalation more likely. For example, </w:t>
      </w:r>
      <w:r w:rsidRPr="00BD129B">
        <w:rPr>
          <w:rStyle w:val="StyleUnderline"/>
          <w:rFonts w:asciiTheme="minorHAnsi" w:hAnsiTheme="minorHAnsi"/>
        </w:rPr>
        <w:t xml:space="preserve">the state could opt for more </w:t>
      </w:r>
      <w:r w:rsidRPr="00BD129B">
        <w:rPr>
          <w:rStyle w:val="Emphasis"/>
          <w:rFonts w:asciiTheme="minorHAnsi" w:hAnsiTheme="minorHAnsi"/>
        </w:rPr>
        <w:t>decentralized control of nuclear weapons</w:t>
      </w:r>
      <w:r w:rsidRPr="00BD129B">
        <w:rPr>
          <w:rStyle w:val="StyleUnderline"/>
          <w:rFonts w:asciiTheme="minorHAnsi" w:hAnsiTheme="minorHAnsi"/>
        </w:rPr>
        <w:t xml:space="preserve">, which would reduce vulnerability to conventional counterforce but </w:t>
      </w:r>
      <w:r w:rsidRPr="00BD129B">
        <w:rPr>
          <w:rStyle w:val="Emphasis"/>
          <w:rFonts w:asciiTheme="minorHAnsi" w:hAnsiTheme="minorHAnsi"/>
        </w:rPr>
        <w:t>heighten the danger of unauthorized launch.</w:t>
      </w:r>
      <w:r w:rsidRPr="00BD129B">
        <w:rPr>
          <w:rStyle w:val="Emphasis"/>
          <w:rFonts w:asciiTheme="minorHAnsi" w:hAnsiTheme="minorHAnsi"/>
          <w:b w:val="0"/>
          <w:sz w:val="12"/>
          <w:u w:val="none"/>
        </w:rPr>
        <w:t>¶</w:t>
      </w:r>
      <w:r w:rsidRPr="00BD129B">
        <w:rPr>
          <w:rStyle w:val="Emphasis"/>
          <w:rFonts w:asciiTheme="minorHAnsi" w:hAnsiTheme="minorHAnsi"/>
          <w:sz w:val="12"/>
        </w:rPr>
        <w:t xml:space="preserve"> </w:t>
      </w:r>
      <w:r w:rsidRPr="00BD129B">
        <w:rPr>
          <w:rFonts w:asciiTheme="minorHAnsi" w:hAnsiTheme="minorHAnsi"/>
        </w:rPr>
        <w:t xml:space="preserve">Ultimately, escalation depends on how a state perceives an aggressive conventional campaign against it. The state waging the campaign might use conventional force to target the opponent’s nuclear capabilities inadvertently, not realizing that the conventional campaign was starting to look to the opponent like counterforce. Or it might do so deliberately, actively embracing this risk as a way to increase pressure on the adversary. </w:t>
      </w:r>
      <w:r w:rsidRPr="00BD129B">
        <w:rPr>
          <w:rStyle w:val="StyleUnderline"/>
          <w:rFonts w:asciiTheme="minorHAnsi" w:hAnsiTheme="minorHAnsi"/>
        </w:rPr>
        <w:t>Either way, the target state’s fear of disarmament could lead that state to use nuclear weapons.</w:t>
      </w:r>
      <w:r w:rsidRPr="00BD129B">
        <w:rPr>
          <w:rStyle w:val="StyleUnderline"/>
          <w:rFonts w:asciiTheme="minorHAnsi" w:hAnsiTheme="minorHAnsi"/>
          <w:sz w:val="12"/>
          <w:u w:val="none"/>
        </w:rPr>
        <w:t>¶</w:t>
      </w:r>
      <w:r w:rsidRPr="00BD129B">
        <w:rPr>
          <w:rStyle w:val="StyleUnderline"/>
          <w:rFonts w:asciiTheme="minorHAnsi" w:hAnsiTheme="minorHAnsi"/>
          <w:sz w:val="12"/>
        </w:rPr>
        <w:t xml:space="preserve"> </w:t>
      </w:r>
      <w:r w:rsidRPr="00BD129B">
        <w:rPr>
          <w:rFonts w:asciiTheme="minorHAnsi" w:hAnsiTheme="minorHAnsi"/>
        </w:rPr>
        <w:t>The Dangers of Nuclear Escalation in the Event of U.S.–China Conflict</w:t>
      </w:r>
      <w:r w:rsidRPr="00BD129B">
        <w:rPr>
          <w:rFonts w:asciiTheme="minorHAnsi" w:hAnsiTheme="minorHAnsi"/>
          <w:sz w:val="12"/>
        </w:rPr>
        <w:t>¶</w:t>
      </w:r>
      <w:r w:rsidRPr="00BD129B">
        <w:rPr>
          <w:rFonts w:asciiTheme="minorHAnsi" w:hAnsiTheme="minorHAnsi"/>
        </w:rPr>
        <w:t xml:space="preserve"> </w:t>
      </w:r>
      <w:r w:rsidRPr="00BD129B">
        <w:rPr>
          <w:rStyle w:val="StyleUnderline"/>
          <w:rFonts w:asciiTheme="minorHAnsi" w:hAnsiTheme="minorHAnsi"/>
        </w:rPr>
        <w:t>Five factors suggest that a U.S.–China conventional war could activate this escalatory mechanism.</w:t>
      </w:r>
      <w:r w:rsidRPr="00BD129B">
        <w:rPr>
          <w:rStyle w:val="StyleUnderline"/>
          <w:rFonts w:asciiTheme="minorHAnsi" w:hAnsiTheme="minorHAnsi"/>
          <w:sz w:val="12"/>
          <w:u w:val="none"/>
        </w:rPr>
        <w:t>¶</w:t>
      </w:r>
      <w:r w:rsidRPr="00BD129B">
        <w:rPr>
          <w:rStyle w:val="StyleUnderline"/>
          <w:rFonts w:asciiTheme="minorHAnsi" w:hAnsiTheme="minorHAnsi"/>
          <w:sz w:val="12"/>
        </w:rPr>
        <w:t xml:space="preserve"> </w:t>
      </w:r>
      <w:r w:rsidRPr="00BD129B">
        <w:rPr>
          <w:rFonts w:asciiTheme="minorHAnsi" w:hAnsiTheme="minorHAnsi"/>
        </w:rPr>
        <w:t xml:space="preserve">First, the United States embraces highly offensive conventional concepts of operations in the Pacific, despite the nuclear pressures these approaches might place on China. </w:t>
      </w:r>
      <w:r w:rsidRPr="00BD129B">
        <w:rPr>
          <w:rStyle w:val="StyleUnderline"/>
          <w:rFonts w:asciiTheme="minorHAnsi" w:hAnsiTheme="minorHAnsi"/>
        </w:rPr>
        <w:t>A U.S. campaign in a conventional war with China could target Chinese submarines, missile sites, command and control systems, air defense networks, and other sites well inside the Chinese mainland</w:t>
      </w:r>
      <w:r w:rsidRPr="00BD129B">
        <w:rPr>
          <w:rFonts w:asciiTheme="minorHAnsi" w:hAnsiTheme="minorHAnsi"/>
        </w:rPr>
        <w:t xml:space="preserve">. </w:t>
      </w:r>
      <w:r w:rsidRPr="00BD129B">
        <w:rPr>
          <w:rStyle w:val="StyleUnderline"/>
          <w:rFonts w:asciiTheme="minorHAnsi" w:hAnsiTheme="minorHAnsi"/>
        </w:rPr>
        <w:t xml:space="preserve">From </w:t>
      </w:r>
      <w:r w:rsidRPr="00BD129B">
        <w:rPr>
          <w:rStyle w:val="Emphasis"/>
          <w:rFonts w:asciiTheme="minorHAnsi" w:hAnsiTheme="minorHAnsi"/>
        </w:rPr>
        <w:t>China’s perspective</w:t>
      </w:r>
      <w:r w:rsidRPr="00BD129B">
        <w:rPr>
          <w:rStyle w:val="StyleUnderline"/>
          <w:rFonts w:asciiTheme="minorHAnsi" w:hAnsiTheme="minorHAnsi"/>
        </w:rPr>
        <w:t xml:space="preserve"> these assets may be </w:t>
      </w:r>
      <w:r w:rsidRPr="00BD129B">
        <w:rPr>
          <w:rStyle w:val="Emphasis"/>
          <w:rFonts w:asciiTheme="minorHAnsi" w:hAnsiTheme="minorHAnsi"/>
        </w:rPr>
        <w:t>relevant to China’s assured retaliation capability</w:t>
      </w:r>
      <w:r w:rsidRPr="00BD129B">
        <w:rPr>
          <w:rStyle w:val="StyleUnderline"/>
          <w:rFonts w:asciiTheme="minorHAnsi" w:hAnsiTheme="minorHAnsi"/>
        </w:rPr>
        <w:t>.</w:t>
      </w:r>
      <w:r w:rsidRPr="00BD129B">
        <w:rPr>
          <w:rFonts w:asciiTheme="minorHAnsi" w:hAnsiTheme="minorHAnsi"/>
        </w:rPr>
        <w:t xml:space="preserve"> Thus what the United States may view as </w:t>
      </w:r>
      <w:r w:rsidRPr="00BD129B">
        <w:rPr>
          <w:rStyle w:val="StyleUnderline"/>
          <w:rFonts w:asciiTheme="minorHAnsi" w:hAnsiTheme="minorHAnsi"/>
        </w:rPr>
        <w:t xml:space="preserve">a purely conventional operation might look to China like the prelude to a counterforce strike, creating strong </w:t>
      </w:r>
      <w:r w:rsidRPr="00BD129B">
        <w:rPr>
          <w:rStyle w:val="Emphasis"/>
          <w:rFonts w:asciiTheme="minorHAnsi" w:hAnsiTheme="minorHAnsi"/>
        </w:rPr>
        <w:t>use or-lose pressures</w:t>
      </w:r>
      <w:r w:rsidRPr="00BD129B">
        <w:rPr>
          <w:rFonts w:asciiTheme="minorHAnsi" w:hAnsiTheme="minorHAnsi"/>
        </w:rPr>
        <w:t xml:space="preserve">. Indeed, some </w:t>
      </w:r>
      <w:r w:rsidRPr="00BD129B">
        <w:rPr>
          <w:rStyle w:val="StyleUnderline"/>
          <w:rFonts w:asciiTheme="minorHAnsi" w:hAnsiTheme="minorHAnsi"/>
        </w:rPr>
        <w:t xml:space="preserve">Chinese </w:t>
      </w:r>
      <w:r w:rsidRPr="00BD129B">
        <w:rPr>
          <w:rStyle w:val="Emphasis"/>
          <w:rFonts w:asciiTheme="minorHAnsi" w:hAnsiTheme="minorHAnsi"/>
        </w:rPr>
        <w:t>statements indicate</w:t>
      </w:r>
      <w:r w:rsidRPr="00BD129B">
        <w:rPr>
          <w:rStyle w:val="StyleUnderline"/>
          <w:rFonts w:asciiTheme="minorHAnsi" w:hAnsiTheme="minorHAnsi"/>
        </w:rPr>
        <w:t xml:space="preserve"> that conventional attacks on China’s nuclear capabilities could vitiate China’s no-first-use pledge.</w:t>
      </w:r>
      <w:r w:rsidRPr="00BD129B">
        <w:rPr>
          <w:rStyle w:val="StyleUnderline"/>
          <w:rFonts w:asciiTheme="minorHAnsi" w:hAnsiTheme="minorHAnsi"/>
          <w:sz w:val="12"/>
          <w:u w:val="none"/>
        </w:rPr>
        <w:t>¶</w:t>
      </w:r>
      <w:r w:rsidRPr="00BD129B">
        <w:rPr>
          <w:rStyle w:val="StyleUnderline"/>
          <w:rFonts w:asciiTheme="minorHAnsi" w:hAnsiTheme="minorHAnsi"/>
          <w:sz w:val="12"/>
        </w:rPr>
        <w:t xml:space="preserve"> </w:t>
      </w:r>
      <w:r w:rsidRPr="00BD129B">
        <w:rPr>
          <w:rFonts w:asciiTheme="minorHAnsi" w:hAnsiTheme="minorHAnsi"/>
        </w:rPr>
        <w:t>Second</w:t>
      </w:r>
      <w:r w:rsidRPr="00BD129B">
        <w:rPr>
          <w:rStyle w:val="StyleUnderline"/>
          <w:rFonts w:asciiTheme="minorHAnsi" w:hAnsiTheme="minorHAnsi"/>
        </w:rPr>
        <w:t>, U.S. alliance commitments could further exacerbate this danger</w:t>
      </w:r>
      <w:r w:rsidRPr="00BD129B">
        <w:rPr>
          <w:rFonts w:asciiTheme="minorHAnsi" w:hAnsiTheme="minorHAnsi"/>
        </w:rPr>
        <w:t xml:space="preserve">. The Pacific Ocean may insulate the United States from much of China’s striking power, but U.S. allies, particularly </w:t>
      </w:r>
      <w:r w:rsidRPr="00BD129B">
        <w:rPr>
          <w:rStyle w:val="StyleUnderline"/>
          <w:rFonts w:asciiTheme="minorHAnsi" w:hAnsiTheme="minorHAnsi"/>
        </w:rPr>
        <w:t>Japan and Taiwan, would be much more militarily and economically exposed in the event of a U.S.–China war.</w:t>
      </w:r>
      <w:r w:rsidRPr="00BD129B">
        <w:rPr>
          <w:rFonts w:asciiTheme="minorHAnsi" w:hAnsiTheme="minorHAnsi"/>
        </w:rPr>
        <w:t xml:space="preserve"> </w:t>
      </w:r>
      <w:r w:rsidRPr="00BD129B">
        <w:rPr>
          <w:rStyle w:val="StyleUnderline"/>
          <w:rFonts w:asciiTheme="minorHAnsi" w:hAnsiTheme="minorHAnsi"/>
        </w:rPr>
        <w:t xml:space="preserve">Even if the United States believed it could achieve security through a slower and more limited conventional campaign, U.S. </w:t>
      </w:r>
      <w:r w:rsidRPr="00BD129B">
        <w:rPr>
          <w:rStyle w:val="Emphasis"/>
          <w:rFonts w:asciiTheme="minorHAnsi" w:hAnsiTheme="minorHAnsi"/>
        </w:rPr>
        <w:t>allies might not share that conviction</w:t>
      </w:r>
      <w:r w:rsidRPr="00BD129B">
        <w:rPr>
          <w:rFonts w:asciiTheme="minorHAnsi" w:hAnsiTheme="minorHAnsi"/>
        </w:rPr>
        <w:t>. This reality again suggests that U.S. conventional operations could quickly expand in ways that could appear to impinge on Chinese nuclear capabilities.</w:t>
      </w:r>
      <w:r w:rsidRPr="00BD129B">
        <w:rPr>
          <w:rFonts w:asciiTheme="minorHAnsi" w:hAnsiTheme="minorHAnsi"/>
          <w:sz w:val="12"/>
        </w:rPr>
        <w:t>¶</w:t>
      </w:r>
      <w:r w:rsidRPr="00BD129B">
        <w:rPr>
          <w:rFonts w:asciiTheme="minorHAnsi" w:hAnsiTheme="minorHAnsi"/>
        </w:rPr>
        <w:t xml:space="preserve"> Third, </w:t>
      </w:r>
      <w:r w:rsidRPr="00BD129B">
        <w:rPr>
          <w:rStyle w:val="StyleUnderline"/>
          <w:rFonts w:asciiTheme="minorHAnsi" w:hAnsiTheme="minorHAnsi"/>
        </w:rPr>
        <w:t xml:space="preserve">the U.S. military’s organizational tendencies also tilt in the direction of a more </w:t>
      </w:r>
      <w:r w:rsidRPr="00BD129B">
        <w:rPr>
          <w:rStyle w:val="Emphasis"/>
          <w:rFonts w:asciiTheme="minorHAnsi" w:hAnsiTheme="minorHAnsi"/>
        </w:rPr>
        <w:t>conventionally aggressive</w:t>
      </w:r>
      <w:r w:rsidRPr="00BD129B">
        <w:rPr>
          <w:rStyle w:val="StyleUnderline"/>
          <w:rFonts w:asciiTheme="minorHAnsi" w:hAnsiTheme="minorHAnsi"/>
        </w:rPr>
        <w:t xml:space="preserve"> campaign</w:t>
      </w:r>
      <w:r w:rsidRPr="00BD129B">
        <w:rPr>
          <w:rFonts w:asciiTheme="minorHAnsi" w:hAnsiTheme="minorHAnsi"/>
        </w:rPr>
        <w:t xml:space="preserve">. For understandable reasons, militaries have a well-developed general preference for the offense. Militaries also tend to pursue tactical and operational advantages at the expense of broader strategic and political objectives. </w:t>
      </w:r>
      <w:r w:rsidRPr="00BD129B">
        <w:rPr>
          <w:rStyle w:val="StyleUnderline"/>
          <w:rFonts w:asciiTheme="minorHAnsi" w:hAnsiTheme="minorHAnsi"/>
        </w:rPr>
        <w:t xml:space="preserve">Historically this behavior has resulted in a U.S. approach that is very good at general deterrence (preventing the outbreak of war) but </w:t>
      </w:r>
      <w:r w:rsidRPr="00BD129B">
        <w:rPr>
          <w:rStyle w:val="Emphasis"/>
          <w:rFonts w:asciiTheme="minorHAnsi" w:hAnsiTheme="minorHAnsi"/>
        </w:rPr>
        <w:t>less adept at intra-war deterrence (that is, preventing ongoing wars from escalating).</w:t>
      </w:r>
      <w:r w:rsidRPr="00BD129B">
        <w:rPr>
          <w:rStyle w:val="Emphasis"/>
          <w:rFonts w:asciiTheme="minorHAnsi" w:hAnsiTheme="minorHAnsi"/>
          <w:b w:val="0"/>
          <w:sz w:val="12"/>
          <w:u w:val="none"/>
        </w:rPr>
        <w:t>¶</w:t>
      </w:r>
      <w:r w:rsidRPr="00BD129B">
        <w:rPr>
          <w:rStyle w:val="Emphasis"/>
          <w:rFonts w:asciiTheme="minorHAnsi" w:hAnsiTheme="minorHAnsi"/>
          <w:sz w:val="12"/>
        </w:rPr>
        <w:t xml:space="preserve"> </w:t>
      </w:r>
      <w:r w:rsidRPr="00BD129B">
        <w:rPr>
          <w:rFonts w:asciiTheme="minorHAnsi" w:hAnsiTheme="minorHAnsi"/>
        </w:rPr>
        <w:t xml:space="preserve">Fourth, </w:t>
      </w:r>
      <w:r w:rsidRPr="00BD129B">
        <w:rPr>
          <w:rStyle w:val="StyleUnderline"/>
          <w:rFonts w:asciiTheme="minorHAnsi" w:hAnsiTheme="minorHAnsi"/>
        </w:rPr>
        <w:t>civilian control of the U.S. military is unlikely to check these tendencies</w:t>
      </w:r>
      <w:r w:rsidRPr="00BD129B">
        <w:rPr>
          <w:rFonts w:asciiTheme="minorHAnsi" w:hAnsiTheme="minorHAnsi"/>
        </w:rPr>
        <w:t xml:space="preserve">. Some </w:t>
      </w:r>
      <w:r w:rsidRPr="00BD129B">
        <w:rPr>
          <w:rStyle w:val="StyleUnderline"/>
          <w:rFonts w:asciiTheme="minorHAnsi" w:hAnsiTheme="minorHAnsi"/>
        </w:rPr>
        <w:t>civilian policymakers may not be fully aware of the potentially escalatory implications of such approaches, while others may actually embrace these approaches</w:t>
      </w:r>
      <w:r w:rsidRPr="00BD129B">
        <w:rPr>
          <w:rFonts w:asciiTheme="minorHAnsi" w:hAnsiTheme="minorHAnsi"/>
        </w:rPr>
        <w:t>. The historical record suggests that civilian oversight of conventional operations with nuclear implications has not always been robust.</w:t>
      </w:r>
      <w:r w:rsidRPr="00BD129B">
        <w:rPr>
          <w:rFonts w:asciiTheme="minorHAnsi" w:hAnsiTheme="minorHAnsi"/>
          <w:sz w:val="12"/>
        </w:rPr>
        <w:t>¶</w:t>
      </w:r>
      <w:r w:rsidRPr="00BD129B">
        <w:rPr>
          <w:rFonts w:asciiTheme="minorHAnsi" w:hAnsiTheme="minorHAnsi"/>
        </w:rPr>
        <w:t xml:space="preserve"> Fifth, </w:t>
      </w:r>
      <w:r w:rsidRPr="00BD129B">
        <w:rPr>
          <w:rStyle w:val="StyleUnderline"/>
          <w:rFonts w:asciiTheme="minorHAnsi" w:hAnsiTheme="minorHAnsi"/>
        </w:rPr>
        <w:t>situational awareness is likely to deteriorate rapidly for the United States and especially China during a conventional conflict, in ways that further compound all of the escalatory pressures just discussed.</w:t>
      </w:r>
      <w:r w:rsidRPr="00BD129B">
        <w:rPr>
          <w:rFonts w:asciiTheme="minorHAnsi" w:hAnsiTheme="minorHAnsi"/>
        </w:rPr>
        <w:t xml:space="preserve"> After all, </w:t>
      </w:r>
      <w:r w:rsidRPr="00BD129B">
        <w:rPr>
          <w:rStyle w:val="Emphasis"/>
          <w:rFonts w:asciiTheme="minorHAnsi" w:hAnsiTheme="minorHAnsi"/>
        </w:rPr>
        <w:t>denying China knowledge</w:t>
      </w:r>
      <w:r w:rsidRPr="00BD129B">
        <w:rPr>
          <w:rStyle w:val="StyleUnderline"/>
          <w:rFonts w:asciiTheme="minorHAnsi" w:hAnsiTheme="minorHAnsi"/>
        </w:rPr>
        <w:t xml:space="preserve"> of the battle space through the destruction of intelligence, surveillance, and reconnaissance assets (ISR) and command and control networks is </w:t>
      </w:r>
      <w:r w:rsidRPr="00BD129B">
        <w:rPr>
          <w:rStyle w:val="Emphasis"/>
          <w:rFonts w:asciiTheme="minorHAnsi" w:hAnsiTheme="minorHAnsi"/>
        </w:rPr>
        <w:t>likely to be one of the primary objectives of any U.S. military strategy</w:t>
      </w:r>
      <w:r w:rsidRPr="00BD129B">
        <w:rPr>
          <w:rStyle w:val="StyleUnderline"/>
          <w:rFonts w:asciiTheme="minorHAnsi" w:hAnsiTheme="minorHAnsi"/>
        </w:rPr>
        <w:t>.</w:t>
      </w:r>
      <w:r w:rsidRPr="00BD129B">
        <w:rPr>
          <w:rFonts w:asciiTheme="minorHAnsi" w:hAnsiTheme="minorHAnsi"/>
        </w:rPr>
        <w:t xml:space="preserve"> </w:t>
      </w:r>
      <w:r w:rsidRPr="00BD129B">
        <w:rPr>
          <w:rStyle w:val="StyleUnderline"/>
          <w:rFonts w:asciiTheme="minorHAnsi" w:hAnsiTheme="minorHAnsi"/>
        </w:rPr>
        <w:t>These sorts of attacks will be essential to U.S. conventional success but also will make it increasingly difficult for China to feel confident that U.S. aims are limited and that China’s nuclear retaliatory capabilities remain intact</w:t>
      </w:r>
      <w:r w:rsidRPr="00BD129B">
        <w:rPr>
          <w:rFonts w:asciiTheme="minorHAnsi" w:hAnsiTheme="minorHAnsi"/>
        </w:rPr>
        <w:t xml:space="preserve">. Similarly, </w:t>
      </w:r>
      <w:r w:rsidRPr="00BD129B">
        <w:rPr>
          <w:rStyle w:val="StyleUnderline"/>
          <w:rFonts w:asciiTheme="minorHAnsi" w:hAnsiTheme="minorHAnsi"/>
        </w:rPr>
        <w:t xml:space="preserve">the United States may cross Chinese nuclear tripwires </w:t>
      </w:r>
      <w:r w:rsidRPr="00BD129B">
        <w:rPr>
          <w:rStyle w:val="Emphasis"/>
          <w:rFonts w:asciiTheme="minorHAnsi" w:hAnsiTheme="minorHAnsi"/>
        </w:rPr>
        <w:t>without realizing it</w:t>
      </w:r>
      <w:r w:rsidRPr="00BD129B">
        <w:rPr>
          <w:rStyle w:val="StyleUnderline"/>
          <w:rFonts w:asciiTheme="minorHAnsi" w:hAnsiTheme="minorHAnsi"/>
        </w:rPr>
        <w:t>.</w:t>
      </w:r>
    </w:p>
    <w:p w:rsidR="00F73B7B" w:rsidRPr="00BD129B" w:rsidRDefault="00F73B7B" w:rsidP="00F73B7B"/>
    <w:p w:rsidR="00113F61" w:rsidRPr="00BD129B" w:rsidRDefault="00113F61" w:rsidP="00113F61">
      <w:pPr>
        <w:pStyle w:val="Heading4"/>
      </w:pPr>
      <w:r w:rsidRPr="00BD129B">
        <w:t>Innovation’s key to prevent cyber war</w:t>
      </w:r>
    </w:p>
    <w:p w:rsidR="00113F61" w:rsidRPr="00BD129B" w:rsidRDefault="00113F61" w:rsidP="00113F61">
      <w:r w:rsidRPr="00BD129B">
        <w:rPr>
          <w:rStyle w:val="Style13ptBold"/>
        </w:rPr>
        <w:t>Perlroth 16</w:t>
      </w:r>
      <w:r w:rsidRPr="00BD129B">
        <w:t xml:space="preserve">(Nicole perlroth Nicole Perlroth covers cybersecurity. She is the recipient of several journalism awards for her reporting on efforts by the Chinese government to steal military and industrial trade secrets.“A Computer Security Start-Up Turns the Tables on Hackers” the New York Times, June 12, 2016 </w:t>
      </w:r>
      <w:hyperlink r:id="rId11" w:history="1">
        <w:r w:rsidRPr="00BD129B">
          <w:rPr>
            <w:rStyle w:val="Hyperlink"/>
          </w:rPr>
          <w:t>https://www.nytimes.com/2016/06/13/technology/a-computer-security-start-up-turns-the-tables-on-hackers.html</w:t>
        </w:r>
      </w:hyperlink>
      <w:r w:rsidRPr="00BD129B">
        <w:t>)</w:t>
      </w:r>
    </w:p>
    <w:p w:rsidR="00113F61" w:rsidRPr="00BD129B" w:rsidRDefault="00113F61" w:rsidP="00113F61">
      <w:r w:rsidRPr="00BD129B">
        <w:t>Standing before a crowded room of entrepreneurs and investors at a conference in San Francisco last summer, former Vice President Al Gore described how climate change could be contained, possibly even reversed.</w:t>
      </w:r>
      <w:r w:rsidRPr="00BD129B">
        <w:rPr>
          <w:sz w:val="12"/>
        </w:rPr>
        <w:t>¶</w:t>
      </w:r>
      <w:r w:rsidRPr="00BD129B">
        <w:t xml:space="preserve"> Next to take the stage was Kevin Mandia, the founder of Mandiant, a security company acquired by another security company called FireEye, who said nothing could be done to stop hackers from conducting digital attacks.</w:t>
      </w:r>
      <w:r w:rsidRPr="00BD129B">
        <w:rPr>
          <w:sz w:val="12"/>
        </w:rPr>
        <w:t>¶</w:t>
      </w:r>
      <w:r w:rsidRPr="00BD129B">
        <w:t xml:space="preserve"> </w:t>
      </w:r>
      <w:r w:rsidRPr="00BD129B">
        <w:rPr>
          <w:rStyle w:val="StyleUnderline"/>
        </w:rPr>
        <w:t>The juxtaposition did not sit well with Oren Falkowitz, a former analyst at the National Security Agency. “I thought, ‘Really? We can solve global warming but we can’t stop cyberattacks?’</w:t>
      </w:r>
      <w:r w:rsidRPr="00BD129B">
        <w:t>” Mr. Falkowitz recalled. He didn’t buy it.</w:t>
      </w:r>
      <w:r w:rsidRPr="00BD129B">
        <w:rPr>
          <w:sz w:val="12"/>
        </w:rPr>
        <w:t>¶</w:t>
      </w:r>
      <w:r w:rsidRPr="00BD129B">
        <w:t xml:space="preserve"> For the last two years, Mr. Falkowitz’s start-up, Area 1 Security, has been trying to persuade the owners and operators of computer servers that have been compromised by state spies, criminals and hacktivists </w:t>
      </w:r>
      <w:r w:rsidRPr="00BD129B">
        <w:rPr>
          <w:rStyle w:val="StyleUnderline"/>
        </w:rPr>
        <w:t>to allow the company to tap into those servers to monitor the attackers’ activities.</w:t>
      </w:r>
      <w:r w:rsidRPr="00BD129B">
        <w:rPr>
          <w:rStyle w:val="StyleUnderline"/>
          <w:sz w:val="12"/>
          <w:u w:val="none"/>
        </w:rPr>
        <w:t>¶</w:t>
      </w:r>
      <w:r w:rsidRPr="00BD129B">
        <w:rPr>
          <w:rStyle w:val="StyleUnderline"/>
        </w:rPr>
        <w:t xml:space="preserve"> </w:t>
      </w:r>
      <w:r w:rsidRPr="00BD129B">
        <w:rPr>
          <w:rStyle w:val="StyleUnderline"/>
          <w:sz w:val="12"/>
          <w:u w:val="none"/>
        </w:rPr>
        <w:t>¶</w:t>
      </w:r>
      <w:r w:rsidRPr="00BD129B">
        <w:rPr>
          <w:rStyle w:val="StyleUnderline"/>
        </w:rPr>
        <w:t xml:space="preserve"> Those servers have given the Area 1 team a much clearer picture of who is being targeted and what tools and websites attackers are using</w:t>
      </w:r>
      <w:r w:rsidRPr="00BD129B">
        <w:t>. And the security company has started to block attackers, heading them off days or even months before they hit their targets</w:t>
      </w:r>
      <w:r w:rsidRPr="00BD129B">
        <w:rPr>
          <w:rStyle w:val="StyleUnderline"/>
        </w:rPr>
        <w:t>.</w:t>
      </w:r>
      <w:r w:rsidRPr="00BD129B">
        <w:rPr>
          <w:rStyle w:val="StyleUnderline"/>
          <w:sz w:val="12"/>
          <w:u w:val="none"/>
        </w:rPr>
        <w:t>¶</w:t>
      </w:r>
      <w:r w:rsidRPr="00BD129B">
        <w:rPr>
          <w:rStyle w:val="StyleUnderline"/>
        </w:rPr>
        <w:t xml:space="preserve"> It’s a new tack in an industry that in recent years has appeared less confident that it can block digital attacks. Most security start-ups seeking funding today have resigned themselves to the inevitability of a breach and are focused more on identifying an attack as it plays out and praying that they can respond before the perpetrator makes off with something important.</w:t>
      </w:r>
      <w:r w:rsidRPr="00BD129B">
        <w:rPr>
          <w:rStyle w:val="StyleUnderline"/>
          <w:sz w:val="12"/>
          <w:u w:val="none"/>
        </w:rPr>
        <w:t>¶</w:t>
      </w:r>
      <w:r w:rsidRPr="00BD129B">
        <w:rPr>
          <w:rStyle w:val="StyleUnderline"/>
        </w:rPr>
        <w:t xml:space="preserve"> It’s as if everyone in the cybersecurity industry forgot that customers pay them to keep from being hacked in the first place</w:t>
      </w:r>
      <w:r w:rsidRPr="00BD129B">
        <w:t>.</w:t>
      </w:r>
      <w:r w:rsidRPr="00BD129B">
        <w:rPr>
          <w:sz w:val="12"/>
        </w:rPr>
        <w:t>¶</w:t>
      </w:r>
      <w:r w:rsidRPr="00BD129B">
        <w:t xml:space="preserve"> Mr. </w:t>
      </w:r>
      <w:r w:rsidRPr="00BD129B">
        <w:rPr>
          <w:rStyle w:val="StyleUnderline"/>
        </w:rPr>
        <w:t>Falkowitz and his co-founders, Blake Darché and Phil Syme, think they have found a new way to turn attackers’ tools against them.</w:t>
      </w:r>
      <w:r w:rsidRPr="00BD129B">
        <w:rPr>
          <w:sz w:val="12"/>
        </w:rPr>
        <w:t>¶</w:t>
      </w:r>
      <w:r w:rsidRPr="00BD129B">
        <w:t xml:space="preserve"> For as long as there have been cyberattacks, hackers have relied on a vast network of compromised servers around the globe to funnel their malicious code, search out targets and steal data. By watching what happens on those compromised servers at dentists’ offices, farms, welding shops and tech companies, </w:t>
      </w:r>
      <w:r w:rsidRPr="00BD129B">
        <w:rPr>
          <w:rStyle w:val="StyleUnderline"/>
        </w:rPr>
        <w:t>Area 1 believes it has secured a unique vantage point for monitoring and even blocking attacks.</w:t>
      </w:r>
      <w:r w:rsidRPr="00BD129B">
        <w:rPr>
          <w:rStyle w:val="StyleUnderline"/>
          <w:sz w:val="12"/>
          <w:u w:val="none"/>
        </w:rPr>
        <w:t>¶</w:t>
      </w:r>
      <w:r w:rsidRPr="00BD129B">
        <w:rPr>
          <w:rStyle w:val="StyleUnderline"/>
        </w:rPr>
        <w:t xml:space="preserve"> Area 1’s technology addresses one of the most pernicious digital threats: so-called spear-phishing attacks</w:t>
      </w:r>
      <w:r w:rsidRPr="00BD129B">
        <w:t>, which bait unsuspecting workers into clicking on links in emails and unknowingly giving attackers a toehold in their employers’ systems.</w:t>
      </w:r>
      <w:r w:rsidRPr="00BD129B">
        <w:rPr>
          <w:sz w:val="12"/>
        </w:rPr>
        <w:t>¶</w:t>
      </w:r>
      <w:r w:rsidRPr="00BD129B">
        <w:t xml:space="preserve"> Phishing attacks have become an epidemic. To date, more than 90 percent of breaches have begun with a phishing attack, according to Verizon</w:t>
      </w:r>
      <w:r w:rsidRPr="00BD129B">
        <w:rPr>
          <w:rStyle w:val="StyleUnderline"/>
        </w:rPr>
        <w:t>.</w:t>
      </w:r>
      <w:r w:rsidRPr="00BD129B">
        <w:rPr>
          <w:rStyle w:val="StyleUnderline"/>
          <w:sz w:val="12"/>
          <w:u w:val="none"/>
        </w:rPr>
        <w:t>¶</w:t>
      </w:r>
      <w:r w:rsidRPr="00BD129B">
        <w:rPr>
          <w:rStyle w:val="StyleUnderline"/>
        </w:rPr>
        <w:t xml:space="preserve"> Intelligence experts say that phishing attacks are the preferred method of Chinese hackers who have managed to steal things as varied as nuclear propulsion technology and Silicon Valley’s most guarded software code</w:t>
      </w:r>
      <w:r w:rsidRPr="00BD129B">
        <w:t>.</w:t>
      </w:r>
      <w:r w:rsidRPr="00BD129B">
        <w:rPr>
          <w:sz w:val="12"/>
        </w:rPr>
        <w:t>¶</w:t>
      </w:r>
      <w:r w:rsidRPr="00BD129B">
        <w:t xml:space="preserve"> “Oren does not take it as writ law that we have to live that way, and he wanted to do something about it,” said Ted Schlein, a venture capitalist at Kleiner Perkins Caufield &amp; Byers, which has invested in Area 1.</w:t>
      </w:r>
      <w:r w:rsidRPr="00BD129B">
        <w:rPr>
          <w:sz w:val="12"/>
        </w:rPr>
        <w:t>¶</w:t>
      </w:r>
      <w:r w:rsidRPr="00BD129B">
        <w:t xml:space="preserve"> “If we could look every company in the eye and say, ‘We can stop your phishing attacks,’” Mr. Schlein said, “then Oren could look Kevin Mandia in the eye and say, ‘Thanks for the inspiration, but you’re wrong.’”</w:t>
      </w:r>
      <w:r w:rsidRPr="00BD129B">
        <w:rPr>
          <w:sz w:val="12"/>
        </w:rPr>
        <w:t>¶</w:t>
      </w:r>
      <w:r w:rsidRPr="00BD129B">
        <w:t xml:space="preserve"> One of the biggest challenges in combating phishing attacks has been a lack of information-sharing among victims, security firms and law enforcement. Victims are reluctant to publicize security breaches, potentially keeping competitors from heading off similar attacks.</w:t>
      </w:r>
      <w:r w:rsidRPr="00BD129B">
        <w:rPr>
          <w:sz w:val="12"/>
        </w:rPr>
        <w:t>¶</w:t>
      </w:r>
      <w:r w:rsidRPr="00BD129B">
        <w:t xml:space="preserve"> And the role of the government in sharing threat data has been constrained since the former intelligence contractor Edward J. Snowden leaked documents revealing the scale of government monitoring. The Obama administration has been pushing to collect and share more threat data with the private sector. But few companies want to share any more data with the government than they are compelled to by law.</w:t>
      </w:r>
      <w:r w:rsidRPr="00BD129B">
        <w:rPr>
          <w:sz w:val="12"/>
        </w:rPr>
        <w:t>¶</w:t>
      </w:r>
      <w:r w:rsidRPr="00BD129B">
        <w:t xml:space="preserve"> ADVERTISEMENT</w:t>
      </w:r>
      <w:r w:rsidRPr="00BD129B">
        <w:rPr>
          <w:sz w:val="12"/>
        </w:rPr>
        <w:t>¶</w:t>
      </w:r>
      <w:r w:rsidRPr="00BD129B">
        <w:t xml:space="preserve"> Intelligence agencies say the lack of information-sharing works to attackers’ advantage.</w:t>
      </w:r>
      <w:r w:rsidRPr="00BD129B">
        <w:rPr>
          <w:sz w:val="12"/>
        </w:rPr>
        <w:t>¶</w:t>
      </w:r>
      <w:r w:rsidRPr="00BD129B">
        <w:t xml:space="preserve"> “We are in a very complex digital world that’s only going to get more complex as innovation presents challenges we haven’t even anticipated,” said Daniel Ennis, former director of the Threat Operations Center at the N.S.A. “People have incredible expectations of the government to keep them safe” online.</w:t>
      </w:r>
      <w:r w:rsidRPr="00BD129B">
        <w:rPr>
          <w:sz w:val="12"/>
        </w:rPr>
        <w:t>¶</w:t>
      </w:r>
      <w:r w:rsidRPr="00BD129B">
        <w:t xml:space="preserve"> “</w:t>
      </w:r>
      <w:r w:rsidRPr="00BD129B">
        <w:rPr>
          <w:rStyle w:val="StyleUnderline"/>
        </w:rPr>
        <w:t>My concern is that the bad guys are going to out-innovate us</w:t>
      </w:r>
      <w:r w:rsidRPr="00BD129B">
        <w:t xml:space="preserve">,” he added. </w:t>
      </w:r>
      <w:r w:rsidRPr="00BD129B">
        <w:rPr>
          <w:rStyle w:val="StyleUnderline"/>
        </w:rPr>
        <w:t>“The only way we’re going to out-innovate them is a partnership between the government, the private sector, the victims and academia</w:t>
      </w:r>
      <w:r w:rsidRPr="00BD129B">
        <w:t>.”</w:t>
      </w:r>
      <w:r w:rsidRPr="00BD129B">
        <w:rPr>
          <w:sz w:val="12"/>
        </w:rPr>
        <w:t>¶</w:t>
      </w:r>
      <w:r w:rsidRPr="00BD129B">
        <w:t xml:space="preserve"> Until that happens, Area 1 may have found a way to circumnavigate the politics by recruiting the owners of those compromised servers around the globe.</w:t>
      </w:r>
      <w:r w:rsidRPr="00BD129B">
        <w:rPr>
          <w:sz w:val="12"/>
        </w:rPr>
        <w:t>¶</w:t>
      </w:r>
      <w:r w:rsidRPr="00BD129B">
        <w:t xml:space="preserve"> “Cyber is perceived as this ‘Matrix’-like structure, but people forget that it’s also physical in nature,” Mr. Falkowitz said. “The players are not just the attackers and the victim; there’s an entire underbelly of the web that has been subverted.”</w:t>
      </w:r>
      <w:r w:rsidRPr="00BD129B">
        <w:rPr>
          <w:sz w:val="12"/>
        </w:rPr>
        <w:t>¶</w:t>
      </w:r>
      <w:r w:rsidRPr="00BD129B">
        <w:t xml:space="preserve"> Area 1 discovers, on average, 859 new targeting phishing sites a day. Now it can use its unusual vantage point to help its customers stave off attacks.</w:t>
      </w:r>
      <w:r w:rsidRPr="00BD129B">
        <w:rPr>
          <w:sz w:val="12"/>
        </w:rPr>
        <w:t>¶</w:t>
      </w:r>
      <w:r w:rsidRPr="00BD129B">
        <w:t xml:space="preserve"> It is still early days, but </w:t>
      </w:r>
      <w:r w:rsidRPr="00BD129B">
        <w:rPr>
          <w:rStyle w:val="StyleUnderline"/>
        </w:rPr>
        <w:t>Area 1 aims to eventually end phishing attacks altogether,</w:t>
      </w:r>
      <w:r w:rsidRPr="00BD129B">
        <w:t xml:space="preserve"> Mr. Falkowitz said. “We just went to Mars and found water, and people are saying we can’t solve this?”</w:t>
      </w:r>
    </w:p>
    <w:p w:rsidR="00AD64D4" w:rsidRPr="00BD129B" w:rsidRDefault="00AD64D4" w:rsidP="00AD64D4"/>
    <w:p w:rsidR="00AD64D4" w:rsidRPr="00BD129B" w:rsidRDefault="00AD64D4" w:rsidP="00AD64D4">
      <w:pPr>
        <w:keepNext/>
        <w:keepLines/>
        <w:spacing w:before="40"/>
        <w:outlineLvl w:val="3"/>
        <w:rPr>
          <w:rFonts w:eastAsiaTheme="majorEastAsia" w:cstheme="majorBidi"/>
          <w:b/>
          <w:iCs/>
          <w:sz w:val="24"/>
        </w:rPr>
      </w:pPr>
      <w:r w:rsidRPr="00BD129B">
        <w:rPr>
          <w:rFonts w:eastAsiaTheme="majorEastAsia" w:cstheme="majorBidi"/>
          <w:b/>
          <w:iCs/>
          <w:sz w:val="24"/>
        </w:rPr>
        <w:t>Nuclear war</w:t>
      </w:r>
    </w:p>
    <w:p w:rsidR="00AD64D4" w:rsidRPr="00BD129B" w:rsidRDefault="00AD64D4" w:rsidP="00AD64D4">
      <w:pPr>
        <w:rPr>
          <w:lang w:eastAsia="ko-KR"/>
        </w:rPr>
      </w:pPr>
      <w:r w:rsidRPr="00BD129B">
        <w:rPr>
          <w:lang w:eastAsia="ko-KR"/>
        </w:rPr>
        <w:t xml:space="preserve">Robert </w:t>
      </w:r>
      <w:r w:rsidRPr="00BD129B">
        <w:rPr>
          <w:b/>
          <w:bCs/>
          <w:sz w:val="22"/>
          <w:u w:val="single"/>
        </w:rPr>
        <w:t>Tilford 12</w:t>
      </w:r>
      <w:r w:rsidRPr="00BD129B">
        <w:rPr>
          <w:lang w:eastAsia="ko-KR"/>
        </w:rPr>
        <w:t xml:space="preserve">, Graduate US Army Airborne School, Ft. Benning, Georgia, “Cyber attackers could shut down the electric grid for the entire east coast” 2012, </w:t>
      </w:r>
      <w:hyperlink r:id="rId12" w:history="1">
        <w:r w:rsidRPr="00BD129B">
          <w:rPr>
            <w:lang w:eastAsia="ko-KR"/>
          </w:rPr>
          <w:t>http://www.examiner.com/article/cyber-attackers-could-easily-shut-down-the-electric-grid-for-the-entire-east-coa</w:t>
        </w:r>
      </w:hyperlink>
      <w:r w:rsidRPr="00BD129B">
        <w:rPr>
          <w:lang w:eastAsia="ko-KR"/>
        </w:rPr>
        <w:t xml:space="preserve"> ***we don’t agree with the ableist language</w:t>
      </w:r>
    </w:p>
    <w:p w:rsidR="00AD64D4" w:rsidRPr="00BD129B" w:rsidRDefault="00AD64D4" w:rsidP="00AD64D4">
      <w:pPr>
        <w:rPr>
          <w:lang w:eastAsia="ko-KR"/>
        </w:rPr>
      </w:pPr>
    </w:p>
    <w:p w:rsidR="00AD64D4" w:rsidRPr="00BD129B" w:rsidRDefault="00AD64D4" w:rsidP="00AD64D4">
      <w:pPr>
        <w:rPr>
          <w:sz w:val="14"/>
          <w:lang w:eastAsia="ko-KR"/>
        </w:rPr>
      </w:pPr>
      <w:r w:rsidRPr="00BD129B">
        <w:rPr>
          <w:sz w:val="14"/>
          <w:lang w:eastAsia="ko-KR"/>
        </w:rPr>
        <w:t xml:space="preserve">To make matters worse </w:t>
      </w:r>
      <w:r w:rsidRPr="00BD129B">
        <w:rPr>
          <w:b/>
          <w:iCs/>
          <w:sz w:val="20"/>
          <w:u w:val="thick"/>
          <w:bdr w:val="single" w:sz="12" w:space="0" w:color="auto"/>
        </w:rPr>
        <w:t xml:space="preserve">a cyber attack </w:t>
      </w:r>
      <w:r w:rsidRPr="00BD129B">
        <w:rPr>
          <w:b/>
          <w:sz w:val="20"/>
          <w:u w:val="thick"/>
        </w:rPr>
        <w:t>that can take out a civilian power grid</w:t>
      </w:r>
      <w:r w:rsidRPr="00BD129B">
        <w:rPr>
          <w:sz w:val="14"/>
          <w:lang w:eastAsia="ko-KR"/>
        </w:rPr>
        <w:t xml:space="preserve">, for example </w:t>
      </w:r>
      <w:r w:rsidRPr="00BD129B">
        <w:rPr>
          <w:b/>
          <w:sz w:val="20"/>
          <w:u w:val="thick"/>
        </w:rPr>
        <w:t>could</w:t>
      </w:r>
      <w:r w:rsidRPr="00BD129B">
        <w:rPr>
          <w:sz w:val="14"/>
          <w:lang w:eastAsia="ko-KR"/>
        </w:rPr>
        <w:t xml:space="preserve"> also </w:t>
      </w:r>
      <w:r w:rsidRPr="00BD129B">
        <w:rPr>
          <w:b/>
          <w:iCs/>
          <w:sz w:val="20"/>
          <w:u w:val="thick"/>
          <w:bdr w:val="single" w:sz="12" w:space="0" w:color="auto"/>
        </w:rPr>
        <w:t>cripple the U.S. military</w:t>
      </w:r>
      <w:r w:rsidRPr="00BD129B">
        <w:rPr>
          <w:sz w:val="14"/>
          <w:lang w:eastAsia="ko-KR"/>
        </w:rPr>
        <w:t>.</w:t>
      </w:r>
      <w:r w:rsidRPr="00BD129B">
        <w:rPr>
          <w:sz w:val="12"/>
          <w:lang w:eastAsia="ko-KR"/>
        </w:rPr>
        <w:t>¶</w:t>
      </w:r>
      <w:r w:rsidRPr="00BD129B">
        <w:rPr>
          <w:sz w:val="14"/>
          <w:lang w:eastAsia="ko-KR"/>
        </w:rPr>
        <w:t xml:space="preserve"> The senator notes that is that </w:t>
      </w:r>
      <w:r w:rsidRPr="00BD129B">
        <w:rPr>
          <w:b/>
          <w:sz w:val="20"/>
          <w:u w:val="thick"/>
        </w:rPr>
        <w:t>the</w:t>
      </w:r>
      <w:r w:rsidRPr="00BD129B">
        <w:rPr>
          <w:sz w:val="14"/>
          <w:lang w:eastAsia="ko-KR"/>
        </w:rPr>
        <w:t xml:space="preserve"> same </w:t>
      </w:r>
      <w:r w:rsidRPr="00BD129B">
        <w:rPr>
          <w:b/>
          <w:sz w:val="20"/>
          <w:u w:val="thick"/>
        </w:rPr>
        <w:t>power grids</w:t>
      </w:r>
      <w:r w:rsidRPr="00BD129B">
        <w:rPr>
          <w:sz w:val="14"/>
          <w:lang w:eastAsia="ko-KR"/>
        </w:rPr>
        <w:t xml:space="preserve"> </w:t>
      </w:r>
      <w:r w:rsidRPr="00BD129B">
        <w:rPr>
          <w:b/>
          <w:sz w:val="20"/>
          <w:u w:val="thick"/>
        </w:rPr>
        <w:t>that supply cities and towns</w:t>
      </w:r>
      <w:r w:rsidRPr="00BD129B">
        <w:rPr>
          <w:sz w:val="14"/>
          <w:lang w:eastAsia="ko-KR"/>
        </w:rPr>
        <w:t xml:space="preserve">, </w:t>
      </w:r>
      <w:r w:rsidRPr="00BD129B">
        <w:rPr>
          <w:b/>
          <w:sz w:val="20"/>
          <w:u w:val="thick"/>
        </w:rPr>
        <w:t>stores and gas stations</w:t>
      </w:r>
      <w:r w:rsidRPr="00BD129B">
        <w:rPr>
          <w:sz w:val="14"/>
          <w:lang w:eastAsia="ko-KR"/>
        </w:rPr>
        <w:t xml:space="preserve">, cell towers and heart monitors also </w:t>
      </w:r>
      <w:r w:rsidRPr="00BD129B">
        <w:rPr>
          <w:b/>
          <w:sz w:val="20"/>
          <w:u w:val="thick"/>
        </w:rPr>
        <w:t>power</w:t>
      </w:r>
      <w:r w:rsidRPr="00BD129B">
        <w:rPr>
          <w:sz w:val="14"/>
          <w:lang w:eastAsia="ko-KR"/>
        </w:rPr>
        <w:t xml:space="preserve"> “</w:t>
      </w:r>
      <w:r w:rsidRPr="00BD129B">
        <w:rPr>
          <w:b/>
          <w:iCs/>
          <w:sz w:val="20"/>
          <w:u w:val="thick"/>
          <w:bdr w:val="single" w:sz="12" w:space="0" w:color="auto"/>
        </w:rPr>
        <w:t>every military base</w:t>
      </w:r>
      <w:r w:rsidRPr="00BD129B">
        <w:rPr>
          <w:b/>
          <w:sz w:val="20"/>
          <w:u w:val="thick"/>
        </w:rPr>
        <w:t xml:space="preserve"> in</w:t>
      </w:r>
      <w:r w:rsidRPr="00BD129B">
        <w:rPr>
          <w:sz w:val="14"/>
          <w:lang w:eastAsia="ko-KR"/>
        </w:rPr>
        <w:t xml:space="preserve"> our </w:t>
      </w:r>
      <w:r w:rsidRPr="00BD129B">
        <w:rPr>
          <w:b/>
          <w:sz w:val="20"/>
          <w:u w:val="thick"/>
        </w:rPr>
        <w:t>country</w:t>
      </w:r>
      <w:r w:rsidRPr="00BD129B">
        <w:rPr>
          <w:sz w:val="14"/>
          <w:lang w:eastAsia="ko-KR"/>
        </w:rPr>
        <w:t>.”</w:t>
      </w:r>
      <w:r w:rsidRPr="00BD129B">
        <w:rPr>
          <w:sz w:val="12"/>
          <w:lang w:eastAsia="ko-KR"/>
        </w:rPr>
        <w:t>¶</w:t>
      </w:r>
      <w:r w:rsidRPr="00BD129B">
        <w:rPr>
          <w:sz w:val="14"/>
          <w:lang w:eastAsia="ko-KR"/>
        </w:rPr>
        <w:t xml:space="preserve"> “Although </w:t>
      </w:r>
      <w:r w:rsidRPr="00BD129B">
        <w:rPr>
          <w:b/>
          <w:sz w:val="20"/>
          <w:u w:val="thick"/>
        </w:rPr>
        <w:t>bases would be prepared to weather a short</w:t>
      </w:r>
      <w:r w:rsidRPr="00BD129B">
        <w:rPr>
          <w:sz w:val="14"/>
          <w:lang w:eastAsia="ko-KR"/>
        </w:rPr>
        <w:t xml:space="preserve"> power </w:t>
      </w:r>
      <w:r w:rsidRPr="00BD129B">
        <w:rPr>
          <w:sz w:val="14"/>
        </w:rPr>
        <w:t>outage</w:t>
      </w:r>
      <w:r w:rsidRPr="00BD129B">
        <w:rPr>
          <w:b/>
          <w:sz w:val="20"/>
          <w:u w:val="thick"/>
        </w:rPr>
        <w:t xml:space="preserve"> with backup</w:t>
      </w:r>
      <w:r w:rsidRPr="00BD129B">
        <w:rPr>
          <w:sz w:val="14"/>
          <w:lang w:eastAsia="ko-KR"/>
        </w:rPr>
        <w:t xml:space="preserve"> diesel </w:t>
      </w:r>
      <w:r w:rsidRPr="00BD129B">
        <w:rPr>
          <w:b/>
          <w:sz w:val="20"/>
          <w:u w:val="thick"/>
        </w:rPr>
        <w:t>generators</w:t>
      </w:r>
      <w:r w:rsidRPr="00BD129B">
        <w:rPr>
          <w:sz w:val="14"/>
          <w:lang w:eastAsia="ko-KR"/>
        </w:rPr>
        <w:t xml:space="preserve">, within hours, not days, fuel </w:t>
      </w:r>
      <w:r w:rsidRPr="00BD129B">
        <w:rPr>
          <w:b/>
          <w:sz w:val="20"/>
          <w:u w:val="thick"/>
        </w:rPr>
        <w:t>supplies would run out</w:t>
      </w:r>
      <w:r w:rsidRPr="00BD129B">
        <w:rPr>
          <w:sz w:val="14"/>
          <w:lang w:eastAsia="ko-KR"/>
        </w:rPr>
        <w:t>”, he said.</w:t>
      </w:r>
      <w:r w:rsidRPr="00BD129B">
        <w:rPr>
          <w:sz w:val="12"/>
          <w:lang w:eastAsia="ko-KR"/>
        </w:rPr>
        <w:t>¶</w:t>
      </w:r>
      <w:r w:rsidRPr="00BD129B">
        <w:rPr>
          <w:sz w:val="14"/>
          <w:lang w:eastAsia="ko-KR"/>
        </w:rPr>
        <w:t xml:space="preserve"> Which means </w:t>
      </w:r>
      <w:r w:rsidRPr="00BD129B">
        <w:rPr>
          <w:b/>
          <w:iCs/>
          <w:sz w:val="20"/>
          <w:u w:val="thick"/>
          <w:bdr w:val="single" w:sz="12" w:space="0" w:color="auto"/>
        </w:rPr>
        <w:t>military</w:t>
      </w:r>
      <w:r w:rsidRPr="00BD129B">
        <w:rPr>
          <w:sz w:val="14"/>
          <w:lang w:eastAsia="ko-KR"/>
        </w:rPr>
        <w:t xml:space="preserve"> </w:t>
      </w:r>
      <w:r w:rsidRPr="00BD129B">
        <w:rPr>
          <w:b/>
          <w:sz w:val="20"/>
          <w:u w:val="thick"/>
        </w:rPr>
        <w:t xml:space="preserve">command and control centers could </w:t>
      </w:r>
      <w:r w:rsidRPr="00BD129B">
        <w:rPr>
          <w:b/>
          <w:iCs/>
          <w:sz w:val="20"/>
          <w:u w:val="thick"/>
          <w:bdr w:val="single" w:sz="12" w:space="0" w:color="auto"/>
        </w:rPr>
        <w:t>go dark</w:t>
      </w:r>
      <w:r w:rsidRPr="00BD129B">
        <w:rPr>
          <w:sz w:val="14"/>
          <w:lang w:eastAsia="ko-KR"/>
        </w:rPr>
        <w:t>.</w:t>
      </w:r>
      <w:r w:rsidRPr="00BD129B">
        <w:rPr>
          <w:sz w:val="12"/>
          <w:lang w:eastAsia="ko-KR"/>
        </w:rPr>
        <w:t>¶</w:t>
      </w:r>
      <w:r w:rsidRPr="00BD129B">
        <w:rPr>
          <w:sz w:val="14"/>
          <w:lang w:eastAsia="ko-KR"/>
        </w:rPr>
        <w:t xml:space="preserve"> </w:t>
      </w:r>
      <w:r w:rsidRPr="00BD129B">
        <w:rPr>
          <w:b/>
          <w:sz w:val="20"/>
          <w:u w:val="thick"/>
        </w:rPr>
        <w:t>Radar systems that detect</w:t>
      </w:r>
      <w:r w:rsidRPr="00BD129B">
        <w:rPr>
          <w:sz w:val="14"/>
          <w:lang w:eastAsia="ko-KR"/>
        </w:rPr>
        <w:t xml:space="preserve"> </w:t>
      </w:r>
      <w:r w:rsidRPr="00BD129B">
        <w:rPr>
          <w:b/>
          <w:sz w:val="20"/>
          <w:u w:val="thick"/>
        </w:rPr>
        <w:t>air threats</w:t>
      </w:r>
      <w:r w:rsidRPr="00BD129B">
        <w:rPr>
          <w:sz w:val="14"/>
          <w:lang w:eastAsia="ko-KR"/>
        </w:rPr>
        <w:t xml:space="preserve"> to our country </w:t>
      </w:r>
      <w:r w:rsidRPr="00BD129B">
        <w:rPr>
          <w:b/>
          <w:sz w:val="20"/>
          <w:u w:val="thick"/>
        </w:rPr>
        <w:t>would shut Down</w:t>
      </w:r>
      <w:r w:rsidRPr="00BD129B">
        <w:rPr>
          <w:sz w:val="14"/>
          <w:lang w:eastAsia="ko-KR"/>
        </w:rPr>
        <w:t xml:space="preserve"> completely.</w:t>
      </w:r>
      <w:r w:rsidRPr="00BD129B">
        <w:rPr>
          <w:sz w:val="12"/>
          <w:lang w:eastAsia="ko-KR"/>
        </w:rPr>
        <w:t>¶</w:t>
      </w:r>
      <w:r w:rsidRPr="00BD129B">
        <w:rPr>
          <w:sz w:val="14"/>
          <w:lang w:eastAsia="ko-KR"/>
        </w:rPr>
        <w:t xml:space="preserve"> “</w:t>
      </w:r>
      <w:r w:rsidRPr="00BD129B">
        <w:rPr>
          <w:b/>
          <w:sz w:val="20"/>
          <w:u w:val="thick"/>
        </w:rPr>
        <w:t>Communication</w:t>
      </w:r>
      <w:r w:rsidRPr="00BD129B">
        <w:rPr>
          <w:sz w:val="14"/>
          <w:lang w:eastAsia="ko-KR"/>
        </w:rPr>
        <w:t xml:space="preserve"> </w:t>
      </w:r>
      <w:r w:rsidRPr="00BD129B">
        <w:rPr>
          <w:b/>
          <w:sz w:val="20"/>
          <w:u w:val="thick"/>
        </w:rPr>
        <w:t>between commanders and their troop</w:t>
      </w:r>
      <w:r w:rsidRPr="00BD129B">
        <w:rPr>
          <w:sz w:val="14"/>
          <w:lang w:eastAsia="ko-KR"/>
        </w:rPr>
        <w:t xml:space="preserve">s </w:t>
      </w:r>
      <w:r w:rsidRPr="00BD129B">
        <w:rPr>
          <w:b/>
          <w:sz w:val="20"/>
          <w:u w:val="thick"/>
        </w:rPr>
        <w:t>would</w:t>
      </w:r>
      <w:r w:rsidRPr="00BD129B">
        <w:rPr>
          <w:sz w:val="14"/>
          <w:lang w:eastAsia="ko-KR"/>
        </w:rPr>
        <w:t xml:space="preserve"> also </w:t>
      </w:r>
      <w:r w:rsidRPr="00BD129B">
        <w:rPr>
          <w:b/>
          <w:sz w:val="20"/>
          <w:u w:val="thick"/>
        </w:rPr>
        <w:t>go silent</w:t>
      </w:r>
      <w:r w:rsidRPr="00BD129B">
        <w:rPr>
          <w:sz w:val="14"/>
          <w:lang w:eastAsia="ko-KR"/>
        </w:rPr>
        <w:t xml:space="preserve">. And </w:t>
      </w:r>
      <w:r w:rsidRPr="00BD129B">
        <w:rPr>
          <w:b/>
          <w:sz w:val="20"/>
          <w:u w:val="thick"/>
        </w:rPr>
        <w:t>many</w:t>
      </w:r>
      <w:r w:rsidRPr="00BD129B">
        <w:rPr>
          <w:sz w:val="14"/>
          <w:lang w:eastAsia="ko-KR"/>
        </w:rPr>
        <w:t xml:space="preserve"> </w:t>
      </w:r>
      <w:r w:rsidRPr="00BD129B">
        <w:rPr>
          <w:b/>
          <w:sz w:val="20"/>
          <w:u w:val="thick"/>
        </w:rPr>
        <w:t>weapons systems would be left without</w:t>
      </w:r>
      <w:r w:rsidRPr="00BD129B">
        <w:rPr>
          <w:sz w:val="14"/>
          <w:lang w:eastAsia="ko-KR"/>
        </w:rPr>
        <w:t xml:space="preserve"> either fuel or </w:t>
      </w:r>
      <w:r w:rsidRPr="00BD129B">
        <w:rPr>
          <w:b/>
          <w:sz w:val="20"/>
          <w:u w:val="thick"/>
        </w:rPr>
        <w:t>electric power</w:t>
      </w:r>
      <w:r w:rsidRPr="00BD129B">
        <w:rPr>
          <w:sz w:val="14"/>
          <w:lang w:eastAsia="ko-KR"/>
        </w:rPr>
        <w:t xml:space="preserve">”, </w:t>
      </w:r>
      <w:r w:rsidRPr="00BD129B">
        <w:rPr>
          <w:b/>
          <w:sz w:val="20"/>
          <w:u w:val="thick"/>
        </w:rPr>
        <w:t>said Senator Grassley</w:t>
      </w:r>
      <w:r w:rsidRPr="00BD129B">
        <w:rPr>
          <w:sz w:val="14"/>
          <w:lang w:eastAsia="ko-KR"/>
        </w:rPr>
        <w:t>.</w:t>
      </w:r>
      <w:r w:rsidRPr="00BD129B">
        <w:rPr>
          <w:sz w:val="12"/>
          <w:lang w:eastAsia="ko-KR"/>
        </w:rPr>
        <w:t>¶</w:t>
      </w:r>
      <w:r w:rsidRPr="00BD129B">
        <w:rPr>
          <w:sz w:val="14"/>
          <w:lang w:eastAsia="ko-KR"/>
        </w:rPr>
        <w:t xml:space="preserve"> “So </w:t>
      </w:r>
      <w:r w:rsidRPr="00BD129B">
        <w:rPr>
          <w:b/>
          <w:iCs/>
          <w:sz w:val="20"/>
          <w:u w:val="thick"/>
          <w:bdr w:val="single" w:sz="12" w:space="0" w:color="auto"/>
        </w:rPr>
        <w:t>in a few short hours</w:t>
      </w:r>
      <w:r w:rsidRPr="00BD129B">
        <w:rPr>
          <w:sz w:val="14"/>
          <w:lang w:eastAsia="ko-KR"/>
        </w:rPr>
        <w:t xml:space="preserve"> or days, </w:t>
      </w:r>
      <w:r w:rsidRPr="00BD129B">
        <w:rPr>
          <w:b/>
          <w:sz w:val="20"/>
          <w:u w:val="thick"/>
        </w:rPr>
        <w:t>the</w:t>
      </w:r>
      <w:r w:rsidRPr="00BD129B">
        <w:rPr>
          <w:sz w:val="14"/>
          <w:lang w:eastAsia="ko-KR"/>
        </w:rPr>
        <w:t xml:space="preserve"> </w:t>
      </w:r>
      <w:r w:rsidRPr="00BD129B">
        <w:rPr>
          <w:b/>
          <w:sz w:val="20"/>
          <w:u w:val="thick"/>
        </w:rPr>
        <w:t>mightiest</w:t>
      </w:r>
      <w:r w:rsidRPr="00BD129B">
        <w:rPr>
          <w:sz w:val="14"/>
          <w:lang w:eastAsia="ko-KR"/>
        </w:rPr>
        <w:t xml:space="preserve"> </w:t>
      </w:r>
      <w:r w:rsidRPr="00BD129B">
        <w:rPr>
          <w:b/>
          <w:sz w:val="20"/>
          <w:u w:val="thick"/>
        </w:rPr>
        <w:t>military</w:t>
      </w:r>
      <w:r w:rsidRPr="00BD129B">
        <w:rPr>
          <w:sz w:val="14"/>
          <w:lang w:eastAsia="ko-KR"/>
        </w:rPr>
        <w:t xml:space="preserve"> </w:t>
      </w:r>
      <w:r w:rsidRPr="00BD129B">
        <w:rPr>
          <w:b/>
          <w:sz w:val="20"/>
          <w:u w:val="thick"/>
        </w:rPr>
        <w:t>in the world</w:t>
      </w:r>
      <w:r w:rsidRPr="00BD129B">
        <w:rPr>
          <w:sz w:val="14"/>
          <w:lang w:eastAsia="ko-KR"/>
        </w:rPr>
        <w:t xml:space="preserve"> </w:t>
      </w:r>
      <w:r w:rsidRPr="00BD129B">
        <w:rPr>
          <w:b/>
          <w:sz w:val="20"/>
          <w:u w:val="thick"/>
        </w:rPr>
        <w:t>would be left scrambling to maintain base functions</w:t>
      </w:r>
      <w:r w:rsidRPr="00BD129B">
        <w:rPr>
          <w:sz w:val="14"/>
          <w:lang w:eastAsia="ko-KR"/>
        </w:rPr>
        <w:t>”, he said.</w:t>
      </w:r>
      <w:r w:rsidRPr="00BD129B">
        <w:rPr>
          <w:sz w:val="12"/>
          <w:lang w:eastAsia="ko-KR"/>
        </w:rPr>
        <w:t>¶</w:t>
      </w:r>
      <w:r w:rsidRPr="00BD129B">
        <w:rPr>
          <w:sz w:val="14"/>
          <w:lang w:eastAsia="ko-KR"/>
        </w:rPr>
        <w:t xml:space="preserve"> </w:t>
      </w:r>
      <w:r w:rsidRPr="00BD129B">
        <w:rPr>
          <w:b/>
          <w:sz w:val="20"/>
          <w:u w:val="thick"/>
        </w:rPr>
        <w:t xml:space="preserve">We contacted the Pentagon and officials confirmed the threat of a cyber attack is something </w:t>
      </w:r>
      <w:r w:rsidRPr="00BD129B">
        <w:rPr>
          <w:b/>
          <w:iCs/>
          <w:sz w:val="20"/>
          <w:u w:val="thick"/>
          <w:bdr w:val="single" w:sz="12" w:space="0" w:color="auto"/>
        </w:rPr>
        <w:t>very real</w:t>
      </w:r>
      <w:r w:rsidRPr="00BD129B">
        <w:rPr>
          <w:sz w:val="14"/>
          <w:lang w:eastAsia="ko-KR"/>
        </w:rPr>
        <w:t>.</w:t>
      </w:r>
      <w:r w:rsidRPr="00BD129B">
        <w:rPr>
          <w:sz w:val="12"/>
          <w:lang w:eastAsia="ko-KR"/>
        </w:rPr>
        <w:t>¶</w:t>
      </w:r>
      <w:r w:rsidRPr="00BD129B">
        <w:rPr>
          <w:sz w:val="14"/>
          <w:lang w:eastAsia="ko-KR"/>
        </w:rPr>
        <w:t xml:space="preserve"> </w:t>
      </w:r>
      <w:r w:rsidRPr="00BD129B">
        <w:rPr>
          <w:b/>
          <w:sz w:val="20"/>
          <w:u w:val="thick"/>
        </w:rPr>
        <w:t>Top national security officials</w:t>
      </w:r>
      <w:r w:rsidRPr="00BD129B">
        <w:rPr>
          <w:sz w:val="14"/>
          <w:lang w:eastAsia="ko-KR"/>
        </w:rPr>
        <w:t xml:space="preserve">—including the Chairman of the Joint Chiefs, the Director of the National Security Agency, the Secretary of Defense, and the CIA Director— </w:t>
      </w:r>
      <w:r w:rsidRPr="00BD129B">
        <w:rPr>
          <w:b/>
          <w:sz w:val="20"/>
          <w:u w:val="thick"/>
        </w:rPr>
        <w:t>have said</w:t>
      </w:r>
      <w:r w:rsidRPr="00BD129B">
        <w:rPr>
          <w:sz w:val="14"/>
          <w:lang w:eastAsia="ko-KR"/>
        </w:rPr>
        <w:t>, “</w:t>
      </w:r>
      <w:r w:rsidRPr="00BD129B">
        <w:rPr>
          <w:b/>
          <w:sz w:val="20"/>
          <w:u w:val="thick"/>
        </w:rPr>
        <w:t>preventing a cyber attack</w:t>
      </w:r>
      <w:r w:rsidRPr="00BD129B">
        <w:rPr>
          <w:sz w:val="14"/>
          <w:lang w:eastAsia="ko-KR"/>
        </w:rPr>
        <w:t xml:space="preserve"> and improving the nation’s electric grids </w:t>
      </w:r>
      <w:r w:rsidRPr="00BD129B">
        <w:rPr>
          <w:b/>
          <w:sz w:val="20"/>
          <w:u w:val="thick"/>
        </w:rPr>
        <w:t>is</w:t>
      </w:r>
      <w:r w:rsidRPr="00BD129B">
        <w:rPr>
          <w:sz w:val="14"/>
          <w:lang w:eastAsia="ko-KR"/>
        </w:rPr>
        <w:t xml:space="preserve"> among </w:t>
      </w:r>
      <w:r w:rsidRPr="00BD129B">
        <w:rPr>
          <w:b/>
          <w:sz w:val="20"/>
          <w:u w:val="thick"/>
        </w:rPr>
        <w:t>the most urgent priorities</w:t>
      </w:r>
      <w:r w:rsidRPr="00BD129B">
        <w:rPr>
          <w:sz w:val="14"/>
          <w:lang w:eastAsia="ko-KR"/>
        </w:rPr>
        <w:t xml:space="preserve"> of our country” (source: Congressional Record).</w:t>
      </w:r>
      <w:r w:rsidRPr="00BD129B">
        <w:rPr>
          <w:sz w:val="12"/>
          <w:lang w:eastAsia="ko-KR"/>
        </w:rPr>
        <w:t>¶</w:t>
      </w:r>
      <w:r w:rsidRPr="00BD129B">
        <w:rPr>
          <w:sz w:val="14"/>
          <w:lang w:eastAsia="ko-KR"/>
        </w:rPr>
        <w:t xml:space="preserve"> So how serious is the Pentagon taking all this?</w:t>
      </w:r>
      <w:r w:rsidRPr="00BD129B">
        <w:rPr>
          <w:sz w:val="12"/>
          <w:lang w:eastAsia="ko-KR"/>
        </w:rPr>
        <w:t>¶</w:t>
      </w:r>
      <w:r w:rsidRPr="00BD129B">
        <w:rPr>
          <w:sz w:val="14"/>
          <w:lang w:eastAsia="ko-KR"/>
        </w:rPr>
        <w:t xml:space="preserve"> Enough to start, or end a war over it, for sure.</w:t>
      </w:r>
      <w:r w:rsidRPr="00BD129B">
        <w:rPr>
          <w:sz w:val="12"/>
          <w:lang w:eastAsia="ko-KR"/>
        </w:rPr>
        <w:t>¶</w:t>
      </w:r>
      <w:r w:rsidRPr="00BD129B">
        <w:rPr>
          <w:sz w:val="14"/>
          <w:lang w:eastAsia="ko-KR"/>
        </w:rPr>
        <w:t xml:space="preserve"> </w:t>
      </w:r>
      <w:r w:rsidRPr="00BD129B">
        <w:rPr>
          <w:b/>
          <w:sz w:val="20"/>
          <w:u w:val="thick"/>
        </w:rPr>
        <w:t>A</w:t>
      </w:r>
      <w:r w:rsidRPr="00BD129B">
        <w:rPr>
          <w:b/>
          <w:iCs/>
          <w:sz w:val="20"/>
          <w:u w:val="thick"/>
          <w:bdr w:val="single" w:sz="12" w:space="0" w:color="auto"/>
        </w:rPr>
        <w:t xml:space="preserve"> </w:t>
      </w:r>
      <w:r w:rsidRPr="00BD129B">
        <w:rPr>
          <w:b/>
          <w:sz w:val="20"/>
          <w:u w:val="thick"/>
        </w:rPr>
        <w:t>cyber attack</w:t>
      </w:r>
      <w:r w:rsidRPr="00BD129B">
        <w:rPr>
          <w:sz w:val="14"/>
          <w:lang w:eastAsia="ko-KR"/>
        </w:rPr>
        <w:t xml:space="preserve"> today </w:t>
      </w:r>
      <w:r w:rsidRPr="00BD129B">
        <w:rPr>
          <w:b/>
          <w:sz w:val="20"/>
          <w:u w:val="thick"/>
        </w:rPr>
        <w:t>against the US could</w:t>
      </w:r>
      <w:r w:rsidRPr="00BD129B">
        <w:rPr>
          <w:sz w:val="14"/>
          <w:lang w:eastAsia="ko-KR"/>
        </w:rPr>
        <w:t xml:space="preserve"> very well </w:t>
      </w:r>
      <w:r w:rsidRPr="00BD129B">
        <w:rPr>
          <w:b/>
          <w:sz w:val="20"/>
          <w:u w:val="thick"/>
        </w:rPr>
        <w:t>be seen as</w:t>
      </w:r>
      <w:r w:rsidRPr="00BD129B">
        <w:rPr>
          <w:b/>
          <w:iCs/>
          <w:sz w:val="20"/>
          <w:u w:val="thick"/>
          <w:bdr w:val="single" w:sz="12" w:space="0" w:color="auto"/>
        </w:rPr>
        <w:t xml:space="preserve"> </w:t>
      </w:r>
      <w:r w:rsidRPr="00BD129B">
        <w:rPr>
          <w:b/>
          <w:sz w:val="20"/>
          <w:u w:val="thick"/>
        </w:rPr>
        <w:t>an</w:t>
      </w:r>
      <w:r w:rsidRPr="00BD129B">
        <w:rPr>
          <w:b/>
          <w:iCs/>
          <w:sz w:val="20"/>
          <w:u w:val="thick"/>
          <w:bdr w:val="single" w:sz="12" w:space="0" w:color="auto"/>
        </w:rPr>
        <w:t xml:space="preserve"> “Act of War” </w:t>
      </w:r>
      <w:r w:rsidRPr="00BD129B">
        <w:rPr>
          <w:b/>
          <w:sz w:val="20"/>
          <w:u w:val="thick"/>
        </w:rPr>
        <w:t>and could be met with</w:t>
      </w:r>
      <w:r w:rsidRPr="00BD129B">
        <w:rPr>
          <w:b/>
          <w:iCs/>
          <w:sz w:val="20"/>
          <w:u w:val="thick"/>
          <w:bdr w:val="single" w:sz="12" w:space="0" w:color="auto"/>
        </w:rPr>
        <w:t xml:space="preserve"> </w:t>
      </w:r>
      <w:r w:rsidRPr="00BD129B">
        <w:rPr>
          <w:b/>
          <w:sz w:val="20"/>
          <w:u w:val="thick"/>
        </w:rPr>
        <w:t>a “full scale” US military response</w:t>
      </w:r>
      <w:r w:rsidRPr="00BD129B">
        <w:rPr>
          <w:b/>
          <w:iCs/>
          <w:sz w:val="20"/>
          <w:u w:val="thick"/>
          <w:bdr w:val="single" w:sz="12" w:space="0" w:color="auto"/>
        </w:rPr>
        <w:t>.</w:t>
      </w:r>
      <w:r w:rsidRPr="00BD129B">
        <w:rPr>
          <w:sz w:val="12"/>
          <w:lang w:eastAsia="ko-KR"/>
        </w:rPr>
        <w:t>¶</w:t>
      </w:r>
      <w:r w:rsidRPr="00BD129B">
        <w:rPr>
          <w:sz w:val="14"/>
          <w:lang w:eastAsia="ko-KR"/>
        </w:rPr>
        <w:t xml:space="preserve"> </w:t>
      </w:r>
      <w:r w:rsidRPr="00BD129B">
        <w:rPr>
          <w:b/>
          <w:sz w:val="20"/>
          <w:u w:val="thick"/>
        </w:rPr>
        <w:t>That</w:t>
      </w:r>
      <w:r w:rsidRPr="00BD129B">
        <w:rPr>
          <w:sz w:val="14"/>
          <w:lang w:eastAsia="ko-KR"/>
        </w:rPr>
        <w:t xml:space="preserve"> could </w:t>
      </w:r>
      <w:r w:rsidRPr="00BD129B">
        <w:rPr>
          <w:b/>
          <w:sz w:val="20"/>
          <w:u w:val="thick"/>
        </w:rPr>
        <w:t xml:space="preserve">include the use of </w:t>
      </w:r>
      <w:r w:rsidRPr="00BD129B">
        <w:rPr>
          <w:b/>
          <w:iCs/>
          <w:sz w:val="20"/>
          <w:u w:val="thick"/>
          <w:bdr w:val="single" w:sz="12" w:space="0" w:color="auto"/>
        </w:rPr>
        <w:t>“nuclear weapons”,</w:t>
      </w:r>
      <w:r w:rsidRPr="00BD129B">
        <w:rPr>
          <w:sz w:val="14"/>
          <w:lang w:eastAsia="ko-KR"/>
        </w:rPr>
        <w:t xml:space="preserve"> if authorized by the President.</w:t>
      </w:r>
    </w:p>
    <w:p w:rsidR="00AD64D4" w:rsidRPr="00BD129B" w:rsidRDefault="00AD64D4" w:rsidP="00AD64D4"/>
    <w:p w:rsidR="00AD64D4" w:rsidRPr="00BD129B" w:rsidRDefault="00AD64D4" w:rsidP="00AD64D4"/>
    <w:p w:rsidR="00BE70DC" w:rsidRPr="00BD129B" w:rsidRDefault="00BE70DC" w:rsidP="00BE70DC">
      <w:pPr>
        <w:pStyle w:val="Heading3"/>
      </w:pPr>
      <w:r w:rsidRPr="00BD129B">
        <w:t>Econ</w:t>
      </w:r>
    </w:p>
    <w:p w:rsidR="00BE70DC" w:rsidRPr="00BD129B" w:rsidRDefault="00BE70DC" w:rsidP="00BE70DC">
      <w:pPr>
        <w:pStyle w:val="Heading4"/>
      </w:pPr>
      <w:r w:rsidRPr="00BD129B">
        <w:t>The immigration system sends entrepreneurs away—other nations are capitalizing.</w:t>
      </w:r>
    </w:p>
    <w:p w:rsidR="00BE70DC" w:rsidRPr="00BD129B" w:rsidRDefault="00BE70DC" w:rsidP="00BE70DC">
      <w:r w:rsidRPr="00BD129B">
        <w:rPr>
          <w:rStyle w:val="Style13ptBold"/>
        </w:rPr>
        <w:t>American Immigration Council 17</w:t>
      </w:r>
      <w:r w:rsidRPr="00BD129B">
        <w:rPr>
          <w:u w:val="single"/>
        </w:rPr>
        <w:t xml:space="preserve"> </w:t>
      </w:r>
      <w:r w:rsidRPr="00BD129B">
        <w:t>(American Immigration Washington, D.C.-based nonprofit organization and advocacy group,, "Capitalizing on the Economic Potential of Foreign Entrepreneurs," The American Immigration Council 9-13-2017. https://www.americanimmigrationcouncil.org/research/capitalizing-economic-potential-foreign-entrepreneurs)</w:t>
      </w:r>
    </w:p>
    <w:p w:rsidR="00BE70DC" w:rsidRPr="00BD129B" w:rsidRDefault="00BE70DC" w:rsidP="00BE70DC">
      <w:pPr>
        <w:rPr>
          <w:rStyle w:val="Emphasis"/>
        </w:rPr>
      </w:pPr>
      <w:r w:rsidRPr="00BD129B">
        <w:t xml:space="preserve">Although </w:t>
      </w:r>
      <w:r w:rsidRPr="00BD129B">
        <w:rPr>
          <w:u w:val="single"/>
        </w:rPr>
        <w:t xml:space="preserve">foreign entrepreneurs have consistently considered the United States a top destination, the U.S. </w:t>
      </w:r>
      <w:r w:rsidRPr="00BD129B">
        <w:rPr>
          <w:b/>
          <w:u w:val="single"/>
        </w:rPr>
        <w:t>immigration system often forces them to leave</w:t>
      </w:r>
      <w:r w:rsidRPr="00BD129B">
        <w:t xml:space="preserve">. Multiple studies have indicated that </w:t>
      </w:r>
      <w:r w:rsidRPr="00BD129B">
        <w:rPr>
          <w:u w:val="single"/>
        </w:rPr>
        <w:t xml:space="preserve">America is </w:t>
      </w:r>
      <w:r w:rsidRPr="00BD129B">
        <w:rPr>
          <w:b/>
          <w:u w:val="single"/>
        </w:rPr>
        <w:t>no longer the only go-to country for foreign entrepreneur</w:t>
      </w:r>
      <w:r w:rsidRPr="00BD129B">
        <w:rPr>
          <w:u w:val="single"/>
        </w:rPr>
        <w:t>s; a growing number of would-be entrepreneurs are choosing to start their businesses in countries that offer greater financial and social incentives.</w:t>
      </w:r>
      <w:r w:rsidRPr="00BD129B">
        <w:t xml:space="preserve"> As a result, </w:t>
      </w:r>
      <w:r w:rsidRPr="00BD129B">
        <w:rPr>
          <w:u w:val="single"/>
        </w:rPr>
        <w:t xml:space="preserve">the United States is losing out on the </w:t>
      </w:r>
      <w:r w:rsidRPr="00BD129B">
        <w:rPr>
          <w:b/>
          <w:u w:val="single"/>
        </w:rPr>
        <w:t>new businesses, jobs, tax revenue, and innovation</w:t>
      </w:r>
      <w:r w:rsidRPr="00BD129B">
        <w:rPr>
          <w:u w:val="single"/>
        </w:rPr>
        <w:t xml:space="preserve"> that these entrepreneurs could be generating for the U.S.</w:t>
      </w:r>
      <w:r w:rsidRPr="00BD129B">
        <w:t xml:space="preserve"> e</w:t>
      </w:r>
      <w:r w:rsidRPr="00BD129B">
        <w:rPr>
          <w:u w:val="single"/>
        </w:rPr>
        <w:t>conomy</w:t>
      </w:r>
      <w:r w:rsidRPr="00BD129B">
        <w:t xml:space="preserve">. Meanwhile, other countries (such as </w:t>
      </w:r>
      <w:r w:rsidRPr="00BD129B">
        <w:rPr>
          <w:rStyle w:val="Emphasis"/>
        </w:rPr>
        <w:t>India and China) are implementing policies that persuade their own best and brightest to remain at home</w:t>
      </w:r>
      <w:r w:rsidRPr="00BD129B">
        <w:t xml:space="preserve">, while also </w:t>
      </w:r>
      <w:r w:rsidRPr="00BD129B">
        <w:rPr>
          <w:rStyle w:val="Emphasis"/>
        </w:rPr>
        <w:t>attracting talent from other nations through new entrepreneurial programs.</w:t>
      </w:r>
    </w:p>
    <w:p w:rsidR="00BE70DC" w:rsidRPr="00BD129B" w:rsidRDefault="00BE70DC" w:rsidP="00BE70DC">
      <w:pPr>
        <w:pStyle w:val="Heading4"/>
      </w:pPr>
      <w:r w:rsidRPr="00BD129B">
        <w:t>The US economy is on the brink—rising debt and trade deficit.</w:t>
      </w:r>
    </w:p>
    <w:p w:rsidR="00BE70DC" w:rsidRPr="00BD129B" w:rsidRDefault="00BE70DC" w:rsidP="00BE70DC">
      <w:pPr>
        <w:rPr>
          <w:rStyle w:val="Style13ptBold"/>
        </w:rPr>
      </w:pPr>
      <w:r w:rsidRPr="00BD129B">
        <w:rPr>
          <w:rStyle w:val="Style13ptBold"/>
        </w:rPr>
        <w:t>Roach 3/2</w:t>
      </w:r>
    </w:p>
    <w:p w:rsidR="00BE70DC" w:rsidRPr="00BD129B" w:rsidRDefault="00BE70DC" w:rsidP="00BE70DC">
      <w:r w:rsidRPr="00BD129B">
        <w:t xml:space="preserve">By Stephen S. Roach; senior fellow at Yale University's Jackson Institute of Global Affairs Published: Mar 2, 2018 </w:t>
      </w:r>
      <w:r w:rsidRPr="00BD129B">
        <w:rPr>
          <w:rStyle w:val="Emphasis"/>
        </w:rPr>
        <w:t>There’s nothing strong about U.S. economic fundamentals</w:t>
      </w:r>
      <w:r w:rsidRPr="00BD129B">
        <w:t>, says Stephen Roach https://www.marketwatch.com/story/theres-nothing-strong-about-us-economic-fundamentals-2018-02-26</w:t>
      </w:r>
    </w:p>
    <w:p w:rsidR="00BE70DC" w:rsidRPr="00BD129B" w:rsidRDefault="00BE70DC" w:rsidP="00BE70DC">
      <w:pPr>
        <w:rPr>
          <w:rStyle w:val="Emphasis"/>
        </w:rPr>
      </w:pPr>
      <w:r w:rsidRPr="00BD129B">
        <w:t xml:space="preserve">Alas, the story doesn’t end there. </w:t>
      </w:r>
      <w:r w:rsidRPr="00BD129B">
        <w:rPr>
          <w:rStyle w:val="StyleUnderline"/>
        </w:rPr>
        <w:t>To finance consumption and growth, the U.S. borrows surplus saving from abroad to compensate for the domestic shortfall.</w:t>
      </w:r>
      <w:r w:rsidRPr="00BD129B">
        <w:t xml:space="preserve"> All that </w:t>
      </w:r>
      <w:r w:rsidRPr="00BD129B">
        <w:rPr>
          <w:rStyle w:val="StyleUnderline"/>
        </w:rPr>
        <w:t>borrowing implies a large balance-of-payments deficit</w:t>
      </w:r>
      <w:r w:rsidRPr="00BD129B">
        <w:t xml:space="preserve"> with the rest of the world, </w:t>
      </w:r>
      <w:r w:rsidRPr="00BD129B">
        <w:rPr>
          <w:rStyle w:val="StyleUnderline"/>
        </w:rPr>
        <w:t>which spawns an equally large trade deficit.</w:t>
      </w:r>
      <w:r w:rsidRPr="00BD129B">
        <w:t xml:space="preserve"> While President Donald </w:t>
      </w:r>
      <w:r w:rsidRPr="00BD129B">
        <w:rPr>
          <w:rStyle w:val="Emphasis"/>
        </w:rPr>
        <w:t>Trump’s</w:t>
      </w:r>
      <w:r w:rsidRPr="00BD129B">
        <w:t xml:space="preserve"> administration is hardly responsible for this sad state of affairs, its </w:t>
      </w:r>
      <w:r w:rsidRPr="00BD129B">
        <w:rPr>
          <w:rStyle w:val="Emphasis"/>
        </w:rPr>
        <w:t>policies are about to make a tough situation far worse</w:t>
      </w:r>
      <w:r w:rsidRPr="00BD129B">
        <w:t xml:space="preserve">. Under the guise of tax reform, late last year Trump signed legislation that will increase the federal budget deficit by $1.5 trillion over the next decade. And now the Congress, in its infinite wisdom, has upped the ante by another $300 billion in the latest deal to avert a government shutdown. Never mind that </w:t>
      </w:r>
      <w:r w:rsidRPr="00BD129B">
        <w:rPr>
          <w:rStyle w:val="StyleUnderline"/>
        </w:rPr>
        <w:t>deficit spending makes no sense when the economy is nearing full employment</w:t>
      </w:r>
      <w:r w:rsidRPr="00BD129B">
        <w:t xml:space="preserve">: this sharp widening of the federal deficit is enough, by itself, to push the already-low net national saving rate toward zero. And it’s not just the government’s red ink that is so troublesome. The personal saving rate fell to 2.4% of disposable (after-tax) income in December 2017, the lowest in 12 years and only about a quarter of the 9.3% average that prevailed over the final three decades of the 20th century. As domestic saving plunges, the U.S. has two options — a reduction in investment and the economic growth it supports, or increased borrowing of surplus saving from abroad. Over the past 35 years, America has consistently opted for the latter, running balance-of-payments deficits every year since 1982 (with a minor exception in 1991, reflecting foreign contributions for U.S. military expenses in the Gulf War). </w:t>
      </w:r>
      <w:r w:rsidRPr="00BD129B">
        <w:rPr>
          <w:rStyle w:val="StyleUnderline"/>
        </w:rPr>
        <w:t>With these deficits, of course, come equally chronic trade deficits with a broad cross-section of America’s foreign partners</w:t>
      </w:r>
      <w:r w:rsidRPr="00BD129B">
        <w:t xml:space="preserve">. Astonishingly, in 2017, </w:t>
      </w:r>
      <w:r w:rsidRPr="00BD129B">
        <w:rPr>
          <w:rStyle w:val="StyleUnderline"/>
        </w:rPr>
        <w:t xml:space="preserve">the U.S. ran trade deficits with 102 countries. </w:t>
      </w:r>
      <w:r w:rsidRPr="00BD129B">
        <w:t xml:space="preserve">The multilateral foreign-trade deficits of a saving-short U.S. economy set the stage for perhaps the most egregious policy blunder being committed by the Trump administration: a shift toward protectionism. </w:t>
      </w:r>
      <w:r w:rsidRPr="00BD129B">
        <w:rPr>
          <w:rStyle w:val="Emphasis"/>
        </w:rPr>
        <w:t>Further compression of an already-weak domestic saving position spells growing current-account and trade deficits — a fundamental axiom of macroeconomics that the U.S. never seems to appreciate.</w:t>
      </w:r>
    </w:p>
    <w:p w:rsidR="00BE70DC" w:rsidRPr="00BD129B" w:rsidRDefault="00F5280E" w:rsidP="00BE70DC">
      <w:pPr>
        <w:pStyle w:val="Heading4"/>
      </w:pPr>
      <w:r w:rsidRPr="00BD129B">
        <w:t>Two internal links</w:t>
      </w:r>
    </w:p>
    <w:p w:rsidR="00F5280E" w:rsidRPr="00BD129B" w:rsidRDefault="00F5280E" w:rsidP="00F5280E"/>
    <w:p w:rsidR="00F5280E" w:rsidRPr="00BD129B" w:rsidRDefault="00F5280E" w:rsidP="00F5280E">
      <w:pPr>
        <w:pStyle w:val="Heading4"/>
        <w:numPr>
          <w:ilvl w:val="0"/>
          <w:numId w:val="13"/>
        </w:numPr>
      </w:pPr>
      <w:r w:rsidRPr="00BD129B">
        <w:t xml:space="preserve">Startup visas ensure </w:t>
      </w:r>
      <w:r w:rsidRPr="00BD129B">
        <w:rPr>
          <w:u w:val="single"/>
        </w:rPr>
        <w:t xml:space="preserve">massive </w:t>
      </w:r>
      <w:r w:rsidRPr="00BD129B">
        <w:t>job creation</w:t>
      </w:r>
    </w:p>
    <w:p w:rsidR="00BE70DC" w:rsidRPr="00BD129B" w:rsidRDefault="00BE70DC" w:rsidP="00BE70DC">
      <w:r w:rsidRPr="00BD129B">
        <w:rPr>
          <w:rStyle w:val="Style13ptBold"/>
        </w:rPr>
        <w:t>Strangler and Konczal 13</w:t>
      </w:r>
      <w:r w:rsidRPr="00BD129B">
        <w:t xml:space="preserve"> (GIVE ME YOUR ENTREPRENEURS, YOUR INNOVATORS:  Estimating the Employment Impact of a Startup Visa Dane Stangler and Jared Konczal Ewing Marion Kauffman Foundation February 2013. The Ewing Marion Kauffman foundation is a nonprofit dedicated to research related to innovation and euntraprenurialship. David Kauffman is a former executive at the Kauffman foundation and the head of policy at startup genome. Jared Konczal  </w:t>
      </w:r>
      <w:hyperlink r:id="rId13" w:history="1">
        <w:r w:rsidRPr="00BD129B">
          <w:rPr>
            <w:rStyle w:val="Hyperlink"/>
          </w:rPr>
          <w:t>file:///C:/Users/Bethany/Downloads/startup_visa_impact_final.pdf BC 6/29</w:t>
        </w:r>
      </w:hyperlink>
      <w:r w:rsidRPr="00BD129B">
        <w:t>)</w:t>
      </w:r>
    </w:p>
    <w:p w:rsidR="00BE70DC" w:rsidRPr="00BD129B" w:rsidRDefault="00BE70DC" w:rsidP="00BE70DC">
      <w:pPr>
        <w:rPr>
          <w:u w:val="single"/>
        </w:rPr>
      </w:pPr>
      <w:r w:rsidRPr="00BD129B">
        <w:t>Average U.S. Company Scenario. For each of the three scenarios, we use firm survival and employment survival rates based on the Business Dynamics Statistics. We also can use the employment and firm age information in that dataset to generate another estimate of Startup Visa job creation, one based on the real record of new and young companies creating jobs in America</w:t>
      </w:r>
      <w:r w:rsidRPr="00BD129B">
        <w:rPr>
          <w:rStyle w:val="StyleUnderline"/>
        </w:rPr>
        <w:t>. On average, four-year firms from 2003 to 2010 employed 9.18 individuals,</w:t>
      </w:r>
      <w:r w:rsidRPr="00BD129B">
        <w:t xml:space="preserve"> more than would be required under the Startup Visa legislation. </w:t>
      </w:r>
      <w:r w:rsidRPr="00BD129B">
        <w:rPr>
          <w:rStyle w:val="StyleUnderline"/>
        </w:rPr>
        <w:t>Multiplied over thousands of companies, that seemingly small difference leads to a much larger job creation estimate</w:t>
      </w:r>
      <w:r w:rsidRPr="00BD129B">
        <w:rPr>
          <w:rStyle w:val="Emphasis"/>
        </w:rPr>
        <w:t>: 889,000 over ten years. This would approach the equivalent of 1 percent of GDP, or roughly $140 billion</w:t>
      </w:r>
      <w:r w:rsidRPr="00BD129B">
        <w:rPr>
          <w:rStyle w:val="StyleUnderline"/>
        </w:rPr>
        <w:t>.</w:t>
      </w:r>
      <w:r w:rsidRPr="00BD129B">
        <w:t xml:space="preserve"> </w:t>
      </w:r>
      <w:r w:rsidRPr="00BD129B">
        <w:rPr>
          <w:sz w:val="12"/>
        </w:rPr>
        <w:t>¶</w:t>
      </w:r>
      <w:r w:rsidRPr="00BD129B">
        <w:t xml:space="preserve"> Technology and Engineering Scenario. In earlier work that studies the incidence and impact of immigrant entrepreneurship in technology and engineering sectors, scholar Vivek Wadhwa and his colleagues unearthed some impressive numbers.13 Among technology and engineering companies founded between 2006 and 2012 in the United States, one-quarter were founded or co-founded by foreign-born individuals</w:t>
      </w:r>
      <w:r w:rsidRPr="00BD129B">
        <w:rPr>
          <w:rStyle w:val="StyleUnderline"/>
        </w:rPr>
        <w:t>. This sample of immigrant-founded companies had employed an average of 21.37 people per firm</w:t>
      </w:r>
      <w:r w:rsidRPr="00BD129B">
        <w:t xml:space="preserve">. </w:t>
      </w:r>
      <w:r w:rsidRPr="00BD129B">
        <w:rPr>
          <w:sz w:val="12"/>
        </w:rPr>
        <w:t>¶</w:t>
      </w:r>
      <w:r w:rsidRPr="00BD129B">
        <w:t xml:space="preserve"> We cannot assume that every company started through the Startup Visa program would be a technology or engineering company, but because H-1B status is one part of the eligibility for it, and because most H-1B holders are employed in science, technology, and engineering occupations, it is reasonable to think the Startup Visa program would be biased toward such entrepreneurs and firms.14 </w:t>
      </w:r>
      <w:r w:rsidRPr="00BD129B">
        <w:rPr>
          <w:sz w:val="12"/>
        </w:rPr>
        <w:t>¶</w:t>
      </w:r>
      <w:r w:rsidRPr="00BD129B">
        <w:t xml:space="preserve"> Here, we assume half of the age four firms will be from H-1B holders, which we assign 21.37 employees, and the other half from F-1 holders, which we assign the legislative minimum of five employees.15 </w:t>
      </w:r>
      <w:r w:rsidRPr="00BD129B">
        <w:rPr>
          <w:rStyle w:val="StyleUnderline"/>
        </w:rPr>
        <w:t xml:space="preserve">As a result, </w:t>
      </w:r>
      <w:r w:rsidRPr="00BD129B">
        <w:rPr>
          <w:rStyle w:val="Emphasis"/>
        </w:rPr>
        <w:t>potential decennial job creation is considerably larger, at 1.6 million, which translates to 1.6 percent GDP, or roughly $224 billion</w:t>
      </w:r>
      <w:r w:rsidRPr="00BD129B">
        <w:rPr>
          <w:rStyle w:val="StyleUnderline"/>
        </w:rPr>
        <w:t xml:space="preserve">. </w:t>
      </w:r>
      <w:r w:rsidRPr="00BD129B">
        <w:t xml:space="preserve">It seems likely that, because so many foreign-born students in the United States are studying STEM subjects (science, technology, engineering, and mathematics), many Startup Visa companies founded by F-1 visa holders could also be technology firms. Accounting for that would further increase the job creation estimates. </w:t>
      </w:r>
      <w:r w:rsidRPr="00BD129B">
        <w:rPr>
          <w:sz w:val="12"/>
        </w:rPr>
        <w:t>¶</w:t>
      </w:r>
      <w:r w:rsidRPr="00BD129B">
        <w:t xml:space="preserve"> </w:t>
      </w:r>
      <w:r w:rsidRPr="00BD129B">
        <w:rPr>
          <w:sz w:val="12"/>
        </w:rPr>
        <w:t>¶</w:t>
      </w:r>
      <w:r w:rsidRPr="00BD129B">
        <w:t xml:space="preserve"> We treat these as low-end, conservative estimates, even under the Technology and Engineering scenario, for reasons laid out above and below. </w:t>
      </w:r>
      <w:r w:rsidRPr="00BD129B">
        <w:rPr>
          <w:rStyle w:val="StyleUnderline"/>
        </w:rPr>
        <w:t xml:space="preserve">Our conclusion is that, </w:t>
      </w:r>
      <w:r w:rsidRPr="00BD129B">
        <w:rPr>
          <w:rStyle w:val="Emphasis"/>
        </w:rPr>
        <w:t>at minimum, a Startup Visa would lead to the creation of anywhere between 500,000 and 1.6 million new jobs</w:t>
      </w:r>
      <w:r w:rsidRPr="00BD129B">
        <w:rPr>
          <w:rStyle w:val="StyleUnderline"/>
        </w:rPr>
        <w:t xml:space="preserve"> over the next ten years. And, as a reminder, these estimates include only companies that reach the point of aging out of the Startup Visa program. Including in our job creation counts the younger companies that are established along the way as new visa slots open could raise all of our estimates considerably</w:t>
      </w:r>
      <w:r w:rsidRPr="00BD129B">
        <w:t xml:space="preserve">. (While we do not deal here with the $100,000 investment minimum in the Startup Act legislation— of which the wisdom can and should be debated because of the falling cost of company creation in many sectors—it likely would further bias Startup Visa companies toward technology and engineering.)16 </w:t>
      </w:r>
      <w:r w:rsidRPr="00BD129B">
        <w:rPr>
          <w:sz w:val="12"/>
        </w:rPr>
        <w:t>¶</w:t>
      </w:r>
      <w:r w:rsidRPr="00BD129B">
        <w:t xml:space="preserve"> </w:t>
      </w:r>
      <w:r w:rsidRPr="00BD129B">
        <w:rPr>
          <w:sz w:val="12"/>
        </w:rPr>
        <w:t>¶</w:t>
      </w:r>
      <w:r w:rsidRPr="00BD129B">
        <w:t xml:space="preserve"> </w:t>
      </w:r>
      <w:r w:rsidRPr="00BD129B">
        <w:rPr>
          <w:rStyle w:val="StyleUnderline"/>
        </w:rPr>
        <w:t xml:space="preserve">Historically, healthy annual net job creation in the United States has been roughly two million, or twenty million over ten years. Our conservative estimates indicate that, over the next ten years, Startup Visa firms that survive four years would contribute, at minimum, roughly 5 percent of that total.17 Looked at another way, it is conceivable that, in the absence of some form of entrepreneurship visa, decennial job creation in the United States could be 5 percent lower than it otherwise might be. Five percent may not sound like much, but keep in mind that </w:t>
      </w:r>
      <w:r w:rsidRPr="00BD129B">
        <w:rPr>
          <w:rStyle w:val="Emphasis"/>
        </w:rPr>
        <w:t>this assumes historically normal rates of job creation over the next decade, and that our estimates are what we consider to be lowend</w:t>
      </w:r>
      <w:r w:rsidRPr="00BD129B">
        <w:rPr>
          <w:rStyle w:val="StyleUnderline"/>
        </w:rPr>
        <w:t xml:space="preserve">. </w:t>
      </w:r>
      <w:r w:rsidRPr="00BD129B">
        <w:rPr>
          <w:rStyle w:val="StyleUnderline"/>
          <w:sz w:val="12"/>
          <w:u w:val="none"/>
        </w:rPr>
        <w:t>¶</w:t>
      </w:r>
      <w:r w:rsidRPr="00BD129B">
        <w:rPr>
          <w:rStyle w:val="StyleUnderline"/>
        </w:rPr>
        <w:t xml:space="preserve"> </w:t>
      </w:r>
      <w:r w:rsidRPr="00BD129B">
        <w:rPr>
          <w:rStyle w:val="StyleUnderline"/>
          <w:sz w:val="12"/>
          <w:u w:val="none"/>
        </w:rPr>
        <w:t>¶</w:t>
      </w:r>
      <w:r w:rsidRPr="00BD129B">
        <w:rPr>
          <w:rStyle w:val="StyleUnderline"/>
        </w:rPr>
        <w:t xml:space="preserve"> These estimates, moreover, say nothing about any job creation that may occur after companies age out of the Startup Visa program, when the founders apply for permanent status.</w:t>
      </w:r>
      <w:r w:rsidRPr="00BD129B">
        <w:t xml:space="preserve"> Prior work on firm dynamics and job creation indicates that many of these companies can be expected to keep growing and adding jobs for many years, though we do not know what their total job creation will be.18 Some of the Startup Visa companies will fail after the four-year period expires; some will be acquired by larger companies. Such events obviously will affect job creation in subsequent years, but these would be natural developments and indicate that Startup Visa companies will contribute substantially to economic dynamism. </w:t>
      </w:r>
      <w:r w:rsidRPr="00BD129B">
        <w:rPr>
          <w:sz w:val="12"/>
        </w:rPr>
        <w:t>¶</w:t>
      </w:r>
      <w:r w:rsidRPr="00BD129B">
        <w:t xml:space="preserve"> </w:t>
      </w:r>
      <w:r w:rsidRPr="00BD129B">
        <w:rPr>
          <w:sz w:val="12"/>
        </w:rPr>
        <w:t>¶</w:t>
      </w:r>
      <w:r w:rsidRPr="00BD129B">
        <w:t xml:space="preserve"> </w:t>
      </w:r>
      <w:r w:rsidRPr="00BD129B">
        <w:rPr>
          <w:rStyle w:val="StyleUnderline"/>
        </w:rPr>
        <w:t xml:space="preserve">None of these estimates, moreover, take into account these companies’ potential impact on the U.S. economy in terms of </w:t>
      </w:r>
      <w:r w:rsidRPr="00BD129B">
        <w:rPr>
          <w:rStyle w:val="Emphasis"/>
        </w:rPr>
        <w:t>innovation and productivity</w:t>
      </w:r>
      <w:r w:rsidRPr="00BD129B">
        <w:rPr>
          <w:rStyle w:val="StyleUnderline"/>
        </w:rPr>
        <w:t xml:space="preserve">, not to mention </w:t>
      </w:r>
      <w:r w:rsidRPr="00BD129B">
        <w:rPr>
          <w:rStyle w:val="Emphasis"/>
        </w:rPr>
        <w:t>the fiscal impact through taxes and the fact that immigrant founders will be consumers as well</w:t>
      </w:r>
      <w:r w:rsidRPr="00BD129B">
        <w:rPr>
          <w:rStyle w:val="StyleUnderline"/>
        </w:rPr>
        <w:t xml:space="preserve">. In terms of total economic impact, this means </w:t>
      </w:r>
      <w:r w:rsidRPr="00BD129B">
        <w:rPr>
          <w:rStyle w:val="Emphasis"/>
        </w:rPr>
        <w:t>we are likely underestimating the effects of a Startup Visa</w:t>
      </w:r>
      <w:r w:rsidRPr="00BD129B">
        <w:rPr>
          <w:rStyle w:val="StyleUnderline"/>
        </w:rPr>
        <w:t>.</w:t>
      </w:r>
    </w:p>
    <w:p w:rsidR="00F5280E" w:rsidRPr="00BD129B" w:rsidRDefault="00F5280E" w:rsidP="00BE70DC"/>
    <w:p w:rsidR="00AB3923" w:rsidRPr="00BD129B" w:rsidRDefault="00AB3923" w:rsidP="00AB3923">
      <w:pPr>
        <w:pStyle w:val="Heading4"/>
        <w:numPr>
          <w:ilvl w:val="0"/>
          <w:numId w:val="13"/>
        </w:numPr>
      </w:pPr>
      <w:r w:rsidRPr="00BD129B">
        <w:t>Startup visas drive the global economy and bring older companies back into the game.</w:t>
      </w:r>
    </w:p>
    <w:p w:rsidR="00AB3923" w:rsidRPr="00BD129B" w:rsidRDefault="00AB3923" w:rsidP="00AB3923">
      <w:pPr>
        <w:rPr>
          <w:b/>
          <w:bCs/>
          <w:sz w:val="26"/>
        </w:rPr>
      </w:pPr>
      <w:r w:rsidRPr="00BD129B">
        <w:rPr>
          <w:rStyle w:val="Style13ptBold"/>
        </w:rPr>
        <w:t xml:space="preserve">Wiley 6/2 </w:t>
      </w:r>
      <w:r w:rsidRPr="00BD129B">
        <w:t xml:space="preserve">(Kenya Wiley, former counsel and senior policy advisor for the Senate Homeland Security and Governmental Affairs Committee. She is the founder and CEO of the Fashion Innovation Alliance, a collective focused on public policy, access to capital, inclusion and innovation in fashion tech and beauty tech, "Why startup visas are good for America," CNN, 6-2-2018, Accessed Online on 6/28/2018 at </w:t>
      </w:r>
      <w:hyperlink r:id="rId14" w:history="1">
        <w:r w:rsidRPr="00BD129B">
          <w:rPr>
            <w:rStyle w:val="Hyperlink"/>
          </w:rPr>
          <w:t>https://www.cnn.com/2018/06/02/opinions/startup-visa-opinion-wiley/index.html</w:t>
        </w:r>
      </w:hyperlink>
      <w:r w:rsidRPr="00BD129B">
        <w:t>)</w:t>
      </w:r>
    </w:p>
    <w:p w:rsidR="00AB3923" w:rsidRPr="00BD129B" w:rsidRDefault="00AB3923" w:rsidP="00AB3923">
      <w:r w:rsidRPr="00BD129B">
        <w:rPr>
          <w:rStyle w:val="StyleUnderline"/>
        </w:rPr>
        <w:t>The startup visa was</w:t>
      </w:r>
      <w:r w:rsidRPr="00BD129B">
        <w:t xml:space="preserve"> intended to allow a path for immigrant startup founders to work in the United States for 2½ years, with the possibility to renew. It was </w:t>
      </w:r>
      <w:r w:rsidRPr="00BD129B">
        <w:rPr>
          <w:rStyle w:val="StyleUnderline"/>
        </w:rPr>
        <w:t>structured to include criteria ensuring that immigrant</w:t>
      </w:r>
      <w:r w:rsidRPr="00BD129B">
        <w:t xml:space="preserve"> startup founder</w:t>
      </w:r>
      <w:r w:rsidRPr="00BD129B">
        <w:rPr>
          <w:rStyle w:val="StyleUnderline"/>
        </w:rPr>
        <w:t>s permitted to work here would provide a "</w:t>
      </w:r>
      <w:r w:rsidRPr="00BD129B">
        <w:rPr>
          <w:rStyle w:val="Emphasis"/>
        </w:rPr>
        <w:t>significant public benefit</w:t>
      </w:r>
      <w:r w:rsidRPr="00BD129B">
        <w:rPr>
          <w:rStyle w:val="StyleUnderline"/>
        </w:rPr>
        <w:t xml:space="preserve">" to the United States, requiring </w:t>
      </w:r>
      <w:r w:rsidRPr="00BD129B">
        <w:rPr>
          <w:rStyle w:val="Emphasis"/>
        </w:rPr>
        <w:t>proof of capital investment</w:t>
      </w:r>
      <w:r w:rsidRPr="00BD129B">
        <w:rPr>
          <w:rStyle w:val="StyleUnderline"/>
        </w:rPr>
        <w:t xml:space="preserve"> from US investors and job creation</w:t>
      </w:r>
      <w:r w:rsidRPr="00BD129B">
        <w:t xml:space="preserve">. But </w:t>
      </w:r>
      <w:r w:rsidRPr="00BD129B">
        <w:rPr>
          <w:rStyle w:val="StyleUnderline"/>
        </w:rPr>
        <w:t>beyond the concrete benefits reaped through the program are the</w:t>
      </w:r>
      <w:r w:rsidRPr="00BD129B">
        <w:t xml:space="preserve"> intangible </w:t>
      </w:r>
      <w:r w:rsidRPr="00BD129B">
        <w:rPr>
          <w:rStyle w:val="StyleUnderline"/>
        </w:rPr>
        <w:t xml:space="preserve">cultural advantages that </w:t>
      </w:r>
      <w:r w:rsidRPr="00BD129B">
        <w:rPr>
          <w:rStyle w:val="Emphasis"/>
        </w:rPr>
        <w:t>create thriving companies and foster innovative thought</w:t>
      </w:r>
      <w:r w:rsidRPr="00BD129B">
        <w:t>.</w:t>
      </w:r>
    </w:p>
    <w:p w:rsidR="00AB3923" w:rsidRPr="00BD129B" w:rsidRDefault="00AB3923" w:rsidP="00AB3923">
      <w:r w:rsidRPr="00BD129B">
        <w:t xml:space="preserve">Diversity and inclusion are buzzwords common to many companies' public relations campaigns. But </w:t>
      </w:r>
      <w:r w:rsidRPr="00BD129B">
        <w:rPr>
          <w:rStyle w:val="StyleUnderline"/>
        </w:rPr>
        <w:t>real progress in diversity and inclusion involves</w:t>
      </w:r>
      <w:r w:rsidRPr="00BD129B">
        <w:t xml:space="preserve"> more than head counts for race and gender; it takes into account geography, culture and the specialized knowledge and skills of people with diverse backgrounds. </w:t>
      </w:r>
      <w:r w:rsidRPr="00BD129B">
        <w:rPr>
          <w:rStyle w:val="StyleUnderline"/>
        </w:rPr>
        <w:t>Immigrant founders</w:t>
      </w:r>
      <w:r w:rsidRPr="00BD129B">
        <w:t xml:space="preserve"> are </w:t>
      </w:r>
      <w:r w:rsidRPr="00BD129B">
        <w:rPr>
          <w:rStyle w:val="Emphasis"/>
        </w:rPr>
        <w:t>a cornerstone of building this authentic inclusion</w:t>
      </w:r>
      <w:r w:rsidRPr="00BD129B">
        <w:t>.</w:t>
      </w:r>
    </w:p>
    <w:p w:rsidR="00AB3923" w:rsidRPr="00BD129B" w:rsidRDefault="00AB3923" w:rsidP="00AB3923">
      <w:r w:rsidRPr="00BD129B">
        <w:t xml:space="preserve">As founder of the Fashion Innovation Alliance, I've experienced firsthand the benefits of working with startups and enterprise companies from around the globe. </w:t>
      </w:r>
      <w:r w:rsidRPr="00BD129B">
        <w:rPr>
          <w:rStyle w:val="StyleUnderline"/>
        </w:rPr>
        <w:t>The inclusiveness and cross-disciplinary exchange typical of</w:t>
      </w:r>
      <w:r w:rsidRPr="00BD129B">
        <w:t xml:space="preserve"> the </w:t>
      </w:r>
      <w:r w:rsidRPr="00BD129B">
        <w:rPr>
          <w:rStyle w:val="StyleUnderline"/>
        </w:rPr>
        <w:t>innovative companies</w:t>
      </w:r>
      <w:r w:rsidRPr="00BD129B">
        <w:t xml:space="preserve"> I've worked with in fashion, tech and retail not only help harness creativity, but they also </w:t>
      </w:r>
      <w:r w:rsidRPr="00BD129B">
        <w:rPr>
          <w:rStyle w:val="StyleUnderline"/>
        </w:rPr>
        <w:t xml:space="preserve">lead to </w:t>
      </w:r>
      <w:r w:rsidRPr="00BD129B">
        <w:rPr>
          <w:rStyle w:val="Emphasis"/>
        </w:rPr>
        <w:t>investments and technological advancements that drive the global econ</w:t>
      </w:r>
      <w:r w:rsidRPr="00BD129B">
        <w:t xml:space="preserve">omy. Winning </w:t>
      </w:r>
      <w:r w:rsidRPr="00BD129B">
        <w:rPr>
          <w:rStyle w:val="StyleUnderline"/>
        </w:rPr>
        <w:t xml:space="preserve">company culture of this kind is more easily achieved when US immigration policy </w:t>
      </w:r>
      <w:r w:rsidRPr="00BD129B">
        <w:rPr>
          <w:rStyle w:val="Emphasis"/>
        </w:rPr>
        <w:t>reflects these values</w:t>
      </w:r>
      <w:r w:rsidRPr="00BD129B">
        <w:t>.</w:t>
      </w:r>
    </w:p>
    <w:p w:rsidR="00AB3923" w:rsidRPr="00BD129B" w:rsidRDefault="00AB3923" w:rsidP="00AB3923">
      <w:r w:rsidRPr="00BD129B">
        <w:t xml:space="preserve">Billion dollar startups founded by immigrant entrepreneurs continue to help advance the US economy, but </w:t>
      </w:r>
      <w:r w:rsidRPr="00BD129B">
        <w:rPr>
          <w:rStyle w:val="StyleUnderline"/>
        </w:rPr>
        <w:t xml:space="preserve">immigrant entrepreneurs have also played a key role in helping enterprise companies </w:t>
      </w:r>
      <w:r w:rsidRPr="00BD129B">
        <w:rPr>
          <w:rStyle w:val="Emphasis"/>
        </w:rPr>
        <w:t>expand and remain relevant</w:t>
      </w:r>
      <w:r w:rsidRPr="00BD129B">
        <w:t xml:space="preserve"> in the current tech revolution.</w:t>
      </w:r>
    </w:p>
    <w:p w:rsidR="00AB3923" w:rsidRPr="00BD129B" w:rsidRDefault="00AB3923" w:rsidP="00AB3923">
      <w:r w:rsidRPr="00BD129B">
        <w:rPr>
          <w:rStyle w:val="StyleUnderline"/>
        </w:rPr>
        <w:t>Neutrogena's partnership with a</w:t>
      </w:r>
      <w:r w:rsidRPr="00BD129B">
        <w:t xml:space="preserve">rtificial </w:t>
      </w:r>
      <w:r w:rsidRPr="00BD129B">
        <w:rPr>
          <w:rStyle w:val="StyleUnderline"/>
        </w:rPr>
        <w:t>i</w:t>
      </w:r>
      <w:r w:rsidRPr="00BD129B">
        <w:t xml:space="preserve">ntelligence </w:t>
      </w:r>
      <w:r w:rsidRPr="00BD129B">
        <w:rPr>
          <w:rStyle w:val="StyleUnderline"/>
        </w:rPr>
        <w:t>startup FitSkin is a case in point</w:t>
      </w:r>
      <w:r w:rsidRPr="00BD129B">
        <w:t xml:space="preserve">. As more global beauty brands integrate tech tools to increase sales, </w:t>
      </w:r>
      <w:r w:rsidRPr="00BD129B">
        <w:rPr>
          <w:rStyle w:val="StyleUnderline"/>
        </w:rPr>
        <w:t>FitSkin's Canadian founder is helping</w:t>
      </w:r>
      <w:r w:rsidRPr="00BD129B">
        <w:t xml:space="preserve"> Johnson &amp; Johnson's </w:t>
      </w:r>
      <w:r w:rsidRPr="00BD129B">
        <w:rPr>
          <w:rStyle w:val="StyleUnderline"/>
        </w:rPr>
        <w:t>Neutrogena brand stay competitive</w:t>
      </w:r>
      <w:r w:rsidRPr="00BD129B">
        <w:t xml:space="preserve"> in the beauty innovation market.</w:t>
      </w:r>
    </w:p>
    <w:p w:rsidR="00AB3923" w:rsidRPr="00BD129B" w:rsidRDefault="00AB3923" w:rsidP="00AB3923">
      <w:r w:rsidRPr="00BD129B">
        <w:t xml:space="preserve">The companies co-developed a mobile app and phone accessory duo that collects and compiles data on consumers' skin to provide personalized skin care regimen guidance. Though Neutrogena is already a well-established company, </w:t>
      </w:r>
      <w:r w:rsidRPr="00BD129B">
        <w:rPr>
          <w:rStyle w:val="StyleUnderline"/>
        </w:rPr>
        <w:t xml:space="preserve">a clear visa path for international entrepreneurs will facilitate future collaborations that can bring fresh ideas to American startups in their infancies. The startup visa program </w:t>
      </w:r>
      <w:r w:rsidRPr="00BD129B">
        <w:rPr>
          <w:rStyle w:val="Emphasis"/>
        </w:rPr>
        <w:t>paves that path</w:t>
      </w:r>
      <w:r w:rsidRPr="00BD129B">
        <w:t>.</w:t>
      </w:r>
    </w:p>
    <w:p w:rsidR="00AB3923" w:rsidRPr="00BD129B" w:rsidRDefault="00AB3923" w:rsidP="00BE70DC"/>
    <w:p w:rsidR="00AB3923" w:rsidRPr="00BD129B" w:rsidRDefault="00AB3923" w:rsidP="00AB3923">
      <w:pPr>
        <w:pStyle w:val="Heading4"/>
      </w:pPr>
      <w:r w:rsidRPr="00BD129B">
        <w:t>That’s key to middle market startups and innovators - the backbone of the economy</w:t>
      </w:r>
    </w:p>
    <w:p w:rsidR="00AB3923" w:rsidRPr="00BD129B" w:rsidRDefault="00AB3923" w:rsidP="00AB3923">
      <w:r w:rsidRPr="00BD129B">
        <w:rPr>
          <w:rStyle w:val="Style13ptBold"/>
        </w:rPr>
        <w:t xml:space="preserve">Evans 17 </w:t>
      </w:r>
      <w:r w:rsidRPr="00BD129B">
        <w:t xml:space="preserve">(Michael Evans, Managing Director of Newport Board Group, a partnership of board directors and senior executive leaders with deep knowledge of business strategy, operations, and capital markets, "Job Creation In The New Political Economy: Small Companies, Not Big Companies, Create Jobs," Forbes, 2-8-2017, Accessed Online on 6/29/2018 at </w:t>
      </w:r>
      <w:hyperlink r:id="rId15" w:anchor="3d6d6a089e6e" w:history="1">
        <w:r w:rsidRPr="00BD129B">
          <w:rPr>
            <w:rStyle w:val="Hyperlink"/>
          </w:rPr>
          <w:t>https://www.forbes.com/sites/allbusiness/2017/02/08/job-creation-in-the-new-political-economy-small-companies-not-big-companies-create-jobs/#3d6d6a089e6e</w:t>
        </w:r>
      </w:hyperlink>
      <w:r w:rsidRPr="00BD129B">
        <w:t>)</w:t>
      </w:r>
    </w:p>
    <w:p w:rsidR="00AB3923" w:rsidRPr="00BD129B" w:rsidRDefault="00AB3923" w:rsidP="00AB3923">
      <w:r w:rsidRPr="00BD129B">
        <w:t xml:space="preserve">But </w:t>
      </w:r>
      <w:r w:rsidRPr="00BD129B">
        <w:rPr>
          <w:rStyle w:val="StyleUnderline"/>
        </w:rPr>
        <w:t>will the new administration</w:t>
      </w:r>
      <w:r w:rsidRPr="00BD129B">
        <w:t xml:space="preserve"> be </w:t>
      </w:r>
      <w:r w:rsidRPr="00BD129B">
        <w:rPr>
          <w:rStyle w:val="StyleUnderline"/>
        </w:rPr>
        <w:t>do</w:t>
      </w:r>
      <w:r w:rsidRPr="00BD129B">
        <w:t xml:space="preserve">ing </w:t>
      </w:r>
      <w:r w:rsidRPr="00BD129B">
        <w:rPr>
          <w:rStyle w:val="StyleUnderline"/>
        </w:rPr>
        <w:t xml:space="preserve">enough to support </w:t>
      </w:r>
      <w:r w:rsidRPr="00BD129B">
        <w:rPr>
          <w:rStyle w:val="Emphasis"/>
        </w:rPr>
        <w:t>middle-market business</w:t>
      </w:r>
      <w:r w:rsidRPr="00BD129B">
        <w:t xml:space="preserve"> (defined as </w:t>
      </w:r>
      <w:r w:rsidRPr="00BD129B">
        <w:rPr>
          <w:rStyle w:val="StyleUnderline"/>
        </w:rPr>
        <w:t>those</w:t>
      </w:r>
      <w:r w:rsidRPr="00BD129B">
        <w:t xml:space="preserve"> businesses </w:t>
      </w:r>
      <w:r w:rsidRPr="00BD129B">
        <w:rPr>
          <w:rStyle w:val="StyleUnderline"/>
        </w:rPr>
        <w:t>with 10 million to 1 billion dollars in revenue</w:t>
      </w:r>
      <w:r w:rsidRPr="00BD129B">
        <w:t xml:space="preserve">)? Will tax benefits focused on large manufacturing companies generate jobs in middle-market services companies, and </w:t>
      </w:r>
      <w:r w:rsidRPr="00BD129B">
        <w:rPr>
          <w:rStyle w:val="StyleUnderline"/>
        </w:rPr>
        <w:t>will dismantling trade agreements increase or decrease employment in the United States</w:t>
      </w:r>
      <w:r w:rsidRPr="00BD129B">
        <w:t xml:space="preserve">? </w:t>
      </w:r>
      <w:r w:rsidRPr="00BD129B">
        <w:rPr>
          <w:rStyle w:val="Emphasis"/>
          <w:b w:val="0"/>
        </w:rPr>
        <w:t>Who</w:t>
      </w:r>
      <w:r w:rsidRPr="00BD129B">
        <w:rPr>
          <w:rStyle w:val="Emphasis"/>
        </w:rPr>
        <w:t xml:space="preserve"> really drives the U.S. economy</w:t>
      </w:r>
      <w:r w:rsidRPr="00BD129B">
        <w:t xml:space="preserve">? Let’s look at the facts. </w:t>
      </w:r>
      <w:r w:rsidRPr="00BD129B">
        <w:rPr>
          <w:rStyle w:val="StyleUnderline"/>
        </w:rPr>
        <w:t xml:space="preserve">A recently published study has provided another piece of evidence that the </w:t>
      </w:r>
      <w:r w:rsidRPr="00BD129B">
        <w:rPr>
          <w:rStyle w:val="Emphasis"/>
        </w:rPr>
        <w:t>middle market—not large companies—is driving the growth of U.S. economy</w:t>
      </w:r>
      <w:r w:rsidRPr="00BD129B">
        <w:t>. According to the National Center for the Middle Market (NCMM): “</w:t>
      </w:r>
      <w:r w:rsidRPr="00BD129B">
        <w:rPr>
          <w:rStyle w:val="Emphasis"/>
        </w:rPr>
        <w:t>In every quarter except one</w:t>
      </w:r>
      <w:r w:rsidRPr="00BD129B">
        <w:t xml:space="preserve"> (the first quarter of 2012) </w:t>
      </w:r>
      <w:r w:rsidRPr="00BD129B">
        <w:rPr>
          <w:rStyle w:val="StyleUnderline"/>
        </w:rPr>
        <w:t>middle market revenue growth has outpaced that of the S&amp;P 500</w:t>
      </w:r>
      <w:r w:rsidRPr="00BD129B">
        <w:t xml:space="preserve">, often </w:t>
      </w:r>
      <w:r w:rsidRPr="00BD129B">
        <w:rPr>
          <w:rStyle w:val="StyleUnderline"/>
        </w:rPr>
        <w:t>by huge margins</w:t>
      </w:r>
      <w:r w:rsidRPr="00BD129B">
        <w:t xml:space="preserve"> (6.9% to 4.4% in this quarter (4Q 2016), for example). </w:t>
      </w:r>
      <w:r w:rsidRPr="00BD129B">
        <w:rPr>
          <w:rStyle w:val="StyleUnderline"/>
        </w:rPr>
        <w:t>Revenue for the middle market increased</w:t>
      </w:r>
      <w:r w:rsidRPr="00BD129B">
        <w:t xml:space="preserve"> nearly </w:t>
      </w:r>
      <w:r w:rsidRPr="00BD129B">
        <w:rPr>
          <w:rStyle w:val="Emphasis"/>
        </w:rPr>
        <w:t>twice as fast as GDP</w:t>
      </w:r>
      <w:r w:rsidRPr="00BD129B">
        <w:t xml:space="preserve">. While one cannot compare those two numbers one-to-one, </w:t>
      </w:r>
      <w:r w:rsidRPr="00BD129B">
        <w:rPr>
          <w:rStyle w:val="StyleUnderline"/>
        </w:rPr>
        <w:t>the proportion is revealing</w:t>
      </w:r>
      <w:r w:rsidRPr="00BD129B">
        <w:t xml:space="preserve">. So, too, are the employment numbers. By our estimation, </w:t>
      </w:r>
      <w:r w:rsidRPr="00BD129B">
        <w:rPr>
          <w:rStyle w:val="StyleUnderline"/>
        </w:rPr>
        <w:t xml:space="preserve">the middle market produces </w:t>
      </w:r>
      <w:r w:rsidRPr="00BD129B">
        <w:rPr>
          <w:rStyle w:val="Emphasis"/>
        </w:rPr>
        <w:t>three out of five net new private-sector jobs</w:t>
      </w:r>
      <w:r w:rsidRPr="00BD129B">
        <w:t xml:space="preserve">. It is often asserted that small business is the engine of job creation in America; the cliché ignores the fact that small companies, with high failure rates, destroy many jobs as well. Five years of MMI data consistently show </w:t>
      </w:r>
      <w:r w:rsidRPr="00BD129B">
        <w:rPr>
          <w:rStyle w:val="StyleUnderline"/>
        </w:rPr>
        <w:t>the middle market produc</w:t>
      </w:r>
      <w:r w:rsidRPr="00BD129B">
        <w:t xml:space="preserve">ing </w:t>
      </w:r>
      <w:r w:rsidRPr="00BD129B">
        <w:rPr>
          <w:rStyle w:val="StyleUnderline"/>
        </w:rPr>
        <w:t xml:space="preserve">jobs one-and-a- half or </w:t>
      </w:r>
      <w:r w:rsidRPr="00BD129B">
        <w:rPr>
          <w:rStyle w:val="Emphasis"/>
        </w:rPr>
        <w:t>two times faster</w:t>
      </w:r>
      <w:r w:rsidRPr="00BD129B">
        <w:rPr>
          <w:rStyle w:val="StyleUnderline"/>
        </w:rPr>
        <w:t xml:space="preserve"> than either big or small business</w:t>
      </w:r>
      <w:r w:rsidRPr="00BD129B">
        <w:t xml:space="preserve">.” —Middlemarketcenter.org This study is an important indicator that </w:t>
      </w:r>
      <w:r w:rsidRPr="00BD129B">
        <w:rPr>
          <w:rStyle w:val="StyleUnderline"/>
        </w:rPr>
        <w:t xml:space="preserve">the mid-market continues to expand its role as a </w:t>
      </w:r>
      <w:r w:rsidRPr="00BD129B">
        <w:rPr>
          <w:rStyle w:val="Emphasis"/>
        </w:rPr>
        <w:t>key engine of our country’s economic strength</w:t>
      </w:r>
      <w:r w:rsidRPr="00BD129B">
        <w:t xml:space="preserve">, although </w:t>
      </w:r>
      <w:r w:rsidRPr="00BD129B">
        <w:rPr>
          <w:rStyle w:val="StyleUnderline"/>
        </w:rPr>
        <w:t>the focus of the administration on job creation appears to be on large corporations</w:t>
      </w:r>
      <w:r w:rsidRPr="00BD129B">
        <w:t xml:space="preserve"> such as the automakers and large software and technology companies. The question to be answered by the new administration is whether middle-market businesses will be left behind by new policies affecting large multinational companies but not middle-market businesses, the core of U.S. job creation. </w:t>
      </w:r>
      <w:r w:rsidRPr="00BD129B">
        <w:rPr>
          <w:rStyle w:val="StyleUnderline"/>
        </w:rPr>
        <w:t xml:space="preserve">The trend towards increased job creation by middle-market companies and not large corporations </w:t>
      </w:r>
      <w:r w:rsidRPr="00BD129B">
        <w:rPr>
          <w:rStyle w:val="Emphasis"/>
        </w:rPr>
        <w:t>seems set to continue</w:t>
      </w:r>
      <w:r w:rsidRPr="00BD129B">
        <w:t xml:space="preserve">. However, </w:t>
      </w:r>
      <w:r w:rsidRPr="00BD129B">
        <w:rPr>
          <w:rStyle w:val="StyleUnderline"/>
        </w:rPr>
        <w:t>new job creation has been positively affected by several factors</w:t>
      </w:r>
      <w:r w:rsidRPr="00BD129B">
        <w:t xml:space="preserve">. The same quoted study indicated: “[F]or the last five years </w:t>
      </w:r>
      <w:r w:rsidRPr="00BD129B">
        <w:rPr>
          <w:rStyle w:val="StyleUnderline"/>
        </w:rPr>
        <w:t>the U.S. has enjoyed steady and moderate growth, low interest rates</w:t>
      </w:r>
      <w:r w:rsidRPr="00BD129B">
        <w:t xml:space="preserve">, cheap energy, </w:t>
      </w:r>
      <w:r w:rsidRPr="00BD129B">
        <w:rPr>
          <w:rStyle w:val="StyleUnderline"/>
        </w:rPr>
        <w:t>negligible inflation</w:t>
      </w:r>
      <w:r w:rsidRPr="00BD129B">
        <w:t xml:space="preserve">, slower increases in healthcare costs, and little cost pressure from materials or wages. </w:t>
      </w:r>
      <w:r w:rsidRPr="00BD129B">
        <w:rPr>
          <w:rStyle w:val="StyleUnderline"/>
        </w:rPr>
        <w:t xml:space="preserve">It’s </w:t>
      </w:r>
      <w:r w:rsidRPr="00BD129B">
        <w:rPr>
          <w:rStyle w:val="Emphasis"/>
        </w:rPr>
        <w:t>unlikely that these favorable conditions will entirely persist</w:t>
      </w:r>
      <w:r w:rsidRPr="00BD129B">
        <w:t xml:space="preserve">.” But several </w:t>
      </w:r>
      <w:r w:rsidRPr="00BD129B">
        <w:rPr>
          <w:rStyle w:val="StyleUnderline"/>
        </w:rPr>
        <w:t>other factors are in play</w:t>
      </w:r>
      <w:r w:rsidRPr="00BD129B">
        <w:t xml:space="preserve">: Speed to Market. </w:t>
      </w:r>
      <w:r w:rsidRPr="00BD129B">
        <w:rPr>
          <w:rStyle w:val="StyleUnderline"/>
        </w:rPr>
        <w:t xml:space="preserve">Middle-market companies tend to be </w:t>
      </w:r>
      <w:r w:rsidRPr="00BD129B">
        <w:rPr>
          <w:rStyle w:val="Emphasis"/>
        </w:rPr>
        <w:t>more agile than larger firms</w:t>
      </w:r>
      <w:r w:rsidRPr="00BD129B">
        <w:t xml:space="preserve">. A basic fact about today’s business environment, whether global or local, is its extraordinary fluidity. The scope and pace of change are constantly increasing. Opportunities open and close swiftly. </w:t>
      </w:r>
      <w:r w:rsidRPr="00BD129B">
        <w:rPr>
          <w:rStyle w:val="StyleUnderline"/>
        </w:rPr>
        <w:t>A host of trends</w:t>
      </w:r>
      <w:r w:rsidRPr="00BD129B">
        <w:t xml:space="preserve"> (</w:t>
      </w:r>
      <w:r w:rsidRPr="00BD129B">
        <w:rPr>
          <w:rStyle w:val="StyleUnderline"/>
        </w:rPr>
        <w:t>disruptive changes</w:t>
      </w:r>
      <w:r w:rsidRPr="00BD129B">
        <w:t xml:space="preserve"> in markets and products; </w:t>
      </w:r>
      <w:r w:rsidRPr="00BD129B">
        <w:rPr>
          <w:rStyle w:val="StyleUnderline"/>
        </w:rPr>
        <w:t>volatile shifts in demand</w:t>
      </w:r>
      <w:r w:rsidRPr="00BD129B">
        <w:t xml:space="preserve">; global complex supply chains that make it hard to say what is actually “made in America” vs. “made in China,” capital flows across borders, </w:t>
      </w:r>
      <w:r w:rsidRPr="00BD129B">
        <w:rPr>
          <w:rStyle w:val="StyleUnderline"/>
        </w:rPr>
        <w:t>the reach of tech</w:t>
      </w:r>
      <w:r w:rsidRPr="00BD129B">
        <w:t xml:space="preserve">nology, and radically </w:t>
      </w:r>
      <w:r w:rsidRPr="00BD129B">
        <w:rPr>
          <w:rStyle w:val="StyleUnderline"/>
        </w:rPr>
        <w:t>new business models</w:t>
      </w:r>
      <w:r w:rsidRPr="00BD129B">
        <w:t xml:space="preserve"> that leverage technology) </w:t>
      </w:r>
      <w:r w:rsidRPr="00BD129B">
        <w:rPr>
          <w:rStyle w:val="StyleUnderline"/>
        </w:rPr>
        <w:t>reward</w:t>
      </w:r>
      <w:r w:rsidRPr="00BD129B">
        <w:t xml:space="preserve"> speed, </w:t>
      </w:r>
      <w:r w:rsidRPr="00BD129B">
        <w:rPr>
          <w:rStyle w:val="StyleUnderline"/>
        </w:rPr>
        <w:t>adaptability</w:t>
      </w:r>
      <w:r w:rsidRPr="00BD129B">
        <w:t xml:space="preserve">, and decisiveness. </w:t>
      </w:r>
      <w:r w:rsidRPr="00BD129B">
        <w:rPr>
          <w:rStyle w:val="StyleUnderline"/>
        </w:rPr>
        <w:t>Middle-market companies’ smaller size</w:t>
      </w:r>
      <w:r w:rsidRPr="00BD129B">
        <w:t xml:space="preserve"> and concentrated ownership </w:t>
      </w:r>
      <w:r w:rsidRPr="00BD129B">
        <w:rPr>
          <w:rStyle w:val="StyleUnderline"/>
        </w:rPr>
        <w:t xml:space="preserve">means they can </w:t>
      </w:r>
      <w:r w:rsidRPr="00BD129B">
        <w:rPr>
          <w:rStyle w:val="Emphasis"/>
        </w:rPr>
        <w:t>change direction faster, adapt more aggressively, and innovate more nimbly</w:t>
      </w:r>
      <w:r w:rsidRPr="00BD129B">
        <w:t xml:space="preserve">. </w:t>
      </w:r>
      <w:r w:rsidRPr="00BD129B">
        <w:rPr>
          <w:rStyle w:val="StyleUnderline"/>
        </w:rPr>
        <w:t>Powerful mechanisms are available</w:t>
      </w:r>
      <w:r w:rsidRPr="00BD129B">
        <w:t xml:space="preserve"> </w:t>
      </w:r>
      <w:r w:rsidRPr="00BD129B">
        <w:rPr>
          <w:rStyle w:val="StyleUnderline"/>
        </w:rPr>
        <w:t>to rapidly ramp up global expansion</w:t>
      </w:r>
      <w:r w:rsidRPr="00BD129B">
        <w:t xml:space="preserve">. Technology. Powerful </w:t>
      </w:r>
      <w:r w:rsidRPr="00BD129B">
        <w:rPr>
          <w:rStyle w:val="StyleUnderline"/>
        </w:rPr>
        <w:t>tools and methods that have become available to smaller companies are driving growth</w:t>
      </w:r>
      <w:r w:rsidRPr="00BD129B">
        <w:t xml:space="preserve"> in the middle market. With the cloud </w:t>
      </w:r>
      <w:r w:rsidRPr="00BD129B">
        <w:rPr>
          <w:rStyle w:val="StyleUnderline"/>
        </w:rPr>
        <w:t xml:space="preserve">they can access </w:t>
      </w:r>
      <w:r w:rsidRPr="00BD129B">
        <w:rPr>
          <w:rStyle w:val="Emphasis"/>
        </w:rPr>
        <w:t>specialized software tools as a service, customized to their needs, without incurring upfront capital costs or big in-house IT departments</w:t>
      </w:r>
      <w:r w:rsidRPr="00BD129B">
        <w:t xml:space="preserve">. A wide range of alternatives to outsource all but a company’s most core, </w:t>
      </w:r>
      <w:r w:rsidRPr="00BD129B">
        <w:rPr>
          <w:rStyle w:val="StyleUnderline"/>
        </w:rPr>
        <w:t xml:space="preserve">strategic activities enables them to do more on a </w:t>
      </w:r>
      <w:r w:rsidRPr="00BD129B">
        <w:rPr>
          <w:rStyle w:val="Emphasis"/>
        </w:rPr>
        <w:t>smaller capital base</w:t>
      </w:r>
      <w:r w:rsidRPr="00BD129B">
        <w:t xml:space="preserve">—and to make expenses more variable, lowering their break-even point. Several decades of experience in outsourcing have created best principles and practices for contracting with external service providers while maintaining controls over the quality of services delivered that require the provider to “earn the business” again every day. </w:t>
      </w:r>
      <w:r w:rsidRPr="00BD129B">
        <w:rPr>
          <w:rStyle w:val="StyleUnderline"/>
        </w:rPr>
        <w:t xml:space="preserve">Ingenious online commerce and social media marketing </w:t>
      </w:r>
      <w:r w:rsidRPr="00BD129B">
        <w:rPr>
          <w:rStyle w:val="Emphasis"/>
        </w:rPr>
        <w:t>enable upstarts to disrupt incumbents</w:t>
      </w:r>
      <w:r w:rsidRPr="00BD129B">
        <w:t xml:space="preserve">. </w:t>
      </w:r>
      <w:r w:rsidRPr="00BD129B">
        <w:rPr>
          <w:rStyle w:val="StyleUnderline"/>
        </w:rPr>
        <w:t xml:space="preserve">Global expansion can occur earlier in a company’s life cycle </w:t>
      </w:r>
      <w:r w:rsidRPr="00BD129B">
        <w:rPr>
          <w:rStyle w:val="Emphasis"/>
        </w:rPr>
        <w:t>than ever before</w:t>
      </w:r>
      <w:r w:rsidRPr="00BD129B">
        <w:t xml:space="preserve">. Large companies are trading labor for automation en masse. Automakers are producing the same volume of autos with one-third of the number of workers needed decades ago. Money. </w:t>
      </w:r>
      <w:r w:rsidRPr="00BD129B">
        <w:rPr>
          <w:rStyle w:val="Emphasis"/>
        </w:rPr>
        <w:t>Extraordinary amounts of capital are available</w:t>
      </w:r>
      <w:r w:rsidRPr="00BD129B">
        <w:rPr>
          <w:rStyle w:val="StyleUnderline"/>
        </w:rPr>
        <w:t xml:space="preserve"> to fund the creation and deployment of industry-disrupting technologies and business models that promise to be profitable</w:t>
      </w:r>
      <w:r w:rsidRPr="00BD129B">
        <w:t xml:space="preserve">. Middle-market companies that can grow profitably have an extraordinary range of options for financing. </w:t>
      </w:r>
      <w:r w:rsidRPr="00BD129B">
        <w:rPr>
          <w:rStyle w:val="StyleUnderline"/>
        </w:rPr>
        <w:t>One key source of capital</w:t>
      </w:r>
      <w:r w:rsidRPr="00BD129B">
        <w:t xml:space="preserve">: </w:t>
      </w:r>
      <w:r w:rsidRPr="00BD129B">
        <w:rPr>
          <w:rStyle w:val="StyleUnderline"/>
        </w:rPr>
        <w:t>middle-market private equity firms have a tremendous amount of</w:t>
      </w:r>
      <w:r w:rsidRPr="00BD129B">
        <w:t xml:space="preserve"> “dry powder,” </w:t>
      </w:r>
      <w:r w:rsidRPr="00BD129B">
        <w:rPr>
          <w:rStyle w:val="StyleUnderline"/>
        </w:rPr>
        <w:t>investment capital they are ready to use to acquire</w:t>
      </w:r>
      <w:r w:rsidRPr="00BD129B">
        <w:t xml:space="preserve"> promising </w:t>
      </w:r>
      <w:r w:rsidRPr="00BD129B">
        <w:rPr>
          <w:rStyle w:val="StyleUnderline"/>
        </w:rPr>
        <w:t>companies</w:t>
      </w:r>
      <w:r w:rsidRPr="00BD129B">
        <w:t xml:space="preserve">. </w:t>
      </w:r>
      <w:r w:rsidRPr="00BD129B">
        <w:rPr>
          <w:rStyle w:val="StyleUnderline"/>
        </w:rPr>
        <w:t>Entrepreneurs</w:t>
      </w:r>
      <w:r w:rsidRPr="00BD129B">
        <w:t xml:space="preserve"> who can get their company close to scale, producing net cash flow of as little as $1 million a year, </w:t>
      </w:r>
      <w:r w:rsidRPr="00BD129B">
        <w:rPr>
          <w:rStyle w:val="Emphasis"/>
        </w:rPr>
        <w:t>have many options to get financing to fund their growth</w:t>
      </w:r>
      <w:r w:rsidRPr="00BD129B">
        <w:t xml:space="preserve">. Regulations. </w:t>
      </w:r>
      <w:r w:rsidRPr="00BD129B">
        <w:rPr>
          <w:rStyle w:val="StyleUnderline"/>
        </w:rPr>
        <w:t>Most middle-market companies are private</w:t>
      </w:r>
      <w:r w:rsidRPr="00BD129B">
        <w:t xml:space="preserve">, and therefore </w:t>
      </w:r>
      <w:r w:rsidRPr="00BD129B">
        <w:rPr>
          <w:rStyle w:val="Emphasis"/>
        </w:rPr>
        <w:t>not constrained as public companies are</w:t>
      </w:r>
      <w:r w:rsidRPr="00BD129B">
        <w:rPr>
          <w:rStyle w:val="StyleUnderline"/>
        </w:rPr>
        <w:t xml:space="preserve"> by a straitjacket of analyst expectations about their next quarter’s earnings</w:t>
      </w:r>
      <w:r w:rsidRPr="00BD129B">
        <w:t xml:space="preserve">. </w:t>
      </w:r>
      <w:r w:rsidRPr="00BD129B">
        <w:rPr>
          <w:rStyle w:val="StyleUnderline"/>
        </w:rPr>
        <w:t xml:space="preserve">Middle-market companies are also </w:t>
      </w:r>
      <w:r w:rsidRPr="00BD129B">
        <w:rPr>
          <w:rStyle w:val="Emphasis"/>
        </w:rPr>
        <w:t>unburdened by the bureaucracy that can slow down decision making</w:t>
      </w:r>
      <w:r w:rsidRPr="00BD129B">
        <w:t xml:space="preserve"> in larger companies. If they are venture capital or private equity owned, </w:t>
      </w:r>
      <w:r w:rsidRPr="00BD129B">
        <w:rPr>
          <w:rStyle w:val="StyleUnderline"/>
        </w:rPr>
        <w:t xml:space="preserve">their top team typically has a </w:t>
      </w:r>
      <w:r w:rsidRPr="00BD129B">
        <w:rPr>
          <w:rStyle w:val="Emphasis"/>
        </w:rPr>
        <w:t>far larger equity stake</w:t>
      </w:r>
      <w:r w:rsidRPr="00BD129B">
        <w:rPr>
          <w:rStyle w:val="StyleUnderline"/>
        </w:rPr>
        <w:t xml:space="preserve"> in the company</w:t>
      </w:r>
      <w:r w:rsidRPr="00BD129B">
        <w:t xml:space="preserve"> than the top management of larger companies.</w:t>
      </w:r>
    </w:p>
    <w:p w:rsidR="00AB3923" w:rsidRPr="00BD129B" w:rsidRDefault="00AB3923" w:rsidP="00BE70DC"/>
    <w:p w:rsidR="00AB3923" w:rsidRPr="00BD129B" w:rsidRDefault="00AB3923" w:rsidP="00BE70DC"/>
    <w:p w:rsidR="00BE70DC" w:rsidRPr="00BD129B" w:rsidRDefault="00BE70DC" w:rsidP="00BE70DC">
      <w:pPr>
        <w:pStyle w:val="Heading4"/>
      </w:pPr>
      <w:r w:rsidRPr="00BD129B">
        <w:t>Otherwise, economic decline triggers instability and power challenges—extinction</w:t>
      </w:r>
    </w:p>
    <w:p w:rsidR="00BE70DC" w:rsidRPr="00BD129B" w:rsidRDefault="00BE70DC" w:rsidP="00BE70DC">
      <w:r w:rsidRPr="00BD129B">
        <w:rPr>
          <w:rStyle w:val="Style13ptBold"/>
        </w:rPr>
        <w:t>Mann 14</w:t>
      </w:r>
      <w:r w:rsidRPr="00BD129B">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16" w:history="1">
        <w:r w:rsidRPr="00BD129B">
          <w:rPr>
            <w:rStyle w:val="Hyperlink"/>
          </w:rPr>
          <w:t>https://jscholarship.library.jhu.edu/bitstream/handle/1774.2/37262/MANN-THESIS-2014.pdf)</w:t>
        </w:r>
      </w:hyperlink>
      <w:r w:rsidRPr="00BD129B">
        <w:t>)</w:t>
      </w:r>
    </w:p>
    <w:p w:rsidR="00BE70DC" w:rsidRPr="00BD129B" w:rsidRDefault="00BE70DC" w:rsidP="00BE70DC">
      <w:pPr>
        <w:rPr>
          <w:sz w:val="14"/>
        </w:rPr>
      </w:pPr>
      <w:r w:rsidRPr="00BD129B">
        <w:rPr>
          <w:sz w:val="14"/>
        </w:rPr>
        <w:t xml:space="preserve">The conclusions reached in this thesis demonstrate how </w:t>
      </w:r>
      <w:r w:rsidRPr="00BD129B">
        <w:rPr>
          <w:u w:val="single"/>
        </w:rPr>
        <w:t>economic considerations</w:t>
      </w:r>
      <w:r w:rsidRPr="00BD129B">
        <w:rPr>
          <w:sz w:val="14"/>
        </w:rPr>
        <w:t xml:space="preserve"> </w:t>
      </w:r>
      <w:r w:rsidRPr="00BD129B">
        <w:rPr>
          <w:b/>
          <w:u w:val="single"/>
        </w:rPr>
        <w:t>within states</w:t>
      </w:r>
      <w:r w:rsidRPr="00BD129B">
        <w:rPr>
          <w:sz w:val="14"/>
        </w:rPr>
        <w:t xml:space="preserve"> can </w:t>
      </w:r>
      <w:r w:rsidRPr="00BD129B">
        <w:rPr>
          <w:u w:val="single"/>
        </w:rPr>
        <w:t>figure prominently into the calculus for future conflicts</w:t>
      </w:r>
      <w:r w:rsidRPr="00BD129B">
        <w:rPr>
          <w:sz w:val="14"/>
        </w:rPr>
        <w:t xml:space="preserve">. The findings also suggest that </w:t>
      </w:r>
      <w:r w:rsidRPr="00BD129B">
        <w:rPr>
          <w:rStyle w:val="Emphasis"/>
        </w:rPr>
        <w:t>security issues with economic</w:t>
      </w:r>
      <w:r w:rsidRPr="00BD129B">
        <w:rPr>
          <w:sz w:val="14"/>
        </w:rPr>
        <w:t xml:space="preserve"> or financial </w:t>
      </w:r>
      <w:r w:rsidRPr="00BD129B">
        <w:rPr>
          <w:rStyle w:val="Emphasis"/>
        </w:rPr>
        <w:t>underpinnings</w:t>
      </w:r>
      <w:r w:rsidRPr="00BD129B">
        <w:rPr>
          <w:b/>
          <w:u w:val="single"/>
        </w:rPr>
        <w:t xml:space="preserve"> will </w:t>
      </w:r>
      <w:r w:rsidRPr="00BD129B">
        <w:rPr>
          <w:rStyle w:val="Emphasis"/>
        </w:rPr>
        <w:t>transcend classical determinants of</w:t>
      </w:r>
      <w:r w:rsidRPr="00BD129B">
        <w:rPr>
          <w:sz w:val="14"/>
        </w:rPr>
        <w:t xml:space="preserve"> war and </w:t>
      </w:r>
      <w:r w:rsidRPr="00BD129B">
        <w:rPr>
          <w:rStyle w:val="Emphasis"/>
        </w:rPr>
        <w:t>conflict</w:t>
      </w:r>
      <w:r w:rsidRPr="00BD129B">
        <w:rPr>
          <w:sz w:val="14"/>
        </w:rPr>
        <w:t xml:space="preserve">, </w:t>
      </w:r>
      <w:r w:rsidRPr="00BD129B">
        <w:rPr>
          <w:u w:val="single"/>
        </w:rPr>
        <w:t>and change the manner by which rival states engage in hostile acts toward one another</w:t>
      </w:r>
      <w:r w:rsidRPr="00BD129B">
        <w:rPr>
          <w:sz w:val="14"/>
        </w:rPr>
        <w:t xml:space="preserve">. The research shows that </w:t>
      </w:r>
      <w:r w:rsidRPr="00BD129B">
        <w:rPr>
          <w:u w:val="single"/>
        </w:rPr>
        <w:t>security concerns emanating from economic uncertainty</w:t>
      </w:r>
      <w:r w:rsidRPr="00BD129B">
        <w:rPr>
          <w:sz w:val="14"/>
        </w:rPr>
        <w:t xml:space="preserve"> and the inherent vulnerabilities within global financial markets </w:t>
      </w:r>
      <w:r w:rsidRPr="00BD129B">
        <w:rPr>
          <w:u w:val="single"/>
        </w:rPr>
        <w:t xml:space="preserve">will present </w:t>
      </w:r>
      <w:r w:rsidRPr="00BD129B">
        <w:rPr>
          <w:b/>
          <w:u w:val="single"/>
        </w:rPr>
        <w:t>new challenges for national security</w:t>
      </w:r>
      <w:r w:rsidRPr="00BD129B">
        <w:rPr>
          <w:sz w:val="14"/>
        </w:rPr>
        <w:t xml:space="preserve">, </w:t>
      </w:r>
      <w:r w:rsidRPr="00BD129B">
        <w:rPr>
          <w:u w:val="single"/>
        </w:rPr>
        <w:t xml:space="preserve">and provide developing states new </w:t>
      </w:r>
      <w:r w:rsidRPr="00BD129B">
        <w:rPr>
          <w:b/>
          <w:u w:val="single"/>
        </w:rPr>
        <w:t>asymmetric options</w:t>
      </w:r>
      <w:r w:rsidRPr="00BD129B">
        <w:rPr>
          <w:u w:val="single"/>
        </w:rPr>
        <w:t xml:space="preserve"> for balancing against stronger states</w:t>
      </w:r>
      <w:r w:rsidRPr="00BD129B">
        <w:rPr>
          <w:sz w:val="14"/>
        </w:rPr>
        <w:t xml:space="preserve">. </w:t>
      </w:r>
      <w:r w:rsidRPr="00BD129B">
        <w:rPr>
          <w:u w:val="single"/>
        </w:rPr>
        <w:t>The</w:t>
      </w:r>
      <w:r w:rsidRPr="00BD129B">
        <w:rPr>
          <w:sz w:val="14"/>
        </w:rPr>
        <w:t xml:space="preserve"> security </w:t>
      </w:r>
      <w:r w:rsidRPr="00BD129B">
        <w:rPr>
          <w:u w:val="single"/>
        </w:rPr>
        <w:t>areas</w:t>
      </w:r>
      <w:r w:rsidRPr="00BD129B">
        <w:rPr>
          <w:sz w:val="14"/>
        </w:rPr>
        <w:t xml:space="preserve">, identified in the proceeding chapters, </w:t>
      </w:r>
      <w:r w:rsidRPr="00BD129B">
        <w:rPr>
          <w:b/>
          <w:u w:val="single"/>
        </w:rPr>
        <w:t xml:space="preserve">are likely to mature into </w:t>
      </w:r>
      <w:r w:rsidRPr="00BD129B">
        <w:rPr>
          <w:rStyle w:val="Emphasis"/>
        </w:rPr>
        <w:t>global security threats</w:t>
      </w:r>
      <w:r w:rsidRPr="00BD129B">
        <w:rPr>
          <w:sz w:val="14"/>
        </w:rPr>
        <w:t xml:space="preserve"> in the immediate future. As the case study on South Korea suggest, </w:t>
      </w:r>
      <w:r w:rsidRPr="00BD129B">
        <w:rPr>
          <w:u w:val="single"/>
        </w:rPr>
        <w:t xml:space="preserve">the </w:t>
      </w:r>
      <w:r w:rsidRPr="00BD129B">
        <w:rPr>
          <w:b/>
          <w:u w:val="single"/>
        </w:rPr>
        <w:t>overlapping security issues</w:t>
      </w:r>
      <w:r w:rsidRPr="00BD129B">
        <w:rPr>
          <w:sz w:val="14"/>
        </w:rPr>
        <w:t xml:space="preserve"> </w:t>
      </w:r>
      <w:r w:rsidRPr="00BD129B">
        <w:rPr>
          <w:u w:val="single"/>
        </w:rPr>
        <w:t xml:space="preserve">associated with </w:t>
      </w:r>
      <w:r w:rsidRPr="00BD129B">
        <w:rPr>
          <w:rStyle w:val="Emphasis"/>
        </w:rPr>
        <w:t>economic decline</w:t>
      </w:r>
      <w:r w:rsidRPr="00BD129B">
        <w:rPr>
          <w:u w:val="single"/>
        </w:rPr>
        <w:t xml:space="preserve"> and </w:t>
      </w:r>
      <w:r w:rsidRPr="00BD129B">
        <w:rPr>
          <w:rStyle w:val="Emphasis"/>
        </w:rPr>
        <w:t>reduced military spending</w:t>
      </w:r>
      <w:r w:rsidRPr="00BD129B">
        <w:rPr>
          <w:u w:val="single"/>
        </w:rPr>
        <w:t xml:space="preserve"> by the </w:t>
      </w:r>
      <w:r w:rsidRPr="00BD129B">
        <w:rPr>
          <w:rStyle w:val="Emphasis"/>
        </w:rPr>
        <w:t>U</w:t>
      </w:r>
      <w:r w:rsidRPr="00BD129B">
        <w:rPr>
          <w:u w:val="single"/>
        </w:rPr>
        <w:t xml:space="preserve">nited </w:t>
      </w:r>
      <w:r w:rsidRPr="00BD129B">
        <w:rPr>
          <w:rStyle w:val="Emphasis"/>
        </w:rPr>
        <w:t>S</w:t>
      </w:r>
      <w:r w:rsidRPr="00BD129B">
        <w:rPr>
          <w:u w:val="single"/>
        </w:rPr>
        <w:t xml:space="preserve">tates will affect </w:t>
      </w:r>
      <w:r w:rsidRPr="00BD129B">
        <w:rPr>
          <w:b/>
          <w:u w:val="single"/>
        </w:rPr>
        <w:t>allied confidence</w:t>
      </w:r>
      <w:r w:rsidRPr="00BD129B">
        <w:rPr>
          <w:u w:val="single"/>
        </w:rPr>
        <w:t xml:space="preserve"> in America’s </w:t>
      </w:r>
      <w:r w:rsidRPr="00BD129B">
        <w:rPr>
          <w:b/>
          <w:u w:val="single"/>
        </w:rPr>
        <w:t>security guarantees</w:t>
      </w:r>
      <w:r w:rsidRPr="00BD129B">
        <w:rPr>
          <w:sz w:val="14"/>
        </w:rPr>
        <w:t xml:space="preserve">. The study shows that </w:t>
      </w:r>
      <w:r w:rsidRPr="00BD129B">
        <w:rPr>
          <w:u w:val="single"/>
        </w:rPr>
        <w:t>this</w:t>
      </w:r>
      <w:r w:rsidRPr="00BD129B">
        <w:rPr>
          <w:sz w:val="14"/>
        </w:rPr>
        <w:t xml:space="preserve"> outcome </w:t>
      </w:r>
      <w:r w:rsidRPr="00BD129B">
        <w:rPr>
          <w:u w:val="single"/>
        </w:rPr>
        <w:t xml:space="preserve">could cause </w:t>
      </w:r>
      <w:r w:rsidRPr="00BD129B">
        <w:rPr>
          <w:b/>
          <w:u w:val="single"/>
        </w:rPr>
        <w:t>regional instability</w:t>
      </w:r>
      <w:r w:rsidRPr="00BD129B">
        <w:rPr>
          <w:u w:val="single"/>
        </w:rPr>
        <w:t xml:space="preserve"> or realignments of strategic partnerships in the Asia-pacific region with ramifications for U.S. national security.</w:t>
      </w:r>
      <w:r w:rsidRPr="00BD129B">
        <w:rPr>
          <w:sz w:val="14"/>
        </w:rPr>
        <w:t xml:space="preserve"> </w:t>
      </w:r>
      <w:r w:rsidRPr="00BD129B">
        <w:rPr>
          <w:b/>
          <w:u w:val="single"/>
        </w:rPr>
        <w:t>Rival states and non-state groups</w:t>
      </w:r>
      <w:r w:rsidRPr="00BD129B">
        <w:rPr>
          <w:sz w:val="14"/>
        </w:rPr>
        <w:t xml:space="preserve"> may also </w:t>
      </w:r>
      <w:r w:rsidRPr="00BD129B">
        <w:rPr>
          <w:b/>
          <w:u w:val="single"/>
        </w:rPr>
        <w:t>become emboldened to challenge America</w:t>
      </w:r>
      <w:r w:rsidRPr="00BD129B">
        <w:rPr>
          <w:sz w:val="14"/>
        </w:rPr>
        <w:t xml:space="preserve">’s status in the unipolar international system. </w:t>
      </w:r>
      <w:r w:rsidRPr="00BD129B">
        <w:rPr>
          <w:u w:val="single"/>
        </w:rPr>
        <w:t>The</w:t>
      </w:r>
      <w:r w:rsidRPr="00BD129B">
        <w:rPr>
          <w:sz w:val="14"/>
        </w:rPr>
        <w:t xml:space="preserve"> potential </w:t>
      </w:r>
      <w:r w:rsidRPr="00BD129B">
        <w:rPr>
          <w:u w:val="single"/>
        </w:rPr>
        <w:t xml:space="preserve">risks associated with stolen or </w:t>
      </w:r>
      <w:r w:rsidRPr="00BD129B">
        <w:rPr>
          <w:b/>
          <w:u w:val="single"/>
        </w:rPr>
        <w:t>loose WMD</w:t>
      </w:r>
      <w:r w:rsidRPr="00BD129B">
        <w:rPr>
          <w:sz w:val="14"/>
        </w:rPr>
        <w:t xml:space="preserve">, resulting from poor security, can </w:t>
      </w:r>
      <w:r w:rsidRPr="00BD129B">
        <w:rPr>
          <w:u w:val="single"/>
        </w:rPr>
        <w:t>also pose a threat to U.S. national security</w:t>
      </w:r>
      <w:r w:rsidRPr="00BD129B">
        <w:rPr>
          <w:sz w:val="14"/>
        </w:rPr>
        <w:t xml:space="preserve">. The case study on Pakistan, Syria and North Korea show how </w:t>
      </w:r>
      <w:r w:rsidRPr="00BD129B">
        <w:rPr>
          <w:u w:val="single"/>
        </w:rPr>
        <w:t>financial constraints affect weapons security making weapons vulnerable to theft</w:t>
      </w:r>
      <w:r w:rsidRPr="00BD129B">
        <w:rPr>
          <w:sz w:val="14"/>
        </w:rPr>
        <w:t xml:space="preserve">, and how </w:t>
      </w:r>
      <w:r w:rsidRPr="00BD129B">
        <w:rPr>
          <w:b/>
          <w:u w:val="single"/>
        </w:rPr>
        <w:t>financial factors</w:t>
      </w:r>
      <w:r w:rsidRPr="00BD129B">
        <w:rPr>
          <w:sz w:val="14"/>
        </w:rPr>
        <w:t xml:space="preserve"> can </w:t>
      </w:r>
      <w:r w:rsidRPr="00BD129B">
        <w:rPr>
          <w:b/>
          <w:u w:val="single"/>
        </w:rPr>
        <w:t>influence WMD prolif</w:t>
      </w:r>
      <w:r w:rsidRPr="00BD129B">
        <w:rPr>
          <w:sz w:val="14"/>
        </w:rPr>
        <w:t xml:space="preserve">eration </w:t>
      </w:r>
      <w:r w:rsidRPr="00BD129B">
        <w:rPr>
          <w:u w:val="single"/>
        </w:rPr>
        <w:t>by contributing to the motivating factors behind a trusted insider’s decision to sell weapons technology</w:t>
      </w:r>
      <w:r w:rsidRPr="00BD129B">
        <w:rPr>
          <w:sz w:val="14"/>
        </w:rPr>
        <w:t xml:space="preserve">. 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 A more ominous threat originates from states intent on increasing diversification of foreign currency holdings, establishing alternatives to the dollar for international trade, or engaging financial warfare against the United States. </w:t>
      </w:r>
    </w:p>
    <w:p w:rsidR="00BE70DC" w:rsidRPr="00BD129B" w:rsidRDefault="00BE70DC" w:rsidP="00BE70DC"/>
    <w:p w:rsidR="00F5280E" w:rsidRPr="00BD129B" w:rsidRDefault="00F5280E" w:rsidP="00F5280E">
      <w:pPr>
        <w:pStyle w:val="Heading4"/>
      </w:pPr>
      <w:r w:rsidRPr="00BD129B">
        <w:t xml:space="preserve">Squo visas </w:t>
      </w:r>
      <w:r w:rsidRPr="00BD129B">
        <w:rPr>
          <w:u w:val="single"/>
        </w:rPr>
        <w:t xml:space="preserve">aren’t enough </w:t>
      </w:r>
      <w:r w:rsidRPr="00BD129B">
        <w:t xml:space="preserve">– lack of a </w:t>
      </w:r>
      <w:r w:rsidRPr="00BD129B">
        <w:rPr>
          <w:u w:val="single"/>
        </w:rPr>
        <w:t xml:space="preserve">defined track </w:t>
      </w:r>
      <w:r w:rsidRPr="00BD129B">
        <w:t xml:space="preserve">for entrepreneurs </w:t>
      </w:r>
      <w:r w:rsidRPr="00BD129B">
        <w:rPr>
          <w:u w:val="single"/>
        </w:rPr>
        <w:t xml:space="preserve">drives away </w:t>
      </w:r>
      <w:r w:rsidRPr="00BD129B">
        <w:t>immigrants</w:t>
      </w:r>
    </w:p>
    <w:p w:rsidR="00F5280E" w:rsidRPr="00BD129B" w:rsidRDefault="00F5280E" w:rsidP="00F5280E">
      <w:r w:rsidRPr="00BD129B">
        <w:rPr>
          <w:rStyle w:val="Style13ptBold"/>
        </w:rPr>
        <w:t xml:space="preserve">Killawi, 13 </w:t>
      </w:r>
      <w:r w:rsidRPr="00BD129B">
        <w:t>(YASSER KILLAWI, Juris Doctor, Ohio State University, "PRESERVING AN ENTREPRENEURIAL AMERICA: How RESTRICTIVE IMMIGRATION POLICIES STIFLE THE CREATION AND GROWTH OF STARTUPS AND SMALL BUSINESSES", OHIO STATE ENTREPRENEURIAL BUSINESS LAW JOURNAL, 2013, https://kb.osu.edu/dspace/bitstream/handle/1811/78449/OSBLJ_V8N1_129.pdf)</w:t>
      </w:r>
    </w:p>
    <w:p w:rsidR="00F5280E" w:rsidRPr="00BD129B" w:rsidRDefault="00F5280E" w:rsidP="00F5280E">
      <w:r w:rsidRPr="00BD129B">
        <w:rPr>
          <w:rStyle w:val="StyleUnderline"/>
        </w:rPr>
        <w:t xml:space="preserve">Even though immigrant entrepreneurs are starting new businesses, creating jobs and driving economic growth, America's immigration policies make it difficult for immigrant entrepreneurs who want to start companies to </w:t>
      </w:r>
      <w:r w:rsidRPr="00BD129B">
        <w:rPr>
          <w:rStyle w:val="Emphasis"/>
        </w:rPr>
        <w:t>enter and remain in the country</w:t>
      </w:r>
      <w:r w:rsidRPr="00BD129B">
        <w:rPr>
          <w:rStyle w:val="StyleUnderline"/>
        </w:rPr>
        <w:t>.</w:t>
      </w:r>
      <w:r w:rsidRPr="00BD129B">
        <w:t xml:space="preserve"> </w:t>
      </w:r>
      <w:r w:rsidRPr="00BD129B">
        <w:rPr>
          <w:rStyle w:val="StyleUnderline"/>
        </w:rPr>
        <w:t>Restrictive immigration policies are turning away current and future entrepreneurs, and thus,</w:t>
      </w:r>
      <w:r w:rsidRPr="00BD129B">
        <w:t xml:space="preserve"> </w:t>
      </w:r>
      <w:r w:rsidRPr="00BD129B">
        <w:rPr>
          <w:rStyle w:val="StyleUnderline"/>
        </w:rPr>
        <w:t>inhibiting</w:t>
      </w:r>
      <w:r w:rsidRPr="00BD129B">
        <w:t xml:space="preserve"> </w:t>
      </w:r>
      <w:r w:rsidRPr="00BD129B">
        <w:rPr>
          <w:rStyle w:val="Emphasis"/>
        </w:rPr>
        <w:t>innovation</w:t>
      </w:r>
      <w:r w:rsidRPr="00BD129B">
        <w:t xml:space="preserve"> </w:t>
      </w:r>
      <w:r w:rsidRPr="00BD129B">
        <w:rPr>
          <w:rStyle w:val="StyleUnderline"/>
        </w:rPr>
        <w:t>and the creation of new business</w:t>
      </w:r>
      <w:r w:rsidRPr="00BD129B">
        <w:t xml:space="preserve"> </w:t>
      </w:r>
      <w:r w:rsidRPr="00BD129B">
        <w:rPr>
          <w:rStyle w:val="Emphasis"/>
        </w:rPr>
        <w:t>essential for economic growth</w:t>
      </w:r>
      <w:r w:rsidRPr="00BD129B">
        <w:t xml:space="preserve">. Furthermore, </w:t>
      </w:r>
      <w:r w:rsidRPr="00BD129B">
        <w:rPr>
          <w:rStyle w:val="StyleUnderline"/>
        </w:rPr>
        <w:t>these restrictive immigration policies are making it</w:t>
      </w:r>
      <w:r w:rsidRPr="00BD129B">
        <w:t xml:space="preserve"> </w:t>
      </w:r>
      <w:r w:rsidRPr="00BD129B">
        <w:rPr>
          <w:rStyle w:val="Emphasis"/>
        </w:rPr>
        <w:t>increasingly difficult</w:t>
      </w:r>
      <w:r w:rsidRPr="00BD129B">
        <w:t xml:space="preserve"> </w:t>
      </w:r>
      <w:r w:rsidRPr="00BD129B">
        <w:rPr>
          <w:rStyle w:val="StyleUnderline"/>
        </w:rPr>
        <w:t xml:space="preserve">for startups and small businesses in America to hire the foreign talent they often need. </w:t>
      </w:r>
      <w:r w:rsidRPr="00BD129B">
        <w:t>Before addressing the specific pitfalls of our current immigration policies that most hurt immigrant entrepreneurship and innovation, a brief overview of our current immigration system may be helpful.</w:t>
      </w:r>
    </w:p>
    <w:p w:rsidR="00F5280E" w:rsidRPr="00BD129B" w:rsidRDefault="00F5280E" w:rsidP="00F5280E">
      <w:r w:rsidRPr="00BD129B">
        <w:rPr>
          <w:rStyle w:val="StyleUnderline"/>
        </w:rPr>
        <w:t>The U.S. immigration system divides all foreign nationals into two groups: individuals seeking to obtain permanent residence and individuals seeking temporary admission for a specific purpose.47 There are three principal categories for permanent admission: family-sponsored, employment-based and diversity immigration</w:t>
      </w:r>
      <w:r w:rsidRPr="00BD129B">
        <w:t xml:space="preserve">.4 8 For </w:t>
      </w:r>
      <w:r w:rsidRPr="00BD129B">
        <w:rPr>
          <w:rStyle w:val="StyleUnderline"/>
        </w:rPr>
        <w:t>temporary admissions, there exists a broad range of categories including tourists, business visitors, students and temporary workers.4 9 In order to qualify for admission, immigrants must prove that they "affirmatively fit within one of the various admission categories</w:t>
      </w:r>
      <w:r w:rsidRPr="00BD129B">
        <w:t>."50</w:t>
      </w:r>
    </w:p>
    <w:p w:rsidR="00F5280E" w:rsidRPr="00BD129B" w:rsidRDefault="00F5280E" w:rsidP="00F5280E">
      <w:r w:rsidRPr="00BD129B">
        <w:t xml:space="preserve">A. </w:t>
      </w:r>
      <w:r w:rsidRPr="00BD129B">
        <w:rPr>
          <w:rStyle w:val="Emphasis"/>
        </w:rPr>
        <w:t>The Need for an Immigrant Entrepreneur Visa</w:t>
      </w:r>
    </w:p>
    <w:p w:rsidR="00F5280E" w:rsidRPr="00BD129B" w:rsidRDefault="00F5280E" w:rsidP="00F5280E">
      <w:r w:rsidRPr="00BD129B">
        <w:rPr>
          <w:rStyle w:val="StyleUnderline"/>
        </w:rPr>
        <w:t>The current immigration laws</w:t>
      </w:r>
      <w:r w:rsidRPr="00BD129B">
        <w:t xml:space="preserve"> </w:t>
      </w:r>
      <w:r w:rsidRPr="00BD129B">
        <w:rPr>
          <w:rStyle w:val="Emphasis"/>
        </w:rPr>
        <w:t>do not provide a defined track</w:t>
      </w:r>
      <w:r w:rsidRPr="00BD129B">
        <w:t xml:space="preserve"> </w:t>
      </w:r>
      <w:r w:rsidRPr="00BD129B">
        <w:rPr>
          <w:rStyle w:val="StyleUnderline"/>
        </w:rPr>
        <w:t xml:space="preserve">for immigrants that want to create entrepreneurial ventures in the United States-there is no genuine immigrant entrepreneur visa. Instead, the "immigrant entrepreneur must untangle a </w:t>
      </w:r>
      <w:r w:rsidRPr="00BD129B">
        <w:rPr>
          <w:rStyle w:val="Emphasis"/>
        </w:rPr>
        <w:t>hodgepodge</w:t>
      </w:r>
      <w:r w:rsidRPr="00BD129B">
        <w:rPr>
          <w:rStyle w:val="StyleUnderline"/>
        </w:rPr>
        <w:t xml:space="preserve"> of visa categories and regulations in order to lawfully finance and evolve an idea into a growing or established company</w:t>
      </w:r>
      <w:r w:rsidRPr="00BD129B">
        <w:t xml:space="preserve">."5 </w:t>
      </w:r>
      <w:r w:rsidRPr="00BD129B">
        <w:rPr>
          <w:rStyle w:val="StyleUnderline"/>
        </w:rPr>
        <w:t xml:space="preserve">While the U.S. immigration system has no genuine entrepreneur visa, countries like Chile, Canada and the United Kingdom all have launched </w:t>
      </w:r>
      <w:r w:rsidRPr="00BD129B">
        <w:rPr>
          <w:rStyle w:val="Emphasis"/>
        </w:rPr>
        <w:t>ambitious programs</w:t>
      </w:r>
      <w:r w:rsidRPr="00BD129B">
        <w:rPr>
          <w:rStyle w:val="StyleUnderline"/>
        </w:rPr>
        <w:t xml:space="preserve"> targeting entrepreneurs</w:t>
      </w:r>
      <w:r w:rsidRPr="00BD129B">
        <w:t>. 52</w:t>
      </w:r>
    </w:p>
    <w:p w:rsidR="00F5280E" w:rsidRPr="00BD129B" w:rsidRDefault="00F5280E" w:rsidP="00F5280E">
      <w:r w:rsidRPr="00BD129B">
        <w:rPr>
          <w:rStyle w:val="StyleUnderline"/>
        </w:rPr>
        <w:t>The lack of a genuine entrepreneur visa is</w:t>
      </w:r>
      <w:r w:rsidRPr="00BD129B">
        <w:t xml:space="preserve"> </w:t>
      </w:r>
      <w:r w:rsidRPr="00BD129B">
        <w:rPr>
          <w:rStyle w:val="Emphasis"/>
        </w:rPr>
        <w:t>driving away</w:t>
      </w:r>
      <w:r w:rsidRPr="00BD129B">
        <w:t xml:space="preserve"> </w:t>
      </w:r>
      <w:r w:rsidRPr="00BD129B">
        <w:rPr>
          <w:rStyle w:val="StyleUnderline"/>
        </w:rPr>
        <w:t>many current and future immigrant entrepreneurs as they turn to more welcoming environments</w:t>
      </w:r>
      <w:r w:rsidRPr="00BD129B">
        <w:t xml:space="preserve">. A prime example follows: in 2010, Claudio Camino, a foreign-born entrepreneur from Italy made it to the final round interview for a prestigious startup incubator in Providence, Rhode Island.53 However, </w:t>
      </w:r>
      <w:r w:rsidRPr="00BD129B">
        <w:rPr>
          <w:rStyle w:val="StyleUnderline"/>
        </w:rPr>
        <w:t>in the absence of a genuine entrepreneur visa, the incubator would not risk investing in a company such as Carnino's, whose founders could not secure permanent visas</w:t>
      </w:r>
      <w:r w:rsidRPr="00BD129B">
        <w:t>.54 While Carnino was unable to launch his startup in America, in 2011, his company was selected for Start-Up Chile, a program that provides promising startups $40,000 in capital, free office space and a visa that allows immigrant entrepreneurs to start the business in Chile and remain there legally.55</w:t>
      </w:r>
    </w:p>
    <w:p w:rsidR="00F5280E" w:rsidRPr="00BD129B" w:rsidRDefault="00F5280E" w:rsidP="00F5280E">
      <w:r w:rsidRPr="00BD129B">
        <w:rPr>
          <w:rStyle w:val="StyleUnderline"/>
        </w:rPr>
        <w:t>When immigrant entrepreneurs such as Claudio launch their entrepreneurial ventures elsewhere, America</w:t>
      </w:r>
      <w:r w:rsidRPr="00BD129B">
        <w:t xml:space="preserve"> </w:t>
      </w:r>
      <w:r w:rsidRPr="00BD129B">
        <w:rPr>
          <w:rStyle w:val="Emphasis"/>
        </w:rPr>
        <w:t>misses out</w:t>
      </w:r>
      <w:r w:rsidRPr="00BD129B">
        <w:t xml:space="preserve"> </w:t>
      </w:r>
      <w:r w:rsidRPr="00BD129B">
        <w:rPr>
          <w:rStyle w:val="StyleUnderline"/>
        </w:rPr>
        <w:t>on potential innovation, job creation and economic growth</w:t>
      </w:r>
      <w:r w:rsidRPr="00BD129B">
        <w:t>. While the U.S. immigration system does not provide for a genuine entrepreneur visa, there are two visa categories that were originally intended to attract foreign entrepreneurship and investment: the EB-5 and the E-2. This note will next perform a survey of the EB-5 and E-2 visa categories and describe the limitations of each.</w:t>
      </w:r>
    </w:p>
    <w:p w:rsidR="00F5280E" w:rsidRPr="00BD129B" w:rsidRDefault="00F5280E" w:rsidP="00BE70DC"/>
    <w:p w:rsidR="00F73B7B" w:rsidRPr="00BD129B" w:rsidRDefault="00F73B7B" w:rsidP="00F73B7B"/>
    <w:p w:rsidR="00B30C8E" w:rsidRPr="00BD129B" w:rsidRDefault="00B30C8E" w:rsidP="00B30C8E"/>
    <w:p w:rsidR="003A1ECB" w:rsidRPr="00BD129B" w:rsidRDefault="00F73B7B" w:rsidP="00F62BF0">
      <w:pPr>
        <w:pStyle w:val="Heading2"/>
      </w:pPr>
      <w:r w:rsidRPr="00BD129B">
        <w:t>Startups</w:t>
      </w:r>
    </w:p>
    <w:p w:rsidR="00B30C8E" w:rsidRPr="00BD129B" w:rsidRDefault="00B30C8E" w:rsidP="00B30C8E">
      <w:pPr>
        <w:pStyle w:val="Heading3"/>
      </w:pPr>
      <w:r w:rsidRPr="00BD129B">
        <w:t xml:space="preserve">UQ – Innovation Slowing </w:t>
      </w:r>
    </w:p>
    <w:p w:rsidR="00B30C8E" w:rsidRPr="00BD129B" w:rsidRDefault="00B30C8E" w:rsidP="00B30C8E">
      <w:pPr>
        <w:pStyle w:val="Heading4"/>
      </w:pPr>
      <w:r w:rsidRPr="00BD129B">
        <w:t>A wealth of information shows US innovation declining now—creating a need for startup visas</w:t>
      </w:r>
    </w:p>
    <w:p w:rsidR="00B30C8E" w:rsidRPr="00BD129B" w:rsidRDefault="00B30C8E" w:rsidP="00B30C8E">
      <w:r w:rsidRPr="00BD129B">
        <w:rPr>
          <w:rStyle w:val="Style13ptBold"/>
        </w:rPr>
        <w:t>Hanson and Slaughter, 13</w:t>
      </w:r>
      <w:r w:rsidRPr="00BD129B">
        <w:t xml:space="preserve"> </w:t>
      </w:r>
      <w:r w:rsidRPr="00BD129B">
        <w:rPr>
          <w:szCs w:val="16"/>
        </w:rPr>
        <w:t xml:space="preserve">(Gordon Hansen is the Pacific Economic Cooperation Chair in International Economic Relations at UC San Diego (UCSD), where he is director of the Center on Emerging and Pacific Economies and founding co-director of the Policy Design and Evaluation Lab. At UCSD, he has faculty positions in the School of International Relations and Pacific Studies and the Department of Economics. Professor Hanson is also a Research Associate at the National Bureau of Economic Research r is Associate Dean for Faculty and Signal Companies’ Professor of Management at the Tuck School of Business at Dartmouth. He is also a Research Associate at the National Bureau of Economic Research, an adjunct Senior Fellow at the Council on Foreign Relations, and a member of the Congressional Budget Office’s Panel of Economic Advisers. From 2005 to 2007, he served as a Member of the President’s Council of Economic Advisers. Mathew j slaughter is Associate Dean for Faculty and Signal Companies’ Professor of Management at the Tuck School of Business at Dartmouth. He is also a Research Associate at the National Bureau of Economic Research, an adjunct Senior Fellow at the Council on Foreign Relations, and a member of the Congressional Budget Office’s Panel of Economic Advisers. From 2005 to 2007, he served as a Member of the President’s Council of Economic Advisers. Talent, immigration, and  US economic competitiveness, May, 2013, </w:t>
      </w:r>
      <w:hyperlink r:id="rId17" w:history="1">
        <w:r w:rsidRPr="00BD129B">
          <w:rPr>
            <w:rStyle w:val="Hyperlink"/>
            <w:szCs w:val="16"/>
          </w:rPr>
          <w:t>https://gps.ucsd.edu/_files/faculty/hanson/hanson_publication_immigration_talent.pdf</w:t>
        </w:r>
      </w:hyperlink>
      <w:r w:rsidRPr="00BD129B">
        <w:rPr>
          <w:szCs w:val="16"/>
        </w:rPr>
        <w:t xml:space="preserve"> )</w:t>
      </w:r>
    </w:p>
    <w:p w:rsidR="00B30C8E" w:rsidRPr="00BD129B" w:rsidRDefault="00B30C8E" w:rsidP="00B30C8E">
      <w:r w:rsidRPr="00BD129B">
        <w:rPr>
          <w:rStyle w:val="StyleUnderline"/>
        </w:rPr>
        <w:t>Despite America’s historic strength of discovery and of transforming innovations into new products, companies, industries, and jobs, concern is rising among leaders in both the private and public sectors that America’s innovation strength is waning</w:t>
      </w:r>
      <w:r w:rsidRPr="00BD129B">
        <w:t xml:space="preserve">. </w:t>
      </w:r>
      <w:r w:rsidRPr="00BD129B">
        <w:rPr>
          <w:rStyle w:val="StyleUnderline"/>
        </w:rPr>
        <w:t>Signs of waning strength are apparent in a number of indicators, not just in relative terms in comparison to other countries but even in absolute terms</w:t>
      </w:r>
      <w:r w:rsidRPr="00BD129B">
        <w:t>.</w:t>
      </w:r>
      <w:r w:rsidRPr="00BD129B">
        <w:rPr>
          <w:sz w:val="12"/>
        </w:rPr>
        <w:t>¶</w:t>
      </w:r>
      <w:r w:rsidRPr="00BD129B">
        <w:t xml:space="preserve"> Perhaps the most alarming case for America’s flagging innovation vitality has been made by the 2007 initial and 2010 follow-up Gathering Storm reports— </w:t>
      </w:r>
      <w:r w:rsidRPr="00BD129B">
        <w:rPr>
          <w:rStyle w:val="StyleUnderline"/>
        </w:rPr>
        <w:t>alarming because of the breadth of data brought to bear in this pair of National Academies’ studies by a distinguished committee comprised of leading academics, university presidents, CEOs of global firms, and Nobel laureates.</w:t>
      </w:r>
      <w:r w:rsidRPr="00BD129B">
        <w:t xml:space="preserve"> 13 Similar</w:t>
      </w:r>
      <w:r w:rsidRPr="00BD129B">
        <w:rPr>
          <w:rStyle w:val="StyleUnderline"/>
        </w:rPr>
        <w:t xml:space="preserve"> alarm bells have been recently rung by the White House.</w:t>
      </w:r>
      <w:r w:rsidRPr="00BD129B">
        <w:t>14</w:t>
      </w:r>
      <w:r w:rsidRPr="00BD129B">
        <w:rPr>
          <w:sz w:val="12"/>
        </w:rPr>
        <w:t>¶</w:t>
      </w:r>
      <w:r w:rsidRPr="00BD129B">
        <w:t xml:space="preserve"> </w:t>
      </w:r>
      <w:r w:rsidRPr="00BD129B">
        <w:rPr>
          <w:rStyle w:val="StyleUnderline"/>
        </w:rPr>
        <w:t>Consider assessments of America’s overall innovativeness compared to other countries. A number of studies using a number of methodologies continue to reach the same concerning conclusion: America’s innovativeness, though still high, is falling—in many ways rapidly</w:t>
      </w:r>
      <w:r w:rsidRPr="00BD129B">
        <w:t>.15 • The World Economic Forum’s 2012 ranking of countries’ “Global Competitiveness” has the United States at #7, down from #2 in 2004.</w:t>
      </w:r>
      <w:r w:rsidRPr="00BD129B">
        <w:rPr>
          <w:sz w:val="12"/>
        </w:rPr>
        <w:t>¶</w:t>
      </w:r>
      <w:r w:rsidRPr="00BD129B">
        <w:t xml:space="preserve"> • For 2012, </w:t>
      </w:r>
      <w:r w:rsidRPr="00BD129B">
        <w:rPr>
          <w:rStyle w:val="StyleUnderline"/>
        </w:rPr>
        <w:t>the World Intellectual Property Organization ranks the United States at #10 in its Global Innovation Index—down from #1 in 2009.</w:t>
      </w:r>
      <w:r w:rsidRPr="00BD129B">
        <w:t xml:space="preserve"> • In 2009, the Information Technology and Innovation Foundation ranked 44 countries and regions on 16 core indicators of innovation capacity. The United States ranked #4. This was down from America’s #1 ranking based on 1999 data. </w:t>
      </w:r>
      <w:r w:rsidRPr="00BD129B">
        <w:rPr>
          <w:rStyle w:val="StyleUnderline"/>
        </w:rPr>
        <w:t>When assessing the rates of change in innovation capacity during 2000-2009, the United States ranked #43—ahead of only Italy</w:t>
      </w:r>
      <w:r w:rsidRPr="00BD129B">
        <w:t xml:space="preserve">. </w:t>
      </w:r>
      <w:r w:rsidRPr="00BD129B">
        <w:rPr>
          <w:rStyle w:val="StyleUnderline"/>
        </w:rPr>
        <w:t>On this rate-ofimprovement metric, China ranked #1. Consistent with these studies of weakening U.S. innovativeness are the data on America’s slowing productivity growth, visible in the annual growth in output per worker hour in the non-farm business sector</w:t>
      </w:r>
      <w:r w:rsidRPr="00BD129B">
        <w:t xml:space="preserve"> (which many regard as the best indicator of the productivity of the U.S. private sector). From </w:t>
      </w:r>
      <w:r w:rsidRPr="00BD129B">
        <w:rPr>
          <w:rStyle w:val="StyleUnderline"/>
        </w:rPr>
        <w:t>the start of consistent U.S. data in 1947 through 2004, this measure of U.S. productivity growth averaged 2.3% per year. Since that time, however, productivity growth has fallen to just 1.5% per year.</w:t>
      </w:r>
      <w:r w:rsidRPr="00BD129B">
        <w:t xml:space="preserve"> This post2004 average was boosted by the unusually high rates of productivity growth in 2009 and 2010 that were driven primarily not by innovation but rather by dramatic worker layoffs in the wake of the Great Recession</w:t>
      </w:r>
      <w:r w:rsidRPr="00BD129B">
        <w:rPr>
          <w:rStyle w:val="StyleUnderline"/>
        </w:rPr>
        <w:t xml:space="preserve">. </w:t>
      </w:r>
      <w:r w:rsidRPr="00BD129B">
        <w:t>Excluding those two unusual years, in the six other years</w:t>
      </w:r>
      <w:r w:rsidRPr="00BD129B">
        <w:rPr>
          <w:rStyle w:val="StyleUnderline"/>
        </w:rPr>
        <w:t xml:space="preserve"> U.S. productivity growth has averaged just 1.0% per year—with just 0.6% growth in 2011 and 0.7% in 2012</w:t>
      </w:r>
      <w:r w:rsidRPr="00BD129B">
        <w:t>.</w:t>
      </w:r>
      <w:r w:rsidRPr="00BD129B">
        <w:rPr>
          <w:sz w:val="12"/>
        </w:rPr>
        <w:t>¶</w:t>
      </w:r>
      <w:r w:rsidRPr="00BD129B">
        <w:t xml:space="preserve"> </w:t>
      </w:r>
      <w:r w:rsidRPr="00BD129B">
        <w:rPr>
          <w:rStyle w:val="StyleUnderline"/>
        </w:rPr>
        <w:t>Several leading scholars on economic growth are now forecasting that U.S. innovativeness and productivity growth may be permanently lower in the future</w:t>
      </w:r>
      <w:r w:rsidRPr="00BD129B">
        <w:t xml:space="preserve">. Indeed, one such scholar has recently forecast that, in contrast to the average growth in U.S. GDP per capita of the past 150 years of about 1.9%, </w:t>
      </w:r>
      <w:r w:rsidRPr="00BD129B">
        <w:rPr>
          <w:rStyle w:val="StyleUnderline"/>
        </w:rPr>
        <w:t>“future growth in consumption per capita for the bottom 99% of the income distribution could fall below 0.5% per year for an extended period of decades</w:t>
      </w:r>
      <w:r w:rsidRPr="00BD129B">
        <w:t>.”16</w:t>
      </w:r>
      <w:r w:rsidRPr="00BD129B">
        <w:rPr>
          <w:sz w:val="12"/>
        </w:rPr>
        <w:t>¶</w:t>
      </w:r>
      <w:r w:rsidRPr="00BD129B">
        <w:t xml:space="preserve"> What explains America’s darkening innovation outlook? Part of the cause may be America’s faltering growth in educational attainment—the source of much of America’s talent dedicated to knowledge discovery. Over the 20th century one of America’s greatest achievements was the dramatic skill upgrading of the U.S. labor force. </w:t>
      </w:r>
      <w:r w:rsidRPr="00BD129B">
        <w:rPr>
          <w:rStyle w:val="StyleUnderline"/>
        </w:rPr>
        <w:t>This progress, however, has slowed in the past generation, all while educational upgrading is quickening abroad</w:t>
      </w:r>
      <w:r w:rsidRPr="00BD129B">
        <w:t>.</w:t>
      </w:r>
      <w:r w:rsidRPr="00BD129B">
        <w:rPr>
          <w:sz w:val="12"/>
        </w:rPr>
        <w:t>¶</w:t>
      </w:r>
      <w:r w:rsidRPr="00BD129B">
        <w:t xml:space="preserve"> </w:t>
      </w:r>
    </w:p>
    <w:p w:rsidR="00B30C8E" w:rsidRPr="00BD129B" w:rsidRDefault="00B30C8E" w:rsidP="00B30C8E"/>
    <w:p w:rsidR="00B30C8E" w:rsidRPr="00BD129B" w:rsidRDefault="00B30C8E" w:rsidP="00B30C8E"/>
    <w:p w:rsidR="00F73B7B" w:rsidRPr="00BD129B" w:rsidRDefault="00F73B7B" w:rsidP="00F73B7B">
      <w:pPr>
        <w:pStyle w:val="Heading3"/>
      </w:pPr>
      <w:r w:rsidRPr="00BD129B">
        <w:t>UQ - Competitiveness</w:t>
      </w:r>
    </w:p>
    <w:p w:rsidR="00F73B7B" w:rsidRPr="00BD129B" w:rsidRDefault="00F73B7B" w:rsidP="00F73B7B">
      <w:pPr>
        <w:pStyle w:val="Heading4"/>
        <w:rPr>
          <w:rStyle w:val="Style13ptBold"/>
          <w:b/>
        </w:rPr>
      </w:pPr>
      <w:r w:rsidRPr="00BD129B">
        <w:rPr>
          <w:rStyle w:val="Style13ptBold"/>
          <w:b/>
        </w:rPr>
        <w:t xml:space="preserve">The US is </w:t>
      </w:r>
      <w:r w:rsidRPr="00BD129B">
        <w:rPr>
          <w:rStyle w:val="Style13ptBold"/>
          <w:b/>
          <w:u w:val="single"/>
        </w:rPr>
        <w:t xml:space="preserve">losing entrepreneurs </w:t>
      </w:r>
      <w:r w:rsidRPr="00BD129B">
        <w:rPr>
          <w:rStyle w:val="Style13ptBold"/>
          <w:b/>
        </w:rPr>
        <w:t xml:space="preserve">to </w:t>
      </w:r>
      <w:r w:rsidRPr="00BD129B">
        <w:rPr>
          <w:rStyle w:val="Style13ptBold"/>
          <w:b/>
          <w:u w:val="single"/>
        </w:rPr>
        <w:t xml:space="preserve">rival countries </w:t>
      </w:r>
      <w:r w:rsidRPr="00BD129B">
        <w:rPr>
          <w:rStyle w:val="Style13ptBold"/>
          <w:b/>
        </w:rPr>
        <w:t>with startup visa programs</w:t>
      </w:r>
    </w:p>
    <w:p w:rsidR="00F73B7B" w:rsidRPr="00BD129B" w:rsidRDefault="00F73B7B" w:rsidP="00F73B7B">
      <w:r w:rsidRPr="00BD129B">
        <w:rPr>
          <w:rStyle w:val="Style13ptBold"/>
        </w:rPr>
        <w:t xml:space="preserve">Case 5/29 </w:t>
      </w:r>
      <w:r w:rsidRPr="00BD129B">
        <w:t xml:space="preserve">(Steve Case, Founder and Partner of Revolution Growth and one of America's best-known and most accomplished entrepreneurs, the author of the New York Times bestselling book, The Third Wave: An Entrepreneur’s Vision of the Future, "Trump Moves to Dump the U.S.'s Startup Visa. (Why That's an Awful Idea)," Inc., 5-29-2018, Accessed Online on 6/28/2018 at </w:t>
      </w:r>
      <w:hyperlink r:id="rId18" w:history="1">
        <w:r w:rsidRPr="00BD129B">
          <w:rPr>
            <w:rStyle w:val="Hyperlink"/>
          </w:rPr>
          <w:t>https://www.inc.com/steve-case/trump-just-dumped-uss-startup-visa-why-thats-an-awful-idea.html</w:t>
        </w:r>
      </w:hyperlink>
      <w:r w:rsidRPr="00BD129B">
        <w:t>)</w:t>
      </w:r>
    </w:p>
    <w:p w:rsidR="00F73B7B" w:rsidRPr="00BD129B" w:rsidRDefault="00F73B7B" w:rsidP="00F73B7B">
      <w:pPr>
        <w:rPr>
          <w:rStyle w:val="Style13ptBold"/>
          <w:b w:val="0"/>
          <w:bCs w:val="0"/>
          <w:sz w:val="22"/>
        </w:rPr>
      </w:pPr>
      <w:r w:rsidRPr="00BD129B">
        <w:rPr>
          <w:rStyle w:val="StyleUnderline"/>
        </w:rPr>
        <w:t xml:space="preserve">The jobs we lose by preventing the founder of the next big company to stay in the U.S. won't simply disappear; they will </w:t>
      </w:r>
      <w:r w:rsidRPr="00BD129B">
        <w:rPr>
          <w:rStyle w:val="Emphasis"/>
        </w:rPr>
        <w:t>go somewhere else</w:t>
      </w:r>
      <w:r w:rsidRPr="00BD129B">
        <w:rPr>
          <w:rStyle w:val="StyleUnderline"/>
        </w:rPr>
        <w:t>.</w:t>
      </w:r>
      <w:r w:rsidRPr="00BD129B">
        <w:rPr>
          <w:rStyle w:val="Style13ptBold"/>
          <w:b w:val="0"/>
          <w:bCs w:val="0"/>
          <w:sz w:val="22"/>
        </w:rPr>
        <w:t xml:space="preserve"> </w:t>
      </w:r>
      <w:r w:rsidRPr="00BD129B">
        <w:rPr>
          <w:rStyle w:val="StyleUnderline"/>
        </w:rPr>
        <w:t>Overall global venture capital investment has increased since 2004, but the share invested in U.S. companies has declined significantly during that time--</w:t>
      </w:r>
      <w:r w:rsidRPr="00BD129B">
        <w:rPr>
          <w:rStyle w:val="Emphasis"/>
        </w:rPr>
        <w:t>from 85 percent to 54 percent</w:t>
      </w:r>
      <w:r w:rsidRPr="00BD129B">
        <w:rPr>
          <w:rStyle w:val="Style13ptBold"/>
          <w:b w:val="0"/>
          <w:bCs w:val="0"/>
          <w:sz w:val="22"/>
        </w:rPr>
        <w:t>.</w:t>
      </w:r>
    </w:p>
    <w:p w:rsidR="00F73B7B" w:rsidRPr="00BD129B" w:rsidRDefault="00F73B7B" w:rsidP="00F73B7B">
      <w:pPr>
        <w:rPr>
          <w:rStyle w:val="Style13ptBold"/>
          <w:b w:val="0"/>
          <w:bCs w:val="0"/>
          <w:sz w:val="22"/>
        </w:rPr>
      </w:pPr>
      <w:r w:rsidRPr="00BD129B">
        <w:rPr>
          <w:rStyle w:val="Style13ptBold"/>
          <w:b w:val="0"/>
          <w:bCs w:val="0"/>
          <w:sz w:val="22"/>
        </w:rPr>
        <w:t xml:space="preserve">While </w:t>
      </w:r>
      <w:r w:rsidRPr="00BD129B">
        <w:rPr>
          <w:rStyle w:val="StyleUnderline"/>
        </w:rPr>
        <w:t>American immigration laws compromise our ability to compete for the best talent</w:t>
      </w:r>
      <w:r w:rsidRPr="00BD129B">
        <w:rPr>
          <w:rStyle w:val="Style13ptBold"/>
          <w:b w:val="0"/>
          <w:bCs w:val="0"/>
          <w:sz w:val="22"/>
        </w:rPr>
        <w:t xml:space="preserve">, </w:t>
      </w:r>
      <w:r w:rsidRPr="00BD129B">
        <w:rPr>
          <w:rStyle w:val="StyleUnderline"/>
        </w:rPr>
        <w:t>other countries are making it easier for foreign-born entrepreneurs to start or relocate businesses</w:t>
      </w:r>
      <w:r w:rsidRPr="00BD129B">
        <w:rPr>
          <w:rStyle w:val="Style13ptBold"/>
          <w:b w:val="0"/>
          <w:bCs w:val="0"/>
          <w:sz w:val="22"/>
        </w:rPr>
        <w:t xml:space="preserve">. </w:t>
      </w:r>
      <w:r w:rsidRPr="00BD129B">
        <w:rPr>
          <w:rStyle w:val="StyleUnderline"/>
        </w:rPr>
        <w:t>Canada, Australia, the United Kingdom, South Korea, and China are just a handful of the countries that have made smart reforms</w:t>
      </w:r>
      <w:r w:rsidRPr="00BD129B">
        <w:rPr>
          <w:rStyle w:val="Style13ptBold"/>
          <w:b w:val="0"/>
          <w:bCs w:val="0"/>
          <w:sz w:val="22"/>
        </w:rPr>
        <w:t xml:space="preserve"> to replicate the conditions necessary for a vibrant entrepreneurial environment. And </w:t>
      </w:r>
      <w:r w:rsidRPr="00BD129B">
        <w:rPr>
          <w:rStyle w:val="Emphasis"/>
        </w:rPr>
        <w:t>they are reaping the rewards</w:t>
      </w:r>
      <w:r w:rsidRPr="00BD129B">
        <w:rPr>
          <w:rStyle w:val="Style13ptBold"/>
          <w:b w:val="0"/>
          <w:bCs w:val="0"/>
          <w:sz w:val="22"/>
        </w:rPr>
        <w:t xml:space="preserve">. For example, </w:t>
      </w:r>
      <w:r w:rsidRPr="00BD129B">
        <w:rPr>
          <w:rStyle w:val="StyleUnderline"/>
        </w:rPr>
        <w:t xml:space="preserve">investment in China-based venture capital-backed companies has </w:t>
      </w:r>
      <w:r w:rsidRPr="00BD129B">
        <w:rPr>
          <w:rStyle w:val="Emphasis"/>
        </w:rPr>
        <w:t>grown at a faster pace faster than the U.S.</w:t>
      </w:r>
      <w:r w:rsidRPr="00BD129B">
        <w:rPr>
          <w:rStyle w:val="StyleUnderline"/>
        </w:rPr>
        <w:t xml:space="preserve"> and China now accounts for more than one-quarter of the global VC dollars invested</w:t>
      </w:r>
      <w:r w:rsidRPr="00BD129B">
        <w:rPr>
          <w:rStyle w:val="Style13ptBold"/>
          <w:b w:val="0"/>
          <w:bCs w:val="0"/>
          <w:sz w:val="22"/>
        </w:rPr>
        <w:t>.</w:t>
      </w:r>
    </w:p>
    <w:p w:rsidR="00F73B7B" w:rsidRPr="00BD129B" w:rsidRDefault="00F73B7B" w:rsidP="00F73B7B"/>
    <w:p w:rsidR="00F73B7B" w:rsidRPr="00BD129B" w:rsidRDefault="00F73B7B" w:rsidP="00F73B7B">
      <w:pPr>
        <w:pStyle w:val="Heading4"/>
      </w:pPr>
      <w:r w:rsidRPr="00BD129B">
        <w:t>American startup supremacy is currently being challenged by other countries.</w:t>
      </w:r>
    </w:p>
    <w:p w:rsidR="00F73B7B" w:rsidRPr="00BD129B" w:rsidRDefault="00F73B7B" w:rsidP="00F73B7B">
      <w:r w:rsidRPr="00BD129B">
        <w:rPr>
          <w:rStyle w:val="Style13ptBold"/>
        </w:rPr>
        <w:t xml:space="preserve">Franklin 6/1 </w:t>
      </w:r>
      <w:r w:rsidRPr="00BD129B">
        <w:t xml:space="preserve">(Bobby Franklin, President and chief executive of the National Venture Capital Association and previously served as an executive vice president for the CTIA – The Wireless Association, "The startup community must defend merit-based immigration," TechCrunch, 6-1-2018, Accessed Online on 6/29/2018 at </w:t>
      </w:r>
      <w:hyperlink r:id="rId19" w:history="1">
        <w:r w:rsidRPr="00BD129B">
          <w:rPr>
            <w:rStyle w:val="Hyperlink"/>
          </w:rPr>
          <w:t>https://techcrunch.com/2018/06/01/the-startup-community-must-defend-merit-based-immigration/</w:t>
        </w:r>
      </w:hyperlink>
      <w:r w:rsidRPr="00BD129B">
        <w:t>)</w:t>
      </w:r>
    </w:p>
    <w:p w:rsidR="00F73B7B" w:rsidRPr="00BD129B" w:rsidRDefault="00F73B7B" w:rsidP="00F73B7B">
      <w:r w:rsidRPr="00BD129B">
        <w:t xml:space="preserve">The </w:t>
      </w:r>
      <w:r w:rsidRPr="00BD129B">
        <w:rPr>
          <w:rStyle w:val="StyleUnderline"/>
        </w:rPr>
        <w:t>Trump</w:t>
      </w:r>
      <w:r w:rsidRPr="00BD129B">
        <w:t xml:space="preserve"> administration</w:t>
      </w:r>
      <w:r w:rsidRPr="00BD129B">
        <w:rPr>
          <w:rStyle w:val="StyleUnderline"/>
        </w:rPr>
        <w:t>’s hostility toward IER is</w:t>
      </w:r>
      <w:r w:rsidRPr="00BD129B">
        <w:t xml:space="preserve"> also </w:t>
      </w:r>
      <w:r w:rsidRPr="00BD129B">
        <w:rPr>
          <w:rStyle w:val="StyleUnderline"/>
        </w:rPr>
        <w:t>puzzling</w:t>
      </w:r>
      <w:r w:rsidRPr="00BD129B">
        <w:t xml:space="preserve"> considering President Trump’s previous statements on immigration. </w:t>
      </w:r>
      <w:r w:rsidRPr="00BD129B">
        <w:rPr>
          <w:rStyle w:val="StyleUnderline"/>
        </w:rPr>
        <w:t xml:space="preserve">During the State of the Union address, </w:t>
      </w:r>
      <w:r w:rsidRPr="00BD129B">
        <w:rPr>
          <w:rStyle w:val="Emphasis"/>
        </w:rPr>
        <w:t>the president emphasized the need</w:t>
      </w:r>
      <w:r w:rsidRPr="00BD129B">
        <w:rPr>
          <w:rStyle w:val="StyleUnderline"/>
        </w:rPr>
        <w:t xml:space="preserve"> for a “merit-based immigration system</w:t>
      </w:r>
      <w:r w:rsidRPr="00BD129B">
        <w:t xml:space="preserve"> — </w:t>
      </w:r>
      <w:r w:rsidRPr="00BD129B">
        <w:rPr>
          <w:rStyle w:val="StyleUnderline"/>
        </w:rPr>
        <w:t xml:space="preserve">one that admits people who are skilled, who want to work, who </w:t>
      </w:r>
      <w:r w:rsidRPr="00BD129B">
        <w:rPr>
          <w:rStyle w:val="Emphasis"/>
        </w:rPr>
        <w:t>will contribute to our society</w:t>
      </w:r>
      <w:r w:rsidRPr="00BD129B">
        <w:rPr>
          <w:rStyle w:val="StyleUnderline"/>
        </w:rPr>
        <w:t>, and who will love and respect our country</w:t>
      </w:r>
      <w:r w:rsidRPr="00BD129B">
        <w:t>.”</w:t>
      </w:r>
    </w:p>
    <w:p w:rsidR="00F73B7B" w:rsidRPr="00BD129B" w:rsidRDefault="00F73B7B" w:rsidP="00F73B7B">
      <w:pPr>
        <w:rPr>
          <w:rStyle w:val="StyleUnderline"/>
        </w:rPr>
      </w:pPr>
      <w:r w:rsidRPr="00BD129B">
        <w:rPr>
          <w:rStyle w:val="StyleUnderline"/>
        </w:rPr>
        <w:t>It’s</w:t>
      </w:r>
      <w:r w:rsidRPr="00BD129B">
        <w:t xml:space="preserve"> almost </w:t>
      </w:r>
      <w:r w:rsidRPr="00BD129B">
        <w:rPr>
          <w:rStyle w:val="StyleUnderline"/>
        </w:rPr>
        <w:t xml:space="preserve">like </w:t>
      </w:r>
      <w:r w:rsidRPr="00BD129B">
        <w:rPr>
          <w:rStyle w:val="Emphasis"/>
        </w:rPr>
        <w:t>he was describing IER</w:t>
      </w:r>
      <w:r w:rsidRPr="00BD129B">
        <w:rPr>
          <w:rStyle w:val="StyleUnderline"/>
        </w:rPr>
        <w:t xml:space="preserve"> without naming it</w:t>
      </w:r>
      <w:r w:rsidRPr="00BD129B">
        <w:t xml:space="preserve">. After all, </w:t>
      </w:r>
      <w:r w:rsidRPr="00BD129B">
        <w:rPr>
          <w:rStyle w:val="StyleUnderline"/>
        </w:rPr>
        <w:t xml:space="preserve">we are talking about a program where a successful applicant </w:t>
      </w:r>
      <w:r w:rsidRPr="00BD129B">
        <w:rPr>
          <w:rStyle w:val="Emphasis"/>
        </w:rPr>
        <w:t>must create a new high-growth enterprise</w:t>
      </w:r>
      <w:r w:rsidRPr="00BD129B">
        <w:rPr>
          <w:rStyle w:val="StyleUnderline"/>
        </w:rPr>
        <w:t xml:space="preserve"> that will in turn employ Americans and contribute to our nation’s technological and scientific advancement.</w:t>
      </w:r>
    </w:p>
    <w:p w:rsidR="00F73B7B" w:rsidRPr="00BD129B" w:rsidRDefault="00F73B7B" w:rsidP="00F73B7B">
      <w:r w:rsidRPr="00BD129B">
        <w:t xml:space="preserve">Furthermore, </w:t>
      </w:r>
      <w:r w:rsidRPr="00BD129B">
        <w:rPr>
          <w:rStyle w:val="StyleUnderline"/>
        </w:rPr>
        <w:t>the applicant’s status in the U</w:t>
      </w:r>
      <w:r w:rsidRPr="00BD129B">
        <w:t xml:space="preserve">nited </w:t>
      </w:r>
      <w:r w:rsidRPr="00BD129B">
        <w:rPr>
          <w:rStyle w:val="StyleUnderline"/>
        </w:rPr>
        <w:t>S</w:t>
      </w:r>
      <w:r w:rsidRPr="00BD129B">
        <w:t xml:space="preserve">tates </w:t>
      </w:r>
      <w:r w:rsidRPr="00BD129B">
        <w:rPr>
          <w:rStyle w:val="StyleUnderline"/>
        </w:rPr>
        <w:t xml:space="preserve">is completely tied to the startup company and would be </w:t>
      </w:r>
      <w:r w:rsidRPr="00BD129B">
        <w:rPr>
          <w:rStyle w:val="Emphasis"/>
        </w:rPr>
        <w:t>unable to remain in our country if the enterprise fails</w:t>
      </w:r>
      <w:r w:rsidRPr="00BD129B">
        <w:t xml:space="preserve">. </w:t>
      </w:r>
      <w:r w:rsidRPr="00BD129B">
        <w:rPr>
          <w:rStyle w:val="StyleUnderline"/>
        </w:rPr>
        <w:t>There is nothing more merit-based</w:t>
      </w:r>
      <w:r w:rsidRPr="00BD129B">
        <w:t xml:space="preserve"> than that, and yet the administration is saying no to the new jobs that come when young companies scale and grow.</w:t>
      </w:r>
    </w:p>
    <w:p w:rsidR="00F73B7B" w:rsidRPr="00BD129B" w:rsidRDefault="00F73B7B" w:rsidP="00F73B7B">
      <w:pPr>
        <w:rPr>
          <w:rStyle w:val="StyleUnderline"/>
        </w:rPr>
      </w:pPr>
      <w:r w:rsidRPr="00BD129B">
        <w:rPr>
          <w:rStyle w:val="StyleUnderline"/>
        </w:rPr>
        <w:t>The administration’s rejection of IER comes at a particularly troubling time</w:t>
      </w:r>
      <w:r w:rsidRPr="00BD129B">
        <w:t xml:space="preserve"> for American entrepreneurial standing. </w:t>
      </w:r>
      <w:r w:rsidRPr="00BD129B">
        <w:rPr>
          <w:rStyle w:val="StyleUnderline"/>
        </w:rPr>
        <w:t xml:space="preserve">Twenty years ago, U.S. startups received 90 percent of global venture capital, </w:t>
      </w:r>
      <w:r w:rsidRPr="00BD129B">
        <w:rPr>
          <w:rStyle w:val="Emphasis"/>
        </w:rPr>
        <w:t>but that number has precipitously dropped to 54 percent last year</w:t>
      </w:r>
      <w:r w:rsidRPr="00BD129B">
        <w:rPr>
          <w:rStyle w:val="StyleUnderline"/>
        </w:rPr>
        <w:t>.</w:t>
      </w:r>
    </w:p>
    <w:p w:rsidR="00F73B7B" w:rsidRPr="00BD129B" w:rsidRDefault="00F73B7B" w:rsidP="00F73B7B">
      <w:r w:rsidRPr="00BD129B">
        <w:rPr>
          <w:rStyle w:val="StyleUnderline"/>
        </w:rPr>
        <w:t xml:space="preserve">Policymakers must understand that U.S. </w:t>
      </w:r>
      <w:r w:rsidRPr="00BD129B">
        <w:rPr>
          <w:rStyle w:val="Emphasis"/>
        </w:rPr>
        <w:t>startup dominance is being challenged</w:t>
      </w:r>
      <w:r w:rsidRPr="00BD129B">
        <w:t xml:space="preserve"> every day, and </w:t>
      </w:r>
      <w:r w:rsidRPr="00BD129B">
        <w:rPr>
          <w:rStyle w:val="StyleUnderline"/>
        </w:rPr>
        <w:t>the top entrepreneurs</w:t>
      </w:r>
      <w:r w:rsidRPr="00BD129B">
        <w:t xml:space="preserve"> now </w:t>
      </w:r>
      <w:r w:rsidRPr="00BD129B">
        <w:rPr>
          <w:rStyle w:val="StyleUnderline"/>
        </w:rPr>
        <w:t>have a world of choices</w:t>
      </w:r>
      <w:r w:rsidRPr="00BD129B">
        <w:t xml:space="preserve"> when it comes to </w:t>
      </w:r>
      <w:r w:rsidRPr="00BD129B">
        <w:rPr>
          <w:rStyle w:val="StyleUnderline"/>
        </w:rPr>
        <w:t>where to launch their high-growth company</w:t>
      </w:r>
      <w:r w:rsidRPr="00BD129B">
        <w:t xml:space="preserve">. </w:t>
      </w:r>
      <w:r w:rsidRPr="00BD129B">
        <w:rPr>
          <w:rStyle w:val="StyleUnderline"/>
        </w:rPr>
        <w:t>Other countries are</w:t>
      </w:r>
      <w:r w:rsidRPr="00BD129B">
        <w:t xml:space="preserve"> copying the American blueprint for startup activity and </w:t>
      </w:r>
      <w:r w:rsidRPr="00BD129B">
        <w:rPr>
          <w:rStyle w:val="StyleUnderline"/>
        </w:rPr>
        <w:t>making their countries more attractive for new company creation.</w:t>
      </w:r>
    </w:p>
    <w:p w:rsidR="00F73B7B" w:rsidRPr="00BD129B" w:rsidRDefault="00F73B7B" w:rsidP="00F73B7B">
      <w:pPr>
        <w:rPr>
          <w:rStyle w:val="Emphasis"/>
        </w:rPr>
      </w:pPr>
      <w:r w:rsidRPr="00BD129B">
        <w:t xml:space="preserve">One way </w:t>
      </w:r>
      <w:r w:rsidRPr="00BD129B">
        <w:rPr>
          <w:rStyle w:val="StyleUnderline"/>
        </w:rPr>
        <w:t>they’re doing this</w:t>
      </w:r>
      <w:r w:rsidRPr="00BD129B">
        <w:t xml:space="preserve"> is </w:t>
      </w:r>
      <w:r w:rsidRPr="00BD129B">
        <w:rPr>
          <w:rStyle w:val="StyleUnderline"/>
        </w:rPr>
        <w:t xml:space="preserve">by </w:t>
      </w:r>
      <w:r w:rsidRPr="00BD129B">
        <w:rPr>
          <w:rStyle w:val="Emphasis"/>
        </w:rPr>
        <w:t>taking advantage of our intransigence on immigration policy</w:t>
      </w:r>
      <w:r w:rsidRPr="00BD129B">
        <w:rPr>
          <w:rStyle w:val="StyleUnderline"/>
        </w:rPr>
        <w:t xml:space="preserve"> and</w:t>
      </w:r>
      <w:r w:rsidRPr="00BD129B">
        <w:t xml:space="preserve"> then </w:t>
      </w:r>
      <w:r w:rsidRPr="00BD129B">
        <w:rPr>
          <w:rStyle w:val="StyleUnderline"/>
        </w:rPr>
        <w:t>welcoming foreign-born founders</w:t>
      </w:r>
      <w:r w:rsidRPr="00BD129B">
        <w:t xml:space="preserve"> to their shores. </w:t>
      </w:r>
      <w:r w:rsidRPr="00BD129B">
        <w:rPr>
          <w:rStyle w:val="StyleUnderline"/>
        </w:rPr>
        <w:t>The idea of a startup visa was first proposed in the U.S.</w:t>
      </w:r>
      <w:r w:rsidRPr="00BD129B">
        <w:t xml:space="preserve">, and while we still don’t have one, countries like </w:t>
      </w:r>
      <w:r w:rsidRPr="00BD129B">
        <w:rPr>
          <w:rStyle w:val="StyleUnderline"/>
        </w:rPr>
        <w:t xml:space="preserve">Canada, France and Singapore have </w:t>
      </w:r>
      <w:r w:rsidRPr="00BD129B">
        <w:rPr>
          <w:rStyle w:val="Emphasis"/>
        </w:rPr>
        <w:t>copied the idea and are reaping the benefits.</w:t>
      </w:r>
    </w:p>
    <w:p w:rsidR="00F73B7B" w:rsidRPr="00BD129B" w:rsidRDefault="00F73B7B" w:rsidP="00F73B7B">
      <w:pPr>
        <w:rPr>
          <w:rStyle w:val="StyleUnderline"/>
        </w:rPr>
      </w:pPr>
      <w:r w:rsidRPr="00BD129B">
        <w:rPr>
          <w:rStyle w:val="StyleUnderline"/>
        </w:rPr>
        <w:t xml:space="preserve">Rejection of IER is also incongruent with the Trump administration’s goal of </w:t>
      </w:r>
      <w:r w:rsidRPr="00BD129B">
        <w:rPr>
          <w:rStyle w:val="Emphasis"/>
        </w:rPr>
        <w:t>American leadership on critical technologies</w:t>
      </w:r>
      <w:r w:rsidRPr="00BD129B">
        <w:rPr>
          <w:rStyle w:val="StyleUnderline"/>
        </w:rPr>
        <w:t xml:space="preserve"> like a</w:t>
      </w:r>
      <w:r w:rsidRPr="00BD129B">
        <w:t xml:space="preserve">rtificial </w:t>
      </w:r>
      <w:r w:rsidRPr="00BD129B">
        <w:rPr>
          <w:rStyle w:val="StyleUnderline"/>
        </w:rPr>
        <w:t>i</w:t>
      </w:r>
      <w:r w:rsidRPr="00BD129B">
        <w:t xml:space="preserve">ntelligence, </w:t>
      </w:r>
      <w:r w:rsidRPr="00BD129B">
        <w:rPr>
          <w:rStyle w:val="StyleUnderline"/>
        </w:rPr>
        <w:t>robotics, machine-learning and new drug discovery.</w:t>
      </w:r>
    </w:p>
    <w:p w:rsidR="00F73B7B" w:rsidRPr="00BD129B" w:rsidRDefault="00F73B7B" w:rsidP="00F73B7B">
      <w:r w:rsidRPr="00BD129B">
        <w:rPr>
          <w:rStyle w:val="StyleUnderline"/>
        </w:rPr>
        <w:t>If we are to lead in these areas</w:t>
      </w:r>
      <w:r w:rsidRPr="00BD129B">
        <w:t xml:space="preserve">, the world’s top </w:t>
      </w:r>
      <w:r w:rsidRPr="00BD129B">
        <w:rPr>
          <w:rStyle w:val="StyleUnderline"/>
        </w:rPr>
        <w:t xml:space="preserve">entrepreneurs </w:t>
      </w:r>
      <w:r w:rsidRPr="00BD129B">
        <w:rPr>
          <w:rStyle w:val="Emphasis"/>
        </w:rPr>
        <w:t>must be here in the U.S.</w:t>
      </w:r>
      <w:r w:rsidRPr="00BD129B">
        <w:rPr>
          <w:rStyle w:val="StyleUnderline"/>
        </w:rPr>
        <w:t>, rather than overseas where they will compete</w:t>
      </w:r>
      <w:r w:rsidRPr="00BD129B">
        <w:t xml:space="preserve"> with us. Rather than pushing entrepreneurs away, </w:t>
      </w:r>
      <w:r w:rsidRPr="00BD129B">
        <w:rPr>
          <w:rStyle w:val="StyleUnderline"/>
        </w:rPr>
        <w:t>the administration should be fighting to attract top talent</w:t>
      </w:r>
      <w:r w:rsidRPr="00BD129B">
        <w:t xml:space="preserve">. </w:t>
      </w:r>
      <w:r w:rsidRPr="00BD129B">
        <w:rPr>
          <w:rStyle w:val="StyleUnderline"/>
        </w:rPr>
        <w:t xml:space="preserve">That’s the only way the U.S. will be the </w:t>
      </w:r>
      <w:r w:rsidRPr="00BD129B">
        <w:rPr>
          <w:rStyle w:val="Emphasis"/>
        </w:rPr>
        <w:t>innovation leader going forward</w:t>
      </w:r>
      <w:r w:rsidRPr="00BD129B">
        <w:t>.</w:t>
      </w:r>
    </w:p>
    <w:p w:rsidR="00F73B7B" w:rsidRPr="00BD129B" w:rsidRDefault="00F73B7B" w:rsidP="00F73B7B">
      <w:r w:rsidRPr="00BD129B">
        <w:rPr>
          <w:rStyle w:val="StyleUnderline"/>
        </w:rPr>
        <w:t>Despite the overwhelming arguments in favor of IER, the D</w:t>
      </w:r>
      <w:r w:rsidRPr="00BD129B">
        <w:t xml:space="preserve">epartment of </w:t>
      </w:r>
      <w:r w:rsidRPr="00BD129B">
        <w:rPr>
          <w:rStyle w:val="StyleUnderline"/>
        </w:rPr>
        <w:t>H</w:t>
      </w:r>
      <w:r w:rsidRPr="00BD129B">
        <w:t xml:space="preserve">omeland </w:t>
      </w:r>
      <w:r w:rsidRPr="00BD129B">
        <w:rPr>
          <w:rStyle w:val="StyleUnderline"/>
        </w:rPr>
        <w:t>S</w:t>
      </w:r>
      <w:r w:rsidRPr="00BD129B">
        <w:t xml:space="preserve">ecurity </w:t>
      </w:r>
      <w:r w:rsidRPr="00BD129B">
        <w:rPr>
          <w:rStyle w:val="StyleUnderline"/>
        </w:rPr>
        <w:t>is moving</w:t>
      </w:r>
      <w:r w:rsidRPr="00BD129B">
        <w:t xml:space="preserve"> forward </w:t>
      </w:r>
      <w:r w:rsidRPr="00BD129B">
        <w:rPr>
          <w:rStyle w:val="StyleUnderline"/>
        </w:rPr>
        <w:t>to rescind the program</w:t>
      </w:r>
      <w:r w:rsidRPr="00BD129B">
        <w:t xml:space="preserve"> before it truly gets off the ground. This is a setback to be sure, but so was the first DHS delay, and we beat the administration that go around. We’re going to keep fighting, but we can’t do it alone.</w:t>
      </w:r>
    </w:p>
    <w:p w:rsidR="00F73B7B" w:rsidRPr="00BD129B" w:rsidRDefault="00F73B7B" w:rsidP="00F73B7B"/>
    <w:p w:rsidR="00F62BF0" w:rsidRPr="00BD129B" w:rsidRDefault="00F73B7B" w:rsidP="00F62BF0">
      <w:pPr>
        <w:pStyle w:val="Heading3"/>
      </w:pPr>
      <w:r w:rsidRPr="00BD129B">
        <w:t xml:space="preserve">Solvency – Immigration </w:t>
      </w:r>
    </w:p>
    <w:p w:rsidR="00B30C8E" w:rsidRPr="00BD129B" w:rsidRDefault="00B30C8E" w:rsidP="00B30C8E">
      <w:pPr>
        <w:pStyle w:val="Heading4"/>
      </w:pPr>
      <w:r w:rsidRPr="00BD129B">
        <w:t>Startups key to US innovation</w:t>
      </w:r>
    </w:p>
    <w:p w:rsidR="00B30C8E" w:rsidRPr="00BD129B" w:rsidRDefault="00B30C8E" w:rsidP="00B30C8E">
      <w:r w:rsidRPr="00BD129B">
        <w:rPr>
          <w:rStyle w:val="Style13ptBold"/>
        </w:rPr>
        <w:t>Hanson and Slaughter, 13</w:t>
      </w:r>
      <w:r w:rsidRPr="00BD129B">
        <w:t xml:space="preserve"> </w:t>
      </w:r>
      <w:r w:rsidRPr="00BD129B">
        <w:rPr>
          <w:szCs w:val="16"/>
        </w:rPr>
        <w:t xml:space="preserve">(Gordon Hansen is the Pacific Economic Cooperation Chair in International Economic Relations at UC San Diego (UCSD), where he is director of the Center on Emerging and Pacific Economies and founding co-director of the Policy Design and Evaluation Lab. At UCSD, he has faculty positions in the School of International Relations and Pacific Studies and the Department of Economics. Professor Hanson is also a Research Associate at the National Bureau of Economic Research r is Associate Dean for Faculty and Signal Companies’ Professor of Management at the Tuck School of Business at Dartmouth. He is also a Research Associate at the National Bureau of Economic Research, an adjunct Senior Fellow at the Council on Foreign Relations, and a member of the Congressional Budget Office’s Panel of Economic Advisers. From 2005 to 2007, he served as a Member of the President’s Council of Economic Advisers. Mathew j slaughter is Associate Dean for Faculty and Signal Companies’ Professor of Management at the Tuck School of Business at Dartmouth. He is also a Research Associate at the National Bureau of Economic Research, an adjunct Senior Fellow at the Council on Foreign Relations, and a member of the Congressional Budget Office’s Panel of Economic Advisers. From 2005 to 2007, he served as a Member of the President’s Council of Economic Advisers. Talent, immigration, and  US economic competitiveness, May, 2013, </w:t>
      </w:r>
      <w:hyperlink r:id="rId20" w:history="1">
        <w:r w:rsidRPr="00BD129B">
          <w:rPr>
            <w:rStyle w:val="Hyperlink"/>
            <w:szCs w:val="16"/>
          </w:rPr>
          <w:t>https://gps.ucsd.edu/_files/faculty/hanson/hanson_publication_immigration_talent.pdf</w:t>
        </w:r>
      </w:hyperlink>
      <w:r w:rsidRPr="00BD129B">
        <w:rPr>
          <w:szCs w:val="16"/>
        </w:rPr>
        <w:t xml:space="preserve"> )</w:t>
      </w:r>
    </w:p>
    <w:p w:rsidR="00B30C8E" w:rsidRPr="00BD129B" w:rsidRDefault="00B30C8E" w:rsidP="00B30C8E">
      <w:pPr>
        <w:rPr>
          <w:rStyle w:val="StyleUnderline"/>
        </w:rPr>
      </w:pPr>
      <w:r w:rsidRPr="00BD129B">
        <w:t>I</w:t>
      </w:r>
      <w:r w:rsidRPr="00BD129B">
        <w:rPr>
          <w:rStyle w:val="StyleUnderline"/>
        </w:rPr>
        <w:t>mmigration plays a critical role in helping America meet its steadily growing demand for talen</w:t>
      </w:r>
      <w:r w:rsidRPr="00BD129B">
        <w:t>t—</w:t>
      </w:r>
      <w:r w:rsidRPr="00BD129B">
        <w:rPr>
          <w:rStyle w:val="StyleUnderline"/>
        </w:rPr>
        <w:t>especially for highly skilled STEM workers</w:t>
      </w:r>
      <w:r w:rsidRPr="00BD129B">
        <w:t>. Immigrants have long made substantial contributions to American innovation, both at the highest levels and throughout the economy at all stages of discovering and developing new ideas. Over time</w:t>
      </w:r>
      <w:r w:rsidRPr="00BD129B">
        <w:rPr>
          <w:rStyle w:val="StyleUnderline"/>
        </w:rPr>
        <w:t>, America’s reliance on talented immigrants has been rising</w:t>
      </w:r>
      <w:r w:rsidRPr="00BD129B">
        <w:t xml:space="preserve">, not falling. America attracts immigrants who achieve very high levels of education and who are strongly inclined toward training in STEM disciplines. • </w:t>
      </w:r>
      <w:r w:rsidRPr="00BD129B">
        <w:rPr>
          <w:rStyle w:val="StyleUnderline"/>
        </w:rPr>
        <w:t>While immigrants comprise 12% of all U.S. residents, they comprise 27% of recent U.S.-resident Nobel Prize winners in chemistry, medicine, and physics and 25% of recent MacArthur “Genius” Fellows. U.S. immigrants constitute over one-third of current National Academy of Science members in mathematics and engineering, and one-third to one-half of university faculty in top-ranked engineering and computer science programs. • One quarter of U.S. high-technology firms established since 1995 have had at least one foreign-born founder</w:t>
      </w:r>
      <w:r w:rsidRPr="00BD129B">
        <w:t xml:space="preserve">. These new companies employ 450,000 people and generate more than $50 billion in sales. </w:t>
      </w:r>
      <w:r w:rsidRPr="00BD129B">
        <w:rPr>
          <w:rStyle w:val="StyleUnderline"/>
        </w:rPr>
        <w:t>Immigrants or their children founded 40% of Fortune 500 companies, including firms behind seven of the 10 most valuable global brands. • Today, foreign-born individuals make up 20%  of STEM workers with bachelor’s degrees and  40% of those with advanced degrees. Among all U.S. workers both with a STEM doctorate and in a STEM occupation, 60% are immigrants. In the key STEM fields of computer science, computer programming, and software development, over 50% of U.S. workers with a master’s degree are immigrants</w:t>
      </w:r>
    </w:p>
    <w:p w:rsidR="00AE1EF0" w:rsidRPr="00BD129B" w:rsidRDefault="00AE1EF0" w:rsidP="00AE1EF0">
      <w:pPr>
        <w:pStyle w:val="Heading4"/>
        <w:rPr>
          <w:rStyle w:val="Style13ptBold"/>
          <w:rFonts w:ascii="Times New Roman" w:hAnsi="Times New Roman" w:cs="Times New Roman"/>
          <w:sz w:val="32"/>
          <w:szCs w:val="32"/>
          <w:u w:val="single"/>
        </w:rPr>
      </w:pPr>
      <w:r w:rsidRPr="00BD129B">
        <w:rPr>
          <w:rFonts w:ascii="Times New Roman" w:hAnsi="Times New Roman" w:cs="Times New Roman"/>
          <w:sz w:val="32"/>
          <w:szCs w:val="32"/>
          <w:u w:val="single"/>
        </w:rPr>
        <w:t>A startup visa would create innovation through entrepreneurship</w:t>
      </w:r>
      <w:r w:rsidRPr="00BD129B">
        <w:rPr>
          <w:rStyle w:val="Style13ptBold"/>
          <w:rFonts w:ascii="Times New Roman" w:hAnsi="Times New Roman" w:cs="Times New Roman"/>
          <w:sz w:val="32"/>
          <w:szCs w:val="32"/>
          <w:u w:val="single"/>
        </w:rPr>
        <w:t>.</w:t>
      </w:r>
    </w:p>
    <w:p w:rsidR="00AE1EF0" w:rsidRPr="00BD129B" w:rsidRDefault="00AE1EF0" w:rsidP="00AE1EF0">
      <w:pPr>
        <w:rPr>
          <w:rStyle w:val="Style13ptBold"/>
        </w:rPr>
      </w:pPr>
      <w:r w:rsidRPr="00BD129B">
        <w:rPr>
          <w:rStyle w:val="Style13ptBold"/>
        </w:rPr>
        <w:t xml:space="preserve"> </w:t>
      </w:r>
      <w:r w:rsidRPr="00BD129B">
        <w:rPr>
          <w:rStyle w:val="Style13ptBold"/>
          <w:sz w:val="32"/>
          <w:szCs w:val="32"/>
        </w:rPr>
        <w:t>Weiser and Salet 11</w:t>
      </w:r>
      <w:r w:rsidRPr="00BD129B">
        <w:rPr>
          <w:rStyle w:val="Style13ptBold"/>
        </w:rPr>
        <w:t xml:space="preserve"> (Jonathan Salet, Center a Senior Adjunct Fellow, Silicon Flatirons Center and a partner in the law firm of O’Melveny &amp; Myers LLP, Philip J. Weiser, Dean, University of Colorado Law School, and Faculty Director at the Silicon Flatirons, “The Case for Innovation Policy: Key Principles for National Success”, 9/1/11, </w:t>
      </w:r>
      <w:hyperlink r:id="rId21" w:history="1">
        <w:r w:rsidRPr="00BD129B">
          <w:rPr>
            <w:rStyle w:val="Style13ptBold"/>
          </w:rPr>
          <w:t>https://poseidon01.ssrn.com/delivery.php ID=334104065093094113029109077123103123039036077022086085028001089070094029120090108026035041039045052104054112119121076004113105102013037</w:t>
        </w:r>
      </w:hyperlink>
    </w:p>
    <w:p w:rsidR="00AE1EF0" w:rsidRPr="00BD129B" w:rsidRDefault="00AE1EF0" w:rsidP="00AE1EF0">
      <w:pPr>
        <w:rPr>
          <w:rStyle w:val="Style13ptBold"/>
        </w:rPr>
      </w:pPr>
      <w:r w:rsidRPr="00BD129B">
        <w:rPr>
          <w:rStyle w:val="Style13ptBold"/>
        </w:rPr>
        <w:t>042081116066127115026073108034002005090109066073085082084012120112015087082098075087000107006026070024027104102116&amp;EXT=pdf) ME 7/2/18</w:t>
      </w:r>
    </w:p>
    <w:p w:rsidR="00AE1EF0" w:rsidRPr="00BD129B" w:rsidRDefault="00AE1EF0" w:rsidP="00AE1EF0"/>
    <w:p w:rsidR="00AE1EF0" w:rsidRPr="00BD129B" w:rsidRDefault="00AE1EF0" w:rsidP="00AE1EF0">
      <w:pPr>
        <w:rPr>
          <w:sz w:val="28"/>
          <w:szCs w:val="28"/>
          <w:u w:val="single"/>
        </w:rPr>
      </w:pPr>
      <w:r w:rsidRPr="00BD129B">
        <w:rPr>
          <w:sz w:val="28"/>
          <w:szCs w:val="28"/>
        </w:rPr>
        <w:t xml:space="preserve">The </w:t>
      </w:r>
      <w:r w:rsidRPr="00BD129B">
        <w:rPr>
          <w:sz w:val="28"/>
          <w:szCs w:val="28"/>
          <w:u w:val="single"/>
        </w:rPr>
        <w:t>StartUp Visa</w:t>
      </w:r>
      <w:r w:rsidRPr="00BD129B">
        <w:rPr>
          <w:sz w:val="28"/>
          <w:szCs w:val="28"/>
        </w:rPr>
        <w:t xml:space="preserve"> Act of 2011 and related efforts </w:t>
      </w:r>
      <w:r w:rsidRPr="00BD129B">
        <w:rPr>
          <w:sz w:val="28"/>
          <w:szCs w:val="28"/>
          <w:u w:val="single"/>
        </w:rPr>
        <w:t>provide</w:t>
      </w:r>
      <w:r w:rsidRPr="00BD129B">
        <w:rPr>
          <w:sz w:val="28"/>
          <w:szCs w:val="28"/>
        </w:rPr>
        <w:t xml:space="preserve"> a powerful example of </w:t>
      </w:r>
      <w:r w:rsidRPr="00BD129B">
        <w:rPr>
          <w:sz w:val="28"/>
          <w:szCs w:val="28"/>
          <w:u w:val="single"/>
        </w:rPr>
        <w:t>an immigration reform</w:t>
      </w:r>
      <w:r w:rsidRPr="00BD129B">
        <w:rPr>
          <w:sz w:val="28"/>
          <w:szCs w:val="28"/>
        </w:rPr>
        <w:t xml:space="preserve"> measure </w:t>
      </w:r>
      <w:r w:rsidRPr="00BD129B">
        <w:rPr>
          <w:sz w:val="28"/>
          <w:szCs w:val="28"/>
          <w:u w:val="single"/>
        </w:rPr>
        <w:t xml:space="preserve">that can </w:t>
      </w:r>
      <w:r w:rsidRPr="00BD129B">
        <w:rPr>
          <w:b/>
          <w:bCs/>
          <w:sz w:val="28"/>
          <w:szCs w:val="28"/>
          <w:u w:val="single"/>
        </w:rPr>
        <w:t>catalyze entrepreneurship</w:t>
      </w:r>
      <w:r w:rsidRPr="00BD129B">
        <w:rPr>
          <w:sz w:val="28"/>
          <w:szCs w:val="28"/>
        </w:rPr>
        <w:t xml:space="preserve">.36 In its current form, this bill </w:t>
      </w:r>
      <w:r w:rsidRPr="00BD129B">
        <w:rPr>
          <w:sz w:val="28"/>
          <w:szCs w:val="28"/>
          <w:u w:val="single"/>
        </w:rPr>
        <w:t>broadens opportunities for startups, as well as their founders and investors, to receive permanent visas for their entrepreneurial initiatives.</w:t>
      </w:r>
      <w:r w:rsidRPr="00BD129B">
        <w:rPr>
          <w:sz w:val="28"/>
          <w:szCs w:val="28"/>
        </w:rPr>
        <w:t xml:space="preserve">37 Stated simply, </w:t>
      </w:r>
      <w:r w:rsidRPr="00BD129B">
        <w:rPr>
          <w:sz w:val="28"/>
          <w:szCs w:val="28"/>
          <w:u w:val="single"/>
        </w:rPr>
        <w:t xml:space="preserve">allowing high-skilled immigrants to start firms in the U.S. “benefits native-born workers and the broader population by helping achieve critical mass in researching specialized areas, providing skills that complement native-born researchers, and contributing to increased output, commercialization, or usefulness of the patents[.]” 38 Enacting this bill can thus catalyze </w:t>
      </w:r>
      <w:r w:rsidRPr="00BD129B">
        <w:rPr>
          <w:b/>
          <w:bCs/>
          <w:sz w:val="28"/>
          <w:szCs w:val="28"/>
          <w:u w:val="single"/>
        </w:rPr>
        <w:t>innovation</w:t>
      </w:r>
      <w:r w:rsidRPr="00BD129B">
        <w:rPr>
          <w:sz w:val="28"/>
          <w:szCs w:val="28"/>
          <w:u w:val="single"/>
        </w:rPr>
        <w:t xml:space="preserve"> and </w:t>
      </w:r>
      <w:r w:rsidRPr="00BD129B">
        <w:rPr>
          <w:b/>
          <w:bCs/>
          <w:sz w:val="28"/>
          <w:szCs w:val="28"/>
          <w:u w:val="single"/>
        </w:rPr>
        <w:t>job growth</w:t>
      </w:r>
      <w:r w:rsidRPr="00BD129B">
        <w:rPr>
          <w:sz w:val="28"/>
          <w:szCs w:val="28"/>
          <w:u w:val="single"/>
        </w:rPr>
        <w:t xml:space="preserve"> with no cost to the federal budget. </w:t>
      </w:r>
    </w:p>
    <w:p w:rsidR="00F73B7B" w:rsidRPr="00BD129B" w:rsidRDefault="00F73B7B" w:rsidP="00F73B7B">
      <w:pPr>
        <w:pStyle w:val="Heading3"/>
      </w:pPr>
      <w:r w:rsidRPr="00BD129B">
        <w:t>Solvency - Competitveness</w:t>
      </w:r>
    </w:p>
    <w:p w:rsidR="00F73B7B" w:rsidRPr="00BD129B" w:rsidRDefault="00F73B7B" w:rsidP="00F73B7B">
      <w:pPr>
        <w:pStyle w:val="Heading4"/>
      </w:pPr>
      <w:r w:rsidRPr="00BD129B">
        <w:t>Startup visas key to growth and competitiveness</w:t>
      </w:r>
    </w:p>
    <w:p w:rsidR="00F73B7B" w:rsidRPr="00BD129B" w:rsidRDefault="00F73B7B" w:rsidP="00F73B7B">
      <w:r w:rsidRPr="00BD129B">
        <w:rPr>
          <w:rStyle w:val="Style13ptBold"/>
        </w:rPr>
        <w:t>Case 5/29</w:t>
      </w:r>
      <w:r w:rsidRPr="00BD129B">
        <w:t xml:space="preserve"> [Steve Case; Author of The Third Wave: An Entrepreneur's Vision of the Future. Chairman of Revolution. Chairman of Case Foundation. Co-founder of AOL; “Trump Moves to Dump the Startup Visa (Why That's an Awful Idea)”; INC; May 29, 2018; https://www.inc.com/steve-case/trump-just-dumped-uss-startup-visa-why-thats-an-awful-idea.html]</w:t>
      </w:r>
    </w:p>
    <w:p w:rsidR="00F73B7B" w:rsidRPr="00BD129B" w:rsidRDefault="00F73B7B" w:rsidP="00F73B7B">
      <w:pPr>
        <w:rPr>
          <w:rStyle w:val="StyleUnderline"/>
        </w:rPr>
      </w:pPr>
      <w:r w:rsidRPr="00BD129B">
        <w:rPr>
          <w:rStyle w:val="StyleUnderline"/>
        </w:rPr>
        <w:t>To get growth, you need to support growth</w:t>
      </w:r>
      <w:r w:rsidRPr="00BD129B">
        <w:t xml:space="preserve">. And </w:t>
      </w:r>
      <w:r w:rsidRPr="00BD129B">
        <w:rPr>
          <w:rStyle w:val="StyleUnderline"/>
        </w:rPr>
        <w:t>that means supporting immigrant entrepreneurs</w:t>
      </w:r>
      <w:r w:rsidRPr="00BD129B">
        <w:t xml:space="preserve">. </w:t>
      </w:r>
      <w:r w:rsidRPr="00BD129B">
        <w:rPr>
          <w:rStyle w:val="StyleUnderline"/>
        </w:rPr>
        <w:t>According to</w:t>
      </w:r>
      <w:r w:rsidRPr="00BD129B">
        <w:t xml:space="preserve"> the National Venture Capital Association (</w:t>
      </w:r>
      <w:r w:rsidRPr="00BD129B">
        <w:rPr>
          <w:rStyle w:val="StyleUnderline"/>
        </w:rPr>
        <w:t>NVCA), </w:t>
      </w:r>
      <w:hyperlink r:id="rId22" w:tgtFrame="_blank" w:history="1">
        <w:r w:rsidRPr="00BD129B">
          <w:rPr>
            <w:rStyle w:val="StyleUnderline"/>
          </w:rPr>
          <w:t>one-third of U.S. venture-backed companies that went public between 2006 and 2012 had at least one immigrant founder</w:t>
        </w:r>
      </w:hyperlink>
      <w:r w:rsidRPr="00BD129B">
        <w:rPr>
          <w:rStyle w:val="StyleUnderline"/>
        </w:rPr>
        <w:t>. Immigrants have started more than half of America's unicorns. And while</w:t>
      </w:r>
      <w:hyperlink r:id="rId23" w:tgtFrame="_blank" w:history="1">
        <w:r w:rsidRPr="00BD129B">
          <w:rPr>
            <w:rStyle w:val="StyleUnderline"/>
          </w:rPr>
          <w:t> immigrants make up 15 percent of the U.S. workforce, they comprise a quarter of our country's entrepreneurs</w:t>
        </w:r>
      </w:hyperlink>
      <w:r w:rsidRPr="00BD129B">
        <w:rPr>
          <w:rStyle w:val="StyleUnderline"/>
        </w:rPr>
        <w:t>.</w:t>
      </w:r>
    </w:p>
    <w:p w:rsidR="00F73B7B" w:rsidRPr="00BD129B" w:rsidRDefault="00F73B7B" w:rsidP="00F73B7B">
      <w:pPr>
        <w:rPr>
          <w:rStyle w:val="StyleUnderline"/>
        </w:rPr>
      </w:pPr>
      <w:r w:rsidRPr="00BD129B">
        <w:rPr>
          <w:rStyle w:val="Emphasis"/>
        </w:rPr>
        <w:t>The rescission of the International Entrepreneur Rule will deprive the U.S. of the opportunity to incubate great innovation and, more importantly, thousands of new jobs</w:t>
      </w:r>
      <w:r w:rsidRPr="00BD129B">
        <w:t xml:space="preserve">. Last year, </w:t>
      </w:r>
      <w:r w:rsidRPr="00BD129B">
        <w:rPr>
          <w:rStyle w:val="StyleUnderline"/>
        </w:rPr>
        <w:t>the New American Economy immigration coalition found that, at a minimum, </w:t>
      </w:r>
      <w:hyperlink r:id="rId24" w:tgtFrame="_blank" w:history="1">
        <w:r w:rsidRPr="00BD129B">
          <w:rPr>
            <w:rStyle w:val="StyleUnderline"/>
          </w:rPr>
          <w:t>the IER would create 135,000 jobs over 10 years</w:t>
        </w:r>
      </w:hyperlink>
      <w:r w:rsidRPr="00BD129B">
        <w:rPr>
          <w:rStyle w:val="StyleUnderline"/>
        </w:rPr>
        <w:t>, with the potential to create more than 300,000.</w:t>
      </w:r>
    </w:p>
    <w:p w:rsidR="00F73B7B" w:rsidRPr="00BD129B" w:rsidRDefault="00F73B7B" w:rsidP="00F73B7B">
      <w:r w:rsidRPr="00BD129B">
        <w:rPr>
          <w:rStyle w:val="Emphasis"/>
        </w:rPr>
        <w:t xml:space="preserve">The jobs we lose </w:t>
      </w:r>
      <w:r w:rsidRPr="00BD129B">
        <w:t xml:space="preserve">by preventing the founder of the next big company to stay in the U.S. won't simply disappear; they </w:t>
      </w:r>
      <w:r w:rsidRPr="00BD129B">
        <w:rPr>
          <w:rStyle w:val="Emphasis"/>
        </w:rPr>
        <w:t>will go somewhere else</w:t>
      </w:r>
      <w:r w:rsidRPr="00BD129B">
        <w:t>. Overall global venture capital investment has increased since 2004, but </w:t>
      </w:r>
      <w:hyperlink r:id="rId25" w:tgtFrame="_blank" w:history="1">
        <w:r w:rsidRPr="00BD129B">
          <w:rPr>
            <w:rStyle w:val="Hyperlink"/>
          </w:rPr>
          <w:t>the share invested in U.S. companies has declined</w:t>
        </w:r>
      </w:hyperlink>
      <w:r w:rsidRPr="00BD129B">
        <w:t xml:space="preserve"> significantly during that time--from 85 percent to 54 percent.</w:t>
      </w:r>
    </w:p>
    <w:p w:rsidR="00F73B7B" w:rsidRPr="00BD129B" w:rsidRDefault="00F73B7B" w:rsidP="00F73B7B">
      <w:r w:rsidRPr="00BD129B">
        <w:t>W</w:t>
      </w:r>
      <w:r w:rsidRPr="00BD129B">
        <w:rPr>
          <w:rStyle w:val="StyleUnderline"/>
        </w:rPr>
        <w:t xml:space="preserve">hile American immigration laws compromise our ability to compete for the best talent, </w:t>
      </w:r>
      <w:r w:rsidRPr="00BD129B">
        <w:rPr>
          <w:rStyle w:val="Emphasis"/>
        </w:rPr>
        <w:t>other countries are making it easier for foreign-born entrepreneurs to start or relocate businesses</w:t>
      </w:r>
      <w:r w:rsidRPr="00BD129B">
        <w:rPr>
          <w:rStyle w:val="StyleUnderline"/>
        </w:rPr>
        <w:t>. Canada, Australia, the United Kingdom, South Korea, and China</w:t>
      </w:r>
      <w:r w:rsidRPr="00BD129B">
        <w:t xml:space="preserve"> are just a handful of the countries that </w:t>
      </w:r>
      <w:r w:rsidRPr="00BD129B">
        <w:rPr>
          <w:rStyle w:val="StyleUnderline"/>
        </w:rPr>
        <w:t>have made smart reforms</w:t>
      </w:r>
      <w:r w:rsidRPr="00BD129B">
        <w:t xml:space="preserve"> to replicate the conditions necessary for a vibrant entrepreneurial environment. </w:t>
      </w:r>
      <w:r w:rsidRPr="00BD129B">
        <w:rPr>
          <w:rStyle w:val="StyleUnderline"/>
        </w:rPr>
        <w:t>And they are reaping the rewards</w:t>
      </w:r>
      <w:r w:rsidRPr="00BD129B">
        <w:t>. For example, investment in China-based venture capital-backed companies has grown at a faster pace faster than the U.S. and China now accounts for </w:t>
      </w:r>
      <w:hyperlink r:id="rId26" w:tgtFrame="_blank" w:history="1">
        <w:r w:rsidRPr="00BD129B">
          <w:rPr>
            <w:rStyle w:val="Hyperlink"/>
          </w:rPr>
          <w:t>more than one-quarter of the global VC dollars invested</w:t>
        </w:r>
      </w:hyperlink>
      <w:r w:rsidRPr="00BD129B">
        <w:t>.</w:t>
      </w:r>
    </w:p>
    <w:p w:rsidR="00F73B7B" w:rsidRPr="00BD129B" w:rsidRDefault="00F73B7B" w:rsidP="00F73B7B"/>
    <w:p w:rsidR="00F73B7B" w:rsidRPr="00BD129B" w:rsidRDefault="00F73B7B" w:rsidP="00F73B7B">
      <w:pPr>
        <w:pStyle w:val="Heading4"/>
      </w:pPr>
      <w:r w:rsidRPr="00BD129B">
        <w:t xml:space="preserve">Startup Visas are key to </w:t>
      </w:r>
      <w:r w:rsidRPr="00BD129B">
        <w:rPr>
          <w:u w:val="single"/>
        </w:rPr>
        <w:t xml:space="preserve">competitiveness </w:t>
      </w:r>
      <w:r w:rsidRPr="00BD129B">
        <w:t xml:space="preserve"> - allow US innovation to stay ahead of competitors</w:t>
      </w:r>
    </w:p>
    <w:p w:rsidR="00F73B7B" w:rsidRPr="00BD129B" w:rsidRDefault="00F73B7B" w:rsidP="00F73B7B">
      <w:r w:rsidRPr="00BD129B">
        <w:rPr>
          <w:rStyle w:val="Style13ptBold"/>
        </w:rPr>
        <w:t>Feld 10</w:t>
      </w:r>
      <w:r w:rsidRPr="00BD129B">
        <w:t xml:space="preserve"> [Brad Feld; American entrepreneur, author, blogger, and venture capitalist; “StartUp Visa Act Introduced By Senators Kerry And Lugar”; Business Insider; Feb 24, 2010, http://www.businessinsider.com/startup-visa-introduced-by-senators-kerry-and-lugar-2010-2]</w:t>
      </w:r>
    </w:p>
    <w:p w:rsidR="00F73B7B" w:rsidRPr="00BD129B" w:rsidRDefault="00F73B7B" w:rsidP="00F73B7B">
      <w:pPr>
        <w:rPr>
          <w:rStyle w:val="StyleUnderline"/>
        </w:rPr>
      </w:pPr>
      <w:r w:rsidRPr="00BD129B">
        <w:t>"</w:t>
      </w:r>
      <w:r w:rsidRPr="00BD129B">
        <w:rPr>
          <w:rStyle w:val="StyleUnderline"/>
        </w:rPr>
        <w:t xml:space="preserve">Global competition for talent and investment grows more intense daily and </w:t>
      </w:r>
      <w:r w:rsidRPr="00BD129B">
        <w:rPr>
          <w:rStyle w:val="Emphasis"/>
        </w:rPr>
        <w:t>the United States must step up or be left behind</w:t>
      </w:r>
      <w:r w:rsidRPr="00BD129B">
        <w:t xml:space="preserve">," said Sen. Kerry. "Everywhere Dick Lugar and I travel for the Foreign Relations Committee, we see firsthand </w:t>
      </w:r>
      <w:r w:rsidRPr="00BD129B">
        <w:rPr>
          <w:rStyle w:val="Emphasis"/>
        </w:rPr>
        <w:t>the entrepreneurial spirit driving the economies of our competitors.</w:t>
      </w:r>
      <w:r w:rsidRPr="00BD129B">
        <w:rPr>
          <w:rStyle w:val="StyleUnderline"/>
        </w:rPr>
        <w:t xml:space="preserve"> Creating a new magnet for innovations and innovators to come to the United States and create jobs here will offer our economy a double shot in the arm - robust job creation at home and reaffirmation that we're the world's best place to do business."</w:t>
      </w:r>
    </w:p>
    <w:p w:rsidR="00F73B7B" w:rsidRPr="00BD129B" w:rsidRDefault="00F73B7B" w:rsidP="00F73B7B">
      <w:r w:rsidRPr="00BD129B">
        <w:t>"</w:t>
      </w:r>
      <w:r w:rsidRPr="00BD129B">
        <w:rPr>
          <w:rStyle w:val="StyleUnderline"/>
        </w:rPr>
        <w:t>Our country should strive to attract to the United States the most talented and highly skilled entrepreneurs. We should channel the power of innovative thinkers from around the world and American investors towards creating jobs and encouraging economic growth and future prosperity</w:t>
      </w:r>
      <w:r w:rsidRPr="00BD129B">
        <w:t>," said Ranking Member Lugar.</w:t>
      </w:r>
    </w:p>
    <w:p w:rsidR="00F73B7B" w:rsidRPr="00BD129B" w:rsidRDefault="00F73B7B" w:rsidP="00F73B7B">
      <w:r w:rsidRPr="00BD129B">
        <w:rPr>
          <w:rStyle w:val="Emphasis"/>
        </w:rPr>
        <w:t>The StartUp Visa Act</w:t>
      </w:r>
      <w:r w:rsidRPr="00BD129B">
        <w:t xml:space="preserve"> of 2010 </w:t>
      </w:r>
      <w:r w:rsidRPr="00BD129B">
        <w:rPr>
          <w:rStyle w:val="Emphasis"/>
        </w:rPr>
        <w:t>would amend immigration law</w:t>
      </w:r>
      <w:r w:rsidRPr="00BD129B">
        <w:rPr>
          <w:rStyle w:val="StyleUnderline"/>
        </w:rPr>
        <w:t xml:space="preserve"> to create a new EB-6 category for immigrant entrepreneurs, drawing from existing visas under the EB-5 category, which permits foreign nationals who invest at least $1 million into the U.S., and </w:t>
      </w:r>
      <w:r w:rsidRPr="00BD129B">
        <w:rPr>
          <w:rStyle w:val="Emphasis"/>
        </w:rPr>
        <w:t>thereby create</w:t>
      </w:r>
      <w:r w:rsidRPr="00BD129B">
        <w:rPr>
          <w:rStyle w:val="StyleUnderline"/>
        </w:rPr>
        <w:t xml:space="preserve"> ten </w:t>
      </w:r>
      <w:r w:rsidRPr="00BD129B">
        <w:rPr>
          <w:rStyle w:val="Emphasis"/>
        </w:rPr>
        <w:t>jobs</w:t>
      </w:r>
      <w:r w:rsidRPr="00BD129B">
        <w:rPr>
          <w:rStyle w:val="StyleUnderline"/>
        </w:rPr>
        <w:t>, to obtain a green card.</w:t>
      </w:r>
      <w:r w:rsidRPr="00BD129B">
        <w:t xml:space="preserve"> After proving that he or she has secured initial investment capital and if, after two years, the immigrant entrepreneur can show that he or she has generated at least five full-time jobs in the United States, attracted $1 million in additional investment capital or achieved $1 million in revenue, then he or she would receive permanent legal resident status.</w:t>
      </w:r>
    </w:p>
    <w:p w:rsidR="00B30C8E" w:rsidRPr="00BD129B" w:rsidRDefault="00B30C8E" w:rsidP="00A620B2"/>
    <w:p w:rsidR="00F73B7B" w:rsidRPr="00BD129B" w:rsidRDefault="00F73B7B" w:rsidP="00F73B7B"/>
    <w:p w:rsidR="00BA4423" w:rsidRPr="00BD129B" w:rsidRDefault="00BA4423" w:rsidP="00BA4423">
      <w:pPr>
        <w:keepNext/>
        <w:keepLines/>
        <w:spacing w:before="40" w:after="0"/>
        <w:outlineLvl w:val="3"/>
        <w:rPr>
          <w:rFonts w:eastAsia="Times New Roman"/>
          <w:b/>
          <w:iCs/>
          <w:sz w:val="26"/>
        </w:rPr>
      </w:pPr>
      <w:r w:rsidRPr="00BD129B">
        <w:rPr>
          <w:rFonts w:eastAsia="Times New Roman"/>
          <w:b/>
          <w:iCs/>
          <w:sz w:val="26"/>
        </w:rPr>
        <w:t>Startup visas key to growth and competitiveness</w:t>
      </w:r>
    </w:p>
    <w:p w:rsidR="00BA4423" w:rsidRPr="00BD129B" w:rsidRDefault="00BA4423" w:rsidP="00BA4423">
      <w:r w:rsidRPr="00BD129B">
        <w:rPr>
          <w:b/>
          <w:bCs/>
          <w:sz w:val="26"/>
        </w:rPr>
        <w:t>Case 5/29</w:t>
      </w:r>
      <w:r w:rsidRPr="00BD129B">
        <w:t xml:space="preserve"> [Steve Case; Author of The Third Wave: An Entrepreneur's Vision of the Future. Chairman of Revolution. Chairman of Case Foundation. Co-founder of AOL; “Trump Moves to Dump the Startup Visa (Why That's an Awful Idea)”; INC; May 29, 2018; https://www.inc.com/steve-case/trump-just-dumped-uss-startup-visa-why-thats-an-awful-idea.html]</w:t>
      </w:r>
    </w:p>
    <w:p w:rsidR="00BA4423" w:rsidRPr="00BD129B" w:rsidRDefault="00BA4423" w:rsidP="00BA4423">
      <w:pPr>
        <w:rPr>
          <w:u w:val="single"/>
        </w:rPr>
      </w:pPr>
      <w:r w:rsidRPr="00BD129B">
        <w:rPr>
          <w:u w:val="single"/>
        </w:rPr>
        <w:t>To get growth, you need to support growth</w:t>
      </w:r>
      <w:r w:rsidRPr="00BD129B">
        <w:t xml:space="preserve">. And </w:t>
      </w:r>
      <w:r w:rsidRPr="00BD129B">
        <w:rPr>
          <w:u w:val="single"/>
        </w:rPr>
        <w:t>that means supporting immigrant entrepreneurs</w:t>
      </w:r>
      <w:r w:rsidRPr="00BD129B">
        <w:t xml:space="preserve">. </w:t>
      </w:r>
      <w:r w:rsidRPr="00BD129B">
        <w:rPr>
          <w:u w:val="single"/>
        </w:rPr>
        <w:t>According to</w:t>
      </w:r>
      <w:r w:rsidRPr="00BD129B">
        <w:t xml:space="preserve"> the National Venture Capital Association (</w:t>
      </w:r>
      <w:r w:rsidRPr="00BD129B">
        <w:rPr>
          <w:u w:val="single"/>
        </w:rPr>
        <w:t>NVCA), </w:t>
      </w:r>
      <w:hyperlink r:id="rId27" w:tgtFrame="_blank" w:history="1">
        <w:r w:rsidRPr="00BD129B">
          <w:rPr>
            <w:u w:val="single"/>
          </w:rPr>
          <w:t>one-third of U.S. venture-backed companies that went public between 2006 and 2012 had at least one immigrant founder</w:t>
        </w:r>
      </w:hyperlink>
      <w:r w:rsidRPr="00BD129B">
        <w:rPr>
          <w:u w:val="single"/>
        </w:rPr>
        <w:t>. Immigrants have started more than half of America's unicorns. And while</w:t>
      </w:r>
      <w:hyperlink r:id="rId28" w:tgtFrame="_blank" w:history="1">
        <w:r w:rsidRPr="00BD129B">
          <w:rPr>
            <w:u w:val="single"/>
          </w:rPr>
          <w:t> immigrants make up 15 percent of the U.S. workforce, they comprise a quarter of our country's entrepreneurs</w:t>
        </w:r>
      </w:hyperlink>
      <w:r w:rsidRPr="00BD129B">
        <w:rPr>
          <w:u w:val="single"/>
        </w:rPr>
        <w:t>.</w:t>
      </w:r>
    </w:p>
    <w:p w:rsidR="00BA4423" w:rsidRPr="00BD129B" w:rsidRDefault="00BA4423" w:rsidP="00BA4423">
      <w:pPr>
        <w:rPr>
          <w:u w:val="single"/>
        </w:rPr>
      </w:pPr>
      <w:r w:rsidRPr="00BD129B">
        <w:rPr>
          <w:b/>
          <w:iCs/>
          <w:u w:val="single"/>
        </w:rPr>
        <w:t>The rescission of the International Entrepreneur Rule will deprive the U.S. of the opportunity to incubate great innovation and, more importantly, thousands of new jobs</w:t>
      </w:r>
      <w:r w:rsidRPr="00BD129B">
        <w:t xml:space="preserve">. Last year, </w:t>
      </w:r>
      <w:r w:rsidRPr="00BD129B">
        <w:rPr>
          <w:u w:val="single"/>
        </w:rPr>
        <w:t>the New American Economy immigration coalition found that, at a minimum, </w:t>
      </w:r>
      <w:hyperlink r:id="rId29" w:tgtFrame="_blank" w:history="1">
        <w:r w:rsidRPr="00BD129B">
          <w:rPr>
            <w:u w:val="single"/>
          </w:rPr>
          <w:t>the IER would create 135,000 jobs over 10 years</w:t>
        </w:r>
      </w:hyperlink>
      <w:r w:rsidRPr="00BD129B">
        <w:rPr>
          <w:u w:val="single"/>
        </w:rPr>
        <w:t>, with the potential to create more than 300,000.</w:t>
      </w:r>
    </w:p>
    <w:p w:rsidR="00BA4423" w:rsidRPr="00BD129B" w:rsidRDefault="00BA4423" w:rsidP="00BA4423">
      <w:r w:rsidRPr="00BD129B">
        <w:rPr>
          <w:b/>
          <w:iCs/>
          <w:u w:val="single"/>
        </w:rPr>
        <w:t xml:space="preserve">The jobs we lose </w:t>
      </w:r>
      <w:r w:rsidRPr="00BD129B">
        <w:t xml:space="preserve">by preventing the founder of the next big company to stay in the U.S. won't simply disappear; they </w:t>
      </w:r>
      <w:r w:rsidRPr="00BD129B">
        <w:rPr>
          <w:b/>
          <w:iCs/>
          <w:u w:val="single"/>
        </w:rPr>
        <w:t>will go somewhere else</w:t>
      </w:r>
      <w:r w:rsidRPr="00BD129B">
        <w:t>. Overall global venture capital investment has increased since 2004, but </w:t>
      </w:r>
      <w:hyperlink r:id="rId30" w:tgtFrame="_blank" w:history="1">
        <w:r w:rsidRPr="00BD129B">
          <w:t>the share invested in U.S. companies has declined</w:t>
        </w:r>
      </w:hyperlink>
      <w:r w:rsidRPr="00BD129B">
        <w:t xml:space="preserve"> significantly during that time--from 85 percent to 54 percent.</w:t>
      </w:r>
    </w:p>
    <w:p w:rsidR="00BA4423" w:rsidRPr="00BD129B" w:rsidRDefault="00BA4423" w:rsidP="00BA4423">
      <w:r w:rsidRPr="00BD129B">
        <w:t>W</w:t>
      </w:r>
      <w:r w:rsidRPr="00BD129B">
        <w:rPr>
          <w:u w:val="single"/>
        </w:rPr>
        <w:t xml:space="preserve">hile American immigration laws compromise our ability to compete for the best talent, </w:t>
      </w:r>
      <w:r w:rsidRPr="00BD129B">
        <w:rPr>
          <w:b/>
          <w:iCs/>
          <w:u w:val="single"/>
        </w:rPr>
        <w:t>other countries are making it easier for foreign-born entrepreneurs to start or relocate businesses</w:t>
      </w:r>
      <w:r w:rsidRPr="00BD129B">
        <w:rPr>
          <w:u w:val="single"/>
        </w:rPr>
        <w:t>. Canada, Australia, the United Kingdom, South Korea, and China</w:t>
      </w:r>
      <w:r w:rsidRPr="00BD129B">
        <w:t xml:space="preserve"> are just a handful of the countries that </w:t>
      </w:r>
      <w:r w:rsidRPr="00BD129B">
        <w:rPr>
          <w:u w:val="single"/>
        </w:rPr>
        <w:t>have made smart reforms</w:t>
      </w:r>
      <w:r w:rsidRPr="00BD129B">
        <w:t xml:space="preserve"> to replicate the conditions necessary for a vibrant entrepreneurial environment. </w:t>
      </w:r>
      <w:r w:rsidRPr="00BD129B">
        <w:rPr>
          <w:u w:val="single"/>
        </w:rPr>
        <w:t>And they are reaping the rewards</w:t>
      </w:r>
      <w:r w:rsidRPr="00BD129B">
        <w:t>. For example, investment in China-based venture capital-backed companies has grown at a faster pace faster than the U.S. and China now accounts for </w:t>
      </w:r>
      <w:hyperlink r:id="rId31" w:tgtFrame="_blank" w:history="1">
        <w:r w:rsidRPr="00BD129B">
          <w:t>more than one-quarter of the global VC dollars invested</w:t>
        </w:r>
      </w:hyperlink>
      <w:r w:rsidRPr="00BD129B">
        <w:t>.</w:t>
      </w:r>
    </w:p>
    <w:p w:rsidR="00BA4423" w:rsidRPr="00BD129B" w:rsidRDefault="00BA4423" w:rsidP="00BA4423"/>
    <w:p w:rsidR="00BA4423" w:rsidRPr="00BD129B" w:rsidRDefault="00BA4423" w:rsidP="00BA4423">
      <w:pPr>
        <w:keepNext/>
        <w:keepLines/>
        <w:spacing w:before="40" w:after="0"/>
        <w:outlineLvl w:val="3"/>
        <w:rPr>
          <w:rFonts w:eastAsia="Times New Roman"/>
          <w:b/>
          <w:iCs/>
          <w:sz w:val="26"/>
        </w:rPr>
      </w:pPr>
      <w:r w:rsidRPr="00BD129B">
        <w:rPr>
          <w:rFonts w:eastAsia="Times New Roman"/>
          <w:b/>
          <w:iCs/>
          <w:sz w:val="26"/>
        </w:rPr>
        <w:t xml:space="preserve">Startup Visas are key to </w:t>
      </w:r>
      <w:r w:rsidRPr="00BD129B">
        <w:rPr>
          <w:rFonts w:eastAsia="Times New Roman"/>
          <w:b/>
          <w:iCs/>
          <w:sz w:val="26"/>
          <w:u w:val="single"/>
        </w:rPr>
        <w:t xml:space="preserve">competitiveness </w:t>
      </w:r>
      <w:r w:rsidRPr="00BD129B">
        <w:rPr>
          <w:rFonts w:eastAsia="Times New Roman"/>
          <w:b/>
          <w:iCs/>
          <w:sz w:val="26"/>
        </w:rPr>
        <w:t xml:space="preserve"> - allow US innovation to stay ahead of competitors</w:t>
      </w:r>
    </w:p>
    <w:p w:rsidR="00BA4423" w:rsidRPr="00BD129B" w:rsidRDefault="00BA4423" w:rsidP="00BA4423">
      <w:r w:rsidRPr="00BD129B">
        <w:rPr>
          <w:b/>
          <w:bCs/>
          <w:sz w:val="26"/>
        </w:rPr>
        <w:t>Feld 10</w:t>
      </w:r>
      <w:r w:rsidRPr="00BD129B">
        <w:t xml:space="preserve"> [Brad Feld; American entrepreneur, author, blogger, and venture capitalist; “StartUp Visa Act Introduced By Senators Kerry And Lugar”; Business Insider; Feb 24, 2010, http://www.businessinsider.com/startup-visa-introduced-by-senators-kerry-and-lugar-2010-2]</w:t>
      </w:r>
    </w:p>
    <w:p w:rsidR="00BA4423" w:rsidRPr="00BD129B" w:rsidRDefault="00BA4423" w:rsidP="00BA4423">
      <w:pPr>
        <w:rPr>
          <w:u w:val="single"/>
        </w:rPr>
      </w:pPr>
      <w:r w:rsidRPr="00BD129B">
        <w:t>"</w:t>
      </w:r>
      <w:r w:rsidRPr="00BD129B">
        <w:rPr>
          <w:u w:val="single"/>
        </w:rPr>
        <w:t xml:space="preserve">Global competition for talent and investment grows more intense daily and </w:t>
      </w:r>
      <w:r w:rsidRPr="00BD129B">
        <w:rPr>
          <w:b/>
          <w:iCs/>
          <w:u w:val="single"/>
        </w:rPr>
        <w:t>the United States must step up or be left behind</w:t>
      </w:r>
      <w:r w:rsidRPr="00BD129B">
        <w:t xml:space="preserve">," said Sen. Kerry. "Everywhere Dick Lugar and I travel for the Foreign Relations Committee, we see firsthand </w:t>
      </w:r>
      <w:r w:rsidRPr="00BD129B">
        <w:rPr>
          <w:b/>
          <w:iCs/>
          <w:u w:val="single"/>
        </w:rPr>
        <w:t>the entrepreneurial spirit driving the economies of our competitors.</w:t>
      </w:r>
      <w:r w:rsidRPr="00BD129B">
        <w:rPr>
          <w:u w:val="single"/>
        </w:rPr>
        <w:t xml:space="preserve"> Creating a new magnet for innovations and innovators to come to the United States and create jobs here will offer our economy a double shot in the arm - robust job creation at home and reaffirmation that we're the world's best place to do business."</w:t>
      </w:r>
    </w:p>
    <w:p w:rsidR="00BA4423" w:rsidRPr="00BD129B" w:rsidRDefault="00BA4423" w:rsidP="00BA4423">
      <w:r w:rsidRPr="00BD129B">
        <w:t>"</w:t>
      </w:r>
      <w:r w:rsidRPr="00BD129B">
        <w:rPr>
          <w:u w:val="single"/>
        </w:rPr>
        <w:t>Our country should strive to attract to the United States the most talented and highly skilled entrepreneurs. We should channel the power of innovative thinkers from around the world and American investors towards creating jobs and encouraging economic growth and future prosperity</w:t>
      </w:r>
      <w:r w:rsidRPr="00BD129B">
        <w:t>," said Ranking Member Lugar.</w:t>
      </w:r>
    </w:p>
    <w:p w:rsidR="00BA4423" w:rsidRPr="00BD129B" w:rsidRDefault="00BA4423" w:rsidP="00BA4423">
      <w:r w:rsidRPr="00BD129B">
        <w:rPr>
          <w:b/>
          <w:iCs/>
          <w:u w:val="single"/>
        </w:rPr>
        <w:t>The StartUp Visa Act</w:t>
      </w:r>
      <w:r w:rsidRPr="00BD129B">
        <w:t xml:space="preserve"> of 2010 </w:t>
      </w:r>
      <w:r w:rsidRPr="00BD129B">
        <w:rPr>
          <w:b/>
          <w:iCs/>
          <w:u w:val="single"/>
        </w:rPr>
        <w:t>would amend immigration law</w:t>
      </w:r>
      <w:r w:rsidRPr="00BD129B">
        <w:rPr>
          <w:u w:val="single"/>
        </w:rPr>
        <w:t xml:space="preserve"> to create a new EB-6 category for immigrant entrepreneurs, drawing from existing visas under the EB-5 category, which permits foreign nationals who invest at least $1 million into the U.S., and </w:t>
      </w:r>
      <w:r w:rsidRPr="00BD129B">
        <w:rPr>
          <w:b/>
          <w:iCs/>
          <w:u w:val="single"/>
        </w:rPr>
        <w:t>thereby create</w:t>
      </w:r>
      <w:r w:rsidRPr="00BD129B">
        <w:rPr>
          <w:u w:val="single"/>
        </w:rPr>
        <w:t xml:space="preserve"> ten </w:t>
      </w:r>
      <w:r w:rsidRPr="00BD129B">
        <w:rPr>
          <w:b/>
          <w:iCs/>
          <w:u w:val="single"/>
        </w:rPr>
        <w:t>jobs</w:t>
      </w:r>
      <w:r w:rsidRPr="00BD129B">
        <w:rPr>
          <w:u w:val="single"/>
        </w:rPr>
        <w:t>, to obtain a green card.</w:t>
      </w:r>
      <w:r w:rsidRPr="00BD129B">
        <w:t xml:space="preserve"> After proving that he or she has secured initial investment capital and if, after two years, the immigrant entrepreneur can show that he or she has generated at least five full-time jobs in the United States, attracted $1 million in additional investment capital or achieved $1 million in revenue, then he or she would receive permanent legal resident status.</w:t>
      </w:r>
    </w:p>
    <w:p w:rsidR="00113F61" w:rsidRPr="00BD129B" w:rsidRDefault="00113F61" w:rsidP="00113F61">
      <w:pPr>
        <w:pStyle w:val="Heading3"/>
      </w:pPr>
      <w:r w:rsidRPr="00BD129B">
        <w:t>2AC – Visas K2 Startups</w:t>
      </w:r>
    </w:p>
    <w:p w:rsidR="00113F61" w:rsidRPr="00BD129B" w:rsidRDefault="00113F61" w:rsidP="00113F61">
      <w:pPr>
        <w:pStyle w:val="Heading4"/>
      </w:pPr>
      <w:r w:rsidRPr="00BD129B">
        <w:t xml:space="preserve">Startup visas are key – immigrants are </w:t>
      </w:r>
      <w:r w:rsidRPr="00BD129B">
        <w:rPr>
          <w:u w:val="single"/>
        </w:rPr>
        <w:t xml:space="preserve">more entrepreneurial </w:t>
      </w:r>
      <w:r w:rsidRPr="00BD129B">
        <w:t>than US citizens</w:t>
      </w:r>
    </w:p>
    <w:p w:rsidR="00113F61" w:rsidRPr="00BD129B" w:rsidRDefault="00113F61" w:rsidP="00113F61">
      <w:r w:rsidRPr="00BD129B">
        <w:rPr>
          <w:rStyle w:val="Style13ptBold"/>
        </w:rPr>
        <w:t xml:space="preserve">Wiens, 16 </w:t>
      </w:r>
      <w:r w:rsidRPr="00BD129B">
        <w:t>(Jason Wiens is director of policy in Entrepreneurship at the Ewing Marion Kauffman Foundation, where he leads the Foundation’s strategy to reduce barriers to entrepreneurship by improving public policy, Kauffman Foundation, 10/4/16, https://www.kauffman.org/blogs/currents/2016/10/immigrant-entrepreneurship-just-the-facts)</w:t>
      </w:r>
    </w:p>
    <w:p w:rsidR="00113F61" w:rsidRPr="00BD129B" w:rsidRDefault="00113F61" w:rsidP="00113F61">
      <w:r w:rsidRPr="00BD129B">
        <w:t>The nature of research is that there are always questions to answer. But, having questions for further research doesn’t mean there are not any facts.</w:t>
      </w:r>
    </w:p>
    <w:p w:rsidR="00113F61" w:rsidRPr="00BD129B" w:rsidRDefault="00113F61" w:rsidP="00113F61">
      <w:r w:rsidRPr="00BD129B">
        <w:t>Such is the case with immigrant entrepreneurship.</w:t>
      </w:r>
    </w:p>
    <w:p w:rsidR="00113F61" w:rsidRPr="00BD129B" w:rsidRDefault="00113F61" w:rsidP="00113F61">
      <w:r w:rsidRPr="00BD129B">
        <w:t>Like an encyclopedia for entrepreneurship, the Kauffman Foundation-created State of the Field summarizes the current state of knowledge about various entrepreneurship topics.</w:t>
      </w:r>
    </w:p>
    <w:p w:rsidR="00113F61" w:rsidRPr="00BD129B" w:rsidRDefault="00113F61" w:rsidP="00113F61">
      <w:r w:rsidRPr="00BD129B">
        <w:t>State of the Field’s immigration section begins with a fact: “</w:t>
      </w:r>
      <w:r w:rsidRPr="00BD129B">
        <w:rPr>
          <w:rStyle w:val="StyleUnderline"/>
        </w:rPr>
        <w:t>We know that immigrants in the United States tend to be</w:t>
      </w:r>
      <w:r w:rsidRPr="00BD129B">
        <w:t xml:space="preserve"> </w:t>
      </w:r>
      <w:r w:rsidRPr="00BD129B">
        <w:rPr>
          <w:rStyle w:val="Emphasis"/>
        </w:rPr>
        <w:t>more entrepreneurial</w:t>
      </w:r>
      <w:r w:rsidRPr="00BD129B">
        <w:t xml:space="preserve"> </w:t>
      </w:r>
      <w:r w:rsidRPr="00BD129B">
        <w:rPr>
          <w:rStyle w:val="StyleUnderline"/>
        </w:rPr>
        <w:t>than the native-born population</w:t>
      </w:r>
      <w:r w:rsidRPr="00BD129B">
        <w:t>.”</w:t>
      </w:r>
    </w:p>
    <w:p w:rsidR="00113F61" w:rsidRPr="00BD129B" w:rsidRDefault="00113F61" w:rsidP="00113F61">
      <w:r w:rsidRPr="00BD129B">
        <w:t xml:space="preserve">Here’s another fact: </w:t>
      </w:r>
      <w:r w:rsidRPr="00BD129B">
        <w:rPr>
          <w:rStyle w:val="StyleUnderline"/>
        </w:rPr>
        <w:t>New and young businesses create</w:t>
      </w:r>
      <w:r w:rsidRPr="00BD129B">
        <w:t xml:space="preserve"> </w:t>
      </w:r>
      <w:r w:rsidRPr="00BD129B">
        <w:rPr>
          <w:rStyle w:val="Emphasis"/>
        </w:rPr>
        <w:t>nearly all of the net new jobs</w:t>
      </w:r>
      <w:r w:rsidRPr="00BD129B">
        <w:t xml:space="preserve"> </w:t>
      </w:r>
      <w:r w:rsidRPr="00BD129B">
        <w:rPr>
          <w:rStyle w:val="StyleUnderline"/>
        </w:rPr>
        <w:t>in the U.S. economy each year</w:t>
      </w:r>
      <w:r w:rsidRPr="00BD129B">
        <w:t>.</w:t>
      </w:r>
    </w:p>
    <w:p w:rsidR="00113F61" w:rsidRPr="00BD129B" w:rsidRDefault="00113F61" w:rsidP="00113F61">
      <w:r w:rsidRPr="00BD129B">
        <w:t xml:space="preserve">That means </w:t>
      </w:r>
      <w:r w:rsidRPr="00BD129B">
        <w:rPr>
          <w:rStyle w:val="StyleUnderline"/>
        </w:rPr>
        <w:t>if you want job creation, you want entrepreneurs. And if you want entrepreneurs, a good bet is that you’ll find them among immigrants</w:t>
      </w:r>
      <w:r w:rsidRPr="00BD129B">
        <w:t>.</w:t>
      </w:r>
    </w:p>
    <w:p w:rsidR="00113F61" w:rsidRPr="00BD129B" w:rsidRDefault="00113F61" w:rsidP="00113F61">
      <w:r w:rsidRPr="00BD129B">
        <w:t>The reasons immigrants are more likely to become entrepreneurs are less clear. Some researchers cite immigrants’ risk propensity, unique knowledge or access to transnational resources and networks.</w:t>
      </w:r>
    </w:p>
    <w:p w:rsidR="00113F61" w:rsidRPr="00BD129B" w:rsidRDefault="00113F61" w:rsidP="00113F61">
      <w:r w:rsidRPr="00BD129B">
        <w:t>Immigrant entrepreneur Des Deshpande of India attributes immigrants’ entrepreneurial propensity to “out-of-the-box” thinking, which he says is natural from someone who is “out-of-the-box.”</w:t>
      </w:r>
    </w:p>
    <w:p w:rsidR="00113F61" w:rsidRPr="00BD129B" w:rsidRDefault="00113F61" w:rsidP="00113F61">
      <w:r w:rsidRPr="00BD129B">
        <w:t xml:space="preserve">Whatever the reason, for policymakers the implication is clear: </w:t>
      </w:r>
      <w:r w:rsidRPr="00BD129B">
        <w:rPr>
          <w:rStyle w:val="StyleUnderline"/>
        </w:rPr>
        <w:t>Greater acceptance of immigrant entrepreneurs can boost falling rates of firm formation, create jobs for Americans and spur economic growth</w:t>
      </w:r>
      <w:r w:rsidRPr="00BD129B">
        <w:t>.</w:t>
      </w:r>
    </w:p>
    <w:p w:rsidR="00113F61" w:rsidRPr="00BD129B" w:rsidRDefault="00113F61" w:rsidP="00113F61">
      <w:r w:rsidRPr="00BD129B">
        <w:t>Consider some more facts about immigrant entrepreneurship:</w:t>
      </w:r>
    </w:p>
    <w:p w:rsidR="00113F61" w:rsidRPr="00BD129B" w:rsidRDefault="00113F61" w:rsidP="00113F61">
      <w:r w:rsidRPr="00BD129B">
        <w:t>More than half of America’s unicorn companies—privately held firms valued at $1 billion or more—had at least one immigrant co-founder.</w:t>
      </w:r>
    </w:p>
    <w:p w:rsidR="00113F61" w:rsidRPr="00BD129B" w:rsidRDefault="00113F61" w:rsidP="00113F61">
      <w:r w:rsidRPr="00BD129B">
        <w:t>About one-quarter of the engineering and technology companies started in the United States between 2006-2012 had at least one key founder who was an immigrant.</w:t>
      </w:r>
    </w:p>
    <w:p w:rsidR="00113F61" w:rsidRPr="00BD129B" w:rsidRDefault="00113F61" w:rsidP="00113F61">
      <w:r w:rsidRPr="00BD129B">
        <w:t>Acting on the Facts</w:t>
      </w:r>
    </w:p>
    <w:p w:rsidR="00113F61" w:rsidRPr="00BD129B" w:rsidRDefault="00113F61" w:rsidP="00113F61">
      <w:pPr>
        <w:rPr>
          <w:sz w:val="20"/>
          <w:u w:val="single"/>
        </w:rPr>
      </w:pPr>
      <w:r w:rsidRPr="00BD129B">
        <w:rPr>
          <w:rStyle w:val="StyleUnderline"/>
        </w:rPr>
        <w:t xml:space="preserve">To reap the economic benefits of immigrant entrepreneurship, U.S. policymakers can create a </w:t>
      </w:r>
      <w:r w:rsidRPr="00BD129B">
        <w:rPr>
          <w:rStyle w:val="Emphasis"/>
        </w:rPr>
        <w:t>startup visa</w:t>
      </w:r>
      <w:r w:rsidRPr="00BD129B">
        <w:t xml:space="preserve"> </w:t>
      </w:r>
      <w:r w:rsidRPr="00BD129B">
        <w:rPr>
          <w:rStyle w:val="StyleUnderline"/>
        </w:rPr>
        <w:t>so that immigrants with entrepreneurial dreams can pursue them here in the United States. In pursuit of their entrepreneurial ambitions, many of these immigrant entrepreneurs will create jobs for Americans.</w:t>
      </w:r>
    </w:p>
    <w:p w:rsidR="00113F61" w:rsidRPr="00BD129B" w:rsidRDefault="00113F61" w:rsidP="00113F61">
      <w:pPr>
        <w:rPr>
          <w:sz w:val="20"/>
          <w:u w:val="single"/>
        </w:rPr>
      </w:pPr>
      <w:r w:rsidRPr="00BD129B">
        <w:t xml:space="preserve">Fifteen other countries have created startup visas for immigrant entrepreneurs, including Canada, South Korea and the United Kingdom. </w:t>
      </w:r>
      <w:r w:rsidRPr="00BD129B">
        <w:rPr>
          <w:rStyle w:val="StyleUnderline"/>
        </w:rPr>
        <w:t>With increasing competition for the world’s best entrepreneurs, the United States can no longer afford to limp along with its outdated immigration policies.</w:t>
      </w:r>
    </w:p>
    <w:p w:rsidR="00113F61" w:rsidRPr="00BD129B" w:rsidRDefault="00113F61" w:rsidP="00113F61">
      <w:r w:rsidRPr="00BD129B">
        <w:rPr>
          <w:rStyle w:val="StyleUnderline"/>
        </w:rPr>
        <w:t>Until the creation of a startup visa, states, city governments and philanthropists can work with universities to create Entrepreneur in Residence programs to</w:t>
      </w:r>
      <w:r w:rsidRPr="00BD129B">
        <w:t xml:space="preserve"> </w:t>
      </w:r>
      <w:r w:rsidRPr="00BD129B">
        <w:rPr>
          <w:rStyle w:val="Emphasis"/>
        </w:rPr>
        <w:t>attract and retain</w:t>
      </w:r>
      <w:r w:rsidRPr="00BD129B">
        <w:t xml:space="preserve"> </w:t>
      </w:r>
      <w:r w:rsidRPr="00BD129B">
        <w:rPr>
          <w:rStyle w:val="StyleUnderline"/>
        </w:rPr>
        <w:t xml:space="preserve">international entrepreneurial talent. </w:t>
      </w:r>
      <w:r w:rsidRPr="00BD129B">
        <w:t>These public or privately funded initiatives use H1-B visas to employ immigrant entrepreneurs at universities or facilitate collaboration between a university and an immigrant-entrepreneur-founded startup. Programs like this exist at the University of Colorado, Boulder; the City University of New York; and universities in Massachusetts, among others.</w:t>
      </w:r>
    </w:p>
    <w:p w:rsidR="00113F61" w:rsidRPr="00BD129B" w:rsidRDefault="00113F61" w:rsidP="00113F61">
      <w:r w:rsidRPr="00BD129B">
        <w:t xml:space="preserve">Finally, </w:t>
      </w:r>
      <w:r w:rsidRPr="00BD129B">
        <w:rPr>
          <w:rStyle w:val="StyleUnderline"/>
        </w:rPr>
        <w:t>communities can purposefully become more welcoming to immigrants and work to provide those with entrepreneurial ambition access to the networks and support they need to start businesses</w:t>
      </w:r>
      <w:r w:rsidRPr="00BD129B">
        <w:t>. Welcoming America is a national organization working to do just that.</w:t>
      </w:r>
    </w:p>
    <w:p w:rsidR="00113F61" w:rsidRPr="00BD129B" w:rsidRDefault="00113F61" w:rsidP="00113F61">
      <w:r w:rsidRPr="00BD129B">
        <w:t xml:space="preserve">With immigrant entrepreneurship, it’s good to remember what Daniel Patrick Moynihan said: “Everyone is entitled to his own opinion, but not to his own facts.” </w:t>
      </w:r>
    </w:p>
    <w:p w:rsidR="00113F61" w:rsidRPr="00BD129B" w:rsidRDefault="00113F61" w:rsidP="00113F61">
      <w:pPr>
        <w:pStyle w:val="Heading4"/>
      </w:pPr>
      <w:r w:rsidRPr="00BD129B">
        <w:t xml:space="preserve">Aff solves, Canada proves </w:t>
      </w:r>
    </w:p>
    <w:p w:rsidR="00113F61" w:rsidRPr="00BD129B" w:rsidRDefault="00113F61" w:rsidP="00113F61">
      <w:r w:rsidRPr="00BD129B">
        <w:rPr>
          <w:rStyle w:val="Style13ptBold"/>
        </w:rPr>
        <w:t xml:space="preserve">Immigration CA 17 </w:t>
      </w:r>
      <w:r w:rsidRPr="00BD129B">
        <w:rPr>
          <w:rStyle w:val="Style13ptBold"/>
          <w:b w:val="0"/>
        </w:rPr>
        <w:t>(</w:t>
      </w:r>
      <w:r w:rsidRPr="00BD129B">
        <w:rPr>
          <w:rStyle w:val="Style13ptBold"/>
          <w:b w:val="0"/>
          <w:sz w:val="22"/>
        </w:rPr>
        <w:t xml:space="preserve">Immigration CA is a Canada based Law Firm is staffed with more than 25 licensed lawyers, licensed immigration consultants and technical personnel. “Canada Start-Up Visa Program For Entrepreneur Immigrants To Be Made Permanent”. Immigration CA </w:t>
      </w:r>
      <w:r w:rsidRPr="00BD129B">
        <w:t xml:space="preserve">August 6, 2017. </w:t>
      </w:r>
      <w:hyperlink r:id="rId32" w:history="1">
        <w:r w:rsidRPr="00BD129B">
          <w:rPr>
            <w:rStyle w:val="Hyperlink"/>
          </w:rPr>
          <w:t>http://www.immigration.ca/canada-start-visa-program-entrepreneur-immigrants-made-permanent/</w:t>
        </w:r>
      </w:hyperlink>
      <w:r w:rsidRPr="00BD129B">
        <w:t>) LMa 7/1/18</w:t>
      </w:r>
    </w:p>
    <w:p w:rsidR="00113F61" w:rsidRPr="00BD129B" w:rsidRDefault="00113F61" w:rsidP="00113F61">
      <w:r w:rsidRPr="00BD129B">
        <w:rPr>
          <w:u w:val="single"/>
        </w:rPr>
        <w:t xml:space="preserve">The Start-Up Visa Program for Canada entrepreneur immigration will be </w:t>
      </w:r>
      <w:r w:rsidRPr="00BD129B">
        <w:rPr>
          <w:b/>
          <w:u w:val="single"/>
        </w:rPr>
        <w:t>given permanent status</w:t>
      </w:r>
      <w:r w:rsidRPr="00BD129B">
        <w:rPr>
          <w:u w:val="single"/>
        </w:rPr>
        <w:t xml:space="preserve"> in 2018</w:t>
      </w:r>
      <w:r w:rsidRPr="00BD129B">
        <w:t>, after a five-year pilot was deemed a success.</w:t>
      </w:r>
    </w:p>
    <w:p w:rsidR="00113F61" w:rsidRPr="00BD129B" w:rsidRDefault="00113F61" w:rsidP="00113F61">
      <w:r w:rsidRPr="00BD129B">
        <w:t xml:space="preserve">The pilot </w:t>
      </w:r>
      <w:r w:rsidRPr="00BD129B">
        <w:rPr>
          <w:u w:val="single"/>
        </w:rPr>
        <w:t>was launched in 2013 as a pathway to Canadian permanent residence for entrepreneurs looking to start a company</w:t>
      </w:r>
      <w:r w:rsidRPr="00BD129B">
        <w:t xml:space="preserve"> in Canada</w:t>
      </w:r>
      <w:r w:rsidRPr="00BD129B">
        <w:rPr>
          <w:u w:val="single"/>
        </w:rPr>
        <w:t xml:space="preserve">. Now, after </w:t>
      </w:r>
      <w:r w:rsidRPr="00BD129B">
        <w:rPr>
          <w:b/>
          <w:u w:val="single"/>
        </w:rPr>
        <w:t>68 new companies were launched and $3.7 million invested</w:t>
      </w:r>
      <w:r w:rsidRPr="00BD129B">
        <w:rPr>
          <w:u w:val="single"/>
        </w:rPr>
        <w:t>, the pilot will make a seamless transition to permanent on March 31, 2018.</w:t>
      </w:r>
    </w:p>
    <w:p w:rsidR="00113F61" w:rsidRPr="00BD129B" w:rsidRDefault="00113F61" w:rsidP="00113F61">
      <w:r w:rsidRPr="00BD129B">
        <w:t>Critics would point out this represents limited success when compared to Quebec, which accepts 1,900 immigrant investors annually. This generates nearly $275 million ($146,000 per investor) which is given to qualified Quebec companies.</w:t>
      </w:r>
    </w:p>
    <w:p w:rsidR="00113F61" w:rsidRPr="00BD129B" w:rsidRDefault="00113F61" w:rsidP="00113F61">
      <w:r w:rsidRPr="00BD129B">
        <w:rPr>
          <w:u w:val="single"/>
        </w:rPr>
        <w:t xml:space="preserve">The program offers permanent residence status to an entrepreneur provided a Canadian venture capital fund or angel investor group has made a </w:t>
      </w:r>
      <w:r w:rsidRPr="00BD129B">
        <w:rPr>
          <w:b/>
          <w:u w:val="single"/>
        </w:rPr>
        <w:t>significant investment in their business</w:t>
      </w:r>
      <w:r w:rsidRPr="00BD129B">
        <w:t>. The pilot also allows a business incubator to accept the candidate into their program.</w:t>
      </w:r>
    </w:p>
    <w:p w:rsidR="00113F61" w:rsidRPr="00BD129B" w:rsidRDefault="00113F61" w:rsidP="00113F61"/>
    <w:p w:rsidR="00B30C8E" w:rsidRPr="00BD129B" w:rsidRDefault="00F73B7B" w:rsidP="00B30C8E">
      <w:pPr>
        <w:pStyle w:val="Heading3"/>
      </w:pPr>
      <w:r w:rsidRPr="00BD129B">
        <w:t>2AC -</w:t>
      </w:r>
      <w:r w:rsidR="00B30C8E" w:rsidRPr="00BD129B">
        <w:t xml:space="preserve"> Immigration K2 Competitiveness</w:t>
      </w:r>
    </w:p>
    <w:p w:rsidR="00B30C8E" w:rsidRPr="00BD129B" w:rsidRDefault="00B30C8E" w:rsidP="00B30C8E">
      <w:pPr>
        <w:pStyle w:val="Heading4"/>
      </w:pPr>
      <w:r w:rsidRPr="00BD129B">
        <w:t>Immigration key to U.S. Competitiveness</w:t>
      </w:r>
    </w:p>
    <w:p w:rsidR="00B30C8E" w:rsidRPr="00BD129B" w:rsidRDefault="00B30C8E" w:rsidP="00B30C8E">
      <w:r w:rsidRPr="00BD129B">
        <w:rPr>
          <w:rStyle w:val="Style13ptBold"/>
        </w:rPr>
        <w:t xml:space="preserve">Ali 17 </w:t>
      </w:r>
      <w:r w:rsidRPr="00BD129B">
        <w:t xml:space="preserve">(Mohamad Ali, is the President and Chief Executive Officer of Carbonite. Previously, he served as Chief Strategy Officer at Hewlett Packard during the company’s turnaround. Before that, he led the creation of the IBM’s $8 billion business analytics software unit. “Immigration Is at the Heart of U.S. Competitiveness” Harvard business review, May 17, 2017 </w:t>
      </w:r>
      <w:hyperlink r:id="rId33" w:history="1">
        <w:r w:rsidRPr="00BD129B">
          <w:rPr>
            <w:rStyle w:val="Hyperlink"/>
          </w:rPr>
          <w:t>https://hbr.org/2017/05/immigration-is-at-the-heart-of-u-s-competitiveness</w:t>
        </w:r>
      </w:hyperlink>
      <w:r w:rsidRPr="00BD129B">
        <w:t>, BC 7/1)</w:t>
      </w:r>
    </w:p>
    <w:p w:rsidR="00B30C8E" w:rsidRPr="00BD129B" w:rsidRDefault="00B30C8E" w:rsidP="00B30C8E">
      <w:r w:rsidRPr="00BD129B">
        <w:t>John F. Kennedy Airport, 1981. I was 11 years old, and my mom and I had just arrived from Guyana. Together, we had $34. We approached a big machine that we had never seen before and stood at bottom puzzling over the best way to get on and off it.</w:t>
      </w:r>
      <w:r w:rsidRPr="00BD129B">
        <w:rPr>
          <w:sz w:val="12"/>
        </w:rPr>
        <w:t>¶</w:t>
      </w:r>
      <w:r w:rsidRPr="00BD129B">
        <w:t xml:space="preserve"> Later we learned that the machine was called an escalator. At that moment, looking up from the bottom of the escalator, the idea that I would one day run a technology company seemed unfathomable. In time, I would become a U.S. citizen, earn engineering degrees from Stanford, and work at IBM and Hewlett-Packard. Today I am the CEO of Carbonite, a publicly-traded data protection company.</w:t>
      </w:r>
      <w:r w:rsidRPr="00BD129B">
        <w:rPr>
          <w:sz w:val="12"/>
        </w:rPr>
        <w:t>¶</w:t>
      </w:r>
      <w:r w:rsidRPr="00BD129B">
        <w:t xml:space="preserve"> This is possible because this is the United States of America. I believe </w:t>
      </w:r>
      <w:r w:rsidRPr="00BD129B">
        <w:rPr>
          <w:rStyle w:val="StyleUnderline"/>
        </w:rPr>
        <w:t>the U.S. draws its global competitive advantage from its openness to new people and new ideas. It’s an ability the country devalues at its peril. We risk impeding growth in sectors such as high tech and life sciences if we make it harder for top talent to arrive and compete for jobs.</w:t>
      </w:r>
      <w:r w:rsidRPr="00BD129B">
        <w:t xml:space="preserve"> From my personal experience, including in the corner office, I firmly believe that </w:t>
      </w:r>
      <w:r w:rsidRPr="00BD129B">
        <w:rPr>
          <w:rStyle w:val="StyleUnderline"/>
        </w:rPr>
        <w:t>curtailing immigration will make it harder to sustain America’s vibrant, creative mix.</w:t>
      </w:r>
      <w:r w:rsidRPr="00BD129B">
        <w:rPr>
          <w:rStyle w:val="StyleUnderline"/>
          <w:sz w:val="12"/>
          <w:u w:val="none"/>
        </w:rPr>
        <w:t>¶</w:t>
      </w:r>
      <w:r w:rsidRPr="00BD129B">
        <w:rPr>
          <w:rStyle w:val="StyleUnderline"/>
        </w:rPr>
        <w:t xml:space="preserve"> Forty percent of Fortune 500 companies were founded by immigrants or the children of immigrants. Intel founder Andy Grove was a refugee from communist Hungary. Apple cofounder Steve Jobs is the son of Abdulfattah Jandali, an immigrant from Syria</w:t>
      </w:r>
      <w:r w:rsidRPr="00BD129B">
        <w:t>. Today, the trend continues. A recent study of billion-dollar startups found more than half were founded by immigrants. Our next generation of great companies, too, will depend on immigrants — as will the American economy as a whole.</w:t>
      </w:r>
      <w:r w:rsidRPr="00BD129B">
        <w:rPr>
          <w:sz w:val="12"/>
        </w:rPr>
        <w:t>¶</w:t>
      </w:r>
      <w:r w:rsidRPr="00BD129B">
        <w:t xml:space="preserve"> Consider the country where I grew up. In 1970, the year I was born, Guyana’s dictator declared the country a cooperative republic and deepened relations with Cuba, North Korea, and the Soviet Union. Imports were banned, including flour. The president started nationalizing businesses. By 1979, the private sector was reduced to only 10% of the economy. There was a widespread shortage of food, fuel, water, and electricity.</w:t>
      </w:r>
      <w:r w:rsidRPr="00BD129B">
        <w:rPr>
          <w:sz w:val="12"/>
        </w:rPr>
        <w:t>¶</w:t>
      </w:r>
      <w:r w:rsidRPr="00BD129B">
        <w:t xml:space="preserve"> My mother was a teacher. My father was a police officer. We were better off than most. We had a home made from wood, instead of mud. We had a small amount of money, but there was not much to buy. The government told us to grow vegetables. Without running water, we walked long distances to fetch water.</w:t>
      </w:r>
      <w:r w:rsidRPr="00BD129B">
        <w:rPr>
          <w:sz w:val="12"/>
        </w:rPr>
        <w:t>¶</w:t>
      </w:r>
      <w:r w:rsidRPr="00BD129B">
        <w:t xml:space="preserve"> In 1980, my parents decided this was no life for their three young children, then three, five, and 10 years old. My father found his way to America; my mother and I came a year later; and three years later, my younger brother and sister arrived. After four years, we were reunited, living in near-poverty in New York, but we were together and hopeful. In 1991, we became U.S. citizens.</w:t>
      </w:r>
      <w:r w:rsidRPr="00BD129B">
        <w:rPr>
          <w:sz w:val="12"/>
        </w:rPr>
        <w:t>¶</w:t>
      </w:r>
      <w:r w:rsidRPr="00BD129B">
        <w:t xml:space="preserve"> Millions of people like us have fought tooth and nail for a better life in America. Assembled under a set of consistent rules called the Constitution, we compete fiercely and win on a global scale. This is the kind of diverse team that CEOs covet and that builds great businesses.</w:t>
      </w:r>
      <w:r w:rsidRPr="00BD129B">
        <w:rPr>
          <w:sz w:val="12"/>
        </w:rPr>
        <w:t>¶</w:t>
      </w:r>
      <w:r w:rsidRPr="00BD129B">
        <w:t xml:space="preserve"> I’ve seen this dynamic in practice at two iconic companies, IBM and HP. When I joined, each had approximately $100 billion in revenues and more than 250,000 direct employees. Each had become proud, complacent, and insular. New ideas and new blood were unwelcome</w:t>
      </w:r>
      <w:r w:rsidRPr="00BD129B">
        <w:rPr>
          <w:rStyle w:val="StyleUnderline"/>
        </w:rPr>
        <w:t>.</w:t>
      </w:r>
      <w:r w:rsidRPr="00BD129B">
        <w:rPr>
          <w:rStyle w:val="StyleUnderline"/>
          <w:sz w:val="12"/>
          <w:u w:val="none"/>
        </w:rPr>
        <w:t>¶</w:t>
      </w:r>
      <w:r w:rsidRPr="00BD129B">
        <w:rPr>
          <w:rStyle w:val="StyleUnderline"/>
        </w:rPr>
        <w:t xml:space="preserve"> In 1993, IBM was within months of bankruptcy. For the first time in the company’s history, the board hired a CEO from outside the company – an immigrant </w:t>
      </w:r>
      <w:r w:rsidRPr="00BD129B">
        <w:t>of sorts to the IBM nation. Louis Gerstner created an environment that gave new employees like me a chance to innovate and compete. We eventually shed the hard drive and the iconic IBM PC businesses – much to the chagrin of the old guard. Instead, we invested in software and analytics.</w:t>
      </w:r>
      <w:r w:rsidRPr="00BD129B">
        <w:rPr>
          <w:sz w:val="12"/>
        </w:rPr>
        <w:t>¶</w:t>
      </w:r>
      <w:r w:rsidRPr="00BD129B">
        <w:t xml:space="preserve"> Similarly, </w:t>
      </w:r>
      <w:r w:rsidRPr="00BD129B">
        <w:rPr>
          <w:rStyle w:val="StyleUnderline"/>
        </w:rPr>
        <w:t>in 2011, HP was declining at a precipitous rate. A new CEO, Meg Whitman, came in to fix a company mired in complacency and isolationist thinking. She began infusing the company with new talent,</w:t>
      </w:r>
      <w:r w:rsidRPr="00BD129B">
        <w:t xml:space="preserve"> including me. We eventually split the company into smaller ones that could move faster with new ideas and compete better.</w:t>
      </w:r>
      <w:r w:rsidRPr="00BD129B">
        <w:rPr>
          <w:sz w:val="12"/>
        </w:rPr>
        <w:t>¶</w:t>
      </w:r>
      <w:r w:rsidRPr="00BD129B">
        <w:t xml:space="preserve"> </w:t>
      </w:r>
      <w:r w:rsidRPr="00BD129B">
        <w:rPr>
          <w:rStyle w:val="StyleUnderline"/>
        </w:rPr>
        <w:t>Both IBM and HP had suffered from stagnation: too many employees set in their ways, too few new ideas</w:t>
      </w:r>
      <w:r w:rsidRPr="00BD129B">
        <w:t xml:space="preserve">. </w:t>
      </w:r>
      <w:r w:rsidRPr="00BD129B">
        <w:rPr>
          <w:rStyle w:val="StyleUnderline"/>
        </w:rPr>
        <w:t>One key to reviving them was bringing in new people</w:t>
      </w:r>
      <w:r w:rsidRPr="00BD129B">
        <w:t>. A healthy mix of old and new is critical to the vitality of a company – and the nation.</w:t>
      </w:r>
      <w:r w:rsidRPr="00BD129B">
        <w:rPr>
          <w:sz w:val="12"/>
        </w:rPr>
        <w:t>¶</w:t>
      </w:r>
      <w:r w:rsidRPr="00BD129B">
        <w:t xml:space="preserve"> Earlier this year, when the U.S. administration proposed and enacted changes to travel and immigration policies, my company set up a teleconference for U.S.-based employees. More than 10% dialed in, most of whom were born in unaffected countries such as China and Mexico. Employees asked whether we have a contingency plan if they were unable to reenter the U.S. after traveling abroad. Certainly, I would rather keep the talent who come to our universities and join our company within the United States. To retain those employees, however, if immigration and travel become more restrictive, we may be forced to expand Carbonite’s European and Canadian offices, much like Microsoft and other tech companies have done.</w:t>
      </w:r>
      <w:r w:rsidRPr="00BD129B">
        <w:rPr>
          <w:sz w:val="12"/>
        </w:rPr>
        <w:t>¶</w:t>
      </w:r>
      <w:r w:rsidRPr="00BD129B">
        <w:t xml:space="preserve"> Worries and logistical distractions hurting overall productivity is one thing. </w:t>
      </w:r>
      <w:r w:rsidRPr="00BD129B">
        <w:rPr>
          <w:rStyle w:val="StyleUnderline"/>
        </w:rPr>
        <w:t xml:space="preserve">The imminent threat to innovation and progress is another. The technology sector already suffers from a significant talent shortage. </w:t>
      </w:r>
      <w:r w:rsidRPr="00BD129B">
        <w:t xml:space="preserve">Meaningful K-12 investment, internships, apprenticeships, and retraining of American workers are needed, along with immigration. </w:t>
      </w:r>
      <w:r w:rsidRPr="00BD129B">
        <w:rPr>
          <w:rStyle w:val="StyleUnderline"/>
        </w:rPr>
        <w:t>The country also cannot afford to curtail the new companies and jobs that immigrants create.</w:t>
      </w:r>
      <w:r w:rsidRPr="00BD129B">
        <w:rPr>
          <w:sz w:val="12"/>
        </w:rPr>
        <w:t>¶</w:t>
      </w:r>
      <w:r w:rsidRPr="00BD129B">
        <w:t xml:space="preserve"> In recent months, I’ve thought back many times to my own path to U.S. citizenship. Three decades after I looked up from the bottom of that escalator, I am contributing to the economy and creating jobs in a meaningful </w:t>
      </w:r>
      <w:r w:rsidRPr="00BD129B">
        <w:rPr>
          <w:rStyle w:val="StyleUnderline"/>
        </w:rPr>
        <w:t>way. The American Dream is still alive, and it is core to innovation and competitiveness</w:t>
      </w:r>
      <w:r w:rsidRPr="00BD129B">
        <w:t>. But we must protect it.</w:t>
      </w:r>
      <w:r w:rsidRPr="00BD129B">
        <w:rPr>
          <w:sz w:val="12"/>
        </w:rPr>
        <w:t>¶</w:t>
      </w:r>
      <w:r w:rsidRPr="00BD129B">
        <w:t xml:space="preserve"> Earlier this year I was invited to welcome 200 immigrants taking the oath of American citizenship at the John F. Kennedy Presidential Library and Museum. I told them that despite the many challenges they face, they have the grit and optimism the United States needs right now. I told them they could become a hard-working mechanic whom the community respects, like my father. I told them they could become the CEO of a corporation, like me. I told them their descendent could become the president of the United States, like JFK, the great-grandson of immigrants.</w:t>
      </w:r>
      <w:r w:rsidRPr="00BD129B">
        <w:rPr>
          <w:sz w:val="12"/>
        </w:rPr>
        <w:t>¶</w:t>
      </w:r>
      <w:r w:rsidRPr="00BD129B">
        <w:t xml:space="preserve"> I challenged them to prove their worth. I challenged them to work hard, study hard, start businesses, create jobs, and build the American economy. I have no doubt they will. They know what life is like in many other places, and they chose the United States. Citizenship is their badge of honor and our common hope. </w:t>
      </w:r>
    </w:p>
    <w:p w:rsidR="00B30C8E" w:rsidRPr="00BD129B" w:rsidRDefault="00B30C8E" w:rsidP="00B30C8E">
      <w:pPr>
        <w:pStyle w:val="Heading4"/>
      </w:pPr>
      <w:r w:rsidRPr="00BD129B">
        <w:t>Immigrants needed to keep US competitive</w:t>
      </w:r>
    </w:p>
    <w:p w:rsidR="00B30C8E" w:rsidRPr="00BD129B" w:rsidRDefault="00B30C8E" w:rsidP="00B30C8E">
      <w:pPr>
        <w:rPr>
          <w:b/>
          <w:bCs/>
          <w:sz w:val="26"/>
        </w:rPr>
      </w:pPr>
      <w:r w:rsidRPr="00BD129B">
        <w:rPr>
          <w:rStyle w:val="Style13ptBold"/>
        </w:rPr>
        <w:t xml:space="preserve">Villasenor 17 </w:t>
      </w:r>
      <w:r w:rsidRPr="00BD129B">
        <w:t xml:space="preserve">(John Villasenor is a nonresident senior fellow in Governance Studies and the Center for Technology Innovation at Brookings. He is also a professor of </w:t>
      </w:r>
      <w:r w:rsidRPr="00BD129B">
        <w:rPr>
          <w:sz w:val="12"/>
        </w:rPr>
        <w:t xml:space="preserve">¶ </w:t>
      </w:r>
      <w:r w:rsidRPr="00BD129B">
        <w:t xml:space="preserve">electrical engineering, </w:t>
      </w:r>
      <w:r w:rsidRPr="00BD129B">
        <w:rPr>
          <w:sz w:val="12"/>
        </w:rPr>
        <w:t xml:space="preserve">¶ </w:t>
      </w:r>
      <w:r w:rsidRPr="00BD129B">
        <w:t xml:space="preserve">public policy, and management, and a visiting professor of law, at the University of California, Los Angeles, a member of the World Economic Forum’s Global Agenda Council on Cybersecurity, and a member of the Council on Foreign Relations. His work addresses the intersection of technology, policy and law. “How Immigrants Have Made America a Leader in Technology Innovation”  Chronicle of Higher Education, January 31, 2017 </w:t>
      </w:r>
      <w:hyperlink r:id="rId34" w:history="1">
        <w:r w:rsidRPr="00BD129B">
          <w:rPr>
            <w:rStyle w:val="Hyperlink"/>
          </w:rPr>
          <w:t>https://www.chronicle.com/article/How-Immigrants-Have-Made/239063</w:t>
        </w:r>
      </w:hyperlink>
      <w:r w:rsidRPr="00BD129B">
        <w:t xml:space="preserve"> BC 7/1)</w:t>
      </w:r>
    </w:p>
    <w:p w:rsidR="00B30C8E" w:rsidRPr="00BD129B" w:rsidRDefault="00B30C8E" w:rsidP="00B30C8E">
      <w:r w:rsidRPr="00BD129B">
        <w:rPr>
          <w:sz w:val="12"/>
        </w:rPr>
        <w:t>¶</w:t>
      </w:r>
      <w:r w:rsidRPr="00BD129B">
        <w:t>T he vital role of immigrants in American technology innovation is so well documented that it shouldn’t need repeating. But in light of last week’s executive order that blocks access to the United States by citizens of seven countries with a collective population of well over 200 million, a few reminders might be timely.</w:t>
      </w:r>
      <w:r w:rsidRPr="00BD129B">
        <w:rPr>
          <w:sz w:val="12"/>
        </w:rPr>
        <w:t>¶</w:t>
      </w:r>
      <w:r w:rsidRPr="00BD129B">
        <w:t xml:space="preserve"> </w:t>
      </w:r>
      <w:r w:rsidRPr="00BD129B">
        <w:rPr>
          <w:rStyle w:val="StyleUnderline"/>
        </w:rPr>
        <w:t>America’s well-deserved reputation as a global leader in technology innovation is inseparable from its tradition of welcoming people from other countries. The list of American companies co-founded by immigrants includes Google, Yahoo, eBay, Qualcomm, VMware, Facebook, and many more. A 2016 study by the National Foundation for American Policy found that over half of the 87 tech start-ups valued at over $1 billion at the time of the study were co-founded by immigrants and that each of these companies had created an average of 760 jobs.</w:t>
      </w:r>
      <w:r w:rsidRPr="00BD129B">
        <w:rPr>
          <w:rStyle w:val="StyleUnderline"/>
          <w:sz w:val="12"/>
          <w:u w:val="none"/>
        </w:rPr>
        <w:t>¶</w:t>
      </w:r>
      <w:r w:rsidRPr="00BD129B">
        <w:t xml:space="preserve"> Trump and Immigration </w:t>
      </w:r>
      <w:r w:rsidRPr="00BD129B">
        <w:rPr>
          <w:sz w:val="12"/>
        </w:rPr>
        <w:t>¶</w:t>
      </w:r>
      <w:r w:rsidRPr="00BD129B">
        <w:t xml:space="preserve"> Coverage of how the president's executive order barring all refugees and citizens of six Muslim countries from entering the United States affects higher education.</w:t>
      </w:r>
      <w:r w:rsidRPr="00BD129B">
        <w:rPr>
          <w:sz w:val="12"/>
        </w:rPr>
        <w:t>¶</w:t>
      </w:r>
      <w:r w:rsidRPr="00BD129B">
        <w:t xml:space="preserve"> Appeals Court Refuses to Reinstate Trump’s Travel Ban </w:t>
      </w:r>
      <w:r w:rsidRPr="00BD129B">
        <w:rPr>
          <w:sz w:val="12"/>
        </w:rPr>
        <w:t>¶</w:t>
      </w:r>
      <w:r w:rsidRPr="00BD129B">
        <w:t xml:space="preserve"> Even in Limbo, Trump’s Travel Ban Reverberates Premium </w:t>
      </w:r>
      <w:r w:rsidRPr="00BD129B">
        <w:rPr>
          <w:sz w:val="12"/>
        </w:rPr>
        <w:t>¶</w:t>
      </w:r>
      <w:r w:rsidRPr="00BD129B">
        <w:t xml:space="preserve"> Trump’s New Order on Visas Could Make American Colleges Less Appealing Overseas </w:t>
      </w:r>
      <w:r w:rsidRPr="00BD129B">
        <w:rPr>
          <w:sz w:val="12"/>
        </w:rPr>
        <w:t>¶</w:t>
      </w:r>
      <w:r w:rsidRPr="00BD129B">
        <w:t xml:space="preserve"> When children of immigrants are included, the impact on job creation and economic prosperity is even larger: A 2012 report from a group of business leaders and mayors from across the political spectrum noted that "</w:t>
      </w:r>
      <w:r w:rsidRPr="00BD129B">
        <w:rPr>
          <w:rStyle w:val="StyleUnderline"/>
        </w:rPr>
        <w:t xml:space="preserve">more than 40 percent of America’s Fortune 500 companies were founded by an immigrant or a child of an immigrant." </w:t>
      </w:r>
      <w:r w:rsidRPr="00BD129B">
        <w:rPr>
          <w:rStyle w:val="StyleUnderline"/>
          <w:sz w:val="12"/>
          <w:u w:val="none"/>
        </w:rPr>
        <w:t>¶</w:t>
      </w:r>
      <w:r w:rsidRPr="00BD129B">
        <w:rPr>
          <w:rStyle w:val="StyleUnderline"/>
        </w:rPr>
        <w:t xml:space="preserve"> American universities, particularly at the graduate level, play a vital role in this innovation pipeline. </w:t>
      </w:r>
      <w:r w:rsidRPr="00BD129B">
        <w:t>Each year thousands of foreign students enter master’s or Ph.D. programs in the United States. Many of these students come from extraordinarily selective overseas undergraduate programs, including in the countries covered by the executive order.</w:t>
      </w:r>
      <w:r w:rsidRPr="00BD129B">
        <w:rPr>
          <w:sz w:val="12"/>
        </w:rPr>
        <w:t>¶</w:t>
      </w:r>
      <w:r w:rsidRPr="00BD129B">
        <w:t xml:space="preserve"> Consider Sharif University of Technology, in Iran, which like many of the most competitive universities around the world admits only a small fraction of those who apply. The top students at Sharif are, without any exaggeration, among the world’s brightest young people. Traditionally, many of Sharif’s highest-achieving graduates have come to American universities to pursue graduate degrees and then gone on to highly successful careers in the United States, often in academe or the technology sector </w:t>
      </w:r>
      <w:r w:rsidRPr="00BD129B">
        <w:rPr>
          <w:sz w:val="12"/>
        </w:rPr>
        <w:t>¶</w:t>
      </w:r>
      <w:r w:rsidRPr="00BD129B">
        <w:t xml:space="preserve"> Sharif’s top students and their academic peers elsewhere around the world have the talent and drive to succeed at the highest levels wherever they end up. If the doors of America are shut to them, they will go elsewhere — such as Canada, Europe, or Australia — and those places, not the United States, will be the primary beneficiaries of the innovations they generate, the companies they found, and the jobs they create.</w:t>
      </w:r>
      <w:r w:rsidRPr="00BD129B">
        <w:rPr>
          <w:sz w:val="12"/>
        </w:rPr>
        <w:t>¶</w:t>
      </w:r>
      <w:r w:rsidRPr="00BD129B">
        <w:t xml:space="preserve"> </w:t>
      </w:r>
      <w:r w:rsidRPr="00BD129B">
        <w:rPr>
          <w:rStyle w:val="StyleUnderline"/>
        </w:rPr>
        <w:t xml:space="preserve">Trump’s executive order is temporary and limited to a small number of countries. But its impact on the technology sector will be much broader in both time span and in geographical scope. Imagine the perspective of a talented undergraduate and aspiring technology entrepreneur in Pakistan weighing offers of admission to engineering graduate schools in both the United States and Canada. He or she might reasonably conclude that the risk of being caught up in a future U.S. government executive order excluding Pakistanis is too high and elect to pursue graduate studies in Canada. </w:t>
      </w:r>
      <w:r w:rsidRPr="00BD129B">
        <w:t xml:space="preserve">Thousands of people will be making these sorts of choices in the coming years, and </w:t>
      </w:r>
      <w:r w:rsidRPr="00BD129B">
        <w:rPr>
          <w:rStyle w:val="StyleUnderline"/>
        </w:rPr>
        <w:t>the aggregate loss to American innovation could be immense.</w:t>
      </w:r>
      <w:r w:rsidRPr="00BD129B">
        <w:rPr>
          <w:rStyle w:val="StyleUnderline"/>
          <w:sz w:val="12"/>
          <w:u w:val="none"/>
        </w:rPr>
        <w:t>¶</w:t>
      </w:r>
      <w:r w:rsidRPr="00BD129B">
        <w:rPr>
          <w:rStyle w:val="StyleUnderline"/>
        </w:rPr>
        <w:t xml:space="preserve"> American universities, particularly at the graduate level, play a vital role in this innovation pipeline. </w:t>
      </w:r>
      <w:r w:rsidRPr="00BD129B">
        <w:rPr>
          <w:rStyle w:val="StyleUnderline"/>
          <w:sz w:val="12"/>
          <w:u w:val="none"/>
        </w:rPr>
        <w:t>¶</w:t>
      </w:r>
      <w:r w:rsidRPr="00BD129B">
        <w:rPr>
          <w:rStyle w:val="StyleUnderline"/>
        </w:rPr>
        <w:t xml:space="preserve"> Even putting aside the legal questions and the human cost, using national origin as a basis to exclude people from America and therefore from American colleges is an economically shortsighted proposition.</w:t>
      </w:r>
      <w:r w:rsidRPr="00BD129B">
        <w:t xml:space="preserve"> Twenty-five years of university teaching have taught me that talent is global and that it is distributed without regard to race, religion, gender, or national origin. </w:t>
      </w:r>
      <w:r w:rsidRPr="00BD129B">
        <w:rPr>
          <w:rStyle w:val="StyleUnderline"/>
        </w:rPr>
        <w:t xml:space="preserve">There are brilliant, innovative thinkers all over the world, and given the right environment, they will thrive. </w:t>
      </w:r>
      <w:r w:rsidRPr="00BD129B">
        <w:rPr>
          <w:rStyle w:val="StyleUnderline"/>
          <w:sz w:val="12"/>
          <w:u w:val="none"/>
        </w:rPr>
        <w:t>¶</w:t>
      </w:r>
      <w:r w:rsidRPr="00BD129B">
        <w:rPr>
          <w:rStyle w:val="StyleUnderline"/>
        </w:rPr>
        <w:t xml:space="preserve"> American leadership in technology innovation is due not only to our democratic traditions and entrepreneurial culture but also to a continual inflow of talented, ambitious young people from abroad, many of whom arrive on our shores through our university system</w:t>
      </w:r>
      <w:r w:rsidRPr="00BD129B">
        <w:t xml:space="preserve">. This positive feedback loop — </w:t>
      </w:r>
      <w:r w:rsidRPr="00BD129B">
        <w:rPr>
          <w:rStyle w:val="StyleUnderline"/>
        </w:rPr>
        <w:t>through which an innovation-friendly American culture attracts entrepreneurially minded students from across the globe who then enhance that culture through their own contributions — is a foundational component of American competitiveness</w:t>
      </w:r>
      <w:r w:rsidRPr="00BD129B">
        <w:t xml:space="preserve"> and economic prosperity. </w:t>
      </w:r>
      <w:r w:rsidRPr="00BD129B">
        <w:rPr>
          <w:rStyle w:val="StyleUnderline"/>
        </w:rPr>
        <w:t>When we move to disrupt that</w:t>
      </w:r>
      <w:r w:rsidRPr="00BD129B">
        <w:t xml:space="preserve"> feedback loop by shutting the door to entire countries or classes of people such as refugees</w:t>
      </w:r>
      <w:r w:rsidRPr="00BD129B">
        <w:rPr>
          <w:rStyle w:val="StyleUnderline"/>
        </w:rPr>
        <w:t>, we risk negative consequences that could last for decades</w:t>
      </w:r>
      <w:r w:rsidRPr="00BD129B">
        <w:t>.</w:t>
      </w:r>
      <w:r w:rsidRPr="00BD129B">
        <w:rPr>
          <w:sz w:val="12"/>
        </w:rPr>
        <w:t>¶</w:t>
      </w:r>
      <w:r w:rsidRPr="00BD129B">
        <w:t xml:space="preserve"> Like many Americans, I have a deep appreciation and respect for the importance of the U.S. government’s mission to keep Americans safe from terrorist attacks. But that mission can be pursued with tools that are far less blunt than the recent executive order, </w:t>
      </w:r>
      <w:r w:rsidRPr="00BD129B">
        <w:rPr>
          <w:rStyle w:val="StyleUnderline"/>
        </w:rPr>
        <w:t>which among its many other consequences will lead to less technology talent in American universities and companies, less technology innovation, and fewer job opportunities for all Americans, whether native born or naturalized</w:t>
      </w:r>
      <w:r w:rsidRPr="00BD129B">
        <w:t xml:space="preserve">. </w:t>
      </w:r>
    </w:p>
    <w:p w:rsidR="00B30C8E" w:rsidRPr="00BD129B" w:rsidRDefault="00B30C8E" w:rsidP="00B30C8E"/>
    <w:p w:rsidR="00B30C8E" w:rsidRPr="00BD129B" w:rsidRDefault="00B30C8E" w:rsidP="00B30C8E"/>
    <w:p w:rsidR="00B16D10" w:rsidRDefault="00B16D10" w:rsidP="00F73B7B">
      <w:pPr>
        <w:pStyle w:val="Heading3"/>
      </w:pPr>
      <w:r>
        <w:t>2AC – Startups K2 AI</w:t>
      </w:r>
    </w:p>
    <w:p w:rsidR="00B16D10" w:rsidRPr="001E3351" w:rsidRDefault="00B16D10" w:rsidP="00B16D10">
      <w:pPr>
        <w:pStyle w:val="Heading4"/>
      </w:pPr>
      <w:r>
        <w:t>Startups drive AI innovation and Econ competitiveness.</w:t>
      </w:r>
    </w:p>
    <w:p w:rsidR="00B16D10" w:rsidRDefault="00B16D10" w:rsidP="00B16D10">
      <w:r>
        <w:rPr>
          <w:rStyle w:val="Style13ptBold"/>
        </w:rPr>
        <w:t xml:space="preserve">Lemaire 5/17 </w:t>
      </w:r>
      <w:r w:rsidRPr="00B91A78">
        <w:t xml:space="preserve">(Axelle Lemaire, </w:t>
      </w:r>
      <w:r>
        <w:t>partner, global head of Terra Numerata</w:t>
      </w:r>
      <w:r w:rsidRPr="00B91A78">
        <w:t>, "</w:t>
      </w:r>
      <w:r>
        <w:t>Europe needs to build its own AI ecosystem</w:t>
      </w:r>
      <w:r w:rsidRPr="00B91A78">
        <w:t xml:space="preserve">," Roland Berger, 5-17-2018, </w:t>
      </w:r>
      <w:hyperlink r:id="rId35" w:history="1">
        <w:r w:rsidRPr="00663C1F">
          <w:rPr>
            <w:rStyle w:val="Hyperlink"/>
          </w:rPr>
          <w:t>https://www.rolandberger.com/en/Publications/AI-startups-as-innovation-drivers.html</w:t>
        </w:r>
      </w:hyperlink>
      <w:r w:rsidRPr="00B91A78">
        <w:t>)</w:t>
      </w:r>
    </w:p>
    <w:p w:rsidR="00B16D10" w:rsidRDefault="00B16D10" w:rsidP="00B16D10">
      <w:r>
        <w:t>Artificial intelligence (</w:t>
      </w:r>
      <w:r w:rsidRPr="0072330F">
        <w:rPr>
          <w:rStyle w:val="StyleUnderline"/>
        </w:rPr>
        <w:t>AI</w:t>
      </w:r>
      <w:r>
        <w:t xml:space="preserve">) is </w:t>
      </w:r>
      <w:r w:rsidRPr="0072330F">
        <w:rPr>
          <w:rStyle w:val="StyleUnderline"/>
        </w:rPr>
        <w:t xml:space="preserve">considered to become </w:t>
      </w:r>
      <w:r w:rsidRPr="00FC3916">
        <w:rPr>
          <w:rStyle w:val="Emphasis"/>
        </w:rPr>
        <w:t>one of the main drivers of economic competitiveness</w:t>
      </w:r>
      <w:r w:rsidRPr="0072330F">
        <w:rPr>
          <w:rStyle w:val="StyleUnderline"/>
        </w:rPr>
        <w:t xml:space="preserve"> in the upcoming decades</w:t>
      </w:r>
      <w:r>
        <w:t xml:space="preserve">. However, unlike in other cases, in AI </w:t>
      </w:r>
      <w:r w:rsidRPr="0072330F">
        <w:rPr>
          <w:rStyle w:val="StyleUnderline"/>
        </w:rPr>
        <w:t xml:space="preserve">it's </w:t>
      </w:r>
      <w:r w:rsidRPr="00FC3916">
        <w:rPr>
          <w:rStyle w:val="Emphasis"/>
        </w:rPr>
        <w:t>not the big international companies that are pushing the development</w:t>
      </w:r>
      <w:r>
        <w:t xml:space="preserve">. Instead, </w:t>
      </w:r>
      <w:r w:rsidRPr="0072330F">
        <w:rPr>
          <w:rStyle w:val="StyleUnderline"/>
        </w:rPr>
        <w:t>AI innovation is a result from the work of research lab</w:t>
      </w:r>
      <w:r>
        <w:t>oratorie</w:t>
      </w:r>
      <w:r w:rsidRPr="0072330F">
        <w:rPr>
          <w:rStyle w:val="StyleUnderline"/>
        </w:rPr>
        <w:t>s, digital platforms and – most importantly – startups</w:t>
      </w:r>
      <w:r>
        <w:t xml:space="preserve">: </w:t>
      </w:r>
      <w:r w:rsidRPr="0072330F">
        <w:rPr>
          <w:rStyle w:val="StyleUnderline"/>
        </w:rPr>
        <w:t xml:space="preserve">They are </w:t>
      </w:r>
      <w:r w:rsidRPr="00FC3916">
        <w:rPr>
          <w:rStyle w:val="Emphasis"/>
        </w:rPr>
        <w:t>the breeding ground for new technologies</w:t>
      </w:r>
      <w:r w:rsidRPr="0072330F">
        <w:rPr>
          <w:rStyle w:val="StyleUnderline"/>
        </w:rPr>
        <w:t xml:space="preserve"> such as image recognition, natural language processing or automated driving</w:t>
      </w:r>
      <w:r>
        <w:t xml:space="preserve">. Thus, </w:t>
      </w:r>
      <w:r w:rsidRPr="0072330F">
        <w:rPr>
          <w:rStyle w:val="StyleUnderline"/>
        </w:rPr>
        <w:t>establishing good conditions for these players is a prereq</w:t>
      </w:r>
      <w:r>
        <w:t xml:space="preserve">uisite </w:t>
      </w:r>
      <w:r w:rsidRPr="0072330F">
        <w:rPr>
          <w:rStyle w:val="StyleUnderline"/>
        </w:rPr>
        <w:t xml:space="preserve">for a country's </w:t>
      </w:r>
      <w:r w:rsidRPr="00FC3916">
        <w:rPr>
          <w:rStyle w:val="Emphasis"/>
        </w:rPr>
        <w:t>success in AI and subsequently its future economic competitiveness</w:t>
      </w:r>
      <w:r>
        <w:t>.</w:t>
      </w:r>
    </w:p>
    <w:p w:rsidR="00B16D10" w:rsidRDefault="00B16D10" w:rsidP="00B16D10"/>
    <w:p w:rsidR="00B16D10" w:rsidRDefault="00B16D10" w:rsidP="00B16D10">
      <w:pPr>
        <w:pStyle w:val="Heading4"/>
      </w:pPr>
      <w:r>
        <w:t>China is currently leading in the AI industry, and its startups are experiencing great success in driving innovation.</w:t>
      </w:r>
    </w:p>
    <w:p w:rsidR="00B16D10" w:rsidRDefault="00B16D10" w:rsidP="00B16D10">
      <w:r>
        <w:rPr>
          <w:rStyle w:val="Style13ptBold"/>
        </w:rPr>
        <w:t xml:space="preserve">Daugherty 17 </w:t>
      </w:r>
      <w:r w:rsidRPr="00E44F19">
        <w:t xml:space="preserve">(Paul Daugherty, </w:t>
      </w:r>
      <w:r>
        <w:t xml:space="preserve">Chief Technology Officer at Accenture, </w:t>
      </w:r>
      <w:r w:rsidRPr="00E44F19">
        <w:t xml:space="preserve">"How China </w:t>
      </w:r>
      <w:r>
        <w:t>b</w:t>
      </w:r>
      <w:r w:rsidRPr="00E44F19">
        <w:t xml:space="preserve">ecame </w:t>
      </w:r>
      <w:r>
        <w:t>a</w:t>
      </w:r>
      <w:r w:rsidRPr="00E44F19">
        <w:t>n A</w:t>
      </w:r>
      <w:r>
        <w:t>I</w:t>
      </w:r>
      <w:r w:rsidRPr="00E44F19">
        <w:t xml:space="preserve"> </w:t>
      </w:r>
      <w:r>
        <w:t>l</w:t>
      </w:r>
      <w:r w:rsidRPr="00E44F19">
        <w:t xml:space="preserve">eader," World Economic Forum, </w:t>
      </w:r>
      <w:r>
        <w:t xml:space="preserve">6-26-2017, </w:t>
      </w:r>
      <w:hyperlink r:id="rId36" w:history="1">
        <w:r w:rsidRPr="00663C1F">
          <w:rPr>
            <w:rStyle w:val="Hyperlink"/>
          </w:rPr>
          <w:t>https://www.weforum.org/agenda/2017/06/how-china-became-ai-leader/</w:t>
        </w:r>
      </w:hyperlink>
      <w:r w:rsidRPr="00E44F19">
        <w:t>)</w:t>
      </w:r>
    </w:p>
    <w:p w:rsidR="00B16D10" w:rsidRDefault="00B16D10" w:rsidP="00B16D10">
      <w:r w:rsidRPr="00E33AAC">
        <w:rPr>
          <w:rStyle w:val="StyleUnderline"/>
        </w:rPr>
        <w:t xml:space="preserve">Rarely does a new technology </w:t>
      </w:r>
      <w:r w:rsidRPr="00E049D9">
        <w:rPr>
          <w:rStyle w:val="Emphasis"/>
        </w:rPr>
        <w:t>transform consumption, production and society</w:t>
      </w:r>
      <w:r w:rsidRPr="00E33AAC">
        <w:rPr>
          <w:rStyle w:val="StyleUnderline"/>
        </w:rPr>
        <w:t>. But with</w:t>
      </w:r>
      <w:r>
        <w:t xml:space="preserve"> artificial intelligence (</w:t>
      </w:r>
      <w:r w:rsidRPr="00E33AAC">
        <w:rPr>
          <w:rStyle w:val="StyleUnderline"/>
        </w:rPr>
        <w:t>AI</w:t>
      </w:r>
      <w:r>
        <w:t xml:space="preserve">), </w:t>
      </w:r>
      <w:r w:rsidRPr="00E33AAC">
        <w:rPr>
          <w:rStyle w:val="StyleUnderline"/>
        </w:rPr>
        <w:t>that technology has arrived</w:t>
      </w:r>
      <w:r>
        <w:t>.</w:t>
      </w:r>
    </w:p>
    <w:p w:rsidR="00B16D10" w:rsidRDefault="00B16D10" w:rsidP="00B16D10">
      <w:r>
        <w:t xml:space="preserve">Yet </w:t>
      </w:r>
      <w:r w:rsidRPr="00E33AAC">
        <w:rPr>
          <w:rStyle w:val="StyleUnderline"/>
        </w:rPr>
        <w:t>new research</w:t>
      </w:r>
      <w:r>
        <w:t xml:space="preserve"> conducted by Accenture </w:t>
      </w:r>
      <w:r w:rsidRPr="00E33AAC">
        <w:rPr>
          <w:rStyle w:val="StyleUnderline"/>
        </w:rPr>
        <w:t>has found</w:t>
      </w:r>
      <w:r>
        <w:t xml:space="preserve"> that </w:t>
      </w:r>
      <w:r w:rsidRPr="00E33AAC">
        <w:rPr>
          <w:rStyle w:val="StyleUnderline"/>
        </w:rPr>
        <w:t>many large businesses do not fully appreciate the value of AI</w:t>
      </w:r>
      <w:r>
        <w:t>.</w:t>
      </w:r>
    </w:p>
    <w:p w:rsidR="00B16D10" w:rsidRDefault="00B16D10" w:rsidP="00B16D10">
      <w:r w:rsidRPr="00E33AAC">
        <w:rPr>
          <w:rStyle w:val="StyleUnderline"/>
        </w:rPr>
        <w:t>The same cannot be said for</w:t>
      </w:r>
      <w:r>
        <w:t xml:space="preserve"> entrepreneurs and </w:t>
      </w:r>
      <w:r w:rsidRPr="00E33AAC">
        <w:rPr>
          <w:rStyle w:val="StyleUnderline"/>
        </w:rPr>
        <w:t xml:space="preserve">startups, </w:t>
      </w:r>
      <w:r w:rsidRPr="00E049D9">
        <w:rPr>
          <w:rStyle w:val="Emphasis"/>
        </w:rPr>
        <w:t>who are in the vanguard of this revolution</w:t>
      </w:r>
      <w:r>
        <w:t>.</w:t>
      </w:r>
    </w:p>
    <w:p w:rsidR="00B16D10" w:rsidRDefault="00B16D10" w:rsidP="00B16D10">
      <w:r w:rsidRPr="00E049D9">
        <w:rPr>
          <w:rStyle w:val="Emphasis"/>
        </w:rPr>
        <w:t>Many</w:t>
      </w:r>
      <w:r>
        <w:t xml:space="preserve"> of them </w:t>
      </w:r>
      <w:r w:rsidRPr="00E049D9">
        <w:rPr>
          <w:rStyle w:val="Emphasis"/>
        </w:rPr>
        <w:t>are based in China</w:t>
      </w:r>
      <w:r w:rsidRPr="00D17607">
        <w:rPr>
          <w:rStyle w:val="StyleUnderline"/>
        </w:rPr>
        <w:t xml:space="preserve">, which has become a </w:t>
      </w:r>
      <w:r w:rsidRPr="00E049D9">
        <w:rPr>
          <w:rStyle w:val="Emphasis"/>
        </w:rPr>
        <w:t>powerhouse of innovation</w:t>
      </w:r>
      <w:r w:rsidRPr="00D17607">
        <w:rPr>
          <w:rStyle w:val="StyleUnderline"/>
        </w:rPr>
        <w:t xml:space="preserve"> in deep learning, sensors, predictive maintenance, and intelligent robotics</w:t>
      </w:r>
      <w:r>
        <w:t>.</w:t>
      </w:r>
    </w:p>
    <w:p w:rsidR="00B16D10" w:rsidRDefault="00B16D10" w:rsidP="00B16D10">
      <w:r w:rsidRPr="00D17607">
        <w:rPr>
          <w:rStyle w:val="StyleUnderline"/>
        </w:rPr>
        <w:t xml:space="preserve">Funding for AI startups worldwide has grown at a compound </w:t>
      </w:r>
      <w:r w:rsidRPr="00E049D9">
        <w:rPr>
          <w:rStyle w:val="Emphasis"/>
        </w:rPr>
        <w:t>annual growth rate of nearly 60% since 2010</w:t>
      </w:r>
      <w:r>
        <w:t>.</w:t>
      </w:r>
    </w:p>
    <w:p w:rsidR="00B16D10" w:rsidRDefault="00B16D10" w:rsidP="00B16D10">
      <w:r w:rsidRPr="00D17607">
        <w:rPr>
          <w:rStyle w:val="StyleUnderline"/>
        </w:rPr>
        <w:t>China has filed more than 8,000 AI patents in the five years to 2015</w:t>
      </w:r>
      <w:r>
        <w:t xml:space="preserve">, </w:t>
      </w:r>
      <w:r w:rsidRPr="00D17607">
        <w:rPr>
          <w:rStyle w:val="StyleUnderline"/>
        </w:rPr>
        <w:t xml:space="preserve">a 190% growth rate that outpaces other leading markets </w:t>
      </w:r>
      <w:r>
        <w:t>significantly.</w:t>
      </w:r>
    </w:p>
    <w:p w:rsidR="00B16D10" w:rsidRDefault="00B16D10" w:rsidP="00B16D10">
      <w:r w:rsidRPr="00D17607">
        <w:rPr>
          <w:rStyle w:val="StyleUnderline"/>
        </w:rPr>
        <w:t>Growth is driven partly by the largest digital user base</w:t>
      </w:r>
      <w:r>
        <w:t xml:space="preserve"> in the world.</w:t>
      </w:r>
    </w:p>
    <w:p w:rsidR="00B16D10" w:rsidRDefault="00B16D10" w:rsidP="00B16D10">
      <w:r w:rsidRPr="00D17607">
        <w:rPr>
          <w:rStyle w:val="StyleUnderline"/>
        </w:rPr>
        <w:t>China is generating</w:t>
      </w:r>
      <w:r>
        <w:t xml:space="preserve"> new </w:t>
      </w:r>
      <w:r w:rsidRPr="00D17607">
        <w:rPr>
          <w:rStyle w:val="StyleUnderline"/>
        </w:rPr>
        <w:t>data</w:t>
      </w:r>
      <w:r>
        <w:t xml:space="preserve">, particularly from mobile users, </w:t>
      </w:r>
      <w:r w:rsidRPr="00E049D9">
        <w:rPr>
          <w:rStyle w:val="Emphasis"/>
        </w:rPr>
        <w:t>faster than any other country</w:t>
      </w:r>
      <w:r>
        <w:t>.</w:t>
      </w:r>
    </w:p>
    <w:p w:rsidR="00B16D10" w:rsidRPr="00D17607" w:rsidRDefault="00B16D10" w:rsidP="00B16D10">
      <w:pPr>
        <w:rPr>
          <w:rStyle w:val="StyleUnderline"/>
        </w:rPr>
      </w:pPr>
      <w:r w:rsidRPr="00D17607">
        <w:rPr>
          <w:rStyle w:val="StyleUnderline"/>
        </w:rPr>
        <w:t>Boosting productivity</w:t>
      </w:r>
    </w:p>
    <w:p w:rsidR="00B16D10" w:rsidRDefault="00B16D10" w:rsidP="00B16D10">
      <w:r>
        <w:t xml:space="preserve">For many, </w:t>
      </w:r>
      <w:r w:rsidRPr="00D17607">
        <w:rPr>
          <w:rStyle w:val="StyleUnderline"/>
        </w:rPr>
        <w:t>AI is a solution to a common problem</w:t>
      </w:r>
      <w:r>
        <w:t>: the need to improve efficiencies and reduce costs.</w:t>
      </w:r>
    </w:p>
    <w:p w:rsidR="00B16D10" w:rsidRDefault="00B16D10" w:rsidP="00B16D10">
      <w:r>
        <w:t xml:space="preserve">Accenture </w:t>
      </w:r>
      <w:r w:rsidRPr="00D17607">
        <w:rPr>
          <w:rStyle w:val="StyleUnderline"/>
        </w:rPr>
        <w:t xml:space="preserve">analysis shows that AI could </w:t>
      </w:r>
      <w:r w:rsidRPr="00E049D9">
        <w:rPr>
          <w:rStyle w:val="Emphasis"/>
        </w:rPr>
        <w:t>boost China’s productivity by 27% by 2035</w:t>
      </w:r>
      <w:r>
        <w:t>.</w:t>
      </w:r>
    </w:p>
    <w:p w:rsidR="00B16D10" w:rsidRDefault="00B16D10" w:rsidP="00B16D10">
      <w:r>
        <w:t xml:space="preserve">There is </w:t>
      </w:r>
      <w:r w:rsidRPr="00D17607">
        <w:rPr>
          <w:rStyle w:val="StyleUnderline"/>
        </w:rPr>
        <w:t>no doubt that AI can automate many processes</w:t>
      </w:r>
      <w:r>
        <w:t>, strengthening the bottom line.</w:t>
      </w:r>
    </w:p>
    <w:p w:rsidR="00B16D10" w:rsidRDefault="00B16D10" w:rsidP="00B16D10">
      <w:r>
        <w:t xml:space="preserve">But </w:t>
      </w:r>
      <w:r w:rsidRPr="00D17607">
        <w:rPr>
          <w:rStyle w:val="StyleUnderline"/>
        </w:rPr>
        <w:t xml:space="preserve">AI has a far greater opportunity to create entirely new categories of products and services. </w:t>
      </w:r>
      <w:r w:rsidRPr="00E049D9">
        <w:rPr>
          <w:rStyle w:val="Emphasis"/>
        </w:rPr>
        <w:t>It will</w:t>
      </w:r>
      <w:r>
        <w:t xml:space="preserve"> establish new markets and </w:t>
      </w:r>
      <w:r w:rsidRPr="00E049D9">
        <w:rPr>
          <w:rStyle w:val="Emphasis"/>
        </w:rPr>
        <w:t>drive growth</w:t>
      </w:r>
      <w:r>
        <w:t>.</w:t>
      </w:r>
    </w:p>
    <w:p w:rsidR="00B16D10" w:rsidRDefault="00B16D10" w:rsidP="00B16D10">
      <w:r>
        <w:t xml:space="preserve">AI’s boost of the top line is reflected in our estimate that </w:t>
      </w:r>
      <w:r w:rsidRPr="00D17607">
        <w:t xml:space="preserve">annual economic growth rates in China could increase from 6.3% to 7.9% </w:t>
      </w:r>
      <w:r w:rsidRPr="005357E7">
        <w:rPr>
          <w:rStyle w:val="StyleUnderline"/>
        </w:rPr>
        <w:t>in 2035 if</w:t>
      </w:r>
      <w:r w:rsidRPr="00D17607">
        <w:rPr>
          <w:rStyle w:val="StyleUnderline"/>
        </w:rPr>
        <w:t xml:space="preserve"> companies harness AI to transform their </w:t>
      </w:r>
      <w:r>
        <w:t xml:space="preserve">entire </w:t>
      </w:r>
      <w:r w:rsidRPr="00D17607">
        <w:rPr>
          <w:rStyle w:val="StyleUnderline"/>
        </w:rPr>
        <w:t>business models</w:t>
      </w:r>
      <w:r>
        <w:t>.</w:t>
      </w:r>
    </w:p>
    <w:p w:rsidR="00B16D10" w:rsidRDefault="00B16D10" w:rsidP="00B16D10">
      <w:r>
        <w:t xml:space="preserve">That </w:t>
      </w:r>
      <w:r w:rsidRPr="005357E7">
        <w:rPr>
          <w:rStyle w:val="StyleUnderline"/>
        </w:rPr>
        <w:t xml:space="preserve">would generate </w:t>
      </w:r>
      <w:r w:rsidRPr="00E049D9">
        <w:rPr>
          <w:rStyle w:val="Emphasis"/>
        </w:rPr>
        <w:t>additional economic output of more than $7,000 billion</w:t>
      </w:r>
      <w:r>
        <w:t xml:space="preserve"> at that time.</w:t>
      </w:r>
    </w:p>
    <w:p w:rsidR="00B16D10" w:rsidRPr="00D17607" w:rsidRDefault="00B16D10" w:rsidP="00B16D10">
      <w:pPr>
        <w:rPr>
          <w:rStyle w:val="StyleUnderline"/>
        </w:rPr>
      </w:pPr>
      <w:r w:rsidRPr="00D17607">
        <w:rPr>
          <w:rStyle w:val="StyleUnderline"/>
        </w:rPr>
        <w:t>Personalized experience</w:t>
      </w:r>
    </w:p>
    <w:p w:rsidR="00B16D10" w:rsidRDefault="00B16D10" w:rsidP="00B16D10">
      <w:r w:rsidRPr="005357E7">
        <w:rPr>
          <w:rStyle w:val="StyleUnderline"/>
        </w:rPr>
        <w:t>To achieve this growth potential means</w:t>
      </w:r>
      <w:r>
        <w:t xml:space="preserve"> going beyond </w:t>
      </w:r>
      <w:r w:rsidRPr="005357E7">
        <w:rPr>
          <w:rStyle w:val="StyleUnderline"/>
        </w:rPr>
        <w:t>using AI</w:t>
      </w:r>
      <w:r>
        <w:t xml:space="preserve"> to do things differently and, instead, using it </w:t>
      </w:r>
      <w:r w:rsidRPr="005357E7">
        <w:rPr>
          <w:rStyle w:val="StyleUnderline"/>
        </w:rPr>
        <w:t>to do different things</w:t>
      </w:r>
      <w:r>
        <w:t>.</w:t>
      </w:r>
    </w:p>
    <w:p w:rsidR="00B16D10" w:rsidRDefault="00B16D10" w:rsidP="00B16D10">
      <w:r>
        <w:t>For example, JD.com, the online retailer, is exploring AI to improve internal operations through unmanned warehouses and drone delivery, but is also applying it to personalize the shopping experience and develop new products and services.</w:t>
      </w:r>
    </w:p>
    <w:p w:rsidR="00B16D10" w:rsidRDefault="00B16D10" w:rsidP="00B16D10">
      <w:r>
        <w:t>Alibaba partners with SAIC to connect their cars to the internet and is introducing new cloud-based AI services targeting the health care and manufacturing sectors.</w:t>
      </w:r>
    </w:p>
    <w:p w:rsidR="00B16D10" w:rsidRDefault="00B16D10" w:rsidP="00B16D10">
      <w:r>
        <w:t>Tencent, the provider of WeChat, is developing virtual assistants and autonomous driving among other applications.</w:t>
      </w:r>
    </w:p>
    <w:p w:rsidR="00B16D10" w:rsidRDefault="00B16D10" w:rsidP="00B16D10">
      <w:r w:rsidRPr="005357E7">
        <w:rPr>
          <w:rStyle w:val="StyleUnderline"/>
        </w:rPr>
        <w:t>China</w:t>
      </w:r>
      <w:r>
        <w:t xml:space="preserve"> also </w:t>
      </w:r>
      <w:r w:rsidRPr="00E049D9">
        <w:rPr>
          <w:rStyle w:val="Emphasis"/>
        </w:rPr>
        <w:t>has many successful AI startups</w:t>
      </w:r>
      <w:r>
        <w:t>.</w:t>
      </w:r>
    </w:p>
    <w:p w:rsidR="00B16D10" w:rsidRDefault="00B16D10" w:rsidP="00B16D10">
      <w:r>
        <w:t xml:space="preserve">For example, </w:t>
      </w:r>
      <w:r w:rsidRPr="005357E7">
        <w:rPr>
          <w:rStyle w:val="StyleUnderline"/>
        </w:rPr>
        <w:t>Malong Technologies’ product recognition AI uses deep learning</w:t>
      </w:r>
      <w:r>
        <w:t xml:space="preserve">, which among other uses, it applies </w:t>
      </w:r>
      <w:r w:rsidRPr="005357E7">
        <w:rPr>
          <w:rStyle w:val="StyleUnderline"/>
        </w:rPr>
        <w:t>to analyze</w:t>
      </w:r>
      <w:r>
        <w:t xml:space="preserve"> worldwide </w:t>
      </w:r>
      <w:r w:rsidRPr="005357E7">
        <w:rPr>
          <w:rStyle w:val="StyleUnderline"/>
        </w:rPr>
        <w:t>fashion</w:t>
      </w:r>
      <w:r>
        <w:t xml:space="preserve"> colour </w:t>
      </w:r>
      <w:r w:rsidRPr="005357E7">
        <w:rPr>
          <w:rStyle w:val="StyleUnderline"/>
        </w:rPr>
        <w:t>trends to help</w:t>
      </w:r>
      <w:r>
        <w:t xml:space="preserve"> thousands of </w:t>
      </w:r>
      <w:r w:rsidRPr="005357E7">
        <w:rPr>
          <w:rStyle w:val="StyleUnderline"/>
        </w:rPr>
        <w:t>textile makers</w:t>
      </w:r>
      <w:r>
        <w:t xml:space="preserve"> predict global fabric demand.</w:t>
      </w:r>
    </w:p>
    <w:p w:rsidR="00B16D10" w:rsidRPr="005357E7" w:rsidRDefault="00B16D10" w:rsidP="00B16D10">
      <w:pPr>
        <w:rPr>
          <w:rStyle w:val="StyleUnderline"/>
        </w:rPr>
      </w:pPr>
      <w:r w:rsidRPr="005357E7">
        <w:rPr>
          <w:rStyle w:val="StyleUnderline"/>
        </w:rPr>
        <w:t>Innovate and scale</w:t>
      </w:r>
    </w:p>
    <w:p w:rsidR="00B16D10" w:rsidRDefault="00B16D10" w:rsidP="00B16D10">
      <w:r w:rsidRPr="00E049D9">
        <w:rPr>
          <w:rStyle w:val="StyleUnderline"/>
        </w:rPr>
        <w:t>Breakthroughs</w:t>
      </w:r>
      <w:r>
        <w:t xml:space="preserve"> such as these </w:t>
      </w:r>
      <w:r w:rsidRPr="00E049D9">
        <w:rPr>
          <w:rStyle w:val="StyleUnderline"/>
        </w:rPr>
        <w:t>require businesses</w:t>
      </w:r>
      <w:r>
        <w:t xml:space="preserve"> not just </w:t>
      </w:r>
      <w:r w:rsidRPr="00E049D9">
        <w:rPr>
          <w:rStyle w:val="StyleUnderline"/>
        </w:rPr>
        <w:t>to develop innovations</w:t>
      </w:r>
      <w:r>
        <w:t xml:space="preserve">, but also to </w:t>
      </w:r>
      <w:r w:rsidRPr="00E049D9">
        <w:rPr>
          <w:rStyle w:val="StyleUnderline"/>
        </w:rPr>
        <w:t>scale them</w:t>
      </w:r>
      <w:r>
        <w:t>.</w:t>
      </w:r>
    </w:p>
    <w:p w:rsidR="00B16D10" w:rsidRDefault="00B16D10" w:rsidP="00B16D10">
      <w:r>
        <w:t>This means pivoting wisely the bulk of investment from core products and services to new ones, while at the same time continuing to transform the core.</w:t>
      </w:r>
    </w:p>
    <w:p w:rsidR="00B16D10" w:rsidRDefault="00B16D10" w:rsidP="00B16D10">
      <w:r>
        <w:t>Do companies build in-house capabilities, work with partners, or buy technologies from the outside?</w:t>
      </w:r>
    </w:p>
    <w:p w:rsidR="00B16D10" w:rsidRDefault="00B16D10" w:rsidP="00B16D10">
      <w:r>
        <w:t>When looking at a global sample of Fortune 100 companies and Accenture’s global index of 100 AI-driven enterprises, we found that 27% did one or the other well, and 56% did neither sufficiently.</w:t>
      </w:r>
    </w:p>
    <w:p w:rsidR="00B16D10" w:rsidRDefault="00B16D10" w:rsidP="00B16D10">
      <w:r>
        <w:t>Only 17% scored high on both counts. This gives these ‘Collaborative Inventors’ a higher AIQ than the rest (see chart below).</w:t>
      </w:r>
    </w:p>
    <w:p w:rsidR="00B16D10" w:rsidRDefault="00B16D10" w:rsidP="00B16D10">
      <w:r>
        <w:t>Companies with a high AIQ use it to focus on three strategic priorities: technology, data and people.</w:t>
      </w:r>
    </w:p>
    <w:p w:rsidR="00B16D10" w:rsidRDefault="00B16D10" w:rsidP="00B16D10">
      <w:r>
        <w:t>‘Collaborative Inventors’ know how to integrate combinatorial AI technologies, embracing a platform-based approach.</w:t>
      </w:r>
    </w:p>
    <w:p w:rsidR="00B16D10" w:rsidRDefault="00B16D10" w:rsidP="00B16D10">
      <w:r>
        <w:t xml:space="preserve">Most important, </w:t>
      </w:r>
      <w:r w:rsidRPr="00E049D9">
        <w:rPr>
          <w:rStyle w:val="StyleUnderline"/>
        </w:rPr>
        <w:t>people are at the heart of AI</w:t>
      </w:r>
      <w:r>
        <w:t>.</w:t>
      </w:r>
    </w:p>
    <w:p w:rsidR="00B16D10" w:rsidRDefault="00B16D10" w:rsidP="00B16D10">
      <w:r>
        <w:t xml:space="preserve">And </w:t>
      </w:r>
      <w:r w:rsidRPr="00E049D9">
        <w:rPr>
          <w:rStyle w:val="StyleUnderline"/>
        </w:rPr>
        <w:t>AI-driven companies need to source a diverse range of talents</w:t>
      </w:r>
      <w:r>
        <w:t xml:space="preserve"> – from data scientists to behavioural experts to those steeped in functional or industry contexts.</w:t>
      </w:r>
    </w:p>
    <w:p w:rsidR="00B16D10" w:rsidRDefault="00B16D10" w:rsidP="00B16D10">
      <w:r w:rsidRPr="00E049D9">
        <w:rPr>
          <w:rStyle w:val="StyleUnderline"/>
        </w:rPr>
        <w:t xml:space="preserve">One of the core differentiators of China’s AI scene is the establishment of a </w:t>
      </w:r>
      <w:r w:rsidRPr="00E049D9">
        <w:rPr>
          <w:rStyle w:val="Emphasis"/>
        </w:rPr>
        <w:t>multi-stakeholder environment that involves both the private and public sectors</w:t>
      </w:r>
      <w:r>
        <w:t>.</w:t>
      </w:r>
    </w:p>
    <w:p w:rsidR="00B16D10" w:rsidRPr="00E049D9" w:rsidRDefault="00B16D10" w:rsidP="00B16D10">
      <w:r w:rsidRPr="00E049D9">
        <w:t>Virtual lab</w:t>
      </w:r>
    </w:p>
    <w:p w:rsidR="00B16D10" w:rsidRDefault="00B16D10" w:rsidP="00B16D10">
      <w:r>
        <w:t>For example, Baidu has been appointed by the National Development and Reform Commission to lead the national lab on deep-learning technologies and applications.</w:t>
      </w:r>
    </w:p>
    <w:p w:rsidR="00B16D10" w:rsidRDefault="00B16D10" w:rsidP="00B16D10">
      <w:r>
        <w:t xml:space="preserve">The lab will not exist in a physical structure, but via a virtual, digital network of researchers working on problems from their respective locations. </w:t>
      </w:r>
      <w:r w:rsidRPr="00EE2947">
        <w:rPr>
          <w:rStyle w:val="StyleUnderline"/>
        </w:rPr>
        <w:t xml:space="preserve">China also benefits from having a fast- growing domestic platform economy which provides </w:t>
      </w:r>
      <w:r w:rsidRPr="00EE2947">
        <w:rPr>
          <w:rStyle w:val="Emphasis"/>
        </w:rPr>
        <w:t>a foundation from which its AI startups can succeed abroad</w:t>
      </w:r>
      <w:r>
        <w:t>.</w:t>
      </w:r>
    </w:p>
    <w:p w:rsidR="00B16D10" w:rsidRDefault="00B16D10" w:rsidP="00B16D10">
      <w:r>
        <w:t>These are early days for AI.</w:t>
      </w:r>
    </w:p>
    <w:p w:rsidR="00B16D10" w:rsidRDefault="00B16D10" w:rsidP="00B16D10">
      <w:r>
        <w:t>In the rush of investment and innovation that we can expect in the coming years, it is important that AI leaders in China remain committed to responsible AI. That means AI-based business practices and technologies must be transparent, accountable and fair.</w:t>
      </w:r>
    </w:p>
    <w:p w:rsidR="00B16D10" w:rsidRDefault="00B16D10" w:rsidP="00B16D10">
      <w:r>
        <w:t>Above all, it means that AI must be human-centric.</w:t>
      </w:r>
    </w:p>
    <w:p w:rsidR="00B16D10" w:rsidRDefault="00B16D10" w:rsidP="00B16D10">
      <w:r>
        <w:t>Responsive and responsible innovators in China will appreciate that AI is not about eliminating people, but elevating them. It’s not just about automating what people do, but augmenting their capabilities.</w:t>
      </w:r>
    </w:p>
    <w:p w:rsidR="00B16D10" w:rsidRPr="00E44F19" w:rsidRDefault="00B16D10" w:rsidP="00B16D10">
      <w:r w:rsidRPr="00E049D9">
        <w:rPr>
          <w:rStyle w:val="StyleUnderline"/>
        </w:rPr>
        <w:t xml:space="preserve">As </w:t>
      </w:r>
      <w:r w:rsidRPr="00E049D9">
        <w:rPr>
          <w:rStyle w:val="Emphasis"/>
        </w:rPr>
        <w:t>China advances the Fourth Industrial Revolution through its strength in AI</w:t>
      </w:r>
      <w:r w:rsidRPr="00E049D9">
        <w:rPr>
          <w:rStyle w:val="StyleUnderline"/>
        </w:rPr>
        <w:t>, it can do no better than to adhere to the principle: AI for the people, by the people</w:t>
      </w:r>
      <w:r>
        <w:t>.</w:t>
      </w:r>
    </w:p>
    <w:p w:rsidR="00B16D10" w:rsidRPr="00B16D10" w:rsidRDefault="00B16D10" w:rsidP="00B16D10"/>
    <w:p w:rsidR="00D41393" w:rsidRDefault="00D41393" w:rsidP="00D41393">
      <w:pPr>
        <w:pStyle w:val="Heading3"/>
      </w:pPr>
      <w:r>
        <w:t>2AC – Startups K2 Cyber</w:t>
      </w:r>
    </w:p>
    <w:p w:rsidR="00D41393" w:rsidRDefault="00D41393" w:rsidP="00D41393">
      <w:pPr>
        <w:pStyle w:val="Heading4"/>
      </w:pPr>
      <w:r>
        <w:t>Start ups already beginning to effectively fight cyber attacks</w:t>
      </w:r>
    </w:p>
    <w:p w:rsidR="00D41393" w:rsidRDefault="00D41393" w:rsidP="00D41393">
      <w:r w:rsidRPr="0083745F">
        <w:rPr>
          <w:rStyle w:val="Style13ptBold"/>
        </w:rPr>
        <w:t>Babcock 17</w:t>
      </w:r>
      <w:r>
        <w:t xml:space="preserve">(Stephen babcock, reporter, “This startup stops cyber attacks at the ‘head’”, techcrunch, oct. 26, 2017 </w:t>
      </w:r>
      <w:hyperlink r:id="rId37" w:history="1">
        <w:r w:rsidRPr="00C702AE">
          <w:rPr>
            <w:rStyle w:val="Hyperlink"/>
          </w:rPr>
          <w:t>https://technical.ly/dc/2017/10/26/cyrptonite-michael-simon/</w:t>
        </w:r>
      </w:hyperlink>
      <w:r>
        <w:t xml:space="preserve"> BC 7/6)</w:t>
      </w:r>
    </w:p>
    <w:p w:rsidR="00D41393" w:rsidRDefault="00D41393" w:rsidP="00D41393">
      <w:r w:rsidRPr="00F31A40">
        <w:rPr>
          <w:sz w:val="12"/>
        </w:rPr>
        <w:t>¶</w:t>
      </w:r>
      <w:r w:rsidRPr="00F31A40">
        <w:t xml:space="preserve"> Cryptonite came out of stealth mode Thursday. The Rockville startup's technology looks stop attackers from seeing what's in a network, and moving around.</w:t>
      </w:r>
      <w:r w:rsidRPr="00CD54C4">
        <w:rPr>
          <w:rStyle w:val="StyleUnderline"/>
        </w:rPr>
        <w:t>Cryptonite makes devices invisible to attackers.</w:t>
      </w:r>
      <w:r w:rsidRPr="00F31A40">
        <w:rPr>
          <w:rStyle w:val="StyleUnderline"/>
          <w:sz w:val="12"/>
          <w:u w:val="none"/>
        </w:rPr>
        <w:t>¶</w:t>
      </w:r>
      <w:r w:rsidRPr="00F31A40">
        <w:t xml:space="preserve"> (Photo by Flickr user West Point - The U.S. Military Academy, used under a Creative Commons license)</w:t>
      </w:r>
      <w:r w:rsidRPr="00F31A40">
        <w:rPr>
          <w:sz w:val="12"/>
        </w:rPr>
        <w:t>¶</w:t>
      </w:r>
      <w:r w:rsidRPr="00F31A40">
        <w:t xml:space="preserve"> Before cyber attackers can steal data, they need to find out what’s in a network. That’s how they find out what’s vulnerable.</w:t>
      </w:r>
      <w:r w:rsidRPr="00F31A40">
        <w:rPr>
          <w:sz w:val="12"/>
        </w:rPr>
        <w:t>¶</w:t>
      </w:r>
      <w:r w:rsidRPr="00F31A40">
        <w:t xml:space="preserve"> “In order to understand somebody’s network you have to do reconnaissance first,” said Mike Simon. </w:t>
      </w:r>
      <w:r w:rsidRPr="00CD54C4">
        <w:rPr>
          <w:rStyle w:val="StyleUnderline"/>
        </w:rPr>
        <w:t>It’s also where Simon’s company Cryptonite is looking to stop the attack.</w:t>
      </w:r>
      <w:r w:rsidRPr="00F31A40">
        <w:rPr>
          <w:rStyle w:val="StyleUnderline"/>
          <w:sz w:val="12"/>
          <w:u w:val="none"/>
        </w:rPr>
        <w:t>¶</w:t>
      </w:r>
      <w:r w:rsidRPr="00CD54C4">
        <w:rPr>
          <w:rStyle w:val="StyleUnderline"/>
        </w:rPr>
        <w:t xml:space="preserve"> “If you stop reconnaissance, you are knocking off the head of the kill-chain to stop the attacks,” Simon, the CEO of the startup, said. The company’s technology is designed to make parts of a network invisible to attackers. That could help companies protect devices from falling prey to a breach, and those devices could range.</w:t>
      </w:r>
      <w:r w:rsidRPr="00F31A40">
        <w:t xml:space="preserve"> Simon used examples from a printer to a medical device.</w:t>
      </w:r>
      <w:r w:rsidRPr="00F31A40">
        <w:rPr>
          <w:sz w:val="12"/>
        </w:rPr>
        <w:t>¶</w:t>
      </w:r>
      <w:r w:rsidRPr="00F31A40">
        <w:t xml:space="preserve"> “</w:t>
      </w:r>
      <w:r w:rsidRPr="00CD54C4">
        <w:rPr>
          <w:rStyle w:val="StyleUnderline"/>
        </w:rPr>
        <w:t>We automatically deny a malicious actor or cyber actor from getting to that printer at a point where they can infect or start to infect that network</w:t>
      </w:r>
      <w:r w:rsidRPr="00F31A40">
        <w:t>,” he said.</w:t>
      </w:r>
      <w:r w:rsidRPr="00F31A40">
        <w:rPr>
          <w:sz w:val="12"/>
        </w:rPr>
        <w:t>¶</w:t>
      </w:r>
      <w:r w:rsidRPr="00CD54C4">
        <w:rPr>
          <w:rStyle w:val="StyleUnderline"/>
        </w:rPr>
        <w:t xml:space="preserve"> The startup, which was spun out of Rockville R&amp;D firm Intelligent Automation Inc., is coming out of stealth mode Thursday as it seeks to expand in the commercial market through partnerships</w:t>
      </w:r>
      <w:r w:rsidRPr="00F31A40">
        <w:t>.</w:t>
      </w:r>
      <w:r w:rsidRPr="00F31A40">
        <w:rPr>
          <w:sz w:val="12"/>
        </w:rPr>
        <w:t>¶</w:t>
      </w:r>
      <w:r w:rsidRPr="00F31A40">
        <w:t xml:space="preserve"> Along with blocking information about what is on the network, the technology also cuts off access to other parts of a network. A process known as segmentation can block “lateral” movement through a network, which could keep malware from spreading, Simon said.</w:t>
      </w:r>
      <w:r w:rsidRPr="00F31A40">
        <w:rPr>
          <w:sz w:val="12"/>
        </w:rPr>
        <w:t>¶</w:t>
      </w:r>
      <w:r w:rsidRPr="00F31A40">
        <w:t xml:space="preserve"> The technology was initially developed through contracts from the U.S. Air Force and Department of Homeland Security. Simon, who is now a part of his third company, said he was approached by Intelligent Automation about running the spinout. IAI’s then-lead researcher Justin Yackoski joined as CTO, as well. The company is based along with IAI in Rockville. Md., and currently has 13 people in a mix of full-time and contract roles.</w:t>
      </w:r>
      <w:r w:rsidRPr="00F31A40">
        <w:rPr>
          <w:sz w:val="12"/>
        </w:rPr>
        <w:t>¶</w:t>
      </w:r>
      <w:r w:rsidRPr="00F31A40">
        <w:t xml:space="preserve"> Simon said the technology, which is a network appliance that has embedded software, could be used by a variety of industries, such as critical infrastructure, manufacturing, hospitals, financial, healthcare or government.</w:t>
      </w:r>
      <w:r w:rsidRPr="00F31A40">
        <w:rPr>
          <w:sz w:val="12"/>
        </w:rPr>
        <w:t>¶</w:t>
      </w:r>
      <w:r w:rsidRPr="00CD54C4">
        <w:rPr>
          <w:rStyle w:val="StyleUnderline"/>
        </w:rPr>
        <w:t xml:space="preserve"> Despite being in stealth mode, it’s gotten attention from investors</w:t>
      </w:r>
      <w:r w:rsidRPr="00F31A40">
        <w:t>. Cryptonite has attracted $5 million in seed funding to date. Among the backers is Ron Gula, the former CEO of Tenable Network Security who recently launched investment firm Gula Tech Adventures. Gula has recently talked about the opportunity presented for tech growth by services companies spinning out cyber startups, and called this one of the “most exciting” spinouts due to the team and backing IAI put behind the company, as well as the technology. The tool represents a shift from detecting attacks to stopping them before they get in, Gula said.</w:t>
      </w:r>
      <w:r w:rsidRPr="00F31A40">
        <w:rPr>
          <w:sz w:val="12"/>
        </w:rPr>
        <w:t>¶</w:t>
      </w:r>
      <w:r w:rsidRPr="00F31A40">
        <w:t xml:space="preserve"> “It just changes the game to a default-deny from a default-allow,” Gula said.</w:t>
      </w:r>
      <w:r w:rsidRPr="00F31A40">
        <w:rPr>
          <w:sz w:val="12"/>
        </w:rPr>
        <w:t>¶</w:t>
      </w:r>
      <w:r w:rsidRPr="00F31A40">
        <w:t xml:space="preserve"> Additional investors in the company include Pangia Technologies founder David Walker, SMS founder Al Nardslico, Model B cofounder Abtin Buergari, Shulman Rogers cofounder Don Rogers, co-founder of Shulman Rogers, and Dr. Leonard Haynes, co-founder of IAI.</w:t>
      </w:r>
      <w:r w:rsidRPr="00F31A40">
        <w:rPr>
          <w:sz w:val="12"/>
        </w:rPr>
        <w:t>¶</w:t>
      </w:r>
      <w:r w:rsidRPr="00F31A40">
        <w:t xml:space="preserve"> </w:t>
      </w:r>
    </w:p>
    <w:p w:rsidR="00D41393" w:rsidRDefault="00D41393" w:rsidP="00D41393">
      <w:pPr>
        <w:pStyle w:val="Heading4"/>
        <w:rPr>
          <w:sz w:val="12"/>
        </w:rPr>
      </w:pPr>
      <w:r w:rsidRPr="00F31A40">
        <w:t>Government not doing enough cybersecurity—startups only defense’</w:t>
      </w:r>
      <w:r w:rsidRPr="00F31A40">
        <w:rPr>
          <w:sz w:val="12"/>
        </w:rPr>
        <w:t>¶</w:t>
      </w:r>
    </w:p>
    <w:p w:rsidR="00D41393" w:rsidRDefault="00D41393" w:rsidP="00D41393">
      <w:pPr>
        <w:rPr>
          <w:sz w:val="12"/>
        </w:rPr>
      </w:pPr>
      <w:r w:rsidRPr="00F31A40">
        <w:rPr>
          <w:rFonts w:eastAsiaTheme="majorEastAsia" w:cstheme="majorBidi"/>
          <w:b/>
          <w:iCs/>
          <w:sz w:val="26"/>
        </w:rPr>
        <w:t>A</w:t>
      </w:r>
      <w:r>
        <w:rPr>
          <w:rFonts w:eastAsiaTheme="majorEastAsia" w:cstheme="majorBidi"/>
          <w:b/>
          <w:iCs/>
          <w:sz w:val="26"/>
        </w:rPr>
        <w:t>ckerman 17</w:t>
      </w:r>
      <w:r>
        <w:t xml:space="preserve"> </w:t>
      </w:r>
      <w:r w:rsidRPr="00F31A40">
        <w:t xml:space="preserve"> (Bob Ackerman, QUALS “The Trump team has failed to address the nation’s mounting cybersecurity threats”,Techcrunch, Oct 17, 2017</w:t>
      </w:r>
      <w:r w:rsidRPr="00F31A40">
        <w:rPr>
          <w:rStyle w:val="articlebylinemeta"/>
          <w:rFonts w:ascii="Arial" w:hAnsi="Arial" w:cs="Arial"/>
          <w:color w:val="777777"/>
        </w:rPr>
        <w:t xml:space="preserve"> </w:t>
      </w:r>
      <w:hyperlink r:id="rId38" w:history="1">
        <w:r w:rsidRPr="00F31A40">
          <w:rPr>
            <w:rStyle w:val="Hyperlink"/>
          </w:rPr>
          <w:t>https://techcrunch.com/2017/10/17/the-trump-team-has-failed-to-address-the-nations-mounting-cybersecurity-threats/</w:t>
        </w:r>
      </w:hyperlink>
      <w:r w:rsidRPr="00F31A40">
        <w:t xml:space="preserve"> BC 7/6)</w:t>
      </w:r>
      <w:r w:rsidRPr="00F31A40">
        <w:rPr>
          <w:sz w:val="12"/>
        </w:rPr>
        <w:t>¶</w:t>
      </w:r>
    </w:p>
    <w:p w:rsidR="00D41393" w:rsidRPr="00F31A40" w:rsidRDefault="00D41393" w:rsidP="00D41393">
      <w:r w:rsidRPr="00F31A40">
        <w:t xml:space="preserve"> Presidents of Russia and United States meet at G20 summit in Hamburg, Germany</w:t>
      </w:r>
      <w:r w:rsidRPr="00F31A40">
        <w:rPr>
          <w:sz w:val="12"/>
        </w:rPr>
        <w:t>¶</w:t>
      </w:r>
      <w:r w:rsidRPr="00F31A40">
        <w:t xml:space="preserve"> Bob Ackerman Jr.</w:t>
      </w:r>
      <w:r w:rsidRPr="00F31A40">
        <w:rPr>
          <w:sz w:val="12"/>
        </w:rPr>
        <w:t>¶</w:t>
      </w:r>
      <w:r w:rsidRPr="00F31A40">
        <w:t xml:space="preserve"> Contributor</w:t>
      </w:r>
      <w:r w:rsidRPr="00F31A40">
        <w:rPr>
          <w:sz w:val="12"/>
        </w:rPr>
        <w:t>¶</w:t>
      </w:r>
      <w:r w:rsidRPr="00F31A40">
        <w:t xml:space="preserve"> Robert Ackerman Jr. is the founder and a managing director of Allegis Capital, an early-stage cybersecurity venture firm, and a founder of DataTribe, a startup “studio” for fledgling cyber startups staffed by former government technology innovators and cybersecurity professionals.</w:t>
      </w:r>
      <w:r w:rsidRPr="00F31A40">
        <w:rPr>
          <w:sz w:val="12"/>
        </w:rPr>
        <w:t>¶</w:t>
      </w:r>
      <w:r w:rsidRPr="00F31A40">
        <w:t xml:space="preserve"> More posts by this contributor</w:t>
      </w:r>
      <w:r w:rsidRPr="00F31A40">
        <w:rPr>
          <w:sz w:val="12"/>
        </w:rPr>
        <w:t>¶</w:t>
      </w:r>
      <w:r w:rsidRPr="00F31A40">
        <w:t xml:space="preserve"> Can data science save social media?</w:t>
      </w:r>
      <w:r w:rsidRPr="00F31A40">
        <w:rPr>
          <w:sz w:val="12"/>
        </w:rPr>
        <w:t>¶</w:t>
      </w:r>
      <w:r w:rsidRPr="00F31A40">
        <w:t xml:space="preserve"> Changing the security landscape for entrepreneurs</w:t>
      </w:r>
      <w:r w:rsidRPr="00F31A40">
        <w:rPr>
          <w:sz w:val="12"/>
        </w:rPr>
        <w:t>¶</w:t>
      </w:r>
      <w:r w:rsidRPr="00F31A40">
        <w:t xml:space="preserve"> </w:t>
      </w:r>
      <w:r w:rsidRPr="00F31A40">
        <w:rPr>
          <w:rStyle w:val="StyleUnderline"/>
        </w:rPr>
        <w:t>The Trump administration is already developing a pattern of being long on oratory but short on tangible action, and, sad to say, the President’s cybersecurity Executive Order is following the script.</w:t>
      </w:r>
      <w:r w:rsidRPr="00F31A40">
        <w:rPr>
          <w:rStyle w:val="StyleUnderline"/>
          <w:sz w:val="12"/>
          <w:u w:val="none"/>
        </w:rPr>
        <w:t>¶</w:t>
      </w:r>
      <w:r w:rsidRPr="00F31A40">
        <w:rPr>
          <w:rStyle w:val="StyleUnderline"/>
        </w:rPr>
        <w:t xml:space="preserve"> No matter, it seems, that massive and increasing cyberattacks domestically and internationally are shredding confidence in the ability of major institutions to protect sensitive, typically consumer-centric data.</w:t>
      </w:r>
      <w:r w:rsidRPr="00F31A40">
        <w:rPr>
          <w:rStyle w:val="StyleUnderline"/>
          <w:sz w:val="12"/>
          <w:u w:val="none"/>
        </w:rPr>
        <w:t>¶</w:t>
      </w:r>
      <w:r w:rsidRPr="00F31A40">
        <w:t xml:space="preserve"> The latest addition to the list of gargantuan cyber casualties is Equifax, the giant credit reporting agency, which failed miserably in coping with the theft of personal data on more than 145 million Americans. Shortly before were the WannaCry and NotPetya global ransomware </w:t>
      </w:r>
      <w:r w:rsidRPr="00F31A40">
        <w:rPr>
          <w:rStyle w:val="StyleUnderline"/>
        </w:rPr>
        <w:t>attacks. And this month we heard that the massive data breach at Yahoo four years ago actually impacted not 1 billion Yahoo accounts but 3 billion – all consumer accounts, period, at Yahoo.</w:t>
      </w:r>
      <w:r w:rsidRPr="00F31A40">
        <w:rPr>
          <w:rStyle w:val="StyleUnderline"/>
          <w:sz w:val="12"/>
          <w:u w:val="none"/>
        </w:rPr>
        <w:t>¶</w:t>
      </w:r>
      <w:r w:rsidRPr="00F31A40">
        <w:t xml:space="preserve"> “</w:t>
      </w:r>
      <w:r w:rsidRPr="00F31A40">
        <w:rPr>
          <w:rStyle w:val="StyleUnderline"/>
        </w:rPr>
        <w:t>There is a narrow and fleeting window of opportunity before a watershed, 9/11 level cyber attack to organize effectively and take bold action,”</w:t>
      </w:r>
      <w:r w:rsidRPr="00F31A40">
        <w:t xml:space="preserve"> the National Infrastructure Advisory Council wrote in a report less than two months ago. “We call on the administration to use this moment of foresight to take bold, decisive actions.”</w:t>
      </w:r>
      <w:r w:rsidRPr="00F31A40">
        <w:rPr>
          <w:sz w:val="12"/>
        </w:rPr>
        <w:t>¶</w:t>
      </w:r>
      <w:r w:rsidRPr="00F31A40">
        <w:t xml:space="preserve"> And yet the Trump team continues to falter. </w:t>
      </w:r>
      <w:r w:rsidRPr="00F31A40">
        <w:rPr>
          <w:rStyle w:val="StyleUnderline"/>
        </w:rPr>
        <w:t>Government civilian and military agencies had a 90-day deadline to review and assess their cybersecurity status and propose improvements.</w:t>
      </w:r>
      <w:r w:rsidRPr="00F31A40">
        <w:rPr>
          <w:rStyle w:val="StyleUnderline"/>
          <w:sz w:val="12"/>
          <w:u w:val="none"/>
        </w:rPr>
        <w:t>¶</w:t>
      </w:r>
      <w:r w:rsidRPr="00F31A40">
        <w:rPr>
          <w:rStyle w:val="StyleUnderline"/>
        </w:rPr>
        <w:t xml:space="preserve"> Eight deadlines related to this have come and gone, and more are approaching. Why the sluggish performance?</w:t>
      </w:r>
      <w:r w:rsidRPr="00F31A40">
        <w:rPr>
          <w:sz w:val="12"/>
        </w:rPr>
        <w:t>¶</w:t>
      </w:r>
      <w:r w:rsidRPr="00F31A40">
        <w:t xml:space="preserve"> </w:t>
      </w:r>
      <w:r w:rsidRPr="00F31A40">
        <w:rPr>
          <w:rStyle w:val="StyleUnderline"/>
        </w:rPr>
        <w:t>Senator John McCain put it succinctly. “Unfortunately, leadership from the executive branch on cybersecurity has been weak,”</w:t>
      </w:r>
      <w:r w:rsidRPr="00F31A40">
        <w:t xml:space="preserve"> he recently said.</w:t>
      </w:r>
      <w:r w:rsidRPr="00F31A40">
        <w:rPr>
          <w:sz w:val="12"/>
        </w:rPr>
        <w:t>¶</w:t>
      </w:r>
      <w:r w:rsidRPr="00F31A40">
        <w:t xml:space="preserve"> (Photo: NICHOLAS KAMM/AFP/Getty Images)</w:t>
      </w:r>
      <w:r w:rsidRPr="00F31A40">
        <w:rPr>
          <w:sz w:val="12"/>
        </w:rPr>
        <w:t>¶</w:t>
      </w:r>
      <w:r w:rsidRPr="00F31A40">
        <w:t xml:space="preserve"> The White House and agency officials have said the required reports are coming along</w:t>
      </w:r>
      <w:r w:rsidRPr="00F31A40">
        <w:rPr>
          <w:rStyle w:val="StyleUnderline"/>
        </w:rPr>
        <w:t>. But they don’t say when they will be submitted, nor do they say which of many subordinate deadlines, if any, have been met.</w:t>
      </w:r>
      <w:r w:rsidRPr="00F31A40">
        <w:rPr>
          <w:rStyle w:val="StyleUnderline"/>
          <w:sz w:val="12"/>
          <w:u w:val="none"/>
        </w:rPr>
        <w:t>¶</w:t>
      </w:r>
      <w:r w:rsidRPr="00F31A40">
        <w:rPr>
          <w:rStyle w:val="StyleUnderline"/>
        </w:rPr>
        <w:t xml:space="preserve"> It probably doesn’t help that numerous members of the National Infrastructure Advisory Council, which advises the Department of Homeland Security on infrastructure and cybersecurity issues, recently resigned, citing concerns about the Trump administration regarding cybersecurity policy and other matters.</w:t>
      </w:r>
      <w:r w:rsidRPr="00F31A40">
        <w:rPr>
          <w:sz w:val="12"/>
        </w:rPr>
        <w:t>¶</w:t>
      </w:r>
      <w:r w:rsidRPr="00F31A40">
        <w:t xml:space="preserve"> The Trump cybersecurity Executive Order was built largely on existing policies and initiatives, but it nonetheless was the first formal cybersecurity policy — or at least the skeleton of a policy — issued by a U.S. president. It was a call to action in May, more than past administrations had done, and it was just a start — all the more reason why ongoing delay in these perilous times is extremely risky.</w:t>
      </w:r>
      <w:r w:rsidRPr="00F31A40">
        <w:rPr>
          <w:sz w:val="12"/>
        </w:rPr>
        <w:t>¶</w:t>
      </w:r>
      <w:r w:rsidRPr="00F31A40">
        <w:t xml:space="preserve"> </w:t>
      </w:r>
      <w:r w:rsidRPr="00F31A40">
        <w:rPr>
          <w:rStyle w:val="StyleUnderline"/>
        </w:rPr>
        <w:t>The administration needs to get moving because there is much important work to be done.</w:t>
      </w:r>
      <w:r w:rsidRPr="00F31A40">
        <w:t xml:space="preserve"> Take, for example, the goal of improved protection of U.S. infrastructure. The administration must respond decisively to the fact that our electric grid and other key components of national infrastructure were designed to be functional, not secure.</w:t>
      </w:r>
      <w:r w:rsidRPr="00F31A40">
        <w:rPr>
          <w:sz w:val="12"/>
        </w:rPr>
        <w:t>¶</w:t>
      </w:r>
      <w:r w:rsidRPr="00F31A40">
        <w:t xml:space="preserve"> I don’t know what the administration will ultimately do to fix this, but I recommend a three-pronged strategy.</w:t>
      </w:r>
      <w:r w:rsidRPr="00F31A40">
        <w:rPr>
          <w:sz w:val="12"/>
        </w:rPr>
        <w:t>¶</w:t>
      </w:r>
      <w:r w:rsidRPr="00F31A40">
        <w:t xml:space="preserve"> The government should define a level of expected cyber resiliency and produce a methodology to protect it.</w:t>
      </w:r>
      <w:r w:rsidRPr="00F31A40">
        <w:rPr>
          <w:sz w:val="12"/>
        </w:rPr>
        <w:t>¶</w:t>
      </w:r>
      <w:r w:rsidRPr="00F31A40">
        <w:t xml:space="preserve"> We should create a clearing center for the implementation of best practices in grid security.</w:t>
      </w:r>
      <w:r w:rsidRPr="00F31A40">
        <w:rPr>
          <w:sz w:val="12"/>
        </w:rPr>
        <w:t>¶</w:t>
      </w:r>
      <w:r w:rsidRPr="00F31A40">
        <w:t xml:space="preserve"> We should form an industrial bank to provide long-term financing to utilities that need it in order to help implement this.</w:t>
      </w:r>
      <w:r w:rsidRPr="00F31A40">
        <w:rPr>
          <w:sz w:val="12"/>
        </w:rPr>
        <w:t>¶</w:t>
      </w:r>
      <w:r w:rsidRPr="00F31A40">
        <w:t xml:space="preserve"> Here is my take on other key measures that must be taken — sooner, rather than later — to improve government cybersecurity. The first is addressed in Trump’s EO; the others remain insufficiently addressed or not at all.</w:t>
      </w:r>
      <w:r w:rsidRPr="00F31A40">
        <w:rPr>
          <w:sz w:val="12"/>
        </w:rPr>
        <w:t>¶</w:t>
      </w:r>
      <w:r w:rsidRPr="00F31A40">
        <w:t xml:space="preserve"> WASHINGTON, DC – JUNE 19: U.S. President Donald Trump welcomes members of his American Technology Council, including (L-R) Apple CEO Tim Cook, Microsoft CEO Satya Nadella and Amazon CEO Jeff Bezos in the State Dining Room of the White House June 19, 2017 in Washington, DC.” (Photo by Chip Somodevilla/Getty Images)</w:t>
      </w:r>
      <w:r w:rsidRPr="00F31A40">
        <w:rPr>
          <w:sz w:val="12"/>
        </w:rPr>
        <w:t>¶</w:t>
      </w:r>
      <w:r w:rsidRPr="00F31A40">
        <w:t xml:space="preserve"> * The EO’s call for federal government agencies – especially civilian agencies – to seek opportunities to share cyber technology is a good move.</w:t>
      </w:r>
      <w:r w:rsidRPr="00F31A40">
        <w:rPr>
          <w:sz w:val="12"/>
        </w:rPr>
        <w:t>¶</w:t>
      </w:r>
      <w:r w:rsidRPr="00F31A40">
        <w:t xml:space="preserve"> In my opinion, it’s unwise to reinvent the wheel, one government silo at a time. Cloud-based computing and security frameworks available today make a holistic approach realistic. Data security frameworks would then be layered atop the cloud framework so that data can be shared while also encrypted. Individual agencies could then build on this framework for their unique needs.</w:t>
      </w:r>
      <w:r w:rsidRPr="00F31A40">
        <w:rPr>
          <w:sz w:val="12"/>
        </w:rPr>
        <w:t>¶</w:t>
      </w:r>
      <w:r w:rsidRPr="00F31A40">
        <w:t xml:space="preserve"> True, government silos have varying degrees of expertise, resources and sophistication. </w:t>
      </w:r>
      <w:r w:rsidRPr="00F31A40">
        <w:rPr>
          <w:rStyle w:val="StyleUnderline"/>
        </w:rPr>
        <w:t>But security is only as strong as the weakest link in the network. If addressed, adversaries will find and exploit that link.</w:t>
      </w:r>
      <w:r w:rsidRPr="00F31A40">
        <w:rPr>
          <w:rStyle w:val="StyleUnderline"/>
          <w:sz w:val="12"/>
          <w:u w:val="none"/>
        </w:rPr>
        <w:t>¶</w:t>
      </w:r>
      <w:r w:rsidRPr="00F31A40">
        <w:rPr>
          <w:rStyle w:val="StyleUnderline"/>
        </w:rPr>
        <w:t xml:space="preserve"> * Cybersecurity experts in U.S. intelligence agencies must share some of their knowledge with American companies.</w:t>
      </w:r>
      <w:r w:rsidRPr="00F31A40">
        <w:rPr>
          <w:rStyle w:val="StyleUnderline"/>
          <w:sz w:val="12"/>
          <w:u w:val="none"/>
        </w:rPr>
        <w:t>¶</w:t>
      </w:r>
      <w:r w:rsidRPr="00F31A40">
        <w:rPr>
          <w:rStyle w:val="StyleUnderline"/>
        </w:rPr>
        <w:t xml:space="preserve"> Their expertise could also be tapped to help develop a “cybersecurity infrastructure bank” – a bank that would loan government funds to small utilities, water plants and the like to help them quickly upgrade their cyber defenses</w:t>
      </w:r>
      <w:r w:rsidRPr="00F31A40">
        <w:rPr>
          <w:rStyle w:val="Emphasis"/>
        </w:rPr>
        <w:t>.</w:t>
      </w:r>
      <w:r w:rsidRPr="00F31A40">
        <w:rPr>
          <w:rStyle w:val="Emphasis"/>
          <w:b w:val="0"/>
          <w:sz w:val="12"/>
          <w:u w:val="none"/>
        </w:rPr>
        <w:t>¶</w:t>
      </w:r>
      <w:r w:rsidRPr="00F31A40">
        <w:rPr>
          <w:rStyle w:val="Emphasis"/>
        </w:rPr>
        <w:t xml:space="preserve"> * Steps must be taken to persuade the government to purchase cybersecurity technology and services from innovative startups.</w:t>
      </w:r>
      <w:r w:rsidRPr="00F31A40">
        <w:rPr>
          <w:rStyle w:val="Emphasis"/>
          <w:b w:val="0"/>
          <w:sz w:val="12"/>
          <w:u w:val="none"/>
        </w:rPr>
        <w:t>¶</w:t>
      </w:r>
      <w:r w:rsidRPr="00F31A40">
        <w:t xml:space="preserve"> </w:t>
      </w:r>
      <w:r w:rsidRPr="00F31A40">
        <w:rPr>
          <w:rStyle w:val="Emphasis"/>
        </w:rPr>
        <w:t>The government today relies mostly on large, established cyber vendors, many of which do not sell state-of-the-art wares. Startups, by definition, must be innovative or die.</w:t>
      </w:r>
      <w:r w:rsidRPr="00F31A40">
        <w:rPr>
          <w:rStyle w:val="Emphasis"/>
          <w:b w:val="0"/>
          <w:sz w:val="12"/>
          <w:u w:val="none"/>
        </w:rPr>
        <w:t>¶</w:t>
      </w:r>
      <w:r w:rsidRPr="00F31A40">
        <w:t xml:space="preserve"> * The government should cease buying cyber technology and related gear from foreign sources. It’s too risky.</w:t>
      </w:r>
      <w:r w:rsidRPr="00F31A40">
        <w:rPr>
          <w:sz w:val="12"/>
        </w:rPr>
        <w:t>¶</w:t>
      </w:r>
      <w:r w:rsidRPr="00F31A40">
        <w:t xml:space="preserve"> The government already follows this policy to some extent, but must do more. On the plus side, China-based Huawei Technologies, the world’s largest telecommunications equipment manufacturer, is banned from selling its gear in America. The company is reputedly controlled, in part, by China’s People Liberation Army.</w:t>
      </w:r>
      <w:r w:rsidRPr="00F31A40">
        <w:rPr>
          <w:sz w:val="12"/>
        </w:rPr>
        <w:t>¶</w:t>
      </w:r>
      <w:r w:rsidRPr="00F31A40">
        <w:t xml:space="preserve"> Hopefully, before much longer we will hear from each agency in the executive branch regarding what their security measures are and what are deemed to be significant risks. From there – again, hopefully — work will mitigate the risks. Steps taken don’t necessarily have to follow my suggestions, but must be worthwhile.</w:t>
      </w:r>
      <w:r w:rsidRPr="00F31A40">
        <w:rPr>
          <w:sz w:val="12"/>
        </w:rPr>
        <w:t>¶</w:t>
      </w:r>
      <w:r w:rsidRPr="00F31A40">
        <w:t xml:space="preserve"> Let’s try to be optimistic. As I said, at least we have a call to action. As Abraham Lincoln once said, “Determine the thing that can and shall be done, and then we shall find the way.”</w:t>
      </w:r>
    </w:p>
    <w:p w:rsidR="00D41393" w:rsidRPr="00D41393" w:rsidRDefault="00D41393" w:rsidP="00D41393"/>
    <w:p w:rsidR="00D41393" w:rsidRPr="00BD129B" w:rsidRDefault="00D41393" w:rsidP="00D41393">
      <w:pPr>
        <w:pStyle w:val="Heading3"/>
      </w:pPr>
      <w:r w:rsidRPr="00BD129B">
        <w:t>2AC Competitiveness K2 Heg</w:t>
      </w:r>
    </w:p>
    <w:p w:rsidR="00D41393" w:rsidRPr="00BD129B" w:rsidRDefault="00D41393" w:rsidP="00D41393">
      <w:pPr>
        <w:pStyle w:val="Heading4"/>
      </w:pPr>
      <w:r w:rsidRPr="00BD129B">
        <w:t xml:space="preserve">Innovation is key to economic prosperity-lack of foreign entrepreneurs due to strict immigration policy triggers concern for U.S. hegemony </w:t>
      </w:r>
    </w:p>
    <w:p w:rsidR="00D41393" w:rsidRPr="00BD129B" w:rsidRDefault="00D41393" w:rsidP="00D41393">
      <w:r w:rsidRPr="00BD129B">
        <w:rPr>
          <w:rStyle w:val="Style13ptBold"/>
        </w:rPr>
        <w:t>West, 16</w:t>
      </w:r>
      <w:r w:rsidRPr="00BD129B">
        <w:t xml:space="preserve"> (Darrell M. West, Vice President and Director - Governance Studies Founding Director - Center for Technology Innovation “Technology and the Innovation Economy.” Brookings, Brookings, 28 Sept. 2016, www.brookings.edu/research/technology-and-the-innovation-economy/.)</w:t>
      </w:r>
    </w:p>
    <w:p w:rsidR="00D41393" w:rsidRPr="00BD129B" w:rsidRDefault="00D41393" w:rsidP="00D41393">
      <w:pPr>
        <w:rPr>
          <w:rFonts w:asciiTheme="minorHAnsi" w:hAnsiTheme="minorHAnsi" w:cstheme="minorHAnsi"/>
          <w:bCs/>
        </w:rPr>
      </w:pPr>
      <w:r w:rsidRPr="00BD129B">
        <w:rPr>
          <w:rStyle w:val="StyleUnderline"/>
        </w:rPr>
        <w:t>Innovation and entrepreneurship are crucial for long-term economic development.</w:t>
      </w:r>
      <w:r w:rsidRPr="00BD129B">
        <w:rPr>
          <w:rFonts w:asciiTheme="minorHAnsi" w:hAnsiTheme="minorHAnsi" w:cstheme="minorHAnsi"/>
          <w:bCs/>
        </w:rPr>
        <w:t xml:space="preserve"> Over the years, America’s well-being has been furthered by science and technology. Fears set off by the Soviet Union’s 1957 launch of its Sputnik satellite initiated a wave of U.S. investment in science, engineering, aerospace, and technology. Both public and private sector investment created jobs, built industries, fueled innovation, and propelled the U.S. to leadership in a number of different fields. In this paper, I focus on ways technology enables innovation and creates economic prosperity. I review the range of new advances in education, health care, and communications, and make policy recommendations designed to encourage an innovation economy. By adopting policies such as a permanent research and development tax credit, more effective university knowledge commercialization, improving STEM worker training, reasonable immigration reform, and regional economic clusters, we can build an innovation economy and sustain our long-term prosperity. </w:t>
      </w:r>
      <w:r w:rsidRPr="00BD129B">
        <w:rPr>
          <w:rStyle w:val="StyleUnderline"/>
        </w:rPr>
        <w:t>The Link to Economic Prosperity Researchers have found a link between technology innovation and national economic prosperity. For example, a study of 120 nations between 1980 and 2006 undertaken by Christine Qiang estimated that each 10 percentage point increase in broadband penetration adds 1.3 percent to a high income country’s gross domestic product and 1.21 percent for low to middle-income nations.[i] In addition, Taylor Reynolds has analyzed the role of communication infrastructure investment in economic recoveries among OECD countries and found that nearly all view technology development as crucial to their economic stimulus packages.[ii] He demonstrates that there is a strong connection between telecommunication investment and economic growth, especially following recessions. These kinds of investments help countries create jobs and lay the groundwork for long-term economic development. As a result, many nations around the world are investing in digital infrastructure as a way to jump-start economies weakened by the recent financial collapse.</w:t>
      </w:r>
      <w:r w:rsidRPr="00BD129B">
        <w:rPr>
          <w:rFonts w:asciiTheme="minorHAnsi" w:hAnsiTheme="minorHAnsi" w:cstheme="minorHAnsi"/>
          <w:bCs/>
        </w:rPr>
        <w:t xml:space="preserve"> The decline in stock market valuations, rise in unemployment, and reduction in overall economic growth has highlighted the need to target financial resources and develop national priorities. In conditions of economic scarcity, countries no longer have the luxury of being passive and reactive. Instead, they must be proactive and forward-looking, and think clearly about how to create the basis for sustainable economic recoveries. Not surprisingly, given its long-term potential, a number of countries have identified information technology as a crucial infrastructure need for national development. Broadband is viewed in many places as a way to stimulate economic development, social connections, and civic engagement. National leaders understand that cross-cutting technology speeds innovation in areas such as health care, education, communications, and social networking. When combined with organizational changes, digital technology can generate powerful new efficiencies and economies of scale.[iii] Despite the importance of the connection between technology innovation and economic prosperity, public opinion surveys reveal interesting results in people’s views about innovation. A 2009 Newsweek-Intel Global Innovation Survey interviewed 4,800 adults in the United States, China, United Kingdom, and Germany. Researchers found that “two-thirds of respondents believe innovation will be more important than ever to the U.S. economy over the next 30 years.”[iv] </w:t>
      </w:r>
      <w:r w:rsidRPr="00BD129B">
        <w:rPr>
          <w:rStyle w:val="StyleUnderline"/>
        </w:rPr>
        <w:t xml:space="preserve">People understand the basic point that </w:t>
      </w:r>
      <w:r w:rsidRPr="00BD129B">
        <w:rPr>
          <w:rStyle w:val="Emphasis"/>
        </w:rPr>
        <w:t>innovation has been key to past prosperity</w:t>
      </w:r>
      <w:r w:rsidRPr="00BD129B">
        <w:rPr>
          <w:rStyle w:val="StyleUnderline"/>
        </w:rPr>
        <w:t xml:space="preserve"> and is vital moving forward.</w:t>
      </w:r>
      <w:r w:rsidRPr="00BD129B">
        <w:rPr>
          <w:rFonts w:asciiTheme="minorHAnsi" w:hAnsiTheme="minorHAnsi" w:cstheme="minorHAnsi"/>
          <w:bCs/>
        </w:rPr>
        <w:t xml:space="preserve"> The survey also found interesting differences between Americans and the Chinese in what they think is important to future advances. According to the survey, “Americans are focused on improving math and science education, while Chinese are more concerned about developing creative problem-solving and business skills.”[v] Apparently, people from the respective nations have different fears about their current innovation training and what is necessary for future innovation. However, there is a remarkable divergence between Americans and Chinese in assessments of the contemporary situation. Americans are remarkably pessimistic about their own future. When asked how the U.S. was doing in 2009, only 41 percent of Americans thought our country was ahead of China on innovation compared to 81 percent of Chinese who felt the U.S. was ahead.[vi] Americans worried that their country was falling behind on innovation while other countries were moving forward. There are objective reasons behind this American pessimism. There are too few Americans studying the traditional STEM fields of science, technology, engineering, and math</w:t>
      </w:r>
      <w:r w:rsidRPr="00BD129B">
        <w:rPr>
          <w:rStyle w:val="StyleUnderline"/>
        </w:rPr>
        <w:t xml:space="preserve">. Due to our immigration policy, it is difficult for foreign students who are educated in the United States to stay here, get jobs, and contribute to American innovation the way many immigrants have done in the U.S. previously.[vii] With our current debt and budget deficit levels, Americans worry about our long-term ability to invest in education and research in the way we did in the past and produce positive results. An analysis of patents granted shows that </w:t>
      </w:r>
      <w:r w:rsidRPr="00BD129B">
        <w:rPr>
          <w:rStyle w:val="Emphasis"/>
        </w:rPr>
        <w:t>our country’s long-term dominance has come to an end.</w:t>
      </w:r>
      <w:r w:rsidRPr="00BD129B">
        <w:rPr>
          <w:rFonts w:asciiTheme="minorHAnsi" w:hAnsiTheme="minorHAnsi" w:cstheme="minorHAnsi"/>
          <w:bCs/>
        </w:rPr>
        <w:t xml:space="preserve"> In 1999, American scientists were granted 90,000 patents, compared to 70,000 for those from all other countries.[viii] By 2009, though, non-U.S. innovators earned more patents (around 96,000) compared to Americans (93,000). This represented the first time in recent years where non-Americans had garnered more patents.[ix] The United States spends only 2.8 percent of its federal budget on national research and development as a percentage of GDP. This is less than the 4.3 percent spent by the government in Sweden, 3.1 percent by Japan, and 3.0 percent by South Korea, but higher than that of Germany (2.5 percent), France (2.2 percent), Canada (1.9 percent), or England (1.9 percent). Europe as a whole devotes 1.9 percent to research and development, while industrialized nations spend around 2.3 percent.[x] If one adds together all the science and technology workers in the United States as a percentage of the workplace, 33 percent of American employees have science or technology positions. This is slightly less than the 34 percent figure for the Netherlands and Germany, but higher than the 28 percent in France and Canada,.[xi] The productivity in this area has fueled considerable demand for those with science and engineering expertise, and it has been difficult for the United States to produce sufficient knowledge workers.[xii] Thirty-eight percent of Korean students now earn degrees in science and engineering, compared to 33 percent for Germany, 28 percent for France, 27 percent for England, and 26 percent for Japan. The United States has fallen behind in this area. Despite great demand for this kind of training, only 16 percent of American graduates have backgrounds in science and engineering.[xiii] In America, the private sector surpassed the federal government in 1980 in terms of the amount of money spent on research and development. By 2003, commercial companies provided 68 percent of the $283 billion spent on research and development, compared to 27 percent from the federal government. Of this total, $113 billion came from the federal government, while $170 came from the private sector. According to information from the National Science Board, the percentage of research and development spending coming from the federal government has dropped from around 63 percent in the early 1960s to 27 percent today, while that of the private sector increased from 30 to 68 percent.[xiv] In moving forward, it is clear that information technology enables innovation in a variety of policy areas. According to Philip Bond, the president of TechAmerica, “each tech job supports three jobs in other sectors of the economy.” And in information technology, he says, there are five jobs for each IT position.[xv] Faster broadband and wireless speeds also enable people to take advantage of new digital tools such as GIS mapping, telemedicine, virtual reality, online games, supercomputing, video on demand, and video conferencing. New developments in health information technology and mobile health, such as emailing X-rays and other medical tests, require high-speed broadband. And distance learning, civic engagement, and smart energy grids require sufficient bandwidth.[xvi] High-speed broadband allows physicians to share digital images with colleagues in other geographic areas. Schools are able to extend distance learning to under-served populations. Smart electric grids produce greater efficiency in monitoring energy consumption and contribute to more environment-friendly policies. Video conferencing facilities save government and businesses large amounts of money on their travel budgets. New digital platforms across a variety of policy domains spur utilization and innovation, and bring additional people, businesses, and services into the digital revolution. In the education area, better technology infrastructure enables personalized learning and real-time assessment. Imagine schools where students master vital skills and critical thinking in a personalized and collaborative manner, teachers assess pupils in real-time, and social media and digital libraries connect learners to a wide range of informational resources. Teachers take on the role of coaches, students learn at their own pace, technology tracks student progress, and schools are judged based on the outcomes they produce. Rather than be limited to six hours a day for half the year, this kind of education moves toward 24/7 engagement and learning fulltime.[xvii] These represent just a few of the examples where innovation is taking place. </w:t>
      </w:r>
      <w:r w:rsidRPr="00BD129B">
        <w:rPr>
          <w:rStyle w:val="StyleUnderline"/>
        </w:rPr>
        <w:t>Technology fosters innovation, creates jobs, and boost long-term economic prosperity. By improving communication and creating opportunities for data-sharing and collaboration, information technology represents an infrastructure issue as important as bridges, highways, dams, and buildings.</w:t>
      </w:r>
      <w:r w:rsidRPr="00BD129B">
        <w:rPr>
          <w:rFonts w:asciiTheme="minorHAnsi" w:hAnsiTheme="minorHAnsi" w:cstheme="minorHAnsi"/>
          <w:bCs/>
        </w:rPr>
        <w:t xml:space="preserve"> </w:t>
      </w:r>
    </w:p>
    <w:p w:rsidR="00D41393" w:rsidRPr="00BD129B" w:rsidRDefault="00D41393" w:rsidP="00D41393"/>
    <w:p w:rsidR="00F73B7B" w:rsidRPr="00BD129B" w:rsidRDefault="00F73B7B" w:rsidP="00F73B7B">
      <w:pPr>
        <w:pStyle w:val="Heading3"/>
      </w:pPr>
      <w:r w:rsidRPr="00BD129B">
        <w:t>AT No One Catching Up</w:t>
      </w:r>
      <w:r w:rsidR="00B16D10">
        <w:t xml:space="preserve"> – Gen Tech</w:t>
      </w:r>
    </w:p>
    <w:p w:rsidR="00F73B7B" w:rsidRPr="00BD129B" w:rsidRDefault="00F73B7B" w:rsidP="00F73B7B">
      <w:pPr>
        <w:pStyle w:val="Heading4"/>
      </w:pPr>
      <w:r w:rsidRPr="00BD129B">
        <w:t xml:space="preserve">China and India outpacing everyone else in the race of innovation – internal link to impact </w:t>
      </w:r>
    </w:p>
    <w:p w:rsidR="00F73B7B" w:rsidRPr="00BD129B" w:rsidRDefault="00F73B7B" w:rsidP="00F73B7B">
      <w:r w:rsidRPr="00BD129B">
        <w:rPr>
          <w:rStyle w:val="Style13ptBold"/>
        </w:rPr>
        <w:t xml:space="preserve">Gilchrist, 17 </w:t>
      </w:r>
      <w:r w:rsidRPr="00BD129B">
        <w:t>(Karen Gilchrist, reporter </w:t>
      </w:r>
      <w:hyperlink r:id="rId39" w:history="1">
        <w:r w:rsidRPr="00BD129B">
          <w:rPr>
            <w:rStyle w:val="Hyperlink"/>
          </w:rPr>
          <w:t>@CNBCMakeIt</w:t>
        </w:r>
      </w:hyperlink>
      <w:r w:rsidRPr="00BD129B">
        <w:t>, covering careers and entrepreneurship across APAC) “Chinese Group Warns: India Could Blow Past Us at Innovation by 2025.” CNBC, CNBC, 31 Aug. 2017, www.cnbc.com/2017/08/30/china-warns-india-could-outpace-on-innovation-by-2025.html.</w:t>
      </w:r>
    </w:p>
    <w:p w:rsidR="00F73B7B" w:rsidRPr="00BD129B" w:rsidRDefault="00F73B7B" w:rsidP="00F73B7B">
      <w:r w:rsidRPr="00BD129B">
        <w:rPr>
          <w:rStyle w:val="StyleUnderline"/>
        </w:rPr>
        <w:t>China's stronghold as the leading BRICS economy could be up for contention by the end of the next decade, according to a new report which suggests that India is set to see a surge in innovation. India's innovation growth rate is expected to rise significantly over the next 15 years, placing it ahead of Russia and close to surpassing China, the study from China's Science Technology Exchange Center said Wednesday. Already India's economy is expected to grow by a greater margin than China's this year.</w:t>
      </w:r>
      <w:r w:rsidRPr="00BD129B">
        <w:t xml:space="preserve"> Latest figures from the International Monetary Fund (IMF) forecast India's gross domestic product (GDP) – the total value of goods and services produced – to grow 7.2 percent in 2017 versus China's 6.5 percent. This new study highlights the growth that can be expected in intellectual advances, such as science and technology, which are often perceived as indicators of future growth. "</w:t>
      </w:r>
      <w:r w:rsidRPr="00BD129B">
        <w:rPr>
          <w:rStyle w:val="StyleUnderline"/>
        </w:rPr>
        <w:t>It is predicted that the innovation competitiveness of India would see a significant rise with its growth rate probably surpassing China between 2025-2030," the independent Chinese research body wrote in its BRICS Innovation Competitiveness Report 2017. Currently, China is the leader in terms of innovation competitiveness among BRICS nations, followed by Russia, South Africa, Brazil and, lastly, China. However, Russia is expected to fall in the rankings as India continues to innovate, leaving it to vie with China for the top spot.</w:t>
      </w:r>
      <w:r w:rsidRPr="00BD129B">
        <w:t xml:space="preserve"> India has been taking notable steps forward in innovation, supported in part by Prime Minister Narendra Modi's reform agenda. Government schemes such as Digital India, which expands the country's online infrastructure, and Startup India, which promotes financial backing for entrepreneurs, have been unveiled to boost the country's innovation and technology sectors. Meanwhile, the country's growing information technology and scientific expertise have also helped turn it into an increasingly dominant outsourcing hub.</w:t>
      </w:r>
    </w:p>
    <w:p w:rsidR="00BA4423" w:rsidRPr="00BD129B" w:rsidRDefault="00F73B7B" w:rsidP="00BA4423">
      <w:pPr>
        <w:pStyle w:val="Heading3"/>
      </w:pPr>
      <w:r w:rsidRPr="00BD129B">
        <w:t>AT China Isn’t Catching Up</w:t>
      </w:r>
    </w:p>
    <w:p w:rsidR="00BA4423" w:rsidRPr="00BD129B" w:rsidRDefault="00BA4423" w:rsidP="00BA4423">
      <w:pPr>
        <w:pStyle w:val="Heading4"/>
      </w:pPr>
      <w:r w:rsidRPr="00BD129B">
        <w:t>China catching up to the US</w:t>
      </w:r>
    </w:p>
    <w:p w:rsidR="00BA4423" w:rsidRPr="00BD129B" w:rsidRDefault="00BA4423" w:rsidP="00BA4423">
      <w:r w:rsidRPr="00BD129B">
        <w:t>Eggers and Hagel 10 [William Eggers, John Hagel; John is the co-chairman for Deloitte LLP's Center for the Edge with nearly 30 years of experience as a management consultant, author, speaker, and entrepreneur. He has served as senior vice president of strategy at Atari, Inc., and is the founder of two Silicon Valley startups, William is the executive director of Deloitte’s </w:t>
      </w:r>
      <w:hyperlink r:id="rId40" w:history="1">
        <w:r w:rsidRPr="00BD129B">
          <w:rPr>
            <w:rStyle w:val="Hyperlink"/>
          </w:rPr>
          <w:t>Center for Government Insights</w:t>
        </w:r>
      </w:hyperlink>
      <w:r w:rsidRPr="00BD129B">
        <w:t>; “Brawn from Brains: Talent, Policy, and the Future of American Competitiveness”; Sep 27, 2010; https://www2.deloitte.com/insights/us/en/topics/talent/brawn-from-brains-talent-policy-and-the-future-of-american-competitiveness.html]</w:t>
      </w:r>
    </w:p>
    <w:p w:rsidR="00BA4423" w:rsidRPr="00BD129B" w:rsidRDefault="00BA4423" w:rsidP="00BA4423">
      <w:pPr>
        <w:rPr>
          <w:rStyle w:val="StyleUnderline"/>
        </w:rPr>
      </w:pPr>
      <w:r w:rsidRPr="00BD129B">
        <w:rPr>
          <w:rStyle w:val="StyleUnderline"/>
        </w:rPr>
        <w:t xml:space="preserve">It was once fairly easy for U.S. firms to recruit the world’s best talent. Not anymore. </w:t>
      </w:r>
      <w:r w:rsidRPr="00BD129B">
        <w:rPr>
          <w:rStyle w:val="Emphasis"/>
        </w:rPr>
        <w:t>The race for talent recruitment is heating up in every region, making it increasingly important to focus on domestic talent development.</w:t>
      </w:r>
      <w:r w:rsidRPr="00BD129B">
        <w:rPr>
          <w:rStyle w:val="StyleUnderline"/>
        </w:rPr>
        <w:t xml:space="preserve"> The fast-growing economies of </w:t>
      </w:r>
      <w:r w:rsidRPr="00BD129B">
        <w:t xml:space="preserve">Brazil, Russia, India and </w:t>
      </w:r>
      <w:r w:rsidRPr="00BD129B">
        <w:rPr>
          <w:rStyle w:val="StyleUnderline"/>
        </w:rPr>
        <w:t>China accounted for</w:t>
      </w:r>
      <w:r w:rsidRPr="00BD129B">
        <w:t xml:space="preserve"> 47.5 percent of </w:t>
      </w:r>
      <w:r w:rsidRPr="00BD129B">
        <w:rPr>
          <w:rStyle w:val="StyleUnderline"/>
        </w:rPr>
        <w:t>new jobs created by foreign subsidiaries</w:t>
      </w:r>
      <w:r w:rsidRPr="00BD129B">
        <w:t xml:space="preserve"> of U.S.-based companies from 1999 to 2009.</w:t>
      </w:r>
      <w:hyperlink r:id="rId41" w:anchor="endnote-31" w:history="1">
        <w:r w:rsidRPr="00BD129B">
          <w:rPr>
            <w:rStyle w:val="Hyperlink"/>
          </w:rPr>
          <w:t>31</w:t>
        </w:r>
      </w:hyperlink>
      <w:r w:rsidRPr="00BD129B">
        <w:t> </w:t>
      </w:r>
      <w:r w:rsidRPr="00BD129B">
        <w:rPr>
          <w:rStyle w:val="StyleUnderline"/>
        </w:rPr>
        <w:t>These trends are sure to affect U.S. competitiveness rankings.</w:t>
      </w:r>
    </w:p>
    <w:p w:rsidR="00BA4423" w:rsidRPr="00BD129B" w:rsidRDefault="00BA4423" w:rsidP="00BA4423">
      <w:r w:rsidRPr="00BD129B">
        <w:rPr>
          <w:rStyle w:val="StyleUnderline"/>
        </w:rPr>
        <w:t>As emerging markets liberalize their economies, more of them can compete with the United States for skill-intensive jobs.</w:t>
      </w:r>
      <w:hyperlink r:id="rId42" w:anchor="endnote-32" w:history="1">
        <w:r w:rsidRPr="00BD129B">
          <w:rPr>
            <w:rStyle w:val="Hyperlink"/>
          </w:rPr>
          <w:t>32</w:t>
        </w:r>
      </w:hyperlink>
      <w:r w:rsidRPr="00BD129B">
        <w:t xml:space="preserve"> A study by ManpowerGroup, a global workforce solutions provider, recently found that </w:t>
      </w:r>
      <w:r w:rsidRPr="00BD129B">
        <w:rPr>
          <w:rStyle w:val="Emphasis"/>
        </w:rPr>
        <w:t>Chinese firms are “gaining prestige on the international stage</w:t>
      </w:r>
      <w:r w:rsidRPr="00BD129B">
        <w:rPr>
          <w:rStyle w:val="StyleUnderline"/>
        </w:rPr>
        <w:t xml:space="preserve"> and are enjoying a better reputation among workers.”</w:t>
      </w:r>
      <w:hyperlink r:id="rId43" w:anchor="endnote-33" w:history="1">
        <w:r w:rsidRPr="00BD129B">
          <w:rPr>
            <w:rStyle w:val="Hyperlink"/>
          </w:rPr>
          <w:t>33</w:t>
        </w:r>
      </w:hyperlink>
      <w:r w:rsidRPr="00BD129B">
        <w:t> Increasingly, Chinese talent wants to work for Huawei instead of a major Western multinational.</w:t>
      </w:r>
    </w:p>
    <w:p w:rsidR="00BA4423" w:rsidRPr="00BD129B" w:rsidRDefault="00BA4423" w:rsidP="00BA4423"/>
    <w:p w:rsidR="00BA4423" w:rsidRPr="00BD129B" w:rsidRDefault="00BA4423" w:rsidP="00BA4423">
      <w:pPr>
        <w:pStyle w:val="Heading4"/>
      </w:pPr>
      <w:r w:rsidRPr="00BD129B">
        <w:t>China is Outpacing the US in Innovation</w:t>
      </w:r>
    </w:p>
    <w:p w:rsidR="00BA4423" w:rsidRPr="00BD129B" w:rsidRDefault="00BA4423" w:rsidP="00BA4423">
      <w:r w:rsidRPr="00BD129B">
        <w:rPr>
          <w:rStyle w:val="Style13ptBold"/>
        </w:rPr>
        <w:t>Brachmann 3/8</w:t>
      </w:r>
      <w:r w:rsidRPr="00BD129B">
        <w:t xml:space="preserve"> [Steve Brachmann; Writer on tech and innovation; “China Outpaces U.S. in AI Startup Funding, Aims for AI Dominance”; IPWatchdog; March 8, 2018; http://www.ipwatchdog.com/2018/03/08/china-outpaces-u-s-ai-startup-funding/id=94381/]</w:t>
      </w:r>
    </w:p>
    <w:p w:rsidR="00BA4423" w:rsidRPr="00BD129B" w:rsidRDefault="00BA4423" w:rsidP="00BA4423">
      <w:r w:rsidRPr="00BD129B">
        <w:t>In mid-February, venture capital research firm </w:t>
      </w:r>
      <w:hyperlink r:id="rId44" w:tgtFrame="_blank" w:history="1">
        <w:r w:rsidRPr="00BD129B">
          <w:rPr>
            <w:rStyle w:val="Hyperlink"/>
          </w:rPr>
          <w:t>CB Insights</w:t>
        </w:r>
      </w:hyperlink>
      <w:r w:rsidRPr="00BD129B">
        <w:t> released an </w:t>
      </w:r>
      <w:hyperlink r:id="rId45" w:tgtFrame="_blank" w:history="1">
        <w:r w:rsidRPr="00BD129B">
          <w:rPr>
            <w:rStyle w:val="Hyperlink"/>
          </w:rPr>
          <w:t>Artificial Intelligence Trends Report</w:t>
        </w:r>
      </w:hyperlink>
      <w:r w:rsidRPr="00BD129B">
        <w:t xml:space="preserve"> which showed that </w:t>
      </w:r>
      <w:r w:rsidRPr="00BD129B">
        <w:rPr>
          <w:rStyle w:val="Emphasis"/>
        </w:rPr>
        <w:t>the United States is giving up the lead in early stage funding of AI businesses to its economic rival China</w:t>
      </w:r>
      <w:r w:rsidRPr="00BD129B">
        <w:t>. In 2017, </w:t>
      </w:r>
      <w:hyperlink r:id="rId46" w:tgtFrame="_blank" w:history="1">
        <w:r w:rsidRPr="00BD129B">
          <w:rPr>
            <w:rStyle w:val="StyleUnderline"/>
          </w:rPr>
          <w:t>48 percent of the world’s entire equity funding for AI startups was located in China</w:t>
        </w:r>
      </w:hyperlink>
      <w:r w:rsidRPr="00BD129B">
        <w:rPr>
          <w:rStyle w:val="StyleUnderline"/>
        </w:rPr>
        <w:t>.</w:t>
      </w:r>
      <w:r w:rsidRPr="00BD129B">
        <w:t xml:space="preserve"> The U.S. was in second-place, lagging behind at 38 percent of global equity funding for AI startups. </w:t>
      </w:r>
      <w:hyperlink r:id="rId47" w:tgtFrame="_blank" w:history="1">
        <w:r w:rsidRPr="00BD129B">
          <w:rPr>
            <w:rStyle w:val="StyleUnderline"/>
          </w:rPr>
          <w:t>Although the U.S. still held the lead in total AI funding as well as the largest number of AI firms</w:t>
        </w:r>
      </w:hyperlink>
      <w:r w:rsidRPr="00BD129B">
        <w:rPr>
          <w:rStyle w:val="StyleUnderline"/>
        </w:rPr>
        <w:t xml:space="preserve">, </w:t>
      </w:r>
      <w:r w:rsidRPr="00BD129B">
        <w:rPr>
          <w:rStyle w:val="Emphasis"/>
        </w:rPr>
        <w:t xml:space="preserve">this indicates that the Chinese will be a large player in the AI sector in the coming years and could even surpass </w:t>
      </w:r>
      <w:r w:rsidRPr="00BD129B">
        <w:t>American research and development in the field.</w:t>
      </w:r>
    </w:p>
    <w:p w:rsidR="00BA4423" w:rsidRPr="00BD129B" w:rsidRDefault="00BA4423" w:rsidP="00BA4423">
      <w:pPr>
        <w:rPr>
          <w:u w:val="single"/>
        </w:rPr>
      </w:pPr>
      <w:r w:rsidRPr="00BD129B">
        <w:t>Strong AI startup funding in China follows an increase in the publication of academic research from Chinese AI researchers. Between 2012 and 2017, the percentage of Chinese authors of all AI academic research papers presented at the annual </w:t>
      </w:r>
      <w:hyperlink r:id="rId48" w:tgtFrame="_blank" w:history="1">
        <w:r w:rsidRPr="00BD129B">
          <w:rPr>
            <w:rStyle w:val="Hyperlink"/>
          </w:rPr>
          <w:t>Association for the Advancement of Artificial Intelligence</w:t>
        </w:r>
      </w:hyperlink>
      <w:r w:rsidRPr="00BD129B">
        <w:t> conference </w:t>
      </w:r>
      <w:hyperlink r:id="rId49" w:tgtFrame="_blank" w:history="1">
        <w:r w:rsidRPr="00BD129B">
          <w:rPr>
            <w:rStyle w:val="Hyperlink"/>
          </w:rPr>
          <w:t>grew from 10 percent up to 23 percent</w:t>
        </w:r>
      </w:hyperlink>
      <w:r w:rsidRPr="00BD129B">
        <w:t>. During the same period of time, U.S. authorship of published AI research dropped from 41 percent to 34 percent. A report on this shift in international academic leadership from economists at the </w:t>
      </w:r>
      <w:hyperlink r:id="rId50" w:tgtFrame="_blank" w:history="1">
        <w:r w:rsidRPr="00BD129B">
          <w:rPr>
            <w:rStyle w:val="Hyperlink"/>
          </w:rPr>
          <w:t>University of Toronto</w:t>
        </w:r>
      </w:hyperlink>
      <w:r w:rsidRPr="00BD129B">
        <w:t xml:space="preserve"> concluded that </w:t>
      </w:r>
      <w:r w:rsidRPr="00BD129B">
        <w:rPr>
          <w:rStyle w:val="StyleUnderline"/>
        </w:rPr>
        <w:t>it could indicate the tough battle in AI supremacy that will likely develop between these two countries.</w:t>
      </w:r>
    </w:p>
    <w:p w:rsidR="00BA4423" w:rsidRPr="00BD129B" w:rsidRDefault="00BA4423" w:rsidP="00BA4423">
      <w:pPr>
        <w:keepNext/>
        <w:keepLines/>
        <w:spacing w:before="40" w:after="0"/>
        <w:outlineLvl w:val="3"/>
        <w:rPr>
          <w:rFonts w:eastAsia="Times New Roman"/>
          <w:b/>
          <w:iCs/>
          <w:sz w:val="26"/>
        </w:rPr>
      </w:pPr>
      <w:r w:rsidRPr="00BD129B">
        <w:rPr>
          <w:rFonts w:eastAsia="Times New Roman"/>
          <w:b/>
          <w:iCs/>
          <w:sz w:val="26"/>
        </w:rPr>
        <w:t xml:space="preserve">Rising Chinese power means that war is inevitable – An economic and technological check on China is necessary to prevent nuclear war and extinction. </w:t>
      </w:r>
    </w:p>
    <w:p w:rsidR="00BA4423" w:rsidRPr="00BD129B" w:rsidRDefault="00BA4423" w:rsidP="00BA4423">
      <w:r w:rsidRPr="00BD129B">
        <w:rPr>
          <w:rStyle w:val="Style13ptBold"/>
        </w:rPr>
        <w:t>Farley 4/2</w:t>
      </w:r>
      <w:r w:rsidRPr="00BD129B">
        <w:t>/18 (Robert Farley, senior lecturer at University of Kentucky, “Why A War Between America and China Is Very Possible: Here Is How It Would Go Down”, The National Interest, May 2, 2018, http://nationalinterest.org/blog/the-buzz/why-war-between-america-china-very-possible-here-how-it-25180)</w:t>
      </w:r>
    </w:p>
    <w:p w:rsidR="00BA4423" w:rsidRPr="00BD129B" w:rsidRDefault="00BA4423" w:rsidP="00BA4423">
      <w:pPr>
        <w:spacing w:after="0" w:line="240" w:lineRule="auto"/>
        <w:rPr>
          <w:rStyle w:val="StyleUnderline"/>
        </w:rPr>
      </w:pPr>
      <w:r w:rsidRPr="00BD129B">
        <w:rPr>
          <w:rFonts w:eastAsia="MS Mincho"/>
          <w:szCs w:val="20"/>
        </w:rPr>
        <w:t xml:space="preserve">This has changed. </w:t>
      </w:r>
      <w:r w:rsidRPr="00BD129B">
        <w:rPr>
          <w:rStyle w:val="StyleUnderline"/>
        </w:rPr>
        <w:t>The expansion of Chinese interests and capabilities means that we can envision several different scenarios in which direct military conflict between China and the United States might begin. These still include a Taiwan scenario and North Korea scenario, but now also involve  disputes in the East and South China Seas , as well as potential conflict with India along the Tibetan border.</w:t>
      </w:r>
    </w:p>
    <w:p w:rsidR="00BA4423" w:rsidRPr="00BD129B" w:rsidRDefault="00BA4423" w:rsidP="00BA4423">
      <w:pPr>
        <w:spacing w:after="0" w:line="240" w:lineRule="auto"/>
        <w:rPr>
          <w:rStyle w:val="StyleUnderline"/>
        </w:rPr>
      </w:pPr>
    </w:p>
    <w:p w:rsidR="00BA4423" w:rsidRPr="00BD129B" w:rsidRDefault="00BA4423" w:rsidP="00BA4423">
      <w:pPr>
        <w:spacing w:after="0" w:line="240" w:lineRule="auto"/>
        <w:rPr>
          <w:rStyle w:val="StyleUnderline"/>
        </w:rPr>
      </w:pPr>
      <w:r w:rsidRPr="00BD129B">
        <w:rPr>
          <w:rStyle w:val="StyleUnderline"/>
        </w:rPr>
        <w:t>The underlying factors are the growth of Chinese power, Chinese dissatisfaction with the US-led regional security system, and US alliance commitments to a variety of regional states. As long as these factors hold, the possibility for war will endure.</w:t>
      </w:r>
    </w:p>
    <w:p w:rsidR="00BA4423" w:rsidRPr="00BD129B" w:rsidRDefault="00BA4423" w:rsidP="00BA4423">
      <w:pPr>
        <w:spacing w:after="0" w:line="240" w:lineRule="auto"/>
        <w:rPr>
          <w:rFonts w:eastAsia="MS Mincho"/>
          <w:szCs w:val="20"/>
        </w:rPr>
      </w:pPr>
    </w:p>
    <w:p w:rsidR="00BA4423" w:rsidRPr="00BD129B" w:rsidRDefault="00BA4423" w:rsidP="00BA4423">
      <w:pPr>
        <w:spacing w:after="0" w:line="240" w:lineRule="auto"/>
        <w:rPr>
          <w:rFonts w:eastAsia="MS Mincho"/>
          <w:szCs w:val="20"/>
        </w:rPr>
      </w:pPr>
      <w:r w:rsidRPr="00BD129B">
        <w:rPr>
          <w:rFonts w:eastAsia="MS Mincho"/>
          <w:szCs w:val="20"/>
        </w:rPr>
        <w:t>Whatever the trigger,  the war does not begin with a US pre-emptive attack against Chinese fleet, air, and land-based installations . Although the US military would prefer to engage and destroy Chinese anti-access assets before they can target US planes, bases, and ships, it is extremely difficult to envisage a scenario in which the United States decides to pay the political costs associated with climbing the ladder of escalation.</w:t>
      </w:r>
    </w:p>
    <w:p w:rsidR="00BA4423" w:rsidRPr="00BD129B" w:rsidRDefault="00BA4423" w:rsidP="00BA4423">
      <w:pPr>
        <w:spacing w:after="0" w:line="240" w:lineRule="auto"/>
        <w:rPr>
          <w:rFonts w:eastAsia="MS Mincho"/>
          <w:szCs w:val="20"/>
        </w:rPr>
      </w:pPr>
    </w:p>
    <w:p w:rsidR="00BA4423" w:rsidRPr="00BD129B" w:rsidRDefault="00BA4423" w:rsidP="00BA4423">
      <w:pPr>
        <w:spacing w:after="0" w:line="240" w:lineRule="auto"/>
        <w:rPr>
          <w:rFonts w:eastAsia="MS Mincho"/>
          <w:szCs w:val="20"/>
        </w:rPr>
      </w:pPr>
      <w:r w:rsidRPr="00BD129B">
        <w:rPr>
          <w:rFonts w:eastAsia="MS Mincho"/>
          <w:szCs w:val="20"/>
        </w:rPr>
        <w:t>Instead, the United States needs to prepare to absorb the first blow. This doesn’t necessarily mean that the U.S. Navy (USN) and U.S. Air Force (USAF) have to wait for Chinese missiles to rain down upon them, but the United States will almost certainly require some clear, public signal of Chinese intent to escalate to high-intensity, conventional military combat before it can begin engaging Chinese forces.</w:t>
      </w:r>
    </w:p>
    <w:p w:rsidR="00BA4423" w:rsidRPr="00BD129B" w:rsidRDefault="00BA4423" w:rsidP="00BA4423">
      <w:pPr>
        <w:spacing w:after="0" w:line="240" w:lineRule="auto"/>
        <w:rPr>
          <w:rFonts w:eastAsia="MS Mincho"/>
          <w:szCs w:val="20"/>
        </w:rPr>
      </w:pPr>
    </w:p>
    <w:p w:rsidR="00BA4423" w:rsidRPr="00BD129B" w:rsidRDefault="00BA4423" w:rsidP="00BA4423">
      <w:pPr>
        <w:spacing w:after="0" w:line="240" w:lineRule="auto"/>
        <w:rPr>
          <w:rFonts w:eastAsia="MS Mincho"/>
          <w:szCs w:val="20"/>
        </w:rPr>
      </w:pPr>
      <w:r w:rsidRPr="00BD129B">
        <w:rPr>
          <w:rFonts w:eastAsia="MS Mincho"/>
          <w:szCs w:val="20"/>
        </w:rPr>
        <w:t>If the history of World War I gives any indication, the PLA will not allow the United States to fully mobilize in order to either launch a first strike,  or properly prepare to receive a first blow . At the same time, a “bolt from the blue” strike is unlikely. Instead</w:t>
      </w:r>
      <w:r w:rsidRPr="00BD129B">
        <w:rPr>
          <w:rFonts w:eastAsia="MS Mincho"/>
          <w:szCs w:val="20"/>
          <w:u w:val="single"/>
        </w:rPr>
        <w:t>, a brewing crisis will steadily escalate over a few incidents</w:t>
      </w:r>
      <w:r w:rsidRPr="00BD129B">
        <w:rPr>
          <w:rFonts w:eastAsia="MS Mincho"/>
          <w:szCs w:val="20"/>
        </w:rPr>
        <w:t>, finally triggering a set of steps on the part of the US military that indicate to Beijing that Washington is genuinely prepared for war. These steps will include surging carrier groups, shifting deployment to Asia from Europe and the Middle East, and moving fighter squadrons towards the Pacific. At this moment, China will need to decide whether to push forward or back down.</w:t>
      </w:r>
    </w:p>
    <w:p w:rsidR="00AB3923" w:rsidRPr="00BD129B" w:rsidRDefault="00AB3923" w:rsidP="00BA4423">
      <w:pPr>
        <w:spacing w:after="0" w:line="240" w:lineRule="auto"/>
        <w:rPr>
          <w:rFonts w:eastAsia="MS Mincho"/>
          <w:szCs w:val="20"/>
        </w:rPr>
      </w:pPr>
    </w:p>
    <w:p w:rsidR="00AB3923" w:rsidRPr="00BD129B" w:rsidRDefault="00AB3923" w:rsidP="00AB3923">
      <w:pPr>
        <w:pStyle w:val="Heading3"/>
        <w:rPr>
          <w:rFonts w:eastAsia="MS Mincho"/>
        </w:rPr>
      </w:pPr>
      <w:r w:rsidRPr="00BD129B">
        <w:rPr>
          <w:rFonts w:eastAsia="MS Mincho"/>
        </w:rPr>
        <w:t xml:space="preserve">2AC – Impact – Competitiveness </w:t>
      </w:r>
    </w:p>
    <w:p w:rsidR="00AD64D4" w:rsidRPr="00BD129B" w:rsidRDefault="00AD64D4" w:rsidP="00AD64D4">
      <w:pPr>
        <w:pStyle w:val="Heading4"/>
      </w:pPr>
      <w:r w:rsidRPr="00BD129B">
        <w:t>Competitiveness prevents great power nuclear war</w:t>
      </w:r>
    </w:p>
    <w:p w:rsidR="00AD64D4" w:rsidRPr="00BD129B" w:rsidRDefault="00AD64D4" w:rsidP="00AD64D4">
      <w:pPr>
        <w:rPr>
          <w:rStyle w:val="DebateUnderline"/>
          <w:rFonts w:ascii="Calibri" w:hAnsi="Calibri"/>
          <w:sz w:val="16"/>
          <w:u w:val="none"/>
        </w:rPr>
      </w:pPr>
      <w:r w:rsidRPr="00BD129B">
        <w:rPr>
          <w:rStyle w:val="Author-Date"/>
          <w:color w:val="000000"/>
          <w:sz w:val="22"/>
          <w:u w:val="thick" w:color="000000"/>
        </w:rPr>
        <w:t>Khalilzad 11</w:t>
      </w:r>
      <w:r w:rsidRPr="00BD129B">
        <w:rPr>
          <w:rStyle w:val="Author-Date"/>
          <w:sz w:val="22"/>
        </w:rPr>
        <w:t xml:space="preserve"> </w:t>
      </w:r>
      <w:r w:rsidRPr="00BD129B">
        <w:t>[Zalmay</w:t>
      </w:r>
      <w:r w:rsidRPr="00BD129B">
        <w:rPr>
          <w:rFonts w:eastAsia="Calibri"/>
        </w:rPr>
        <w:t xml:space="preserve"> Khalilzad</w:t>
      </w:r>
      <w:r w:rsidRPr="00BD129B">
        <w:t xml:space="preserve"> was the United States ambassador to Afghanistan, Iraq, and the United Nations during the presidency of George W. Bush and the director of policy planning at the Defense Department from 1990 to 1992, “ The Economy and National Security”, 2-8-11, </w:t>
      </w:r>
      <w:hyperlink r:id="rId51" w:history="1">
        <w:r w:rsidRPr="00BD129B">
          <w:rPr>
            <w:rStyle w:val="Hyperlink"/>
          </w:rPr>
          <w:t>http://www.nationalreview.com/articles/print/259024</w:t>
        </w:r>
      </w:hyperlink>
      <w:r w:rsidRPr="00BD129B">
        <w:t>]</w:t>
      </w:r>
    </w:p>
    <w:p w:rsidR="00AD64D4" w:rsidRPr="00BD129B" w:rsidRDefault="00AD64D4" w:rsidP="00AD64D4">
      <w:r w:rsidRPr="00BD129B">
        <w:t xml:space="preserve">Today, </w:t>
      </w:r>
      <w:r w:rsidRPr="00BD129B">
        <w:rPr>
          <w:rStyle w:val="StyleUnderline"/>
        </w:rPr>
        <w:t>economic</w:t>
      </w:r>
      <w:r w:rsidRPr="00BD129B">
        <w:t xml:space="preserve"> and fiscal </w:t>
      </w:r>
      <w:r w:rsidRPr="00BD129B">
        <w:rPr>
          <w:rStyle w:val="StyleUnderline"/>
        </w:rPr>
        <w:t xml:space="preserve">trends pose the </w:t>
      </w:r>
      <w:r w:rsidRPr="00BD129B">
        <w:rPr>
          <w:rStyle w:val="Emphasis"/>
        </w:rPr>
        <w:t>most severe long-term threat</w:t>
      </w:r>
      <w:r w:rsidRPr="00BD129B">
        <w:rPr>
          <w:rStyle w:val="StyleUnderline"/>
        </w:rPr>
        <w:t xml:space="preserve"> to the </w:t>
      </w:r>
      <w:r w:rsidRPr="00BD129B">
        <w:rPr>
          <w:rStyle w:val="Emphasis"/>
        </w:rPr>
        <w:t>U</w:t>
      </w:r>
      <w:r w:rsidRPr="00BD129B">
        <w:t xml:space="preserve">nited </w:t>
      </w:r>
      <w:r w:rsidRPr="00BD129B">
        <w:rPr>
          <w:rStyle w:val="Emphasis"/>
        </w:rPr>
        <w:t>S</w:t>
      </w:r>
      <w:r w:rsidRPr="00BD129B">
        <w:t>tate</w:t>
      </w:r>
      <w:r w:rsidRPr="00BD129B">
        <w:rPr>
          <w:rStyle w:val="StyleUnderline"/>
        </w:rPr>
        <w:t xml:space="preserve">s’ position as global leader. While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suffers from fiscal imbalances and low</w:t>
      </w:r>
      <w:r w:rsidRPr="00BD129B">
        <w:t xml:space="preserve"> economic </w:t>
      </w:r>
      <w:r w:rsidRPr="00BD129B">
        <w:rPr>
          <w:rStyle w:val="StyleUnderline"/>
        </w:rPr>
        <w:t>growth, the economies of rival powers are developing rapidly</w:t>
      </w:r>
      <w:r w:rsidRPr="00BD129B">
        <w:t xml:space="preserve">. The continuation of </w:t>
      </w:r>
      <w:r w:rsidRPr="00BD129B">
        <w:rPr>
          <w:rStyle w:val="StyleUnderline"/>
        </w:rPr>
        <w:t>these two trends could lead to a shift from American primacy toward a multi-polar global system, leading</w:t>
      </w:r>
      <w:r w:rsidRPr="00BD129B">
        <w:t xml:space="preserve"> in turn </w:t>
      </w:r>
      <w:r w:rsidRPr="00BD129B">
        <w:rPr>
          <w:rStyle w:val="StyleUnderline"/>
        </w:rPr>
        <w:t>to increased geopolitical rivalry and</w:t>
      </w:r>
      <w:r w:rsidRPr="00BD129B">
        <w:t xml:space="preserve"> even </w:t>
      </w:r>
      <w:r w:rsidRPr="00BD129B">
        <w:rPr>
          <w:rStyle w:val="StyleUnderline"/>
        </w:rPr>
        <w:t>war among the great powers</w:t>
      </w:r>
      <w:r w:rsidRPr="00BD129B">
        <w:t xml:space="preserve">. </w:t>
      </w:r>
      <w:r w:rsidRPr="00BD129B">
        <w:rPr>
          <w:rStyle w:val="StyleUnderline"/>
        </w:rPr>
        <w:t>The current recession is the result of a deep financial crisis</w:t>
      </w:r>
      <w:r w:rsidRPr="00BD129B">
        <w:t xml:space="preserve">,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t>
      </w:r>
      <w:r w:rsidRPr="00BD129B">
        <w:rPr>
          <w:rStyle w:val="StyleUnderline"/>
        </w:rPr>
        <w:t>Without faster</w:t>
      </w:r>
      <w:r w:rsidRPr="00BD129B">
        <w:t xml:space="preserve"> economic </w:t>
      </w:r>
      <w:r w:rsidRPr="00BD129B">
        <w:rPr>
          <w:rStyle w:val="StyleUnderline"/>
        </w:rPr>
        <w:t>growth and actions to reduce deficits, publicly held national debt is projected to reach dangerous proportions. If interest rates</w:t>
      </w:r>
      <w:r w:rsidRPr="00BD129B">
        <w:t xml:space="preserve"> were to </w:t>
      </w:r>
      <w:r w:rsidRPr="00BD129B">
        <w:rPr>
          <w:rStyle w:val="StyleUnderline"/>
        </w:rPr>
        <w:t>rise significantly, annual interest payments</w:t>
      </w:r>
      <w:r w:rsidRPr="00BD129B">
        <w:t xml:space="preserve"> — which already are larger than the defense budget — </w:t>
      </w:r>
      <w:r w:rsidRPr="00BD129B">
        <w:rPr>
          <w:rStyle w:val="StyleUnderline"/>
        </w:rPr>
        <w:t>would crowd out other spending or require substantial tax increases that would undercut</w:t>
      </w:r>
      <w:r w:rsidRPr="00BD129B">
        <w:t xml:space="preserve"> economic </w:t>
      </w:r>
      <w:r w:rsidRPr="00BD129B">
        <w:rPr>
          <w:rStyle w:val="StyleUnderline"/>
        </w:rPr>
        <w:t>growth</w:t>
      </w:r>
      <w:r w:rsidRPr="00BD129B">
        <w:t xml:space="preserve">. Even worse, </w:t>
      </w:r>
      <w:r w:rsidRPr="00BD129B">
        <w:rPr>
          <w:rStyle w:val="StyleUnderline"/>
        </w:rPr>
        <w:t>if unanticipated events trigger</w:t>
      </w:r>
      <w:r w:rsidRPr="00BD129B">
        <w:t xml:space="preserve"> what economists call </w:t>
      </w:r>
      <w:r w:rsidRPr="00BD129B">
        <w:rPr>
          <w:rStyle w:val="StyleUnderline"/>
        </w:rPr>
        <w:t>a “sudden stop” in credit markets for</w:t>
      </w:r>
      <w:r w:rsidRPr="00BD129B">
        <w:t xml:space="preserve"> U.S. </w:t>
      </w:r>
      <w:r w:rsidRPr="00BD129B">
        <w:rPr>
          <w:rStyle w:val="StyleUnderline"/>
        </w:rPr>
        <w:t xml:space="preserve">debt,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would be unable to roll over its outstanding obligations, precipitating a sovereign-debt crisis that would almost certainly compel a radical retrenchment</w:t>
      </w:r>
      <w:r w:rsidRPr="00BD129B">
        <w:t xml:space="preserve"> of the United States </w:t>
      </w:r>
      <w:r w:rsidRPr="00BD129B">
        <w:rPr>
          <w:rStyle w:val="StyleUnderline"/>
        </w:rPr>
        <w:t>internationally</w:t>
      </w:r>
      <w:r w:rsidRPr="00BD129B">
        <w:t xml:space="preserve">. </w:t>
      </w:r>
      <w:r w:rsidRPr="00BD129B">
        <w:rPr>
          <w:rStyle w:val="StyleUnderline"/>
        </w:rPr>
        <w:t xml:space="preserve">Such scenarios would </w:t>
      </w:r>
      <w:r w:rsidRPr="00BD129B">
        <w:rPr>
          <w:rStyle w:val="Emphasis"/>
        </w:rPr>
        <w:t>reshape the international order</w:t>
      </w:r>
      <w:r w:rsidRPr="00BD129B">
        <w:rPr>
          <w:rStyle w:val="StyleUnderline"/>
        </w:rPr>
        <w:t>. It was the economic devastation of Britain and France during World War II, as well as the rise of other powers, that led both countries to relinquish their empires</w:t>
      </w:r>
      <w:r w:rsidRPr="00BD129B">
        <w:t xml:space="preserve">. In the late 1960s, </w:t>
      </w:r>
      <w:r w:rsidRPr="00BD129B">
        <w:rPr>
          <w:rStyle w:val="StyleUnderline"/>
        </w:rPr>
        <w:t>British leaders concluded that they lacked the economic capacity to maintain a presence “east of Suez.” Soviet economic weakness</w:t>
      </w:r>
      <w:r w:rsidRPr="00BD129B">
        <w:t xml:space="preserve">, which crystallized under Gorbachev, </w:t>
      </w:r>
      <w:r w:rsidRPr="00BD129B">
        <w:rPr>
          <w:rStyle w:val="StyleUnderline"/>
        </w:rPr>
        <w:t>contributed to their decisions to withdraw from Afghanistan, abandon Communist regimes in Eastern Europe, and allow the</w:t>
      </w:r>
      <w:r w:rsidRPr="00BD129B">
        <w:t xml:space="preserve"> Soviet </w:t>
      </w:r>
      <w:r w:rsidRPr="00BD129B">
        <w:rPr>
          <w:rStyle w:val="StyleUnderline"/>
        </w:rPr>
        <w:t xml:space="preserve">Union to fragment. If the U.S. debt problem goes critical,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would be compelled to retrench, reducing its military spending and shedding international commitments</w:t>
      </w:r>
      <w:r w:rsidRPr="00BD129B">
        <w:t xml:space="preserve">. </w:t>
      </w:r>
      <w:r w:rsidRPr="00BD129B">
        <w:rPr>
          <w:rStyle w:val="StyleUnderline"/>
        </w:rPr>
        <w:t>We face this domestic challenge while other</w:t>
      </w:r>
      <w:r w:rsidRPr="00BD129B">
        <w:t xml:space="preserve"> major </w:t>
      </w:r>
      <w:r w:rsidRPr="00BD129B">
        <w:rPr>
          <w:rStyle w:val="StyleUnderline"/>
        </w:rPr>
        <w:t>powers are experiencing rapid</w:t>
      </w:r>
      <w:r w:rsidRPr="00BD129B">
        <w:t xml:space="preserve"> economic </w:t>
      </w:r>
      <w:r w:rsidRPr="00BD129B">
        <w:rPr>
          <w:rStyle w:val="StyleUnderline"/>
        </w:rPr>
        <w:t>growth</w:t>
      </w:r>
      <w:r w:rsidRPr="00BD129B">
        <w:t xml:space="preserve">. Even though countries such as China, India, and Brazil have profound political, social, demographic, and economic problems, their economies are growing faster than ours, and </w:t>
      </w:r>
      <w:r w:rsidRPr="00BD129B">
        <w:rPr>
          <w:rStyle w:val="StyleUnderline"/>
        </w:rPr>
        <w:t>this could alter the global distribution of power</w:t>
      </w:r>
      <w:r w:rsidRPr="00BD129B">
        <w:t xml:space="preserve">. These </w:t>
      </w:r>
      <w:r w:rsidRPr="00BD129B">
        <w:rPr>
          <w:rStyle w:val="StyleUnderline"/>
        </w:rPr>
        <w:t>trends could</w:t>
      </w:r>
      <w:r w:rsidRPr="00BD129B">
        <w:t xml:space="preserve"> in the long term </w:t>
      </w:r>
      <w:r w:rsidRPr="00BD129B">
        <w:rPr>
          <w:rStyle w:val="StyleUnderline"/>
        </w:rPr>
        <w:t xml:space="preserve">produce a multi-polar world. If U.S. policymakers fail to act and other powers continue to grow, it is not a question of whether but when a new international order will emerge. The closing of the gap between the </w:t>
      </w:r>
      <w:r w:rsidRPr="00BD129B">
        <w:rPr>
          <w:rStyle w:val="Emphasis"/>
        </w:rPr>
        <w:t>U</w:t>
      </w:r>
      <w:r w:rsidRPr="00BD129B">
        <w:t xml:space="preserve">nited </w:t>
      </w:r>
      <w:r w:rsidRPr="00BD129B">
        <w:rPr>
          <w:rStyle w:val="Emphasis"/>
        </w:rPr>
        <w:t>S</w:t>
      </w:r>
      <w:r w:rsidRPr="00BD129B">
        <w:t xml:space="preserve">tates </w:t>
      </w:r>
      <w:r w:rsidRPr="00BD129B">
        <w:rPr>
          <w:rStyle w:val="StyleUnderline"/>
        </w:rPr>
        <w:t>and its rivals could intensify geopolitical competition among major powers, increase incentives for local powers to play major powers against one another, and undercut our will to preclude</w:t>
      </w:r>
      <w:r w:rsidRPr="00BD129B">
        <w:t xml:space="preserve"> or respond to </w:t>
      </w:r>
      <w:r w:rsidRPr="00BD129B">
        <w:rPr>
          <w:rStyle w:val="StyleUnderline"/>
        </w:rPr>
        <w:t>international crises because of the higher risk of escalation</w:t>
      </w:r>
      <w:r w:rsidRPr="00BD129B">
        <w:t xml:space="preserve">. </w:t>
      </w:r>
      <w:r w:rsidRPr="00BD129B">
        <w:rPr>
          <w:rStyle w:val="StyleUnderline"/>
        </w:rPr>
        <w:t>The stakes are high</w:t>
      </w:r>
      <w:r w:rsidRPr="00BD129B">
        <w:t>. In modern history, t</w:t>
      </w:r>
      <w:r w:rsidRPr="00BD129B">
        <w:rPr>
          <w:rStyle w:val="StyleUnderline"/>
        </w:rPr>
        <w:t>he longest period of peace among the great powers has been the era of U.S. leadership</w:t>
      </w:r>
      <w:r w:rsidRPr="00BD129B">
        <w:t xml:space="preserve">. By contrast, </w:t>
      </w:r>
      <w:r w:rsidRPr="00BD129B">
        <w:rPr>
          <w:rStyle w:val="StyleUnderline"/>
        </w:rPr>
        <w:t>multi-polar systems have been unstable, with</w:t>
      </w:r>
      <w:r w:rsidRPr="00BD129B">
        <w:t xml:space="preserve"> their </w:t>
      </w:r>
      <w:r w:rsidRPr="00BD129B">
        <w:rPr>
          <w:rStyle w:val="StyleUnderline"/>
        </w:rPr>
        <w:t>competitive dynamics resulting in frequent crises and major wars among</w:t>
      </w:r>
      <w:r w:rsidRPr="00BD129B">
        <w:t xml:space="preserve"> the great </w:t>
      </w:r>
      <w:r w:rsidRPr="00BD129B">
        <w:rPr>
          <w:rStyle w:val="StyleUnderline"/>
        </w:rPr>
        <w:t>powers. Failures of multi-polar</w:t>
      </w:r>
      <w:r w:rsidRPr="00BD129B">
        <w:t xml:space="preserve"> international </w:t>
      </w:r>
      <w:r w:rsidRPr="00BD129B">
        <w:rPr>
          <w:rStyle w:val="StyleUnderline"/>
        </w:rPr>
        <w:t>systems produced both world wars</w:t>
      </w:r>
      <w:r w:rsidRPr="00BD129B">
        <w:t xml:space="preserve">. American </w:t>
      </w:r>
      <w:r w:rsidRPr="00BD129B">
        <w:rPr>
          <w:rStyle w:val="StyleUnderline"/>
        </w:rPr>
        <w:t xml:space="preserve">retrenchment could have </w:t>
      </w:r>
      <w:r w:rsidRPr="00BD129B">
        <w:rPr>
          <w:rStyle w:val="Emphasis"/>
        </w:rPr>
        <w:t>devastating consequences</w:t>
      </w:r>
      <w:r w:rsidRPr="00BD129B">
        <w:rPr>
          <w:rStyle w:val="StyleUnderline"/>
        </w:rPr>
        <w:t>. Without an American security blanket, regional powers could rearm in an attempt to balance</w:t>
      </w:r>
      <w:r w:rsidRPr="00BD129B">
        <w:t xml:space="preserve"> against </w:t>
      </w:r>
      <w:r w:rsidRPr="00BD129B">
        <w:rPr>
          <w:rStyle w:val="StyleUnderline"/>
        </w:rPr>
        <w:t>emerging threats</w:t>
      </w:r>
      <w:r w:rsidRPr="00BD129B">
        <w:t xml:space="preserve">. Under this scenario, </w:t>
      </w:r>
      <w:r w:rsidRPr="00BD129B">
        <w:rPr>
          <w:rStyle w:val="StyleUnderline"/>
        </w:rPr>
        <w:t>there would be a heightened possibility of arms races, miscalculation</w:t>
      </w:r>
      <w:r w:rsidRPr="00BD129B">
        <w:t xml:space="preserve">, </w:t>
      </w:r>
      <w:r w:rsidRPr="00BD129B">
        <w:rPr>
          <w:rStyle w:val="StyleUnderline"/>
        </w:rPr>
        <w:t>or other crises spiraling into all-out conflict</w:t>
      </w:r>
      <w:r w:rsidRPr="00BD129B">
        <w:t xml:space="preserve">. </w:t>
      </w:r>
    </w:p>
    <w:p w:rsidR="00AB3923" w:rsidRPr="00BD129B" w:rsidRDefault="00AB3923" w:rsidP="00AB3923"/>
    <w:p w:rsidR="00AB3923" w:rsidRPr="00BD129B" w:rsidRDefault="00AB3923" w:rsidP="00AB3923">
      <w:pPr>
        <w:pStyle w:val="Heading3"/>
      </w:pPr>
      <w:r w:rsidRPr="00BD129B">
        <w:t>2AC – Impact - AI</w:t>
      </w:r>
    </w:p>
    <w:p w:rsidR="00705215" w:rsidRPr="00BD129B" w:rsidRDefault="00705215" w:rsidP="00705215">
      <w:pPr>
        <w:pStyle w:val="Heading4"/>
      </w:pPr>
      <w:r w:rsidRPr="00BD129B">
        <w:t>AI solves every impact and averts multiple scenarios for extinction</w:t>
      </w:r>
    </w:p>
    <w:p w:rsidR="00705215" w:rsidRPr="00BD129B" w:rsidRDefault="00705215" w:rsidP="00705215">
      <w:pPr>
        <w:widowControl w:val="0"/>
      </w:pPr>
      <w:r w:rsidRPr="00BD129B">
        <w:rPr>
          <w:rStyle w:val="Style13ptBold"/>
        </w:rPr>
        <w:t>Howe 02</w:t>
      </w:r>
      <w:r w:rsidRPr="00BD129B">
        <w:t xml:space="preserve"> (Mitchell, The Singularity Institute, “What are the Odds?”, Accelerating The Future, http://www.acceleratingfuture.com/articles/whataretheodds.htm)</w:t>
      </w:r>
    </w:p>
    <w:p w:rsidR="00705215" w:rsidRPr="00BD129B" w:rsidRDefault="00705215" w:rsidP="00705215">
      <w:pPr>
        <w:pStyle w:val="evidencetext"/>
        <w:ind w:left="0"/>
      </w:pPr>
      <w:r w:rsidRPr="00BD129B">
        <w:t xml:space="preserve">Between now and 2029, </w:t>
      </w:r>
      <w:r w:rsidRPr="00BD129B">
        <w:rPr>
          <w:rStyle w:val="StyleUnderline"/>
        </w:rPr>
        <w:t>scientists will work out</w:t>
      </w:r>
      <w:r w:rsidRPr="00BD129B">
        <w:t xml:space="preserve"> a functional design for </w:t>
      </w:r>
      <w:r w:rsidRPr="00BD129B">
        <w:rPr>
          <w:rStyle w:val="StyleUnderline"/>
        </w:rPr>
        <w:t>true AI</w:t>
      </w:r>
      <w:r w:rsidRPr="00BD129B">
        <w:t xml:space="preserve"> that possesses a core desire </w:t>
      </w:r>
      <w:r w:rsidRPr="00BD129B">
        <w:rPr>
          <w:rStyle w:val="StyleUnderline"/>
        </w:rPr>
        <w:t>to</w:t>
      </w:r>
      <w:r w:rsidRPr="00BD129B">
        <w:t xml:space="preserve"> understand and </w:t>
      </w:r>
      <w:r w:rsidRPr="00BD129B">
        <w:rPr>
          <w:rStyle w:val="StyleUnderline"/>
        </w:rPr>
        <w:t>assist humanity</w:t>
      </w:r>
      <w:r w:rsidRPr="00BD129B">
        <w:t xml:space="preserve"> (a characteristic called Friendliness by some researchers). While unimpressive at first, the new AI will learn quickly and receive extra computing capacity to increase its capabilities. Once mature, it will assist its programmers in the design of a next-generation AI. This process will be repeated a number of times with considerable improvements in both intelligence and Friendliness, and before too long will produce one or more minds that can only be called superintelligent. Applying phenomenal brilliance to the betterment of the human condition, </w:t>
      </w:r>
      <w:r w:rsidRPr="00BD129B">
        <w:rPr>
          <w:rStyle w:val="StyleUnderline"/>
        </w:rPr>
        <w:t>Friendly superintelligence will ensure that nanotechnology and genetic engineering are quickly mastered</w:t>
      </w:r>
      <w:r w:rsidRPr="00BD129B">
        <w:t xml:space="preserve"> to an extent that human scientists alone could never have reached. </w:t>
      </w:r>
      <w:r w:rsidRPr="00BD129B">
        <w:rPr>
          <w:rStyle w:val="StyleUnderline"/>
        </w:rPr>
        <w:t>Technological progress will be so rapid as to fundamentally change</w:t>
      </w:r>
      <w:r w:rsidRPr="00BD129B">
        <w:t xml:space="preserve"> our perception of </w:t>
      </w:r>
      <w:r w:rsidRPr="00BD129B">
        <w:rPr>
          <w:rStyle w:val="StyleUnderline"/>
        </w:rPr>
        <w:t>civilization itself</w:t>
      </w:r>
      <w:r w:rsidRPr="00BD129B">
        <w:t xml:space="preserve">. As a consequence of these conditions, you (and </w:t>
      </w:r>
      <w:r w:rsidRPr="00BD129B">
        <w:rPr>
          <w:rStyle w:val="StyleUnderline"/>
        </w:rPr>
        <w:t>everyone</w:t>
      </w:r>
      <w:r w:rsidRPr="00BD129B">
        <w:t xml:space="preserve"> else) </w:t>
      </w:r>
      <w:r w:rsidRPr="00BD129B">
        <w:rPr>
          <w:rStyle w:val="StyleUnderline"/>
        </w:rPr>
        <w:t>will enjoy unconditional</w:t>
      </w:r>
      <w:r w:rsidRPr="00BD129B">
        <w:t xml:space="preserve"> material prosperity </w:t>
      </w:r>
      <w:r w:rsidRPr="00BD129B">
        <w:rPr>
          <w:rStyle w:val="StyleUnderline"/>
        </w:rPr>
        <w:t>and indefinite life-expectancy</w:t>
      </w:r>
      <w:r w:rsidRPr="00BD129B">
        <w:t xml:space="preserve"> - with the resulting time and means for pursuits that may include increasing your own intelligence and exploring the galaxy. You will be free to forgo most of the usual misfortunes of illness and injury, and </w:t>
      </w:r>
      <w:r w:rsidRPr="00BD129B">
        <w:rPr>
          <w:rStyle w:val="StyleUnderline"/>
        </w:rPr>
        <w:t>no person</w:t>
      </w:r>
      <w:r w:rsidRPr="00BD129B">
        <w:t xml:space="preserve"> close to you </w:t>
      </w:r>
      <w:r w:rsidRPr="00BD129B">
        <w:rPr>
          <w:rStyle w:val="StyleUnderline"/>
        </w:rPr>
        <w:t>will suffer death</w:t>
      </w:r>
      <w:r w:rsidRPr="00BD129B">
        <w:t xml:space="preserve"> </w:t>
      </w:r>
      <w:r w:rsidRPr="00BD129B">
        <w:rPr>
          <w:rStyle w:val="StyleUnderline"/>
        </w:rPr>
        <w:t>from disease or old age unless they choose to.</w:t>
      </w:r>
      <w:r w:rsidRPr="00BD129B">
        <w:t xml:space="preserve"> The same </w:t>
      </w:r>
      <w:r w:rsidRPr="00BD129B">
        <w:rPr>
          <w:rStyle w:val="StyleUnderline"/>
        </w:rPr>
        <w:t>intelligence</w:t>
      </w:r>
      <w:r w:rsidRPr="00BD129B">
        <w:t xml:space="preserve"> that allows for the mastery of genetic engineering and nanotechnology </w:t>
      </w:r>
      <w:r w:rsidRPr="00BD129B">
        <w:rPr>
          <w:rStyle w:val="StyleUnderline"/>
        </w:rPr>
        <w:t>will</w:t>
      </w:r>
      <w:r w:rsidRPr="00BD129B">
        <w:t xml:space="preserve"> also work to </w:t>
      </w:r>
      <w:r w:rsidRPr="00BD129B">
        <w:rPr>
          <w:rStyle w:val="StyleUnderline"/>
        </w:rPr>
        <w:t>prevent</w:t>
      </w:r>
      <w:r w:rsidRPr="00BD129B">
        <w:t xml:space="preserve"> the possibility of </w:t>
      </w:r>
      <w:r w:rsidRPr="00BD129B">
        <w:rPr>
          <w:rStyle w:val="StyleUnderline"/>
        </w:rPr>
        <w:t>cataclysmic disasters</w:t>
      </w:r>
      <w:r w:rsidRPr="00BD129B">
        <w:t xml:space="preserve"> stemming from these technologies. And </w:t>
      </w:r>
      <w:r w:rsidRPr="00BD129B">
        <w:rPr>
          <w:rStyle w:val="StyleUnderline"/>
        </w:rPr>
        <w:t>other</w:t>
      </w:r>
      <w:r w:rsidRPr="00BD129B">
        <w:t xml:space="preserve"> potential </w:t>
      </w:r>
      <w:r w:rsidRPr="00BD129B">
        <w:rPr>
          <w:rStyle w:val="StyleUnderline"/>
        </w:rPr>
        <w:t>threats</w:t>
      </w:r>
      <w:r w:rsidRPr="00BD129B">
        <w:rPr>
          <w:u w:val="single"/>
          <w:bdr w:val="single" w:sz="4" w:space="0" w:color="auto" w:frame="1"/>
        </w:rPr>
        <w:t xml:space="preserve"> </w:t>
      </w:r>
      <w:r w:rsidRPr="00BD129B">
        <w:rPr>
          <w:rStyle w:val="StyleUnderline"/>
        </w:rPr>
        <w:t>to our planet, such as asteroid strikes and climate change, will be averted</w:t>
      </w:r>
      <w:r w:rsidRPr="00BD129B">
        <w:t xml:space="preserve"> or remedied with surprising ease.</w:t>
      </w:r>
    </w:p>
    <w:p w:rsidR="00BA4423" w:rsidRPr="00BD129B" w:rsidRDefault="00BA4423" w:rsidP="00BA4423"/>
    <w:p w:rsidR="002C0E23" w:rsidRPr="00BD129B" w:rsidRDefault="002C0E23" w:rsidP="002C0E23">
      <w:pPr>
        <w:pStyle w:val="Heading3"/>
      </w:pPr>
      <w:r w:rsidRPr="00BD129B">
        <w:t>2AC – Impact – US-China War</w:t>
      </w:r>
    </w:p>
    <w:p w:rsidR="00AD64D4" w:rsidRPr="00BD129B" w:rsidRDefault="00AD64D4" w:rsidP="00AD64D4">
      <w:pPr>
        <w:pStyle w:val="Heading4"/>
      </w:pPr>
      <w:r w:rsidRPr="00BD129B">
        <w:t xml:space="preserve">US-China war goes nuclear </w:t>
      </w:r>
    </w:p>
    <w:p w:rsidR="00AD64D4" w:rsidRPr="00BD129B" w:rsidRDefault="00AD64D4" w:rsidP="00AD64D4">
      <w:r w:rsidRPr="00BD129B">
        <w:t>deterrence doesn’t check, first strike causes nuke winter- SCS uniquely likely to trigger war</w:t>
      </w:r>
    </w:p>
    <w:p w:rsidR="00AD64D4" w:rsidRPr="00BD129B" w:rsidRDefault="00AD64D4" w:rsidP="00AD64D4">
      <w:r w:rsidRPr="00BD129B">
        <w:rPr>
          <w:rStyle w:val="Style13ptBold"/>
        </w:rPr>
        <w:t>Wittner 11</w:t>
      </w:r>
      <w:r w:rsidRPr="00BD129B">
        <w:t xml:space="preserve"> </w:t>
      </w:r>
      <w:r w:rsidRPr="00BD129B">
        <w:rPr>
          <w:szCs w:val="20"/>
        </w:rPr>
        <w:t xml:space="preserve">(Lawrence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t>
      </w:r>
      <w:hyperlink r:id="rId52" w:history="1">
        <w:r w:rsidRPr="00BD129B">
          <w:rPr>
            <w:rStyle w:val="Hyperlink"/>
            <w:szCs w:val="20"/>
          </w:rPr>
          <w:t>www.huntingtonnews.net/14446</w:t>
        </w:r>
      </w:hyperlink>
      <w:r w:rsidRPr="00BD129B">
        <w:rPr>
          <w:szCs w:val="20"/>
        </w:rPr>
        <w:t>)</w:t>
      </w:r>
    </w:p>
    <w:p w:rsidR="00AD64D4" w:rsidRPr="00BD129B" w:rsidRDefault="00AD64D4" w:rsidP="00AD64D4">
      <w:pPr>
        <w:rPr>
          <w:rStyle w:val="Emphasis"/>
          <w:b w:val="0"/>
        </w:rPr>
      </w:pPr>
    </w:p>
    <w:p w:rsidR="00AD64D4" w:rsidRPr="00BD129B" w:rsidRDefault="00AD64D4" w:rsidP="00AD64D4">
      <w:pPr>
        <w:rPr>
          <w:rStyle w:val="Emphasis"/>
        </w:rPr>
      </w:pPr>
      <w:r w:rsidRPr="00BD129B">
        <w:t xml:space="preserve">While nuclear weapons exist, there remains a danger that they will be used. After all, for centuries national conflicts have led to wars, with nations employing their deadliest weapons. The current deterioration of U.S. relations with China might end up providing us with yet another example of this phenomenon. </w:t>
      </w:r>
      <w:r w:rsidRPr="00BD129B">
        <w:rPr>
          <w:rStyle w:val="StyleUnderline"/>
        </w:rPr>
        <w:t xml:space="preserve">The </w:t>
      </w:r>
      <w:r w:rsidRPr="00BD129B">
        <w:rPr>
          <w:rStyle w:val="Emphasis"/>
        </w:rPr>
        <w:t>gathering tension</w:t>
      </w:r>
      <w:r w:rsidRPr="00BD129B">
        <w:rPr>
          <w:rStyle w:val="StyleUnderline"/>
        </w:rPr>
        <w:t xml:space="preserve"> between the United States and China </w:t>
      </w:r>
      <w:r w:rsidRPr="00BD129B">
        <w:rPr>
          <w:rStyle w:val="BoldUnderline"/>
        </w:rPr>
        <w:t>is clear</w:t>
      </w:r>
      <w:r w:rsidRPr="00BD129B">
        <w:rPr>
          <w:rStyle w:val="StyleUnderline"/>
        </w:rPr>
        <w:t xml:space="preserve"> </w:t>
      </w:r>
      <w:r w:rsidRPr="00BD129B">
        <w:t xml:space="preserve">enough. Disturbed by China’s growing economic and military strength, </w:t>
      </w:r>
      <w:r w:rsidRPr="00BD129B">
        <w:rPr>
          <w:rStyle w:val="BoldUnderline"/>
        </w:rPr>
        <w:t>the U.S</w:t>
      </w:r>
      <w:r w:rsidRPr="00BD129B">
        <w:rPr>
          <w:rStyle w:val="StyleUnderline"/>
        </w:rPr>
        <w:t xml:space="preserve">. government recently </w:t>
      </w:r>
      <w:r w:rsidRPr="00BD129B">
        <w:rPr>
          <w:rStyle w:val="BoldUnderline"/>
        </w:rPr>
        <w:t>challenged China’s claims in the South China Sea,</w:t>
      </w:r>
      <w:r w:rsidRPr="00BD129B">
        <w:t xml:space="preserve"> </w:t>
      </w:r>
      <w:r w:rsidRPr="00BD129B">
        <w:rPr>
          <w:rStyle w:val="Emphasis"/>
        </w:rPr>
        <w:t>increased</w:t>
      </w:r>
      <w:r w:rsidRPr="00BD129B">
        <w:t xml:space="preserve"> the U.S. </w:t>
      </w:r>
      <w:r w:rsidRPr="00BD129B">
        <w:rPr>
          <w:rStyle w:val="Emphasis"/>
        </w:rPr>
        <w:t>military presence</w:t>
      </w:r>
      <w:r w:rsidRPr="00BD129B">
        <w:t xml:space="preserve"> in Australia, </w:t>
      </w:r>
      <w:r w:rsidRPr="00BD129B">
        <w:rPr>
          <w:rStyle w:val="StyleUnderline"/>
        </w:rPr>
        <w:t>and deepened U.S. military ties with other nations in the Pacific region</w:t>
      </w:r>
      <w:r w:rsidRPr="00BD129B">
        <w:t xml:space="preserve">. According to Secretary of State Hillary Clinton, the United States was “asserting our own position as a Pacific power.” But </w:t>
      </w:r>
      <w:r w:rsidRPr="00BD129B">
        <w:rPr>
          <w:rStyle w:val="BoldUnderline"/>
        </w:rPr>
        <w:t>need this lead to nuclear war</w:t>
      </w:r>
      <w:r w:rsidRPr="00BD129B">
        <w:t xml:space="preserve">? </w:t>
      </w:r>
      <w:r w:rsidRPr="00BD129B">
        <w:rPr>
          <w:rStyle w:val="StyleUnderline"/>
        </w:rPr>
        <w:t>Not necessarily</w:t>
      </w:r>
      <w:r w:rsidRPr="00BD129B">
        <w:t xml:space="preserve">. And </w:t>
      </w:r>
      <w:r w:rsidRPr="00BD129B">
        <w:rPr>
          <w:rStyle w:val="StyleUnderline"/>
        </w:rPr>
        <w:t>yet</w:t>
      </w:r>
      <w:r w:rsidRPr="00BD129B">
        <w:t xml:space="preserve">, </w:t>
      </w:r>
      <w:r w:rsidRPr="00BD129B">
        <w:rPr>
          <w:rStyle w:val="Emphasis"/>
        </w:rPr>
        <w:t xml:space="preserve">there are signs that it could. </w:t>
      </w:r>
      <w:r w:rsidRPr="00BD129B">
        <w:t xml:space="preserve">After all, </w:t>
      </w:r>
      <w:r w:rsidRPr="00BD129B">
        <w:rPr>
          <w:rStyle w:val="BoldUnderline"/>
        </w:rPr>
        <w:t xml:space="preserve">both the United States and China possess </w:t>
      </w:r>
      <w:r w:rsidRPr="00BD129B">
        <w:rPr>
          <w:rStyle w:val="Emphasis"/>
        </w:rPr>
        <w:t>large numbers of nuclear weapons.</w:t>
      </w:r>
      <w:r w:rsidRPr="00BD129B">
        <w:t xml:space="preserve"> </w:t>
      </w:r>
      <w:r w:rsidRPr="00BD129B">
        <w:rPr>
          <w:rStyle w:val="StyleUnderline"/>
        </w:rPr>
        <w:t>The U.S. government threatened to attack China with nuclear weapons during the Korean War and, later, during the conflict over the future of China’s offshore islands, Quemoy and Matsu</w:t>
      </w:r>
      <w:r w:rsidRPr="00BD129B">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BD129B">
        <w:rPr>
          <w:rStyle w:val="StyleUnderline"/>
        </w:rPr>
        <w:t>Some pundits argue that nuclear weapons prevent wars between nuclear-armed nations</w:t>
      </w:r>
      <w:r w:rsidRPr="00BD129B">
        <w:t xml:space="preserve">; and, admittedly, there haven’t been very many—at least not yet. </w:t>
      </w:r>
      <w:r w:rsidRPr="00BD129B">
        <w:rPr>
          <w:rStyle w:val="StyleUnderline"/>
        </w:rPr>
        <w:t>But the Kargil War</w:t>
      </w:r>
      <w:r w:rsidRPr="00BD129B">
        <w:t xml:space="preserve"> of 1999, </w:t>
      </w:r>
      <w:r w:rsidRPr="00BD129B">
        <w:rPr>
          <w:rStyle w:val="StyleUnderline"/>
        </w:rPr>
        <w:t>between</w:t>
      </w:r>
      <w:r w:rsidRPr="00BD129B">
        <w:t xml:space="preserve"> nuclear-armed </w:t>
      </w:r>
      <w:r w:rsidRPr="00BD129B">
        <w:rPr>
          <w:rStyle w:val="StyleUnderline"/>
        </w:rPr>
        <w:t>India and</w:t>
      </w:r>
      <w:r w:rsidRPr="00BD129B">
        <w:t xml:space="preserve"> nuclear-armed </w:t>
      </w:r>
      <w:r w:rsidRPr="00BD129B">
        <w:rPr>
          <w:rStyle w:val="StyleUnderline"/>
        </w:rPr>
        <w:t>Pakistan</w:t>
      </w:r>
      <w:r w:rsidRPr="00BD129B">
        <w:t xml:space="preserve">, </w:t>
      </w:r>
      <w:r w:rsidRPr="00BD129B">
        <w:rPr>
          <w:rStyle w:val="StyleUnderline"/>
        </w:rPr>
        <w:t>should convince us that such wars can occur</w:t>
      </w:r>
      <w:r w:rsidRPr="00BD129B">
        <w:t xml:space="preserve">. Indeed, </w:t>
      </w:r>
      <w:r w:rsidRPr="00BD129B">
        <w:rPr>
          <w:rStyle w:val="StyleUnderline"/>
        </w:rPr>
        <w:t>in that case, the conflict almost slipped into a nuclear war.</w:t>
      </w:r>
      <w:r w:rsidRPr="00BD129B">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BD129B">
        <w:rPr>
          <w:rStyle w:val="StyleUnderline"/>
        </w:rPr>
        <w:t>don’t nuclear weapons deter a nuclear attack</w:t>
      </w:r>
      <w:r w:rsidRPr="00BD129B">
        <w:t xml:space="preserve">? Do they? </w:t>
      </w:r>
      <w:r w:rsidRPr="00BD129B">
        <w:rPr>
          <w:rStyle w:val="StyleUnderline"/>
        </w:rPr>
        <w:t>Obviously</w:t>
      </w:r>
      <w:r w:rsidRPr="00BD129B">
        <w:t xml:space="preserve">, </w:t>
      </w:r>
      <w:r w:rsidRPr="00BD129B">
        <w:rPr>
          <w:rStyle w:val="StyleUnderline"/>
        </w:rPr>
        <w:t>NATO leaders didn’t feel deterred</w:t>
      </w:r>
      <w:r w:rsidRPr="00BD129B">
        <w:t xml:space="preserve">, for, </w:t>
      </w:r>
      <w:r w:rsidRPr="00BD129B">
        <w:rPr>
          <w:rStyle w:val="StyleUnderline"/>
        </w:rPr>
        <w:t>throughout the Cold War, NATO’s strategy was to respond to a Soviet conventional military attack on Western Europe by launching a Western nuclear attack on the nuclear-armed Soviet Union</w:t>
      </w:r>
      <w:r w:rsidRPr="00BD129B">
        <w:t xml:space="preserve">. Furthermore, </w:t>
      </w:r>
      <w:r w:rsidRPr="00BD129B">
        <w:rPr>
          <w:rStyle w:val="StyleUnderline"/>
        </w:rPr>
        <w:t>if U.S. government officials really believed that nuclear deterrence worked, they would not have resorted to championing “Star Wars</w:t>
      </w:r>
      <w:r w:rsidRPr="00BD129B">
        <w:t xml:space="preserve">” and its modern variant, national missile defense. </w:t>
      </w:r>
      <w:r w:rsidRPr="00BD129B">
        <w:rPr>
          <w:rStyle w:val="StyleUnderline"/>
        </w:rPr>
        <w:t>Why are these vastly expensive</w:t>
      </w:r>
      <w:r w:rsidRPr="00BD129B">
        <w:t>—and probably unworkable—</w:t>
      </w:r>
      <w:r w:rsidRPr="00BD129B">
        <w:rPr>
          <w:rStyle w:val="StyleUnderline"/>
        </w:rPr>
        <w:t>military defense systems needed if other nuclear powers are deterred from attacking by U.S. nuclear might</w:t>
      </w:r>
      <w:r w:rsidRPr="00BD129B">
        <w:t xml:space="preserve">? Of course, </w:t>
      </w:r>
      <w:r w:rsidRPr="00BD129B">
        <w:rPr>
          <w:rStyle w:val="StyleUnderline"/>
        </w:rPr>
        <w:t>the bottom line for those Americans convinced that nuclear weapons safeguard them from a Chinese nuclear attack might be that the U.S. nuclear arsenal is far greater than its Chinese counterpart.</w:t>
      </w:r>
      <w:r w:rsidRPr="00BD129B">
        <w:t xml:space="preserve"> Today, it is estimated that the U.S. government possesses over five thousand nuclear warheads, while the Chinese government has a total inventory of roughly three hundred. Moreover, only about forty of these Chinese nuclear weapons can reach the United States. </w:t>
      </w:r>
      <w:r w:rsidRPr="00BD129B">
        <w:rPr>
          <w:rStyle w:val="StyleUnderline"/>
        </w:rPr>
        <w:t>Surely the United States would “win” any nuclear war with China. But what would that “victory” entail?</w:t>
      </w:r>
      <w:r w:rsidRPr="00BD129B">
        <w:t xml:space="preserve"> </w:t>
      </w:r>
      <w:r w:rsidRPr="00BD129B">
        <w:rPr>
          <w:rStyle w:val="StyleUnderline"/>
        </w:rPr>
        <w:t xml:space="preserve">A nuclear attack by China would immediately slaughter at least 10 million Americans </w:t>
      </w:r>
      <w:r w:rsidRPr="00BD129B">
        <w:t xml:space="preserve">in a great storm of blast and fire, while leaving many more dying horribly of sickness and radiation poisoning. </w:t>
      </w:r>
      <w:r w:rsidRPr="00BD129B">
        <w:rPr>
          <w:rStyle w:val="StyleUnderline"/>
        </w:rPr>
        <w:t>The Chinese death toll in a nuclear war would be far higher</w:t>
      </w:r>
      <w:r w:rsidRPr="00BD129B">
        <w:t xml:space="preserve">. </w:t>
      </w:r>
      <w:r w:rsidRPr="00BD129B">
        <w:rPr>
          <w:rStyle w:val="BoldUnderline"/>
        </w:rPr>
        <w:t>Both nations would be reduced to smoldering, radioactive wastelands</w:t>
      </w:r>
      <w:r w:rsidRPr="00BD129B">
        <w:t xml:space="preserve">. Also, </w:t>
      </w:r>
      <w:r w:rsidRPr="00BD129B">
        <w:rPr>
          <w:rStyle w:val="BoldUnderline"/>
        </w:rPr>
        <w:t xml:space="preserve">radioactive debris sent aloft by the nuclear explosions would </w:t>
      </w:r>
      <w:r w:rsidRPr="00BD129B">
        <w:rPr>
          <w:rStyle w:val="Emphasis"/>
        </w:rPr>
        <w:t>blot out the sun</w:t>
      </w:r>
      <w:r w:rsidRPr="00BD129B">
        <w:rPr>
          <w:rStyle w:val="BoldUnderline"/>
        </w:rPr>
        <w:t xml:space="preserve"> and bring on a </w:t>
      </w:r>
      <w:r w:rsidRPr="00BD129B">
        <w:rPr>
          <w:rStyle w:val="Emphasis"/>
        </w:rPr>
        <w:t xml:space="preserve">“nuclear winter” around the globe—destroying agriculture, creating worldwide famine, and generating chaos and destruction. </w:t>
      </w:r>
    </w:p>
    <w:p w:rsidR="002C0E23" w:rsidRPr="00BD129B" w:rsidRDefault="002C0E23" w:rsidP="002C0E23"/>
    <w:p w:rsidR="002C0E23" w:rsidRPr="00BD129B" w:rsidRDefault="002C0E23" w:rsidP="002C0E23">
      <w:pPr>
        <w:pStyle w:val="Heading3"/>
      </w:pPr>
      <w:r w:rsidRPr="00BD129B">
        <w:t xml:space="preserve">2AC – Impact – Cyber </w:t>
      </w:r>
    </w:p>
    <w:p w:rsidR="00AD64D4" w:rsidRPr="00BD129B" w:rsidRDefault="00AD64D4" w:rsidP="00AD64D4">
      <w:pPr>
        <w:pStyle w:val="Heading4"/>
      </w:pPr>
      <w:r w:rsidRPr="00BD129B">
        <w:t xml:space="preserve">Even if cyber-attacks don’t directly cause a nuclear strike-they ensure false signals which </w:t>
      </w:r>
      <w:r w:rsidRPr="00BD129B">
        <w:rPr>
          <w:u w:val="single"/>
        </w:rPr>
        <w:t>guarantees</w:t>
      </w:r>
      <w:r w:rsidRPr="00BD129B">
        <w:t xml:space="preserve"> escalation</w:t>
      </w:r>
    </w:p>
    <w:p w:rsidR="00AD64D4" w:rsidRPr="00BD129B" w:rsidRDefault="00AD64D4" w:rsidP="00AD64D4">
      <w:pPr>
        <w:rPr>
          <w:b/>
          <w:bCs/>
          <w:sz w:val="26"/>
        </w:rPr>
      </w:pPr>
      <w:r w:rsidRPr="00BD129B">
        <w:rPr>
          <w:rStyle w:val="Style13ptBold"/>
        </w:rPr>
        <w:t xml:space="preserve">Futter ’15,  </w:t>
      </w:r>
      <w:r w:rsidRPr="00BD129B">
        <w:t xml:space="preserve">Senior Lecturer in International Politics at the University of Leicester, UK. (2/15/2015, Dr. Andrew Futter, University of Leicester, “Hacking the Bomb: Nuclear Weapons in the Cyber Age”, </w:t>
      </w:r>
      <w:hyperlink r:id="rId53" w:history="1">
        <w:r w:rsidRPr="00BD129B">
          <w:rPr>
            <w:rStyle w:val="Hyperlink"/>
          </w:rPr>
          <w:t>https://www2.le.ac.uk/departments/politics/people/afutter/copy_of_AFutterHackingtheBombISAPaper2015.pdf</w:t>
        </w:r>
      </w:hyperlink>
      <w:r w:rsidRPr="00BD129B">
        <w:t>) EWimsatt</w:t>
      </w:r>
    </w:p>
    <w:p w:rsidR="00AD64D4" w:rsidRPr="00BD129B" w:rsidRDefault="00AD64D4" w:rsidP="00AD64D4">
      <w:pPr>
        <w:rPr>
          <w:rStyle w:val="StyleUnderline"/>
        </w:rPr>
      </w:pPr>
      <w:r w:rsidRPr="00BD129B">
        <w:t xml:space="preserve">In the past decade, cyber weapons and cyber attacks have become an increasingly important and influential component of conflict – most notably they have been used by the US and Israel against Iran and by Russia in Georgia, Estonia and Ukraine98 – and while the nature and form that these attacks will continue to take remains uncertain, it seems likely that this trend will continue and be exacerbated as we move into the future.99 </w:t>
      </w:r>
      <w:r w:rsidRPr="00BD129B">
        <w:rPr>
          <w:rStyle w:val="StyleUnderline"/>
        </w:rPr>
        <w:t>An increased role for cyber weapons</w:t>
      </w:r>
      <w:r w:rsidRPr="00BD129B">
        <w:t xml:space="preserve"> and attacks – either one their own or in concert with the use of kinetic military force </w:t>
      </w:r>
      <w:r w:rsidRPr="00BD129B">
        <w:rPr>
          <w:rStyle w:val="StyleUnderline"/>
        </w:rPr>
        <w:t>- is therefore likely to have implications for the nature of conflict and particularly future crisis management between nuclear armed actors, and seems likely to introduce a range of new destabilizing and unhelpful factors</w:t>
      </w:r>
      <w:r w:rsidRPr="00BD129B">
        <w:t xml:space="preserve"> to what is already a complicated concept. While </w:t>
      </w:r>
      <w:r w:rsidRPr="00BD129B">
        <w:rPr>
          <w:rStyle w:val="StyleUnderline"/>
        </w:rPr>
        <w:t>it may not be an existential cyber attack against critical infrastructure, or even direct attacks against nuclear weapons</w:t>
      </w:r>
      <w:r w:rsidRPr="00BD129B">
        <w:t xml:space="preserve"> themselves, cyber </w:t>
      </w:r>
      <w:r w:rsidRPr="00BD129B">
        <w:rPr>
          <w:rStyle w:val="StyleUnderline"/>
        </w:rPr>
        <w:t>capabilities will almost certainly be used against opposing military forces in future crises and this will have implications for the role and utility of nuclear forces, strategic balances and for escalation.</w:t>
      </w:r>
    </w:p>
    <w:p w:rsidR="00AD64D4" w:rsidRPr="00BD129B" w:rsidRDefault="00AD64D4" w:rsidP="00AD64D4">
      <w:r w:rsidRPr="00BD129B">
        <w:t xml:space="preserve">There are essentially four key areas that cyber weapons might impact crisis stability between nuclear-armed actors100: (1) </w:t>
      </w:r>
      <w:r w:rsidRPr="00BD129B">
        <w:rPr>
          <w:rStyle w:val="StyleUnderline"/>
        </w:rPr>
        <w:t>they can potentially disrupt or destroy communications channels,  making it difficult to manage forces during a conflict and reducing commanders’ confidence in their systems, because “only a small number of attacks would have to be successful to plant seeds of doubt in any information coming from a computer</w:t>
      </w:r>
      <w:r w:rsidRPr="00BD129B">
        <w:t xml:space="preserve">”101 – or they might include Distributed Denial of Service attacks (DDoS)102; (2) </w:t>
      </w:r>
      <w:r w:rsidRPr="00BD129B">
        <w:rPr>
          <w:rStyle w:val="StyleUnderline"/>
        </w:rPr>
        <w:t>they can increase perceived time pressures to act/ respond or to act pre-emptively</w:t>
      </w:r>
      <w:r w:rsidRPr="00BD129B">
        <w:t xml:space="preserve">, as Stephen </w:t>
      </w:r>
      <w:r w:rsidRPr="00BD129B">
        <w:rPr>
          <w:rStyle w:val="StyleUnderline"/>
        </w:rPr>
        <w:t>Cimbala explains</w:t>
      </w:r>
      <w:r w:rsidRPr="00BD129B">
        <w:t>:</w:t>
      </w:r>
    </w:p>
    <w:p w:rsidR="00AD64D4" w:rsidRPr="00BD129B" w:rsidRDefault="00AD64D4" w:rsidP="00AD64D4">
      <w:r w:rsidRPr="00BD129B">
        <w:rPr>
          <w:rStyle w:val="StyleUnderline"/>
        </w:rPr>
        <w:t>A nuclear-armed state faced with a sudden burst of holes in its vital warning and response systems might, for example, press the preemption button</w:t>
      </w:r>
      <w:r w:rsidRPr="00BD129B">
        <w:t xml:space="preserve"> instead of waiting to ride out the attack and retaliate.103</w:t>
      </w:r>
    </w:p>
    <w:p w:rsidR="00AD64D4" w:rsidRPr="00BD129B" w:rsidRDefault="00AD64D4" w:rsidP="00AD64D4">
      <w:r w:rsidRPr="00BD129B">
        <w:t xml:space="preserve">Or </w:t>
      </w:r>
      <w:r w:rsidRPr="00BD129B">
        <w:rPr>
          <w:rStyle w:val="StyleUnderline"/>
        </w:rPr>
        <w:t>as David Gompert and Martin Libicki have warned,</w:t>
      </w:r>
    </w:p>
    <w:p w:rsidR="00AD64D4" w:rsidRPr="00BD129B" w:rsidRDefault="00AD64D4" w:rsidP="00AD64D4">
      <w:r w:rsidRPr="00BD129B">
        <w:rPr>
          <w:rStyle w:val="StyleUnderline"/>
        </w:rPr>
        <w:t>In a situation where countries believe that they cannot afford to strike second, cyber-warfare options augment conventional first strike capabilities</w:t>
      </w:r>
      <w:r w:rsidRPr="00BD129B">
        <w:t xml:space="preserve"> </w:t>
      </w:r>
      <w:r w:rsidRPr="00BD129B">
        <w:rPr>
          <w:rStyle w:val="StyleUnderline"/>
        </w:rPr>
        <w:t>with the means to paralyse the enemy’s forces</w:t>
      </w:r>
      <w:r w:rsidRPr="00BD129B">
        <w:t xml:space="preserve"> at the outset, by either retarding their flow into the theatre of war or impairing their operation and facilitating their defeat once they arrive.104</w:t>
      </w:r>
    </w:p>
    <w:p w:rsidR="00AD64D4" w:rsidRPr="00BD129B" w:rsidRDefault="00AD64D4" w:rsidP="00AD64D4">
      <w:r w:rsidRPr="00BD129B">
        <w:t xml:space="preserve">(3) </w:t>
      </w:r>
      <w:r w:rsidRPr="00BD129B">
        <w:rPr>
          <w:rStyle w:val="StyleUnderline"/>
        </w:rPr>
        <w:t>They may reduce the search for viable alternatives</w:t>
      </w:r>
      <w:r w:rsidRPr="00BD129B">
        <w:t xml:space="preserve">, </w:t>
      </w:r>
      <w:r w:rsidRPr="00BD129B">
        <w:rPr>
          <w:rStyle w:val="StyleUnderline"/>
        </w:rPr>
        <w:t>and</w:t>
      </w:r>
      <w:r w:rsidRPr="00BD129B">
        <w:t xml:space="preserve">; (4) they may </w:t>
      </w:r>
      <w:r w:rsidRPr="00BD129B">
        <w:rPr>
          <w:rStyle w:val="StyleUnderline"/>
        </w:rPr>
        <w:t>cause flawed images of intentions and capabilities, exacerbate concerns of “strategic surprise, and create considerable problems for successful “signaling.”</w:t>
      </w:r>
      <w:r w:rsidRPr="00BD129B">
        <w:t xml:space="preserve">105 Taken together </w:t>
      </w:r>
      <w:r w:rsidRPr="00BD129B">
        <w:rPr>
          <w:rStyle w:val="StyleUnderline"/>
        </w:rPr>
        <w:t>these dynamics raise the likelihood of (unintended) and potentially uncontrollable escalation and</w:t>
      </w:r>
      <w:r w:rsidRPr="00BD129B">
        <w:t xml:space="preserve"> make the management of such crises more complicated and dangerous. 106 In fact, an Israeli war game held in 2013 showed how a regional conflict involving cyber attacks could very quickly escalate, in this case bringing the US and Russia to the brink of war. Haim Assa, the designer of the game, later remarked “What we all learned was how </w:t>
      </w:r>
      <w:r w:rsidRPr="00BD129B">
        <w:rPr>
          <w:rStyle w:val="StyleUnderline"/>
        </w:rPr>
        <w:t>quickly localized cyber events can turn dangerously kinetic when leaders are ill prepared to deal in the cyber domain</w:t>
      </w:r>
      <w:r w:rsidRPr="00BD129B">
        <w:t>.”107</w:t>
      </w:r>
    </w:p>
    <w:p w:rsidR="002C0E23" w:rsidRPr="00BD129B" w:rsidRDefault="002C0E23" w:rsidP="002C0E23"/>
    <w:p w:rsidR="003A1ECB" w:rsidRPr="00BD129B" w:rsidRDefault="003A1ECB" w:rsidP="00F62BF0">
      <w:pPr>
        <w:pStyle w:val="Heading2"/>
      </w:pPr>
      <w:r w:rsidRPr="00BD129B">
        <w:t>Econ</w:t>
      </w:r>
    </w:p>
    <w:p w:rsidR="00B30C8E" w:rsidRPr="00BD129B" w:rsidRDefault="00AB3923" w:rsidP="00F62BF0">
      <w:pPr>
        <w:pStyle w:val="Heading3"/>
      </w:pPr>
      <w:r w:rsidRPr="00BD129B">
        <w:t xml:space="preserve">Solvency – Jobs </w:t>
      </w:r>
    </w:p>
    <w:p w:rsidR="00B30C8E" w:rsidRPr="00BD129B" w:rsidRDefault="00B30C8E" w:rsidP="00B30C8E">
      <w:pPr>
        <w:pStyle w:val="Heading4"/>
        <w:rPr>
          <w:rStyle w:val="StyleUnderline"/>
          <w:sz w:val="26"/>
          <w:szCs w:val="26"/>
          <w:u w:val="none"/>
        </w:rPr>
      </w:pPr>
      <w:r w:rsidRPr="00BD129B">
        <w:rPr>
          <w:rStyle w:val="StyleUnderline"/>
          <w:sz w:val="26"/>
          <w:szCs w:val="26"/>
          <w:u w:val="none"/>
        </w:rPr>
        <w:t>Trump is losing out on a ton of new jobs by ending startup visas.</w:t>
      </w:r>
    </w:p>
    <w:p w:rsidR="00B30C8E" w:rsidRPr="00BD129B" w:rsidRDefault="00B30C8E" w:rsidP="00B30C8E">
      <w:r w:rsidRPr="00BD129B">
        <w:rPr>
          <w:rStyle w:val="Style13ptBold"/>
        </w:rPr>
        <w:t xml:space="preserve">Case 5/29 </w:t>
      </w:r>
      <w:r w:rsidRPr="00BD129B">
        <w:t xml:space="preserve">(Steve Case, Founder and Partner of Revolution Growth and one of America's best-known and most accomplished entrepreneurs, the author of the New York Times bestselling book, The Third Wave: An Entrepreneur’s Vision of the Future, "Trump Moves to Dump the U.S.'s Startup Visa. (Why That's an Awful Idea)," Inc., 5-29-2018, Accessed Online on 6/28/2018 at </w:t>
      </w:r>
      <w:hyperlink r:id="rId54" w:history="1">
        <w:r w:rsidRPr="00BD129B">
          <w:rPr>
            <w:rStyle w:val="Hyperlink"/>
          </w:rPr>
          <w:t>https://www.inc.com/steve-case/trump-just-dumped-uss-startup-visa-why-thats-an-awful-idea.html</w:t>
        </w:r>
      </w:hyperlink>
      <w:r w:rsidRPr="00BD129B">
        <w:t>)</w:t>
      </w:r>
    </w:p>
    <w:p w:rsidR="00B30C8E" w:rsidRPr="00BD129B" w:rsidRDefault="00B30C8E" w:rsidP="00B30C8E">
      <w:r w:rsidRPr="00BD129B">
        <w:rPr>
          <w:rStyle w:val="StyleUnderline"/>
        </w:rPr>
        <w:t>Today, the Trump Administration issued its formal proposal to rescind the International Entrepreneur Rule</w:t>
      </w:r>
      <w:r w:rsidRPr="00BD129B">
        <w:t xml:space="preserve">, a regulation designed to allow entrepreneurs to grow and scale their businesses in the U.S. </w:t>
      </w:r>
      <w:r w:rsidRPr="00BD129B">
        <w:rPr>
          <w:rStyle w:val="StyleUnderline"/>
        </w:rPr>
        <w:t>This rule allowed the</w:t>
      </w:r>
      <w:r w:rsidRPr="00BD129B">
        <w:t xml:space="preserve"> Department of Homeland Security (</w:t>
      </w:r>
      <w:r w:rsidRPr="00BD129B">
        <w:rPr>
          <w:rStyle w:val="StyleUnderline"/>
        </w:rPr>
        <w:t>DHS</w:t>
      </w:r>
      <w:r w:rsidRPr="00BD129B">
        <w:t xml:space="preserve">) </w:t>
      </w:r>
      <w:r w:rsidRPr="00BD129B">
        <w:rPr>
          <w:rStyle w:val="StyleUnderline"/>
        </w:rPr>
        <w:t xml:space="preserve">to use clear and careful criteria to identify, on a case-by-case basis, entrepreneurs who would </w:t>
      </w:r>
      <w:r w:rsidRPr="00BD129B">
        <w:rPr>
          <w:rStyle w:val="Emphasis"/>
        </w:rPr>
        <w:t>provide significant benefits to the U.S</w:t>
      </w:r>
      <w:r w:rsidRPr="00BD129B">
        <w:rPr>
          <w:rStyle w:val="StyleUnderline"/>
        </w:rPr>
        <w:t>.</w:t>
      </w:r>
    </w:p>
    <w:p w:rsidR="00B30C8E" w:rsidRPr="00BD129B" w:rsidRDefault="00B30C8E" w:rsidP="00B30C8E">
      <w:r w:rsidRPr="00BD129B">
        <w:rPr>
          <w:rStyle w:val="StyleUnderline"/>
        </w:rPr>
        <w:t xml:space="preserve">To get growth, you </w:t>
      </w:r>
      <w:r w:rsidRPr="00BD129B">
        <w:rPr>
          <w:rStyle w:val="Emphasis"/>
        </w:rPr>
        <w:t>need to support growth</w:t>
      </w:r>
      <w:r w:rsidRPr="00BD129B">
        <w:t xml:space="preserve">. </w:t>
      </w:r>
      <w:r w:rsidRPr="00BD129B">
        <w:rPr>
          <w:rStyle w:val="StyleUnderline"/>
        </w:rPr>
        <w:t>And that means supporting immigrant entrepreneurs</w:t>
      </w:r>
      <w:r w:rsidRPr="00BD129B">
        <w:t xml:space="preserve">. </w:t>
      </w:r>
      <w:r w:rsidRPr="00BD129B">
        <w:rPr>
          <w:rStyle w:val="StyleUnderline"/>
        </w:rPr>
        <w:t>According to the</w:t>
      </w:r>
      <w:r w:rsidRPr="00BD129B">
        <w:t xml:space="preserve"> National Venture Capital Association (</w:t>
      </w:r>
      <w:r w:rsidRPr="00BD129B">
        <w:rPr>
          <w:rStyle w:val="StyleUnderline"/>
        </w:rPr>
        <w:t>NVCA</w:t>
      </w:r>
      <w:r w:rsidRPr="00BD129B">
        <w:t xml:space="preserve">), </w:t>
      </w:r>
      <w:r w:rsidRPr="00BD129B">
        <w:rPr>
          <w:rStyle w:val="StyleUnderline"/>
        </w:rPr>
        <w:t>one-third of U.S. venture-backed companies that went public between 2006 and 2012 had at least one immigrant founder</w:t>
      </w:r>
      <w:r w:rsidRPr="00BD129B">
        <w:t xml:space="preserve">. </w:t>
      </w:r>
      <w:r w:rsidRPr="00BD129B">
        <w:rPr>
          <w:rStyle w:val="StyleUnderline"/>
        </w:rPr>
        <w:t xml:space="preserve">Immigrants have started </w:t>
      </w:r>
      <w:r w:rsidRPr="00BD129B">
        <w:rPr>
          <w:rStyle w:val="Emphasis"/>
        </w:rPr>
        <w:t>more than half of America's unicorns</w:t>
      </w:r>
      <w:r w:rsidRPr="00BD129B">
        <w:t xml:space="preserve">. And while </w:t>
      </w:r>
      <w:r w:rsidRPr="00BD129B">
        <w:rPr>
          <w:rStyle w:val="StyleUnderline"/>
        </w:rPr>
        <w:t>immigrants</w:t>
      </w:r>
      <w:r w:rsidRPr="00BD129B">
        <w:t xml:space="preserve"> make up 15 percent of the U.S. workforce, they </w:t>
      </w:r>
      <w:r w:rsidRPr="00BD129B">
        <w:rPr>
          <w:rStyle w:val="StyleUnderline"/>
        </w:rPr>
        <w:t>comprise a quarter of our country's entrepreneurs</w:t>
      </w:r>
      <w:r w:rsidRPr="00BD129B">
        <w:t>.</w:t>
      </w:r>
    </w:p>
    <w:p w:rsidR="00B30C8E" w:rsidRPr="00BD129B" w:rsidRDefault="00B30C8E" w:rsidP="00B30C8E">
      <w:pPr>
        <w:rPr>
          <w:rStyle w:val="StyleUnderline"/>
        </w:rPr>
      </w:pPr>
      <w:r w:rsidRPr="00BD129B">
        <w:rPr>
          <w:rStyle w:val="StyleUnderline"/>
        </w:rPr>
        <w:t>The rescission of the International Entrepreneur Rule will deprive the U.S. of the opportunity to incubate great innovation</w:t>
      </w:r>
      <w:r w:rsidRPr="00BD129B">
        <w:t xml:space="preserve"> and, more importantly, thousands of new jobs. Last year, the New American Economy immigration coalition found that, </w:t>
      </w:r>
      <w:r w:rsidRPr="00BD129B">
        <w:rPr>
          <w:rStyle w:val="StyleUnderline"/>
        </w:rPr>
        <w:t xml:space="preserve">at a minimum, the IER would create </w:t>
      </w:r>
      <w:r w:rsidRPr="00BD129B">
        <w:rPr>
          <w:rStyle w:val="Emphasis"/>
        </w:rPr>
        <w:t>135,000 jobs over 10 years</w:t>
      </w:r>
      <w:r w:rsidRPr="00BD129B">
        <w:rPr>
          <w:rStyle w:val="StyleUnderline"/>
        </w:rPr>
        <w:t>, with the potential to create more than 300,000.</w:t>
      </w:r>
    </w:p>
    <w:p w:rsidR="00B30C8E" w:rsidRPr="00BD129B" w:rsidRDefault="00B30C8E" w:rsidP="00B30C8E"/>
    <w:p w:rsidR="00B30C8E" w:rsidRPr="00BD129B" w:rsidRDefault="00B30C8E" w:rsidP="00B30C8E">
      <w:pPr>
        <w:pStyle w:val="Heading4"/>
        <w:rPr>
          <w:u w:val="single"/>
        </w:rPr>
      </w:pPr>
      <w:r w:rsidRPr="00BD129B">
        <w:t xml:space="preserve">Startup visas would create hundreds of thousands of new jobs – we’ll </w:t>
      </w:r>
      <w:r w:rsidRPr="00BD129B">
        <w:rPr>
          <w:u w:val="single"/>
        </w:rPr>
        <w:t>insert a chart</w:t>
      </w:r>
    </w:p>
    <w:p w:rsidR="00B30C8E" w:rsidRPr="00BD129B" w:rsidRDefault="00B30C8E" w:rsidP="00B30C8E">
      <w:r w:rsidRPr="00BD129B">
        <w:rPr>
          <w:b/>
        </w:rPr>
        <w:t xml:space="preserve">Stangler and Wiens 15 </w:t>
      </w:r>
      <w:r w:rsidRPr="00BD129B">
        <w:t xml:space="preserve">(Dane Stangler and Jason Wiens, </w:t>
      </w:r>
      <w:bookmarkStart w:id="1" w:name="_Hlk518239868"/>
      <w:r w:rsidRPr="00BD129B">
        <w:t>Dane Stangler is Head of Policy at Startup Genome and former director of the Research &amp; Policy department at the Kauffman Foundation</w:t>
      </w:r>
      <w:bookmarkEnd w:id="1"/>
      <w:r w:rsidRPr="00BD129B">
        <w:t>. Jason Wiens is director of policy in Entrepreneurship at the Ewing Marion Kauffman Foundation, and he has grauated from Northwestern University with a major in political science and a minor in sociology, “The Economic Case for Welcoming Immigrant Entrepreneurs”, Kauffman Foundation, 09/08/15, https://www.kauffman.org/what-we-do/resources/entrepreneurship-policy-digest/the-economic-case-for-welcoming-immigrant-entrepreneurs)</w:t>
      </w:r>
    </w:p>
    <w:p w:rsidR="00B30C8E" w:rsidRPr="00BD129B" w:rsidRDefault="00B30C8E" w:rsidP="00B30C8E">
      <w:r w:rsidRPr="00BD129B">
        <w:rPr>
          <w:noProof/>
        </w:rPr>
        <w:drawing>
          <wp:inline distT="0" distB="0" distL="0" distR="0">
            <wp:extent cx="6908800" cy="41402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908800" cy="4140200"/>
                    </a:xfrm>
                    <a:prstGeom prst="rect">
                      <a:avLst/>
                    </a:prstGeom>
                    <a:noFill/>
                    <a:ln>
                      <a:noFill/>
                    </a:ln>
                  </pic:spPr>
                </pic:pic>
              </a:graphicData>
            </a:graphic>
          </wp:inline>
        </w:drawing>
      </w:r>
    </w:p>
    <w:p w:rsidR="00AB3923" w:rsidRPr="00BD129B" w:rsidRDefault="00AB3923" w:rsidP="00AB3923">
      <w:pPr>
        <w:pStyle w:val="Heading3"/>
      </w:pPr>
      <w:r w:rsidRPr="00BD129B">
        <w:t>IL – Startups K2 Econ</w:t>
      </w:r>
    </w:p>
    <w:p w:rsidR="00AB3923" w:rsidRPr="00BD129B" w:rsidRDefault="00AB3923" w:rsidP="00AB3923">
      <w:pPr>
        <w:pStyle w:val="Heading4"/>
        <w:rPr>
          <w:rStyle w:val="Style13ptBold"/>
          <w:b/>
        </w:rPr>
      </w:pPr>
      <w:r w:rsidRPr="00BD129B">
        <w:rPr>
          <w:rStyle w:val="Style13ptBold"/>
          <w:b/>
        </w:rPr>
        <w:t xml:space="preserve">Start-up visas foster job creation, diversity, inclusion, investments and technological advancements – key driver for the global economy </w:t>
      </w:r>
    </w:p>
    <w:p w:rsidR="00AB3923" w:rsidRPr="00BD129B" w:rsidRDefault="00AB3923" w:rsidP="00AB3923">
      <w:r w:rsidRPr="00BD129B">
        <w:rPr>
          <w:rStyle w:val="Style13ptBold"/>
        </w:rPr>
        <w:t>Wiley, 18</w:t>
      </w:r>
      <w:r w:rsidRPr="00BD129B">
        <w:t xml:space="preserve"> (Kenya Wiley, Attorney + Tech Policy Advocate “Why Startup Visas Are Good for America.” CNN, Cable News Network, 2 June 2018, </w:t>
      </w:r>
      <w:hyperlink r:id="rId56" w:history="1">
        <w:r w:rsidRPr="00BD129B">
          <w:rPr>
            <w:rStyle w:val="Hyperlink"/>
          </w:rPr>
          <w:t>www.cnn.com/2018/06/02/opinions/startup-visa-opinion-wiley/index.html</w:t>
        </w:r>
      </w:hyperlink>
      <w:r w:rsidRPr="00BD129B">
        <w:t>.)</w:t>
      </w:r>
    </w:p>
    <w:p w:rsidR="00AB3923" w:rsidRPr="00BD129B" w:rsidRDefault="00AB3923" w:rsidP="00AB3923">
      <w:pPr>
        <w:rPr>
          <w:rStyle w:val="StyleUnderline"/>
        </w:rPr>
      </w:pPr>
      <w:r w:rsidRPr="00BD129B">
        <w:t>As immigrant rights groups and activists continue to fight for the Deferred Action for Childhood Arrivals program, or DACA, another Obama-era immigration policy is quietly being dismantled by the Trump administration</w:t>
      </w:r>
      <w:r w:rsidRPr="00BD129B">
        <w:rPr>
          <w:rStyle w:val="StyleUnderline"/>
        </w:rPr>
        <w:t>. The International Entrepreneur Rule, also known as the "startup visa," which gives immigrants the chance to start businesses in the United States, now has an uncertain future</w:t>
      </w:r>
      <w:r w:rsidRPr="00BD129B">
        <w:t>. The startup visa program was set to go into effect in July. But, just days before its implementation, the Department of Homeland Security abruptly decided to push back the program's start date to March to give US Citizenship and Immigration Services time to review, and possibly cancel, the program. The delay prompted the National Venture Capital Association, entrepreneurs and startup companies to file a lawsuit against DHS in September, which resulted in a federal court ruling that the program must be implemented in December. Now, however, DHS has proposed to repeal it altogether. The startup visa was intended to allow a path for immigrant startup founders to work in the United States for 2½ years, with the possibility to renew</w:t>
      </w:r>
      <w:r w:rsidRPr="00BD129B">
        <w:rPr>
          <w:rStyle w:val="StyleUnderline"/>
        </w:rPr>
        <w:t>. It was structured to include criteria ensuring that immigrant startup founders permitted to work here would provide a "significant public benefit" to the United States, requiring proof of capital investment from US investors and job creation. But beyond the concrete benefits reaped through the program are the intangible cultural advantages that create thriving companies and foster innovative thought. Diversity and inclusion are buzzwords common to many companies' public relations campaigns.</w:t>
      </w:r>
      <w:r w:rsidRPr="00BD129B">
        <w:t xml:space="preserve"> But real progress in diversity and inclusion involves more than head counts for race and gender; it takes into account geography, culture and the specialized knowledge and skills of people with diverse backgrounds. Immigrant founders are a cornerstone of building this authentic inclusion. As founder of the Fashion Innovation Alliance, I've experienced firsthand the benefits of working with startups and enterprise companies from around the globe. </w:t>
      </w:r>
      <w:r w:rsidRPr="00BD129B">
        <w:rPr>
          <w:rStyle w:val="StyleUnderline"/>
        </w:rPr>
        <w:t>The inclusiveness and cross-disciplinary exchange typical of the innovative companies I've worked with in fashion, tech and retail not only help harness creativity, but they also lead to investments and technological advancements that drive the global economy. Winning company culture of this kind is more easily achieved when US immigration policy reflects these values</w:t>
      </w:r>
      <w:r w:rsidRPr="00BD129B">
        <w:t xml:space="preserve">. </w:t>
      </w:r>
      <w:r w:rsidRPr="00BD129B">
        <w:rPr>
          <w:rStyle w:val="StyleUnderline"/>
        </w:rPr>
        <w:t>Billion dollar startups founded by immigrant entrepreneurs continue to help advance the US economy, but immigrant entrepreneurs have also played a key role in helping enterprise companies expand and remain relevant in the current tech revolution.</w:t>
      </w:r>
      <w:r w:rsidRPr="00BD129B">
        <w:t xml:space="preserve"> Neutrogena's partnership with artificial intelligence startup FitSkin is a case in point. As more global beauty brands integrate tech tools to increase sales, FitSkin's Canadian founder is helping Johnson &amp; Johnson's Neutrogena brand stay competitive in the beauty innovation market. The companies co-developed a mobile app and phone accessory duo that collects and compiles data on consumers' skin to provide personalized skin care regimen guidance. Though Neutrogena is already a well-established company, </w:t>
      </w:r>
      <w:r w:rsidRPr="00BD129B">
        <w:rPr>
          <w:rStyle w:val="StyleUnderline"/>
        </w:rPr>
        <w:t>a clear visa path for international entrepreneurs will facilitate future collaborations that can bring fresh ideas to American startups in their infancies. The startup visa program paves that path.</w:t>
      </w:r>
      <w:r w:rsidRPr="00BD129B">
        <w:t xml:space="preserve"> When the startup visa delay was announced in July, I reached out to an immigration attorney and asked if she planned to submit public comments in opposition to the program's delay. She wasn't sure if the comments would have any effect on the Trump administration's decision, but nevertheless, I knew it was important for those who knew the benefit of international collaboration to make our opinions known. Activism can take many different forms -- from organized protests and rallies to public participation via submitting comments on proposed rule changes. </w:t>
      </w:r>
      <w:r w:rsidRPr="00BD129B">
        <w:rPr>
          <w:rStyle w:val="StyleUnderline"/>
        </w:rPr>
        <w:t>For the health of innovation in the United States, it is critical that our voices are heard, and that we follow up and keep pushing until we effect real change. The future of American startups depends on it.</w:t>
      </w:r>
    </w:p>
    <w:p w:rsidR="00AB3923" w:rsidRPr="00BD129B" w:rsidRDefault="00AB3923" w:rsidP="00AB3923"/>
    <w:p w:rsidR="00AB3923" w:rsidRPr="00BD129B" w:rsidRDefault="00AB3923" w:rsidP="00AB3923">
      <w:pPr>
        <w:pStyle w:val="Heading4"/>
        <w:rPr>
          <w:rStyle w:val="StyleUnderline"/>
        </w:rPr>
      </w:pPr>
      <w:r w:rsidRPr="00BD129B">
        <w:rPr>
          <w:rStyle w:val="StyleUnderline"/>
        </w:rPr>
        <w:t>Startup visas key for industry and business</w:t>
      </w:r>
    </w:p>
    <w:p w:rsidR="00AB3923" w:rsidRPr="00BD129B" w:rsidRDefault="00AB3923" w:rsidP="00AB3923">
      <w:pPr>
        <w:rPr>
          <w:rStyle w:val="StyleUnderline"/>
        </w:rPr>
      </w:pPr>
      <w:r w:rsidRPr="00BD129B">
        <w:rPr>
          <w:b/>
        </w:rPr>
        <w:t xml:space="preserve">Chapman 18   </w:t>
      </w:r>
      <w:r w:rsidRPr="00BD129B">
        <w:t xml:space="preserve">(Lizette Chapman covering venture capital and tech for Bloomberg “U.S. startup visa draws only 10 applicants as Trump throttles program”, Financial Post April 25, 2018, </w:t>
      </w:r>
      <w:hyperlink r:id="rId57" w:history="1">
        <w:r w:rsidRPr="00BD129B">
          <w:rPr>
            <w:rStyle w:val="Hyperlink"/>
          </w:rPr>
          <w:t>https://business.financialpost.com/entrepreneur/startup-visa-draws-only-10-applicants-as-trump-throttles-program</w:t>
        </w:r>
      </w:hyperlink>
      <w:r w:rsidRPr="00BD129B">
        <w:t>) LMa 6/29/18</w:t>
      </w:r>
    </w:p>
    <w:p w:rsidR="00AB3923" w:rsidRPr="00BD129B" w:rsidRDefault="00AB3923" w:rsidP="00AB3923">
      <w:r w:rsidRPr="00BD129B">
        <w:rPr>
          <w:rStyle w:val="StyleUnderline"/>
        </w:rPr>
        <w:t>Saving the program, which allows foreigners who secure venture funding to spend as many as five years in the U.S. working on their businesses, is a top priority for venture capitalists</w:t>
      </w:r>
      <w:r w:rsidRPr="00BD129B">
        <w:t xml:space="preserve">. </w:t>
      </w:r>
      <w:r w:rsidRPr="00BD129B">
        <w:rPr>
          <w:rStyle w:val="StyleUnderline"/>
        </w:rPr>
        <w:t>The National Venture Capital Association, the industry’s lobbying firm, said it’s tapping old friends now in the Trump administration and working on cultivating new ones</w:t>
      </w:r>
      <w:r w:rsidRPr="00BD129B">
        <w:t>. Michael Kratsios, a former employee of Peter Thiel who was appointed a technology adviser to the president, will join Trump policy and economic advisers at a summit in Washington next month organized by the VC trade group. Partners from as many as 100 venture firms are set to attend the annual conference on May 16, where the startup visa will be a major topic of discussion</w:t>
      </w:r>
    </w:p>
    <w:p w:rsidR="00AB3923" w:rsidRPr="00BD129B" w:rsidRDefault="00AB3923" w:rsidP="00AB3923">
      <w:r w:rsidRPr="00BD129B">
        <w:t>“We’ve been meeting with different groups within the White House during the past two weeks,” said Bobby Franklin, president of the lobbying firm. “The White House has the ultimate power over what the agencies do.”</w:t>
      </w:r>
    </w:p>
    <w:p w:rsidR="00AB3923" w:rsidRPr="00BD129B" w:rsidRDefault="00AB3923" w:rsidP="00AB3923">
      <w:r w:rsidRPr="00BD129B">
        <w:rPr>
          <w:rStyle w:val="StyleUnderline"/>
        </w:rPr>
        <w:t>The technology industry views immigration as existential to American innovation. Immigrants helped start Intel Corp., Google and Tesla Inc. and account for 30 per cent of entrepreneurs in the U.S</w:t>
      </w:r>
      <w:r w:rsidRPr="00BD129B">
        <w:t>., according to the Ewing Marion Kauffman Foundation, which promotes entrepreneurship. In 1996, U.S. startups received more than 90 per cent of venture capital globally. By 2016, international companies sucked up almost half, according to data from research firms PitchBook and PwC. Countries looking to cultivate their own little Silicon Valleys, particularly Canada, are seizing on America’s restrictive immigration policies as a way to lure talent.</w:t>
      </w:r>
    </w:p>
    <w:p w:rsidR="00AB3923" w:rsidRPr="00BD129B" w:rsidRDefault="00AB3923" w:rsidP="00AB3923">
      <w:pPr>
        <w:rPr>
          <w:rStyle w:val="StyleUnderline"/>
        </w:rPr>
      </w:pPr>
      <w:r w:rsidRPr="00BD129B">
        <w:rPr>
          <w:rStyle w:val="StyleUnderline"/>
        </w:rPr>
        <w:t>VCs celebrated in 2016 when Obama signed the International Entrepreneur Rule into law to create the startup visa. The H-1B, a skilled-labour visa that’s popular with tech companies, doesn’t work for entrepreneurs because it relies on an established employer for sponsorship</w:t>
      </w:r>
      <w:r w:rsidRPr="00BD129B">
        <w:t xml:space="preserve">. In July, when </w:t>
      </w:r>
      <w:r w:rsidRPr="00BD129B">
        <w:rPr>
          <w:rStyle w:val="StyleUnderline"/>
        </w:rPr>
        <w:t>Homeland Security first delayed the rule’s implementation, the department predicted 2,940 people would apply for the startup visa each year.</w:t>
      </w:r>
    </w:p>
    <w:p w:rsidR="00AB3923" w:rsidRPr="00BD129B" w:rsidRDefault="00AB3923" w:rsidP="00AB3923">
      <w:pPr>
        <w:rPr>
          <w:rStyle w:val="StyleUnderline"/>
        </w:rPr>
      </w:pPr>
    </w:p>
    <w:p w:rsidR="00AB3923" w:rsidRPr="00BD129B" w:rsidRDefault="00AB3923" w:rsidP="00AB3923">
      <w:pPr>
        <w:pStyle w:val="Heading4"/>
      </w:pPr>
      <w:r w:rsidRPr="00BD129B">
        <w:t>Startup visas will attract talented entrepreneurs and boost the economy.</w:t>
      </w:r>
    </w:p>
    <w:p w:rsidR="00AB3923" w:rsidRPr="00BD129B" w:rsidRDefault="00AB3923" w:rsidP="00AB3923">
      <w:r w:rsidRPr="00BD129B">
        <w:rPr>
          <w:rStyle w:val="Style13ptBold"/>
        </w:rPr>
        <w:t xml:space="preserve">Stangler and Wiens 15 </w:t>
      </w:r>
      <w:r w:rsidRPr="00BD129B">
        <w:t>(Dane Stangler and Jason Wiens, Stangler is vice president of Research &amp; Policy at the Ewing Marion Kauffman Foundation, and Wiens is director of policy in Entrepreneurship at the Ewing Marion Kauffman Foundation, “The Economic Case for Welcoming Immigrant Entrepreneurs,” Ewing Marion Kauffman Foundation, 9-8-2015, Accessed Online at https://www.kauffman.org/what-we-do/resources/entrepreneurship-policy-digest/the-economic-case-for-welcoming-immigrant-entrepreneurs)</w:t>
      </w:r>
    </w:p>
    <w:p w:rsidR="00AB3923" w:rsidRPr="00BD129B" w:rsidRDefault="00AB3923" w:rsidP="00AB3923">
      <w:pPr>
        <w:rPr>
          <w:rStyle w:val="StyleUnderline"/>
        </w:rPr>
      </w:pPr>
      <w:r w:rsidRPr="00BD129B">
        <w:rPr>
          <w:rStyle w:val="StyleUnderline"/>
        </w:rPr>
        <w:t xml:space="preserve">Immigrants have a long history of </w:t>
      </w:r>
      <w:r w:rsidRPr="00BD129B">
        <w:rPr>
          <w:rStyle w:val="Emphasis"/>
        </w:rPr>
        <w:t>starting successful businesses</w:t>
      </w:r>
      <w:r w:rsidRPr="00BD129B">
        <w:rPr>
          <w:rStyle w:val="StyleUnderline"/>
        </w:rPr>
        <w:t xml:space="preserve"> in the United States</w:t>
      </w:r>
      <w:r w:rsidRPr="00BD129B">
        <w:rPr>
          <w:rStyle w:val="StyleUnderline"/>
          <w:u w:val="none"/>
        </w:rPr>
        <w:t xml:space="preserve">. From Alexander Graham Bell to Sergey Brin, </w:t>
      </w:r>
      <w:r w:rsidRPr="00BD129B">
        <w:rPr>
          <w:rStyle w:val="StyleUnderline"/>
        </w:rPr>
        <w:t xml:space="preserve">immigrants have created some of America's </w:t>
      </w:r>
      <w:r w:rsidRPr="00BD129B">
        <w:rPr>
          <w:rStyle w:val="Emphasis"/>
        </w:rPr>
        <w:t>most iconic companies</w:t>
      </w:r>
      <w:r w:rsidRPr="00BD129B">
        <w:rPr>
          <w:rStyle w:val="StyleUnderline"/>
        </w:rPr>
        <w:t>.</w:t>
      </w:r>
    </w:p>
    <w:p w:rsidR="00AB3923" w:rsidRPr="00BD129B" w:rsidRDefault="00AB3923" w:rsidP="00AB3923">
      <w:pPr>
        <w:rPr>
          <w:rStyle w:val="StyleUnderline"/>
          <w:u w:val="none"/>
        </w:rPr>
      </w:pPr>
      <w:r w:rsidRPr="00BD129B">
        <w:rPr>
          <w:rStyle w:val="StyleUnderline"/>
          <w:u w:val="none"/>
        </w:rPr>
        <w:t xml:space="preserve">In fact, </w:t>
      </w:r>
      <w:r w:rsidRPr="00BD129B">
        <w:rPr>
          <w:rStyle w:val="StyleUnderline"/>
        </w:rPr>
        <w:t xml:space="preserve">more than </w:t>
      </w:r>
      <w:r w:rsidRPr="00BD129B">
        <w:rPr>
          <w:rStyle w:val="Emphasis"/>
        </w:rPr>
        <w:t>40 percent of the Fortune 500 companies</w:t>
      </w:r>
      <w:r w:rsidRPr="00BD129B">
        <w:rPr>
          <w:rStyle w:val="StyleUnderline"/>
        </w:rPr>
        <w:t xml:space="preserve"> in 2010 were founded by an immigrant or the child of an immigrant</w:t>
      </w:r>
      <w:r w:rsidRPr="00BD129B">
        <w:rPr>
          <w:rStyle w:val="StyleUnderline"/>
          <w:u w:val="none"/>
        </w:rPr>
        <w:t xml:space="preserve">. Yet, </w:t>
      </w:r>
      <w:r w:rsidRPr="00BD129B">
        <w:rPr>
          <w:rStyle w:val="StyleUnderline"/>
        </w:rPr>
        <w:t xml:space="preserve">despite their vast economic contributions,  U.S. law provides </w:t>
      </w:r>
      <w:r w:rsidRPr="00BD129B">
        <w:rPr>
          <w:rStyle w:val="Emphasis"/>
        </w:rPr>
        <w:t>no dedicated means for immigrant entrepreneurs</w:t>
      </w:r>
      <w:r w:rsidRPr="00BD129B">
        <w:rPr>
          <w:rStyle w:val="StyleUnderline"/>
        </w:rPr>
        <w:t xml:space="preserve"> to launch innovative companies</w:t>
      </w:r>
      <w:r w:rsidRPr="00BD129B">
        <w:rPr>
          <w:rStyle w:val="StyleUnderline"/>
          <w:u w:val="none"/>
        </w:rPr>
        <w:t xml:space="preserve"> in the United States.</w:t>
      </w:r>
    </w:p>
    <w:p w:rsidR="00AB3923" w:rsidRPr="00BD129B" w:rsidRDefault="00AB3923" w:rsidP="00AB3923">
      <w:pPr>
        <w:rPr>
          <w:rStyle w:val="StyleUnderline"/>
        </w:rPr>
      </w:pPr>
      <w:r w:rsidRPr="00BD129B">
        <w:rPr>
          <w:rStyle w:val="StyleUnderline"/>
          <w:u w:val="none"/>
        </w:rPr>
        <w:t xml:space="preserve">Meanwhile, </w:t>
      </w:r>
      <w:r w:rsidRPr="00BD129B">
        <w:rPr>
          <w:rStyle w:val="Emphasis"/>
        </w:rPr>
        <w:t>other countries are stepping up</w:t>
      </w:r>
      <w:r w:rsidRPr="00BD129B">
        <w:rPr>
          <w:rStyle w:val="StyleUnderline"/>
        </w:rPr>
        <w:t xml:space="preserve"> to attract foreign entrepreneurs</w:t>
      </w:r>
      <w:r w:rsidRPr="00BD129B">
        <w:rPr>
          <w:rStyle w:val="StyleUnderline"/>
          <w:u w:val="none"/>
        </w:rPr>
        <w:t xml:space="preserve">. </w:t>
      </w:r>
      <w:r w:rsidRPr="00BD129B">
        <w:rPr>
          <w:rStyle w:val="StyleUnderline"/>
        </w:rPr>
        <w:t>With new visas, countries like Canada and New Zealand are competitors for international entrepreneurial talent.</w:t>
      </w:r>
    </w:p>
    <w:p w:rsidR="00AB3923" w:rsidRPr="00BD129B" w:rsidRDefault="00AB3923" w:rsidP="00AB3923">
      <w:pPr>
        <w:rPr>
          <w:rStyle w:val="StyleUnderline"/>
          <w:u w:val="none"/>
        </w:rPr>
      </w:pPr>
      <w:r w:rsidRPr="00BD129B">
        <w:rPr>
          <w:rStyle w:val="StyleUnderline"/>
        </w:rPr>
        <w:t xml:space="preserve">Research suggests a visa for entrepreneurial immigrants could </w:t>
      </w:r>
      <w:r w:rsidRPr="00BD129B">
        <w:rPr>
          <w:rStyle w:val="Emphasis"/>
        </w:rPr>
        <w:t>boost U.S. economic growth and create American jobs</w:t>
      </w:r>
      <w:r w:rsidRPr="00BD129B">
        <w:rPr>
          <w:rStyle w:val="StyleUnderline"/>
          <w:u w:val="none"/>
        </w:rPr>
        <w:t>.</w:t>
      </w:r>
    </w:p>
    <w:p w:rsidR="00AB3923" w:rsidRPr="00BD129B" w:rsidRDefault="00AB3923" w:rsidP="00AB3923">
      <w:pPr>
        <w:rPr>
          <w:rStyle w:val="StyleUnderline"/>
          <w:u w:val="none"/>
        </w:rPr>
      </w:pPr>
      <w:r w:rsidRPr="00BD129B">
        <w:rPr>
          <w:rStyle w:val="StyleUnderline"/>
          <w:u w:val="none"/>
        </w:rPr>
        <w:t xml:space="preserve">Commonly </w:t>
      </w:r>
      <w:r w:rsidRPr="00BD129B">
        <w:rPr>
          <w:rStyle w:val="StyleUnderline"/>
        </w:rPr>
        <w:t>called a startup visa, this new means of entry would allow immigrant entrepreneurs to start businesses in the United States</w:t>
      </w:r>
      <w:r w:rsidRPr="00BD129B">
        <w:rPr>
          <w:rStyle w:val="StyleUnderline"/>
          <w:u w:val="none"/>
        </w:rPr>
        <w:t xml:space="preserve"> after satisfying certain funding, employment, or other requirements.</w:t>
      </w:r>
    </w:p>
    <w:p w:rsidR="00AB3923" w:rsidRPr="00BD129B" w:rsidRDefault="00AB3923" w:rsidP="00AB3923"/>
    <w:p w:rsidR="00AB3923" w:rsidRPr="00BD129B" w:rsidRDefault="00AB3923" w:rsidP="00AB3923">
      <w:pPr>
        <w:pStyle w:val="Heading4"/>
      </w:pPr>
      <w:r w:rsidRPr="00BD129B">
        <w:t xml:space="preserve">Startup visas boost the economy. </w:t>
      </w:r>
    </w:p>
    <w:p w:rsidR="00AB3923" w:rsidRPr="00BD129B" w:rsidRDefault="00AB3923" w:rsidP="00AB3923">
      <w:pPr>
        <w:rPr>
          <w:rStyle w:val="Style13ptBold"/>
        </w:rPr>
      </w:pPr>
      <w:r w:rsidRPr="00BD129B">
        <w:rPr>
          <w:rStyle w:val="Style13ptBold"/>
          <w:sz w:val="32"/>
          <w:szCs w:val="32"/>
        </w:rPr>
        <w:t>Lim 16</w:t>
      </w:r>
      <w:r w:rsidRPr="00BD129B">
        <w:rPr>
          <w:rStyle w:val="Style13ptBold"/>
        </w:rPr>
        <w:t xml:space="preserve"> (Desmond Lim, reporter, “Startups and Immigration: Truths, Lies, and half-truths”, Tech Crunch, 6/17/16, </w:t>
      </w:r>
      <w:hyperlink r:id="rId58" w:history="1">
        <w:r w:rsidRPr="00BD129B">
          <w:rPr>
            <w:rStyle w:val="Style13ptBold"/>
          </w:rPr>
          <w:t>https://techcrunch.com/2016/06/17/startups-and-immigration-myths-lies-and-half-truths/</w:t>
        </w:r>
      </w:hyperlink>
      <w:r w:rsidRPr="00BD129B">
        <w:rPr>
          <w:rStyle w:val="Style13ptBold"/>
        </w:rPr>
        <w:t>) ME 7/1/18</w:t>
      </w:r>
    </w:p>
    <w:p w:rsidR="00AB3923" w:rsidRPr="00BD129B" w:rsidRDefault="003D48F9" w:rsidP="00AB3923">
      <w:pPr>
        <w:pStyle w:val="NormalWeb"/>
        <w:spacing w:before="225" w:beforeAutospacing="0" w:after="225" w:afterAutospacing="0"/>
        <w:rPr>
          <w:color w:val="000000" w:themeColor="text1"/>
          <w:spacing w:val="-2"/>
          <w:sz w:val="16"/>
          <w:szCs w:val="16"/>
        </w:rPr>
      </w:pPr>
      <w:hyperlink r:id="rId59" w:anchor="/entity" w:tgtFrame="_blank" w:history="1">
        <w:r w:rsidR="00AB3923" w:rsidRPr="00BD129B">
          <w:rPr>
            <w:rStyle w:val="Hyperlink"/>
            <w:rFonts w:eastAsiaTheme="majorEastAsia"/>
            <w:color w:val="000000" w:themeColor="text1"/>
            <w:spacing w:val="-2"/>
            <w:sz w:val="28"/>
            <w:szCs w:val="28"/>
          </w:rPr>
          <w:t>Uber</w:t>
        </w:r>
      </w:hyperlink>
      <w:r w:rsidR="00AB3923" w:rsidRPr="00BD129B">
        <w:rPr>
          <w:color w:val="000000" w:themeColor="text1"/>
          <w:spacing w:val="-2"/>
          <w:sz w:val="16"/>
          <w:szCs w:val="16"/>
        </w:rPr>
        <w:t> has transformed local transportation in American cities and </w:t>
      </w:r>
      <w:hyperlink r:id="rId60" w:anchor="/entity" w:tgtFrame="_blank" w:history="1">
        <w:r w:rsidR="00AB3923" w:rsidRPr="00BD129B">
          <w:rPr>
            <w:rStyle w:val="Hyperlink"/>
            <w:rFonts w:eastAsiaTheme="majorEastAsia"/>
            <w:color w:val="000000" w:themeColor="text1"/>
            <w:spacing w:val="-2"/>
            <w:sz w:val="28"/>
            <w:szCs w:val="28"/>
          </w:rPr>
          <w:t>SpaceX</w:t>
        </w:r>
      </w:hyperlink>
      <w:r w:rsidR="00AB3923" w:rsidRPr="00BD129B">
        <w:rPr>
          <w:color w:val="000000" w:themeColor="text1"/>
          <w:spacing w:val="-2"/>
          <w:sz w:val="16"/>
          <w:szCs w:val="16"/>
        </w:rPr>
        <w:t> aims to enable Americans to travel to Mars. </w:t>
      </w:r>
      <w:hyperlink r:id="rId61" w:tgtFrame="_blank" w:history="1">
        <w:r w:rsidR="00AB3923" w:rsidRPr="00BD129B">
          <w:rPr>
            <w:rStyle w:val="Hyperlink"/>
            <w:rFonts w:eastAsiaTheme="majorEastAsia"/>
            <w:color w:val="000000" w:themeColor="text1"/>
            <w:spacing w:val="-2"/>
            <w:sz w:val="28"/>
            <w:szCs w:val="28"/>
          </w:rPr>
          <w:t>Oscar Health Insurance</w:t>
        </w:r>
      </w:hyperlink>
      <w:r w:rsidR="00AB3923" w:rsidRPr="00BD129B">
        <w:rPr>
          <w:color w:val="000000" w:themeColor="text1"/>
          <w:spacing w:val="-2"/>
          <w:sz w:val="16"/>
          <w:szCs w:val="16"/>
        </w:rPr>
        <w:t> makes healthcare more accessible for Americans while </w:t>
      </w:r>
      <w:hyperlink r:id="rId62" w:anchor="/entity" w:tgtFrame="_blank" w:history="1">
        <w:r w:rsidR="00AB3923" w:rsidRPr="00BD129B">
          <w:rPr>
            <w:rStyle w:val="Hyperlink"/>
            <w:rFonts w:eastAsiaTheme="majorEastAsia"/>
            <w:color w:val="000000" w:themeColor="text1"/>
            <w:spacing w:val="-2"/>
            <w:sz w:val="28"/>
            <w:szCs w:val="28"/>
          </w:rPr>
          <w:t>ZocDoc</w:t>
        </w:r>
      </w:hyperlink>
      <w:r w:rsidR="00AB3923" w:rsidRPr="00BD129B">
        <w:rPr>
          <w:color w:val="000000" w:themeColor="text1"/>
          <w:spacing w:val="-2"/>
          <w:sz w:val="16"/>
          <w:szCs w:val="16"/>
        </w:rPr>
        <w:t> simplifies making doctor appointments. </w:t>
      </w:r>
      <w:hyperlink r:id="rId63" w:anchor="/entity" w:tgtFrame="_blank" w:history="1">
        <w:r w:rsidR="00AB3923" w:rsidRPr="00BD129B">
          <w:rPr>
            <w:rStyle w:val="Hyperlink"/>
            <w:rFonts w:eastAsiaTheme="majorEastAsia"/>
            <w:color w:val="000000" w:themeColor="text1"/>
            <w:spacing w:val="-2"/>
            <w:sz w:val="28"/>
            <w:szCs w:val="28"/>
          </w:rPr>
          <w:t>Razer</w:t>
        </w:r>
      </w:hyperlink>
      <w:r w:rsidR="00AB3923" w:rsidRPr="00BD129B">
        <w:rPr>
          <w:color w:val="000000" w:themeColor="text1"/>
          <w:spacing w:val="-2"/>
          <w:sz w:val="16"/>
          <w:szCs w:val="16"/>
        </w:rPr>
        <w:t> has created gaming products loved by gamers around the world and </w:t>
      </w:r>
      <w:hyperlink r:id="rId64" w:anchor="/entity" w:tgtFrame="_blank" w:history="1">
        <w:r w:rsidR="00AB3923" w:rsidRPr="00BD129B">
          <w:rPr>
            <w:rStyle w:val="Hyperlink"/>
            <w:rFonts w:eastAsiaTheme="majorEastAsia"/>
            <w:color w:val="000000" w:themeColor="text1"/>
            <w:spacing w:val="-2"/>
            <w:sz w:val="28"/>
            <w:szCs w:val="28"/>
          </w:rPr>
          <w:t>FanDuel</w:t>
        </w:r>
      </w:hyperlink>
      <w:r w:rsidR="00AB3923" w:rsidRPr="00BD129B">
        <w:rPr>
          <w:color w:val="000000" w:themeColor="text1"/>
          <w:spacing w:val="-2"/>
          <w:sz w:val="16"/>
          <w:szCs w:val="16"/>
        </w:rPr>
        <w:t> created a fantasy sports platform enjoyed by sports fans. What do these innovative companies share in common? They were all founded by at least one foreign-born entrepreneur. In a </w:t>
      </w:r>
      <w:hyperlink r:id="rId65" w:tgtFrame="_blank" w:history="1">
        <w:r w:rsidR="00AB3923" w:rsidRPr="00BD129B">
          <w:rPr>
            <w:rStyle w:val="Hyperlink"/>
            <w:rFonts w:eastAsiaTheme="majorEastAsia"/>
            <w:color w:val="000000" w:themeColor="text1"/>
            <w:spacing w:val="-2"/>
            <w:sz w:val="28"/>
            <w:szCs w:val="28"/>
          </w:rPr>
          <w:t>study</w:t>
        </w:r>
      </w:hyperlink>
      <w:r w:rsidR="00AB3923" w:rsidRPr="00BD129B">
        <w:rPr>
          <w:color w:val="000000" w:themeColor="text1"/>
          <w:spacing w:val="-2"/>
          <w:sz w:val="16"/>
          <w:szCs w:val="16"/>
        </w:rPr>
        <w:t xml:space="preserve"> by the National Foundation for American Policy, a non-partisan think tank based in Arlington, VA, it was shared that </w:t>
      </w:r>
      <w:r w:rsidR="00AB3923" w:rsidRPr="00BD129B">
        <w:rPr>
          <w:color w:val="000000" w:themeColor="text1"/>
          <w:spacing w:val="-2"/>
          <w:u w:val="single"/>
        </w:rPr>
        <w:t xml:space="preserve">immigrants founded 51 percent (44 out of 87) of U.S. billion-dollar startups and are </w:t>
      </w:r>
      <w:r w:rsidR="00AB3923" w:rsidRPr="00BD129B">
        <w:rPr>
          <w:b/>
          <w:bCs/>
          <w:color w:val="000000" w:themeColor="text1"/>
          <w:spacing w:val="-2"/>
          <w:sz w:val="28"/>
          <w:szCs w:val="28"/>
          <w:u w:val="single"/>
        </w:rPr>
        <w:t>key</w:t>
      </w:r>
      <w:r w:rsidR="00AB3923" w:rsidRPr="00BD129B">
        <w:rPr>
          <w:color w:val="000000" w:themeColor="text1"/>
          <w:spacing w:val="-2"/>
          <w:u w:val="single"/>
        </w:rPr>
        <w:t xml:space="preserve"> members in more than 70 percent (62 out of 87) of these companies.</w:t>
      </w:r>
      <w:r w:rsidR="00AB3923" w:rsidRPr="00BD129B">
        <w:rPr>
          <w:color w:val="000000" w:themeColor="text1"/>
          <w:spacing w:val="-2"/>
          <w:sz w:val="16"/>
          <w:szCs w:val="16"/>
        </w:rPr>
        <w:t xml:space="preserve"> </w:t>
      </w:r>
      <w:r w:rsidR="00AB3923" w:rsidRPr="00BD129B">
        <w:rPr>
          <w:color w:val="000000" w:themeColor="text1"/>
          <w:spacing w:val="-2"/>
          <w:u w:val="single"/>
        </w:rPr>
        <w:t>The research also found that among the billion-dollar startup companies, they have collectively created more than 65,000 jobs. Immigrants clearly play a significant role in job creation, entrepreneurship and the startup ecosystem in the U.S.</w:t>
      </w:r>
      <w:r w:rsidR="00AB3923" w:rsidRPr="00BD129B">
        <w:rPr>
          <w:color w:val="000000" w:themeColor="text1"/>
          <w:spacing w:val="-2"/>
          <w:sz w:val="16"/>
          <w:szCs w:val="16"/>
        </w:rPr>
        <w:t xml:space="preserve"> </w:t>
      </w:r>
    </w:p>
    <w:p w:rsidR="00AB3923" w:rsidRPr="00BD129B" w:rsidRDefault="00AB3923" w:rsidP="00AB3923"/>
    <w:p w:rsidR="00AB3923" w:rsidRPr="00BD129B" w:rsidRDefault="00AB3923" w:rsidP="00AB3923"/>
    <w:p w:rsidR="00CB1092" w:rsidRDefault="00CB1092" w:rsidP="00F62BF0">
      <w:pPr>
        <w:pStyle w:val="Heading3"/>
      </w:pPr>
      <w:r>
        <w:t>IL – Jobs K2 Econ</w:t>
      </w:r>
    </w:p>
    <w:p w:rsidR="00CB1092" w:rsidRDefault="00CB1092" w:rsidP="00CB1092">
      <w:pPr>
        <w:pStyle w:val="Heading4"/>
      </w:pPr>
      <w:r>
        <w:t>Employment key driver of economic growth</w:t>
      </w:r>
    </w:p>
    <w:p w:rsidR="00CB1092" w:rsidRPr="00F244ED" w:rsidRDefault="00CB1092" w:rsidP="00CB1092">
      <w:r w:rsidRPr="00532016">
        <w:rPr>
          <w:rStyle w:val="Style13ptBold"/>
        </w:rPr>
        <w:t>Lister</w:t>
      </w:r>
      <w:r>
        <w:rPr>
          <w:rStyle w:val="Style13ptBold"/>
        </w:rPr>
        <w:t>, 11</w:t>
      </w:r>
      <w:r w:rsidRPr="00532016">
        <w:rPr>
          <w:rStyle w:val="Style13ptBold"/>
        </w:rPr>
        <w:t xml:space="preserve"> </w:t>
      </w:r>
      <w:r w:rsidRPr="00532016">
        <w:t xml:space="preserve">[Jonathan Lister; VP of Sales Solutions; “How Does Hiring Additional Employees Affect the Economy?”; Chron; </w:t>
      </w:r>
      <w:r>
        <w:t>10/20/11</w:t>
      </w:r>
      <w:r w:rsidRPr="00532016">
        <w:t>; http://smallbusiness.chron.com/hiring-additional-employees-affect-economy-31964.html]</w:t>
      </w:r>
    </w:p>
    <w:p w:rsidR="00CB1092" w:rsidRPr="00F244ED" w:rsidRDefault="00CB1092" w:rsidP="00CB1092">
      <w:r w:rsidRPr="00F244ED">
        <w:rPr>
          <w:rStyle w:val="Emphasis"/>
        </w:rPr>
        <w:t>Employment and unemployment are the driving forces behind economic growth and stagnation</w:t>
      </w:r>
      <w:r w:rsidRPr="00F244ED">
        <w:rPr>
          <w:rStyle w:val="StyleUnderline"/>
        </w:rPr>
        <w:t>. On a national scale, unemployment rates affect consumer confidence in a variety of ways, including the desire to make purchases.</w:t>
      </w:r>
      <w:r w:rsidRPr="00F244ED">
        <w:t xml:space="preserve"> As a small business owner, you can affect your local economy by hiring additional workers as long as your hiring is in response to consumer reaction to your company's products and services.</w:t>
      </w:r>
    </w:p>
    <w:p w:rsidR="00CB1092" w:rsidRPr="00F244ED" w:rsidRDefault="00CB1092" w:rsidP="00CB1092">
      <w:r w:rsidRPr="00F244ED">
        <w:t>Increased Consumer Spending</w:t>
      </w:r>
    </w:p>
    <w:p w:rsidR="00CB1092" w:rsidRPr="00F244ED" w:rsidRDefault="00CB1092" w:rsidP="00CB1092">
      <w:r w:rsidRPr="00F244ED">
        <w:rPr>
          <w:rStyle w:val="StyleUnderline"/>
        </w:rPr>
        <w:t>New employment opportunities provide chances for previously unemployed or under-employed workers to increase take home pay and better their meet financial obligations. Increased employee earnings leads to a higher rate of consumer spending,</w:t>
      </w:r>
      <w:r w:rsidRPr="00F244ED">
        <w:t xml:space="preserve"> which benefits other businesses who depend on consumer sales to stay open and pay vendors. Hiring additional employees for your small business can achieve these affects on a small scale and increase the money circulating in the marketplace. This leads to a healthier overall local economy and allows more businesses to thrive.</w:t>
      </w:r>
    </w:p>
    <w:p w:rsidR="00CB1092" w:rsidRPr="00F244ED" w:rsidRDefault="00CB1092" w:rsidP="00CB1092">
      <w:r w:rsidRPr="00F244ED">
        <w:t>Stimulating Economic Growth</w:t>
      </w:r>
    </w:p>
    <w:p w:rsidR="00CB1092" w:rsidRPr="00F244ED" w:rsidRDefault="00CB1092" w:rsidP="00CB1092">
      <w:r w:rsidRPr="00F244ED">
        <w:rPr>
          <w:rStyle w:val="Emphasis"/>
        </w:rPr>
        <w:t>When a high level of unemployment exists locally or nationally, economic growth suffers</w:t>
      </w:r>
      <w:r w:rsidRPr="00F244ED">
        <w:rPr>
          <w:rStyle w:val="StyleUnderline"/>
        </w:rPr>
        <w:t>. Consumers save more money and devote less to spending outside of the bare minimums such as food, shelter and servicing debt</w:t>
      </w:r>
      <w:r w:rsidRPr="00F244ED">
        <w:t>. Hiring additional employees for your small business stimulates economic growth on a small scale as a byproduct of localized increases in consumer spending. The more money consumers spend on goods and services, the more available capital your company and others in the area have to develop larger product lines and service offerings.</w:t>
      </w:r>
    </w:p>
    <w:p w:rsidR="00CB1092" w:rsidRPr="00F244ED" w:rsidRDefault="00CB1092" w:rsidP="00CB1092"/>
    <w:p w:rsidR="00CB1092" w:rsidRPr="00CB1092" w:rsidRDefault="00CB1092" w:rsidP="00CB1092"/>
    <w:p w:rsidR="003A1ECB" w:rsidRPr="00BD129B" w:rsidRDefault="00F62BF0" w:rsidP="00F62BF0">
      <w:pPr>
        <w:pStyle w:val="Heading3"/>
      </w:pPr>
      <w:r w:rsidRPr="00BD129B">
        <w:t>Gen Immigrants K2 Econ</w:t>
      </w:r>
    </w:p>
    <w:p w:rsidR="00F62BF0" w:rsidRPr="00BD129B" w:rsidRDefault="00F62BF0" w:rsidP="00F62BF0">
      <w:pPr>
        <w:pStyle w:val="Heading4"/>
      </w:pPr>
      <w:r w:rsidRPr="00BD129B">
        <w:t>Immigrants are vital to boost economic growth, innovation, and technology – other countries prove</w:t>
      </w:r>
    </w:p>
    <w:p w:rsidR="00F62BF0" w:rsidRPr="00BD129B" w:rsidRDefault="00F62BF0" w:rsidP="00F62BF0">
      <w:pPr>
        <w:rPr>
          <w:rStyle w:val="Style13ptBold"/>
        </w:rPr>
      </w:pPr>
      <w:r w:rsidRPr="00BD129B">
        <w:rPr>
          <w:rStyle w:val="Style13ptBold"/>
        </w:rPr>
        <w:t xml:space="preserve">Bayrasli, 16 </w:t>
      </w:r>
      <w:r w:rsidRPr="00BD129B">
        <w:rPr>
          <w:color w:val="333333"/>
          <w:sz w:val="20"/>
          <w:szCs w:val="20"/>
          <w:shd w:val="clear" w:color="auto" w:fill="FFFFFF"/>
        </w:rPr>
        <w:t>(Elmira Bayrasli, Co-founder: @fpinterrupted; Author, From the Other Side of the World: Extraordinary Entrepreneurs; Prof @bardcollege,  “Making the Case for a Startup Visa .” </w:t>
      </w:r>
      <w:r w:rsidRPr="00BD129B">
        <w:rPr>
          <w:i/>
          <w:iCs/>
          <w:color w:val="333333"/>
          <w:sz w:val="20"/>
          <w:szCs w:val="20"/>
        </w:rPr>
        <w:t>TechCrunch</w:t>
      </w:r>
      <w:r w:rsidRPr="00BD129B">
        <w:rPr>
          <w:color w:val="333333"/>
          <w:sz w:val="20"/>
          <w:szCs w:val="20"/>
          <w:shd w:val="clear" w:color="auto" w:fill="FFFFFF"/>
        </w:rPr>
        <w:t>, TechCrunch, 22 Sept. 2016, techcrunch.com/2016/09/22/making-the-case-for-a-startup-visa/.)</w:t>
      </w:r>
    </w:p>
    <w:p w:rsidR="00F62BF0" w:rsidRPr="00BD129B" w:rsidRDefault="00F62BF0" w:rsidP="00F62BF0">
      <w:pPr>
        <w:rPr>
          <w:rStyle w:val="StyleUnderline"/>
        </w:rPr>
      </w:pPr>
      <w:r w:rsidRPr="00BD129B">
        <w:rPr>
          <w:rStyle w:val="StyleUnderline"/>
          <w:bCs/>
          <w:sz w:val="16"/>
          <w:u w:val="none"/>
        </w:rPr>
        <w:t xml:space="preserve">After trying and failing to get their startup Udemy, an online education platform, off the ground in their native Turkey, Eren Bali and Oktay Cağlar headed to the United States in 2009. Both knew that in the U.S., specifically Silicon Valley, they could gain the support and traction that Udemy needed. Yet Udemy was not enough to gain them entry into the country: The United States does not have a visa specifically for entrepreneurs eager to launch businesses. Instead, Bali and Cağlar applied for jobs with tech firms that sponsored them for H-1B visas. Both worked at SpeedDate, an online dating platform, during the day, while working on Udemy after hours. Yet it was when Bali and Cağlar were ready to leave SpeedDate, having raised funds to formally make a go of Udemy in 2010, that they got stuck. Leaving SpeedDate meant giving up their respective H-1B visa status. Bali and Cağlar applied for an H-1B through Udemy. Bali’s was accepted; Cağlar’s was rejected. Bali could stay in the U.S. Cağlar had no choice but to return to Turkey until a new H-1B was approved. “It was a difficult arrangement,” Bali told me. Still he and Cağlar made it work. To date, Udemy has raised $173 million and employs around 250 people. Its platform is used worldwide and poised for further growth. </w:t>
      </w:r>
      <w:r w:rsidRPr="00BD129B">
        <w:rPr>
          <w:rStyle w:val="StyleUnderline"/>
        </w:rPr>
        <w:t>Immigrants have played an important role in boosting America’s economy. They have founded iconic companies such as Proctor &amp; Gamble, Kraft, AT&amp;T and, more recently, eBay, Facebook, Google and SpaceX. More than one-third of 2015’s Fortune 500 companies are connected to an immigrant entrepreneur. Twenty-five percent of the U.S.-based startups valued at a billion dollars or more, popularly referred to as “unicorns,” have an immigrant behind them. Together, these companies are worth $70.9 billion. It is time to re-evaluate the U.S. immigration system — to create more opportunities for entrepreneurs abroad to come to America for the specific purpose of starting a business.</w:t>
      </w:r>
      <w:r w:rsidRPr="00BD129B">
        <w:rPr>
          <w:rStyle w:val="StyleUnderline"/>
          <w:bCs/>
          <w:sz w:val="16"/>
          <w:u w:val="none"/>
        </w:rPr>
        <w:t xml:space="preserve"> Specifically, </w:t>
      </w:r>
      <w:r w:rsidRPr="00BD129B">
        <w:rPr>
          <w:rStyle w:val="StyleUnderline"/>
        </w:rPr>
        <w:t>Congress needs to pass a permanent visa for immigrant entrepreneurs.</w:t>
      </w:r>
      <w:r w:rsidRPr="00BD129B">
        <w:rPr>
          <w:rStyle w:val="StyleUnderline"/>
          <w:bCs/>
          <w:sz w:val="16"/>
          <w:u w:val="none"/>
        </w:rPr>
        <w:t xml:space="preserve"> On August 26, President Obama made good on a long-awaited promise: The White House announced plans for a new International Entrepreneur Rule that would allow some immigrant entrepreneurs to work legally in the United States for up to five years. Originally promised in his executive actions on immigration from November 2014, the proposed rule marks an important step forward in maximizing the economic potential of immigrant entrepreneurs in the United States. However, the rule has limitations — chiefly, it could be changed or revoked under a new White House administration in 2017. It falls to Congress to build permanent channels — visas — for immigrant entrepreneurs after failing to do so for years. Only Congress can legislate permanent solutions for immigrant entrepreneurs. Since 2010, Congress has been presented with several draft “Startup Visa” bills. None have been debated or put to a vote. Politics has gotten in the way. The “startup visa” has fallen victim to the larger discussion about immigration and, particularly, the larger question of security. Indeed, the U.S. determines who may or may not enter the country on criteria that prioritizes security — whether the applicant is perceived as a threat or not — over skill and any potential economic value-add</w:t>
      </w:r>
      <w:r w:rsidRPr="00BD129B">
        <w:rPr>
          <w:rStyle w:val="StyleUnderline"/>
        </w:rPr>
        <w:t>. Other countries recognize the importance of immigration to economic growth. Australia, Canada, Chile, France, Germany, Ireland, Singapore and the United Kingdom all have startup or entrepreneurship visas that encourage individuals eager to set up a business to immigrate to their respective countries.</w:t>
      </w:r>
      <w:r w:rsidRPr="00BD129B">
        <w:rPr>
          <w:rStyle w:val="StyleUnderline"/>
          <w:bCs/>
          <w:sz w:val="16"/>
          <w:u w:val="none"/>
        </w:rPr>
        <w:t xml:space="preserve"> And why wouldn’t they? Immigrants are twice as likely to start businesses as their native-born peers. In a 2007 study, AnnaLee Saxenian, the dean of the University of California at Berkeley’s School of Information, and entrepreneur and author Vivek Wadhwa found that more than half of Silicon Valley startups had one or more immigrants as a key founder. According to Inc., in 2012, immigrant-founded engineering and technology companies in the U.S. employed 560,000 and generated $6.3 billion in sales. Across the United States, local governments have begun developing their own initiatives to reach out to entrepreneurs. Massachusetts launched the Global Entrepreneurship in Residence program, which allows entrepreneurs to build businesses while maintaining employment at local universities. Michigan aims to keep more of its international science, technology, engineering and mathematics (STEM) students with a Global Talent Retention Initiative. Cities such as Cleveland, St. Louis and Detroit have programs to help immigrant entrepreneurs cut through red tape. But within the context of national immigration policy this is not enough. States do not determine immigration policy. Only Congress can legislate permanent solutions for immigrant entrepreneurs. While Speaker of the House Paul Ryan has indicated that his chamber won’t take up the issue of immigration reform until 2017, Congress can and should move forward with other legislative proposals that would build both channels for and pipelines of immigrant entrepreneurs. As I recently argued in a piece I wrote for The Chicago Council on Global Affairs, Congress can (and should): Create a visa for entrepreneurs: The Startup Act would create a permanent visa category for entrepreneurs to start and grow businesses in the U.S. The bill calls for 75,000 temporary visas, which could become permanent if the entrepreneur meets hiring and investment requirements after three years. Expand opportunities for STEM students: The majority of students studying science, technology, engineering and math (STEM) come from abroad. Keeping these students, already integrated in the U.S., not only makes sense, it helps economically. The Startup Act carves out 50,000 visas for foreign students who graduate from U.S. universities with a STEM degree. The STEM Jobs Act calls for 55,000 visas for STEM graduates. Let’s get these passed. Improve existing investor visa programs: While neither is technically a startup visa, many entrepreneurs successfully enter the U.S. on EB-5 or E-2 investor visas. But both visa programs have application hurdles that can only be addressed via Congressional legislation. The EB-5 program requires a $1 million investment in a business, putting it out of reach for many entrepreneurs. Let’s streamline the application process with improved monitoring and measurement. When talking about the impact of immigrants on the United States, President Lyndon B. Johnson noted, “The land flourished because it was fed from so many sources — because it was nourished by so many cultures and traditions and peoples.” </w:t>
      </w:r>
      <w:r w:rsidRPr="00BD129B">
        <w:rPr>
          <w:rStyle w:val="StyleUnderline"/>
        </w:rPr>
        <w:t>Entrepreneurship and immigrants have been a critical part of the American economy and prosperity. It is vital that we continue to find ways to welcome them.</w:t>
      </w:r>
    </w:p>
    <w:p w:rsidR="00F62BF0" w:rsidRPr="00BD129B" w:rsidRDefault="00F62BF0" w:rsidP="00F62BF0"/>
    <w:p w:rsidR="00B30C8E" w:rsidRPr="00BD129B" w:rsidRDefault="002C0E23" w:rsidP="002C0E23">
      <w:pPr>
        <w:pStyle w:val="Heading3"/>
      </w:pPr>
      <w:r w:rsidRPr="00BD129B">
        <w:t xml:space="preserve">2AC – Impact – Econ </w:t>
      </w:r>
    </w:p>
    <w:p w:rsidR="00113F61" w:rsidRPr="00BD129B" w:rsidRDefault="00113F61" w:rsidP="00113F61">
      <w:pPr>
        <w:pStyle w:val="Heading4"/>
        <w:rPr>
          <w:u w:val="single"/>
        </w:rPr>
      </w:pPr>
      <w:r w:rsidRPr="00BD129B">
        <w:t xml:space="preserve">Economic stagnation causes </w:t>
      </w:r>
      <w:r w:rsidRPr="00BD129B">
        <w:rPr>
          <w:u w:val="single"/>
        </w:rPr>
        <w:t xml:space="preserve">global WMD conflict </w:t>
      </w:r>
    </w:p>
    <w:p w:rsidR="00113F61" w:rsidRPr="00BD129B" w:rsidRDefault="00113F61" w:rsidP="00113F61">
      <w:r w:rsidRPr="00BD129B">
        <w:rPr>
          <w:rStyle w:val="Style13ptBold"/>
        </w:rPr>
        <w:t>Hutchinson 14</w:t>
      </w:r>
      <w:r w:rsidRPr="00BD129B">
        <w:t xml:space="preserve"> (Martin, Business and Economics Editor at United Press International, MBA from Harvard Business School, former international merchant banker, 1-3-14, “The chilling echoes of 1914, a century on” Wall Street Journal) </w:t>
      </w:r>
      <w:hyperlink r:id="rId66" w:history="1">
        <w:r w:rsidRPr="00BD129B">
          <w:rPr>
            <w:rStyle w:val="Hyperlink"/>
          </w:rPr>
          <w:t>http://online.wsj.com/articles/william-galston-secular-stagnation-may-be-for-real-1409095263</w:t>
        </w:r>
      </w:hyperlink>
      <w:r w:rsidRPr="00BD129B">
        <w:t>,</w:t>
      </w:r>
    </w:p>
    <w:p w:rsidR="00113F61" w:rsidRPr="00BD129B" w:rsidRDefault="00113F61" w:rsidP="00113F61">
      <w:pPr>
        <w:rPr>
          <w:rStyle w:val="Emphasis"/>
        </w:rPr>
      </w:pPr>
      <w:r w:rsidRPr="00BD129B">
        <w:rPr>
          <w:rStyle w:val="StyleUnderline"/>
        </w:rPr>
        <w:t>The years before 1914 saw the formation of trade blocs separated by high tariff barriers.</w:t>
      </w:r>
      <w:r w:rsidRPr="00BD129B">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BD129B">
        <w:rPr>
          <w:rStyle w:val="StyleUnderline"/>
        </w:rPr>
        <w:t xml:space="preserve">protectionism could be become entrenched if prolonged economic stagnation leads countries to pursue their own narrow interests. </w:t>
      </w:r>
      <w:r w:rsidRPr="00BD129B">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BD129B">
        <w:rPr>
          <w:rStyle w:val="StyleUnderline"/>
        </w:rPr>
        <w:t>if history were to repeat itself</w:t>
      </w:r>
      <w:r w:rsidRPr="00BD129B">
        <w:t xml:space="preserve">, the </w:t>
      </w:r>
      <w:r w:rsidRPr="00BD129B">
        <w:rPr>
          <w:rStyle w:val="StyleUnderline"/>
        </w:rPr>
        <w:t>global conflict could be both more universal and</w:t>
      </w:r>
      <w:r w:rsidRPr="00BD129B">
        <w:t xml:space="preserve"> more</w:t>
      </w:r>
      <w:r w:rsidRPr="00BD129B">
        <w:rPr>
          <w:rStyle w:val="StyleUnderline"/>
        </w:rPr>
        <w:t xml:space="preserve"> destructive. </w:t>
      </w:r>
      <w:r w:rsidRPr="00BD129B">
        <w:rPr>
          <w:rStyle w:val="Emphasis"/>
        </w:rPr>
        <w:t>Nuclear weapons proliferate.</w:t>
      </w:r>
      <w:r w:rsidRPr="00BD129B">
        <w:rPr>
          <w:rStyle w:val="StyleUnderline"/>
        </w:rPr>
        <w:t xml:space="preserve"> Warped diplomatic anger could lead to the deployment of </w:t>
      </w:r>
      <w:r w:rsidRPr="00BD129B">
        <w:rPr>
          <w:rStyle w:val="Emphasis"/>
        </w:rPr>
        <w:t>chemical and biological devices</w:t>
      </w:r>
      <w:r w:rsidRPr="00BD129B">
        <w:t xml:space="preserve">. </w:t>
      </w:r>
      <w:r w:rsidRPr="00BD129B">
        <w:rPr>
          <w:rStyle w:val="Emphasis"/>
        </w:rPr>
        <w:t>E</w:t>
      </w:r>
      <w:r w:rsidRPr="00BD129B">
        <w:rPr>
          <w:rStyle w:val="StyleUnderline"/>
        </w:rPr>
        <w:t>lectro</w:t>
      </w:r>
      <w:r w:rsidRPr="00BD129B">
        <w:rPr>
          <w:rStyle w:val="Emphasis"/>
        </w:rPr>
        <w:t>m</w:t>
      </w:r>
      <w:r w:rsidRPr="00BD129B">
        <w:rPr>
          <w:rStyle w:val="StyleUnderline"/>
        </w:rPr>
        <w:t xml:space="preserve">agnetic </w:t>
      </w:r>
      <w:r w:rsidRPr="00BD129B">
        <w:rPr>
          <w:rStyle w:val="Emphasis"/>
        </w:rPr>
        <w:t>p</w:t>
      </w:r>
      <w:r w:rsidRPr="00BD129B">
        <w:rPr>
          <w:rStyle w:val="StyleUnderline"/>
        </w:rPr>
        <w:t xml:space="preserve">ulses could wipe out our fragile electronic  networks. </w:t>
      </w:r>
      <w:r w:rsidRPr="00BD129B">
        <w:t xml:space="preserve">Like the assassination of Archduke Ferdinand that sparked World War One, the catalyst for cataclysm might be something quite surprising. A global run on bank and other investment assets or an outbreak of hyperinflation, maybe? </w:t>
      </w:r>
      <w:r w:rsidRPr="00BD129B">
        <w:rPr>
          <w:rStyle w:val="StyleUnderline"/>
        </w:rPr>
        <w:t>These threats get more serious the more policymakers pump up</w:t>
      </w:r>
      <w:r w:rsidRPr="00BD129B">
        <w:t xml:space="preserve"> equity, bond, property and banking </w:t>
      </w:r>
      <w:r w:rsidRPr="00BD129B">
        <w:rPr>
          <w:rStyle w:val="StyleUnderline"/>
        </w:rPr>
        <w:t>bubbles</w:t>
      </w:r>
      <w:r w:rsidRPr="00BD129B">
        <w:t xml:space="preserve">. </w:t>
      </w:r>
      <w:r w:rsidRPr="00BD129B">
        <w:rPr>
          <w:rStyle w:val="StyleUnderline"/>
        </w:rPr>
        <w:t>If global wealth</w:t>
      </w:r>
      <w:r w:rsidRPr="00BD129B">
        <w:t xml:space="preserve"> evaporates, or </w:t>
      </w:r>
      <w:r w:rsidRPr="00BD129B">
        <w:rPr>
          <w:rStyle w:val="StyleUnderline"/>
        </w:rPr>
        <w:t>is proven to be an illusion, today’s</w:t>
      </w:r>
      <w:r w:rsidRPr="00BD129B">
        <w:t xml:space="preserve"> largely cordial </w:t>
      </w:r>
      <w:r w:rsidRPr="00BD129B">
        <w:rPr>
          <w:rStyle w:val="StyleUnderline"/>
        </w:rPr>
        <w:t xml:space="preserve">global entente could be </w:t>
      </w:r>
      <w:r w:rsidRPr="00BD129B">
        <w:rPr>
          <w:rStyle w:val="Emphasis"/>
        </w:rPr>
        <w:t>smashed with precipitous speed.</w:t>
      </w:r>
    </w:p>
    <w:p w:rsidR="002C0E23" w:rsidRPr="00BD129B" w:rsidRDefault="002C0E23" w:rsidP="002C0E23"/>
    <w:p w:rsidR="003A1ECB" w:rsidRPr="00BD129B" w:rsidRDefault="003A1ECB" w:rsidP="003A1ECB">
      <w:pPr>
        <w:pStyle w:val="Heading2"/>
      </w:pPr>
      <w:r w:rsidRPr="00BD129B">
        <w:t>Solvency</w:t>
      </w:r>
    </w:p>
    <w:p w:rsidR="00B30C8E" w:rsidRPr="00BD129B" w:rsidRDefault="00B30C8E" w:rsidP="003A1ECB">
      <w:pPr>
        <w:pStyle w:val="Heading3"/>
      </w:pPr>
      <w:r w:rsidRPr="00BD129B">
        <w:t>Permanent Visas Key</w:t>
      </w:r>
    </w:p>
    <w:p w:rsidR="00B30C8E" w:rsidRPr="00BD129B" w:rsidRDefault="00B30C8E" w:rsidP="00B30C8E">
      <w:pPr>
        <w:pStyle w:val="Heading4"/>
      </w:pPr>
      <w:r w:rsidRPr="00BD129B">
        <w:t>The current form of the startup visa is byzantine and inefficient – A permanent visa is simpler and more effective.</w:t>
      </w:r>
    </w:p>
    <w:p w:rsidR="00B30C8E" w:rsidRPr="00BD129B" w:rsidRDefault="00B30C8E" w:rsidP="00B30C8E">
      <w:r w:rsidRPr="00BD129B">
        <w:rPr>
          <w:b/>
        </w:rPr>
        <w:t xml:space="preserve">Field 5/31/18 </w:t>
      </w:r>
      <w:r w:rsidRPr="00BD129B">
        <w:t>(Hayden Field, associate editor and graduate of University of Georgia, “The International Entrepreneur Rule Wasn't Perfect, but the Trump Administration Killing It Sends the Wrong Message, Experts Say”, Entrepreneur Magazine, 5/31/18, https://mail.google.com/mail/u/0/#inbox/16443306850b1c2d</w:t>
      </w:r>
    </w:p>
    <w:p w:rsidR="00B30C8E" w:rsidRPr="00BD129B" w:rsidRDefault="00B30C8E" w:rsidP="00B30C8E">
      <w:r w:rsidRPr="00BD129B">
        <w:t xml:space="preserve">Experts say the IER also has quite a few cons. </w:t>
      </w:r>
      <w:r w:rsidRPr="00BD129B">
        <w:rPr>
          <w:rStyle w:val="StyleUnderline"/>
        </w:rPr>
        <w:t>Despite being colloquially referred to as the “startup visa,” the IER isn’t a visa at all -- rather, it’s a parole period for immigrant entrepreneurs that begins with 2.5 years. If a business meets certain success requirements (creating at least five qualified jobs and reaching at least $500,000 in annual revenue), the parole period can be extended another 2.5 years. But at the end of that time period, the entrepreneur cannot receive an admission status, and unless they’re approved for a green card through other avenues, the government will require them to leave the country no matter how well the business is doing. “</w:t>
      </w:r>
      <w:r w:rsidRPr="00BD129B">
        <w:t xml:space="preserve">So what happens to the business?” Ligor asks. He mentions that </w:t>
      </w:r>
      <w:r w:rsidRPr="00BD129B">
        <w:rPr>
          <w:rStyle w:val="StyleUnderline"/>
        </w:rPr>
        <w:t xml:space="preserve">historically, parole has been used almost solely for humanitarian benefits, so this application of the law is seen by many as an inefficient workaround. He also says the current administration sees the rule as burning up too many agency resources for something temporary -- especially when other, less temporary avenues exist for immigrant entrepreneurs to launch businesses in the U.S. </w:t>
      </w:r>
      <w:r w:rsidRPr="00BD129B">
        <w:t>(These other avenues, called the the E-2 nonimmigrant classification and the EB-5 immigrant classification, have their own pros and cons.)</w:t>
      </w:r>
    </w:p>
    <w:p w:rsidR="00B30C8E" w:rsidRPr="00BD129B" w:rsidRDefault="00B30C8E" w:rsidP="00B30C8E"/>
    <w:p w:rsidR="00CE62F7" w:rsidRPr="00BD129B" w:rsidRDefault="00CE62F7" w:rsidP="003A1ECB">
      <w:pPr>
        <w:pStyle w:val="Heading3"/>
      </w:pPr>
      <w:r w:rsidRPr="00BD129B">
        <w:t>AT SQ Startup Visas</w:t>
      </w:r>
    </w:p>
    <w:p w:rsidR="00CE62F7" w:rsidRPr="00BD129B" w:rsidRDefault="00CE62F7" w:rsidP="00CE62F7">
      <w:pPr>
        <w:pStyle w:val="Heading4"/>
      </w:pPr>
      <w:r w:rsidRPr="00BD129B">
        <w:t xml:space="preserve">Squo doesn’t solve – DHS killed the rule </w:t>
      </w:r>
    </w:p>
    <w:p w:rsidR="00CE62F7" w:rsidRPr="00BD129B" w:rsidRDefault="00CE62F7" w:rsidP="00CE62F7">
      <w:r w:rsidRPr="00BD129B">
        <w:rPr>
          <w:rStyle w:val="Style13ptBold"/>
        </w:rPr>
        <w:t>Chapman 4/24</w:t>
      </w:r>
      <w:r w:rsidRPr="00BD129B">
        <w:t xml:space="preserve">(Lizette Chapman, reporter, “Only ten people have applied for Obama-era startup “, </w:t>
      </w:r>
      <w:hyperlink r:id="rId67" w:history="1">
        <w:r w:rsidRPr="00BD129B">
          <w:rPr>
            <w:rStyle w:val="Hyperlink"/>
          </w:rPr>
          <w:t>https://www.bloomberg.com/news/articles/2018-04-24/only-10-people-have-applied-for-obama-era-startup-visa</w:t>
        </w:r>
      </w:hyperlink>
      <w:r w:rsidRPr="00BD129B">
        <w:t>)</w:t>
      </w:r>
    </w:p>
    <w:p w:rsidR="00CE62F7" w:rsidRPr="00BD129B" w:rsidRDefault="00CE62F7" w:rsidP="00CE62F7">
      <w:pPr>
        <w:spacing w:after="450"/>
        <w:textAlignment w:val="baseline"/>
        <w:rPr>
          <w:rFonts w:ascii="Georgia" w:hAnsi="Georgia"/>
          <w:color w:val="000000"/>
          <w:sz w:val="27"/>
          <w:szCs w:val="27"/>
          <w:u w:val="single"/>
        </w:rPr>
      </w:pPr>
      <w:r w:rsidRPr="00BD129B">
        <w:rPr>
          <w:rFonts w:ascii="Georgia" w:hAnsi="Georgia"/>
          <w:color w:val="000000"/>
          <w:szCs w:val="16"/>
        </w:rPr>
        <w:t xml:space="preserve">The U.S. startup visa, passed with much fanfare during the twilight of Barack Obama’s presidency, was supposed to draw thousands of foreign entrepreneurs. Instead, </w:t>
      </w:r>
      <w:r w:rsidRPr="00BD129B">
        <w:rPr>
          <w:rFonts w:ascii="Georgia" w:hAnsi="Georgia"/>
          <w:color w:val="000000"/>
          <w:sz w:val="27"/>
          <w:szCs w:val="27"/>
          <w:u w:val="single"/>
        </w:rPr>
        <w:t>just 10 people have applied</w:t>
      </w:r>
      <w:r w:rsidRPr="00BD129B">
        <w:rPr>
          <w:rFonts w:ascii="Georgia" w:hAnsi="Georgia"/>
          <w:color w:val="000000"/>
          <w:szCs w:val="16"/>
        </w:rPr>
        <w:t xml:space="preserve">. A big reason for the shortfall is that </w:t>
      </w:r>
      <w:r w:rsidRPr="00BD129B">
        <w:rPr>
          <w:rFonts w:ascii="Georgia" w:hAnsi="Georgia"/>
          <w:color w:val="000000"/>
          <w:sz w:val="27"/>
          <w:szCs w:val="27"/>
          <w:u w:val="single"/>
        </w:rPr>
        <w:t>the year-old program has been constantly under assault since the election of President Donald Trump, whose agenda revolves around tightening immigration rules and dismantling Obama-era policies.</w:t>
      </w:r>
      <w:r w:rsidRPr="00BD129B">
        <w:rPr>
          <w:rFonts w:ascii="Georgia" w:hAnsi="Georgia"/>
          <w:color w:val="000000"/>
          <w:szCs w:val="16"/>
        </w:rPr>
        <w:t xml:space="preserve"> </w:t>
      </w:r>
      <w:r w:rsidRPr="00BD129B">
        <w:rPr>
          <w:rFonts w:ascii="Georgia" w:hAnsi="Georgia"/>
          <w:color w:val="000000"/>
          <w:sz w:val="27"/>
          <w:szCs w:val="27"/>
          <w:u w:val="single"/>
        </w:rPr>
        <w:t>The Homeland Security Department has twice delayed implementation of the program but agreed to leave the application process open after venture capitalists won a court challenge in December.</w:t>
      </w:r>
      <w:r w:rsidRPr="00BD129B">
        <w:rPr>
          <w:rFonts w:ascii="Georgia" w:hAnsi="Georgia"/>
          <w:color w:val="000000"/>
          <w:szCs w:val="16"/>
        </w:rPr>
        <w:t xml:space="preserve"> </w:t>
      </w:r>
      <w:r w:rsidRPr="00BD129B">
        <w:rPr>
          <w:rFonts w:ascii="Georgia" w:hAnsi="Georgia"/>
          <w:b/>
          <w:bCs/>
          <w:color w:val="000000"/>
          <w:sz w:val="27"/>
          <w:szCs w:val="27"/>
          <w:u w:val="single"/>
        </w:rPr>
        <w:t>No one has been granted a visa</w:t>
      </w:r>
      <w:r w:rsidRPr="00BD129B">
        <w:rPr>
          <w:rFonts w:ascii="Georgia" w:hAnsi="Georgia"/>
          <w:color w:val="000000"/>
          <w:sz w:val="27"/>
          <w:szCs w:val="27"/>
          <w:u w:val="single"/>
        </w:rPr>
        <w:t xml:space="preserve">, and Homeland Security said last year that it’s working on a plan to kill the rule entirely. </w:t>
      </w:r>
      <w:r w:rsidRPr="00BD129B">
        <w:rPr>
          <w:rFonts w:ascii="Georgia" w:hAnsi="Georgia"/>
          <w:color w:val="000000"/>
          <w:szCs w:val="16"/>
        </w:rPr>
        <w:t>Saving the program, which allows foreigners who secure venture funding to spend as many as five years in the U.S. working on their businesses, is a top priority for venture capitalists. The National Venture Capital Association, the industry’s lobbying firm, said it’s tapping old friends now in the Trump administration and working on cultivating new ones. Michael Kratsios, a former employee of Peter Thiel who was appointed a technology adviser to the president, will join Trump policy and economic advisers at a summit in Washington next month organized by the VC trade group. Partners from as many as 100 venture firms are set to attend the annual conference on May 16, where the startup visa will be a major topic of discussion. “We’ve been meeting with different groups within the White House during the past two weeks,” said Bobby Franklin, president of the lobbying firm. “The White House has the ultimate power over what the agencies do.” The technology industry views immigration as existential to American innovation. Immigrants helped start </w:t>
      </w:r>
      <w:hyperlink r:id="rId68" w:history="1">
        <w:r w:rsidRPr="00BD129B">
          <w:rPr>
            <w:rFonts w:ascii="inherit" w:hAnsi="inherit"/>
            <w:color w:val="000000"/>
            <w:szCs w:val="16"/>
            <w:bdr w:val="none" w:sz="0" w:space="0" w:color="auto" w:frame="1"/>
          </w:rPr>
          <w:t>Intel Corp.</w:t>
        </w:r>
      </w:hyperlink>
      <w:r w:rsidRPr="00BD129B">
        <w:rPr>
          <w:rFonts w:ascii="Georgia" w:hAnsi="Georgia"/>
          <w:color w:val="000000"/>
          <w:szCs w:val="16"/>
        </w:rPr>
        <w:t>, </w:t>
      </w:r>
      <w:hyperlink r:id="rId69" w:history="1">
        <w:r w:rsidRPr="00BD129B">
          <w:rPr>
            <w:rFonts w:ascii="inherit" w:hAnsi="inherit"/>
            <w:color w:val="000000"/>
            <w:szCs w:val="16"/>
            <w:bdr w:val="none" w:sz="0" w:space="0" w:color="auto" w:frame="1"/>
          </w:rPr>
          <w:t>Google</w:t>
        </w:r>
      </w:hyperlink>
      <w:r w:rsidRPr="00BD129B">
        <w:rPr>
          <w:rFonts w:ascii="Georgia" w:hAnsi="Georgia"/>
          <w:color w:val="000000"/>
          <w:szCs w:val="16"/>
        </w:rPr>
        <w:t> and </w:t>
      </w:r>
      <w:hyperlink r:id="rId70" w:history="1">
        <w:r w:rsidRPr="00BD129B">
          <w:rPr>
            <w:rFonts w:ascii="inherit" w:hAnsi="inherit"/>
            <w:color w:val="000000"/>
            <w:szCs w:val="16"/>
            <w:bdr w:val="none" w:sz="0" w:space="0" w:color="auto" w:frame="1"/>
          </w:rPr>
          <w:t>Tesla Inc.</w:t>
        </w:r>
      </w:hyperlink>
      <w:r w:rsidRPr="00BD129B">
        <w:rPr>
          <w:rFonts w:ascii="Georgia" w:hAnsi="Georgia"/>
          <w:color w:val="000000"/>
          <w:szCs w:val="16"/>
        </w:rPr>
        <w:t> and account for 30 percent of entrepreneurs in the U.S., according to the Ewing Marion Kauffman Foundation, which promotes entrepreneurship. In 1996, U.S. startups received more than 90 percent of venture capital globally. By 2016, international companies sucked up almost half, according to data from research firms PitchBook and PwC. Countries looking to cultivate their own little Silicon Valleys, </w:t>
      </w:r>
      <w:hyperlink r:id="rId71" w:tgtFrame="_blank" w:history="1">
        <w:r w:rsidRPr="00BD129B">
          <w:rPr>
            <w:rFonts w:ascii="inherit" w:hAnsi="inherit"/>
            <w:color w:val="000000"/>
            <w:szCs w:val="16"/>
            <w:bdr w:val="none" w:sz="0" w:space="0" w:color="auto" w:frame="1"/>
          </w:rPr>
          <w:t>particularly Canada</w:t>
        </w:r>
      </w:hyperlink>
      <w:r w:rsidRPr="00BD129B">
        <w:rPr>
          <w:rFonts w:ascii="Georgia" w:hAnsi="Georgia"/>
          <w:color w:val="000000"/>
          <w:szCs w:val="16"/>
        </w:rPr>
        <w:t>, are seizing on America’s restrictive immigration policies as a way to lure talent. VCs celebrated in 2016 when Obama signed the the International Entrepreneur Rule into law to create the startup visa. The H-1B, a skilled-labor visa that’s popular with tech companies, doesn’t work for entrepreneurs because it relies on an established employer for sponsorship. In July, when Homeland Security first delayed the rule’s implementation, the department predicted 2,940 people would apply for the startup visa each year. Despite victories last year on tax issues, including favorable treatment for stock options and carried interest, </w:t>
      </w:r>
      <w:r w:rsidRPr="00BD129B">
        <w:rPr>
          <w:rFonts w:ascii="Georgia" w:hAnsi="Georgia"/>
          <w:color w:val="000000"/>
          <w:sz w:val="27"/>
          <w:szCs w:val="27"/>
          <w:u w:val="single"/>
        </w:rPr>
        <w:t>VCs have come to realize that immigration is “tough,” said Scott Kupor, chairman of the VC trade group and a managing partner at Andreessen Horowitz.</w:t>
      </w:r>
      <w:r w:rsidRPr="00BD129B">
        <w:rPr>
          <w:rFonts w:ascii="Georgia" w:hAnsi="Georgia"/>
          <w:color w:val="000000"/>
          <w:szCs w:val="16"/>
        </w:rPr>
        <w:t> To avoid getting lost in the larger debate around </w:t>
      </w:r>
      <w:hyperlink r:id="rId72" w:tgtFrame="_blank" w:history="1">
        <w:r w:rsidRPr="00BD129B">
          <w:rPr>
            <w:rFonts w:ascii="inherit" w:hAnsi="inherit"/>
            <w:color w:val="000000"/>
            <w:sz w:val="27"/>
            <w:szCs w:val="27"/>
            <w:u w:val="single"/>
            <w:bdr w:val="none" w:sz="0" w:space="0" w:color="auto" w:frame="1"/>
          </w:rPr>
          <w:t>border security</w:t>
        </w:r>
      </w:hyperlink>
      <w:r w:rsidRPr="00BD129B">
        <w:rPr>
          <w:rFonts w:ascii="Georgia" w:hAnsi="Georgia"/>
          <w:color w:val="000000"/>
          <w:szCs w:val="16"/>
        </w:rPr>
        <w:t xml:space="preserve">, Kupor said he tries to focus the conversation around what the Trump administration has said it wants: highly skilled workers contributing to economic growth. The debate is a test case for the political sway of the VC industry, which spent $2.2 million on lobbying during the past year, according to data compiled by Bloomberg. Meanwhile, </w:t>
      </w:r>
      <w:r w:rsidRPr="00BD129B">
        <w:rPr>
          <w:rFonts w:ascii="Georgia" w:hAnsi="Georgia"/>
          <w:color w:val="000000"/>
          <w:sz w:val="27"/>
          <w:szCs w:val="27"/>
          <w:u w:val="single"/>
        </w:rPr>
        <w:t>the 10 startup visa applicants are left in limbo</w:t>
      </w:r>
      <w:r w:rsidRPr="00BD129B">
        <w:rPr>
          <w:rFonts w:ascii="Georgia" w:hAnsi="Georgia"/>
          <w:color w:val="000000"/>
          <w:szCs w:val="16"/>
        </w:rPr>
        <w:t>. </w:t>
      </w:r>
      <w:r w:rsidRPr="00BD129B">
        <w:rPr>
          <w:rFonts w:ascii="Georgia" w:hAnsi="Georgia"/>
          <w:color w:val="000000"/>
          <w:sz w:val="27"/>
          <w:szCs w:val="27"/>
          <w:u w:val="single"/>
        </w:rPr>
        <w:t>Carter Langston, a spokesman for the U.S. Citizenship and Immigration Services, said the agency has no timeline for resolving those applications or starting the process to rescind the rule</w:t>
      </w:r>
      <w:r w:rsidRPr="00BD129B">
        <w:rPr>
          <w:rFonts w:ascii="Georgia" w:hAnsi="Georgia"/>
          <w:color w:val="000000"/>
          <w:szCs w:val="16"/>
        </w:rPr>
        <w:t xml:space="preserve">. </w:t>
      </w:r>
      <w:r w:rsidRPr="00BD129B">
        <w:rPr>
          <w:rFonts w:ascii="Georgia" w:hAnsi="Georgia"/>
          <w:color w:val="000000"/>
          <w:sz w:val="27"/>
          <w:szCs w:val="27"/>
          <w:u w:val="single"/>
        </w:rPr>
        <w:t>He suggested foreign-born entrepreneurs “consult an immigration attorney and find an alternative vehicle.” Peter Roberts, an immigration lawyer, said he fielded inquiries from hundreds of people eager to use the startup visa after it was first approved. With legal and application fees running as much as $5,000 and no guarantee the U.S. will ever grant a visa under the program, he tells clients not to bother: “It’s a waste of time and money.</w:t>
      </w:r>
    </w:p>
    <w:p w:rsidR="00CE62F7" w:rsidRPr="00BD129B" w:rsidRDefault="00CE62F7" w:rsidP="00CE62F7"/>
    <w:p w:rsidR="00280F9D" w:rsidRPr="00BD129B" w:rsidRDefault="00280F9D" w:rsidP="00A620B2"/>
    <w:p w:rsidR="00280F9D" w:rsidRPr="00BD129B" w:rsidRDefault="003A1ECB" w:rsidP="003A1ECB">
      <w:pPr>
        <w:pStyle w:val="Heading3"/>
      </w:pPr>
      <w:r w:rsidRPr="00BD129B">
        <w:t>AT EB-5 Solves</w:t>
      </w:r>
    </w:p>
    <w:p w:rsidR="00280F9D" w:rsidRPr="00BD129B" w:rsidRDefault="00280F9D" w:rsidP="00280F9D">
      <w:pPr>
        <w:pStyle w:val="Heading4"/>
      </w:pPr>
      <w:r w:rsidRPr="00BD129B">
        <w:t>EB-5 isn’t suitable – too much capital required and complicated application</w:t>
      </w:r>
    </w:p>
    <w:p w:rsidR="00280F9D" w:rsidRPr="00BD129B" w:rsidRDefault="00280F9D" w:rsidP="00280F9D">
      <w:r w:rsidRPr="00BD129B">
        <w:rPr>
          <w:rStyle w:val="Style13ptBold"/>
        </w:rPr>
        <w:t xml:space="preserve">Killawi, 13 </w:t>
      </w:r>
      <w:r w:rsidRPr="00BD129B">
        <w:t>(YASSER KILLAWI, Juris Doctor, Ohio State University, "PRESERVING AN ENTREPRENEURIAL AMERICA: How RESTRICTIVE IMMIGRATION POLICIES STIFLE THE CREATION AND GROWTH OF STARTUPS AND SMALL BUSINESSES", OHIO STATE ENTREPRENEURIAL BUSINESS LAW JOURNAL, 2013, https://kb.osu.edu/dspace/bitstream/handle/1811/78449/OSBLJ_V8N1_129.pdf)</w:t>
      </w:r>
    </w:p>
    <w:p w:rsidR="00280F9D" w:rsidRPr="00BD129B" w:rsidRDefault="00280F9D" w:rsidP="00A620B2">
      <w:pPr>
        <w:rPr>
          <w:rStyle w:val="StyleUnderline"/>
        </w:rPr>
      </w:pPr>
      <w:r w:rsidRPr="00BD129B">
        <w:rPr>
          <w:rStyle w:val="StyleUnderline"/>
        </w:rPr>
        <w:t>The EB-5 is more of an "investor" visa and is</w:t>
      </w:r>
      <w:r w:rsidRPr="00BD129B">
        <w:t xml:space="preserve"> </w:t>
      </w:r>
      <w:r w:rsidRPr="00BD129B">
        <w:rPr>
          <w:rStyle w:val="Emphasis"/>
        </w:rPr>
        <w:t>not suitable for startups</w:t>
      </w:r>
      <w:r w:rsidRPr="00BD129B">
        <w:t xml:space="preserve">. First, </w:t>
      </w:r>
      <w:r w:rsidRPr="00BD129B">
        <w:rPr>
          <w:rStyle w:val="StyleUnderline"/>
        </w:rPr>
        <w:t>the large amounts of capital required for the EB-5 are not in accord with the reality of startups and new businesses. Fewer than 2% of all new businesses start with $1,000,000 or more in startup capital</w:t>
      </w:r>
      <w:r w:rsidRPr="00BD129B">
        <w:t xml:space="preserve">.59 In fact, </w:t>
      </w:r>
      <w:r w:rsidRPr="00BD129B">
        <w:rPr>
          <w:rStyle w:val="StyleUnderline"/>
        </w:rPr>
        <w:t>almost 60% of new businesses are founded with less than $5000 in startup capital</w:t>
      </w:r>
      <w:r w:rsidRPr="00BD129B">
        <w:t>.60 Furthermore</w:t>
      </w:r>
      <w:r w:rsidRPr="00BD129B">
        <w:rPr>
          <w:rStyle w:val="StyleUnderline"/>
        </w:rPr>
        <w:t>, personal and family savings are "the most common source of startup capital" for immigrant entrepreneurs</w:t>
      </w:r>
      <w:r w:rsidRPr="00BD129B">
        <w:t xml:space="preserve">.6 ' </w:t>
      </w:r>
      <w:r w:rsidRPr="00BD129B">
        <w:rPr>
          <w:rStyle w:val="StyleUnderline"/>
        </w:rPr>
        <w:t>As the statistics reveal, it is highly unlikely that immigrant entrepreneurs are able to meet the high capital requirements for an EB-5 visa from these sources.</w:t>
      </w:r>
    </w:p>
    <w:p w:rsidR="00280F9D" w:rsidRPr="00BD129B" w:rsidRDefault="00280F9D" w:rsidP="00A620B2">
      <w:pPr>
        <w:rPr>
          <w:rStyle w:val="StyleUnderline"/>
        </w:rPr>
      </w:pPr>
      <w:r w:rsidRPr="00BD129B">
        <w:t>Second</w:t>
      </w:r>
      <w:r w:rsidRPr="00BD129B">
        <w:rPr>
          <w:rStyle w:val="StyleUnderline"/>
        </w:rPr>
        <w:t>, qualifying an individual for an EB-5 is considered</w:t>
      </w:r>
      <w:r w:rsidRPr="00BD129B">
        <w:t xml:space="preserve"> "</w:t>
      </w:r>
      <w:r w:rsidRPr="00BD129B">
        <w:rPr>
          <w:rStyle w:val="Emphasis"/>
        </w:rPr>
        <w:t>one of the most complicated subspecialties in immigration law</w:t>
      </w:r>
      <w:r w:rsidRPr="00BD129B">
        <w:t xml:space="preserve">" </w:t>
      </w:r>
      <w:r w:rsidRPr="00BD129B">
        <w:rPr>
          <w:rStyle w:val="StyleUnderline"/>
        </w:rPr>
        <w:t>and requires a "sophisticated knowledge of corporate, tax, investment and immigration law</w:t>
      </w:r>
      <w:r w:rsidRPr="00BD129B">
        <w:t xml:space="preserve">." 62 Furthermore, </w:t>
      </w:r>
      <w:r w:rsidRPr="00BD129B">
        <w:rPr>
          <w:rStyle w:val="StyleUnderline"/>
        </w:rPr>
        <w:t>the statute is not clear on the type of investments and ventures that would "benefit the U.S. economy</w:t>
      </w:r>
      <w:r w:rsidRPr="00BD129B">
        <w:t xml:space="preserve">." 63 </w:t>
      </w:r>
      <w:r w:rsidRPr="00BD129B">
        <w:rPr>
          <w:rStyle w:val="StyleUnderline"/>
        </w:rPr>
        <w:t>As a result, United States Citizenship and Immigration Services (USCIS) adjudicators are "left to their subjective interpretations of the investment and its relative benefits when reviewing the petition.""</w:t>
      </w:r>
    </w:p>
    <w:p w:rsidR="00280F9D" w:rsidRPr="00BD129B" w:rsidRDefault="00280F9D" w:rsidP="00A620B2">
      <w:r w:rsidRPr="00BD129B">
        <w:rPr>
          <w:rStyle w:val="StyleUnderline"/>
        </w:rPr>
        <w:t>As a result of the difficulties in obtaining EB-5 status, the EB-5</w:t>
      </w:r>
      <w:r w:rsidRPr="00BD129B">
        <w:t xml:space="preserve"> </w:t>
      </w:r>
      <w:r w:rsidRPr="00BD129B">
        <w:rPr>
          <w:rStyle w:val="Emphasis"/>
        </w:rPr>
        <w:t>has not been widely used</w:t>
      </w:r>
      <w:r w:rsidRPr="00BD129B">
        <w:t xml:space="preserve"> </w:t>
      </w:r>
      <w:r w:rsidRPr="00BD129B">
        <w:rPr>
          <w:rStyle w:val="StyleUnderline"/>
        </w:rPr>
        <w:t>and has</w:t>
      </w:r>
      <w:r w:rsidRPr="00BD129B">
        <w:t xml:space="preserve"> probably </w:t>
      </w:r>
      <w:r w:rsidRPr="00BD129B">
        <w:rPr>
          <w:rStyle w:val="Emphasis"/>
        </w:rPr>
        <w:t>not resulted in significant job creation</w:t>
      </w:r>
      <w:r w:rsidRPr="00BD129B">
        <w:t xml:space="preserve">. </w:t>
      </w:r>
      <w:r w:rsidRPr="00BD129B">
        <w:rPr>
          <w:rStyle w:val="StyleUnderline"/>
        </w:rPr>
        <w:t>While the immigration laws allow for the issuance of 10,000 EB-5 visas per year, the number of visas issued has never approached the maximum</w:t>
      </w:r>
      <w:r w:rsidRPr="00BD129B">
        <w:t xml:space="preserve">.65 Furthermore, from its inception in 1990 through the 2008 fiscal year, </w:t>
      </w:r>
      <w:r w:rsidRPr="00BD129B">
        <w:rPr>
          <w:rStyle w:val="StyleUnderline"/>
        </w:rPr>
        <w:t>EB-5 admissions ranged from 59 to 1360</w:t>
      </w:r>
      <w:r w:rsidRPr="00BD129B">
        <w:t xml:space="preserve">.66 However, </w:t>
      </w:r>
      <w:r w:rsidRPr="00BD129B">
        <w:rPr>
          <w:rStyle w:val="StyleUnderline"/>
        </w:rPr>
        <w:t>because these figures include investors and their dependents (spouses and children), the number of principals who made actual investments is even lower</w:t>
      </w:r>
      <w:r w:rsidRPr="00BD129B">
        <w:t>.</w:t>
      </w:r>
    </w:p>
    <w:p w:rsidR="00280F9D" w:rsidRPr="00BD129B" w:rsidRDefault="00280F9D" w:rsidP="00A620B2"/>
    <w:p w:rsidR="003A1ECB" w:rsidRPr="00BD129B" w:rsidRDefault="003A1ECB" w:rsidP="003A1ECB">
      <w:pPr>
        <w:pStyle w:val="Heading3"/>
      </w:pPr>
      <w:r w:rsidRPr="00BD129B">
        <w:t>AT E-2 Solves</w:t>
      </w:r>
    </w:p>
    <w:p w:rsidR="00280F9D" w:rsidRPr="00BD129B" w:rsidRDefault="0027553B" w:rsidP="0027553B">
      <w:pPr>
        <w:pStyle w:val="Heading4"/>
      </w:pPr>
      <w:r w:rsidRPr="00BD129B">
        <w:t xml:space="preserve">E-2’s </w:t>
      </w:r>
      <w:r w:rsidRPr="00BD129B">
        <w:rPr>
          <w:u w:val="single"/>
        </w:rPr>
        <w:t>temporary residency</w:t>
      </w:r>
      <w:r w:rsidRPr="00BD129B">
        <w:t xml:space="preserve"> and </w:t>
      </w:r>
      <w:r w:rsidRPr="00BD129B">
        <w:rPr>
          <w:u w:val="single"/>
        </w:rPr>
        <w:t>treaty</w:t>
      </w:r>
      <w:r w:rsidRPr="00BD129B">
        <w:t xml:space="preserve"> requirements make it unsuited for entrepreneurs </w:t>
      </w:r>
    </w:p>
    <w:p w:rsidR="00280F9D" w:rsidRPr="00BD129B" w:rsidRDefault="0027553B" w:rsidP="00A620B2">
      <w:r w:rsidRPr="00BD129B">
        <w:rPr>
          <w:rStyle w:val="Style13ptBold"/>
        </w:rPr>
        <w:t xml:space="preserve">Killawi, 13 </w:t>
      </w:r>
      <w:r w:rsidRPr="00BD129B">
        <w:t>(YASSER KILLAWI, Juris Doctor, Ohio State University, "PRESERVING AN ENTREPRENEURIAL AMERICA: How RESTRICTIVE IMMIGRATION POLICIES STIFLE THE CREATION AND GROWTH OF STARTUPS AND SMALL BUSINESSES", OHIO STATE ENTREPRENEURIAL BUSINESS LAW JOURNAL, 2013, https://kb.osu.edu/dspace/bitstream/handle/1811/78449/OSBLJ_V8N1_129.pdf)</w:t>
      </w:r>
    </w:p>
    <w:p w:rsidR="00280F9D" w:rsidRPr="00BD129B" w:rsidRDefault="00280F9D" w:rsidP="00A620B2">
      <w:r w:rsidRPr="00BD129B">
        <w:rPr>
          <w:rStyle w:val="StyleUnderline"/>
        </w:rPr>
        <w:t>The E-2 visa-also known as the "treaty investor visa"-allows foreign nationals hailing from countries that have a treaty with the United States,</w:t>
      </w:r>
      <w:r w:rsidRPr="00BD129B">
        <w:t xml:space="preserve">68 </w:t>
      </w:r>
      <w:r w:rsidRPr="00BD129B">
        <w:rPr>
          <w:rStyle w:val="StyleUnderline"/>
        </w:rPr>
        <w:t>entry into the United States to invest in an enterprise or entrepreneurial undertaking</w:t>
      </w:r>
      <w:r w:rsidRPr="00BD129B">
        <w:t xml:space="preserve">. 69 </w:t>
      </w:r>
      <w:r w:rsidRPr="00BD129B">
        <w:rPr>
          <w:rStyle w:val="StyleUnderline"/>
        </w:rPr>
        <w:t>The E-2 allows for</w:t>
      </w:r>
      <w:r w:rsidRPr="00BD129B">
        <w:t xml:space="preserve"> </w:t>
      </w:r>
      <w:r w:rsidRPr="00BD129B">
        <w:rPr>
          <w:rStyle w:val="Emphasis"/>
        </w:rPr>
        <w:t>temporary residence</w:t>
      </w:r>
      <w:r w:rsidRPr="00BD129B">
        <w:t xml:space="preserve"> </w:t>
      </w:r>
      <w:r w:rsidRPr="00BD129B">
        <w:rPr>
          <w:rStyle w:val="StyleUnderline"/>
        </w:rPr>
        <w:t>and is typically issued for up to two years initially</w:t>
      </w:r>
      <w:r w:rsidRPr="00BD129B">
        <w:t xml:space="preserve">, with an unlimited number of possible two-year extensions. 7 0 </w:t>
      </w:r>
      <w:r w:rsidRPr="00BD129B">
        <w:rPr>
          <w:rStyle w:val="StyleUnderline"/>
        </w:rPr>
        <w:t>In order to qualify for an E-2 visa, an immigrant entrepreneur must meet a number of requirements. First, an immigrant entrepreneur must have "invested or [be] in the process of investing a substantial amount of capital in a bona fide enterprise in the U.S</w:t>
      </w:r>
      <w:r w:rsidRPr="00BD129B">
        <w:t xml:space="preserve">."7 </w:t>
      </w:r>
      <w:r w:rsidRPr="00BD129B">
        <w:rPr>
          <w:rStyle w:val="StyleUnderline"/>
        </w:rPr>
        <w:t>Second, the immigrant entrepreneur must demonstrate more than 50% ownership in the intended business enterprise</w:t>
      </w:r>
      <w:r w:rsidRPr="00BD129B">
        <w:t>.7 2 Third</w:t>
      </w:r>
      <w:r w:rsidRPr="00BD129B">
        <w:rPr>
          <w:rStyle w:val="StyleUnderline"/>
        </w:rPr>
        <w:t>, the intended enterprise must be one that "has the present or future capacity to generate income that is not exclusively for the purpose" 73 of "provid[ing] a minimal living for supporting the treaty investor and his or her family</w:t>
      </w:r>
      <w:r w:rsidRPr="00BD129B">
        <w:t>." 74</w:t>
      </w:r>
    </w:p>
    <w:p w:rsidR="00280F9D" w:rsidRPr="00BD129B" w:rsidRDefault="00280F9D" w:rsidP="00A620B2">
      <w:r w:rsidRPr="00BD129B">
        <w:t xml:space="preserve">While the E-2 visa has been much more successful than the EB-5, </w:t>
      </w:r>
      <w:r w:rsidRPr="00BD129B">
        <w:rPr>
          <w:rStyle w:val="StyleUnderline"/>
        </w:rPr>
        <w:t>the</w:t>
      </w:r>
      <w:r w:rsidR="0027553B" w:rsidRPr="00BD129B">
        <w:rPr>
          <w:rStyle w:val="StyleUnderline"/>
        </w:rPr>
        <w:t xml:space="preserve"> </w:t>
      </w:r>
      <w:r w:rsidRPr="00BD129B">
        <w:rPr>
          <w:rStyle w:val="StyleUnderline"/>
        </w:rPr>
        <w:t>E-2 visa has shortcomings and limitations of its own. First, because the E-2</w:t>
      </w:r>
      <w:r w:rsidR="0027553B" w:rsidRPr="00BD129B">
        <w:rPr>
          <w:rStyle w:val="StyleUnderline"/>
        </w:rPr>
        <w:t xml:space="preserve"> </w:t>
      </w:r>
      <w:r w:rsidRPr="00BD129B">
        <w:rPr>
          <w:rStyle w:val="StyleUnderline"/>
        </w:rPr>
        <w:t>visa is only available to foreign nationals of countries with which the</w:t>
      </w:r>
      <w:r w:rsidR="0027553B" w:rsidRPr="00BD129B">
        <w:rPr>
          <w:rStyle w:val="StyleUnderline"/>
        </w:rPr>
        <w:t xml:space="preserve"> </w:t>
      </w:r>
      <w:r w:rsidRPr="00BD129B">
        <w:rPr>
          <w:rStyle w:val="StyleUnderline"/>
        </w:rPr>
        <w:t>United States has a treaty</w:t>
      </w:r>
      <w:r w:rsidRPr="00BD129B">
        <w:t xml:space="preserve">, </w:t>
      </w:r>
      <w:r w:rsidRPr="00BD129B">
        <w:rPr>
          <w:rStyle w:val="StyleUnderline"/>
        </w:rPr>
        <w:t>foreign nationals from countries</w:t>
      </w:r>
      <w:r w:rsidRPr="00BD129B">
        <w:t xml:space="preserve"> </w:t>
      </w:r>
      <w:r w:rsidRPr="00BD129B">
        <w:rPr>
          <w:rStyle w:val="Emphasis"/>
        </w:rPr>
        <w:t>absent from this</w:t>
      </w:r>
      <w:r w:rsidR="0027553B" w:rsidRPr="00BD129B">
        <w:rPr>
          <w:rStyle w:val="Emphasis"/>
        </w:rPr>
        <w:t xml:space="preserve"> </w:t>
      </w:r>
      <w:r w:rsidRPr="00BD129B">
        <w:rPr>
          <w:rStyle w:val="Emphasis"/>
        </w:rPr>
        <w:t>list are excluded</w:t>
      </w:r>
      <w:r w:rsidRPr="00BD129B">
        <w:t xml:space="preserve">. As such, </w:t>
      </w:r>
      <w:r w:rsidRPr="00BD129B">
        <w:rPr>
          <w:rStyle w:val="StyleUnderline"/>
        </w:rPr>
        <w:t>inunigrant entrepreneurs from countries such as</w:t>
      </w:r>
      <w:r w:rsidR="0027553B" w:rsidRPr="00BD129B">
        <w:rPr>
          <w:rStyle w:val="StyleUnderline"/>
        </w:rPr>
        <w:t xml:space="preserve"> </w:t>
      </w:r>
      <w:r w:rsidRPr="00BD129B">
        <w:rPr>
          <w:rStyle w:val="Emphasis"/>
        </w:rPr>
        <w:t>India</w:t>
      </w:r>
      <w:r w:rsidRPr="00BD129B">
        <w:t>-who play an important role in high-tech entrepreneurship in the</w:t>
      </w:r>
      <w:r w:rsidR="0027553B" w:rsidRPr="00BD129B">
        <w:t xml:space="preserve"> </w:t>
      </w:r>
      <w:r w:rsidRPr="00BD129B">
        <w:t>United States 76</w:t>
      </w:r>
      <w:r w:rsidR="0027553B" w:rsidRPr="00BD129B">
        <w:t xml:space="preserve"> </w:t>
      </w:r>
      <w:r w:rsidRPr="00BD129B">
        <w:t>-</w:t>
      </w:r>
      <w:r w:rsidRPr="00BD129B">
        <w:rPr>
          <w:rStyle w:val="StyleUnderline"/>
        </w:rPr>
        <w:t>cannot seek admission to the United States using an E-2</w:t>
      </w:r>
      <w:r w:rsidR="0027553B" w:rsidRPr="00BD129B">
        <w:rPr>
          <w:rStyle w:val="StyleUnderline"/>
        </w:rPr>
        <w:t xml:space="preserve"> </w:t>
      </w:r>
      <w:r w:rsidRPr="00BD129B">
        <w:rPr>
          <w:rStyle w:val="StyleUnderline"/>
        </w:rPr>
        <w:t>visa</w:t>
      </w:r>
      <w:r w:rsidRPr="00BD129B">
        <w:t>. Second, even</w:t>
      </w:r>
      <w:r w:rsidRPr="00BD129B">
        <w:rPr>
          <w:rStyle w:val="StyleUnderline"/>
        </w:rPr>
        <w:t xml:space="preserve"> though an immigrant entrepreneur with E-2 status can</w:t>
      </w:r>
      <w:r w:rsidR="0027553B" w:rsidRPr="00BD129B">
        <w:rPr>
          <w:rStyle w:val="StyleUnderline"/>
        </w:rPr>
        <w:t xml:space="preserve"> </w:t>
      </w:r>
      <w:r w:rsidRPr="00BD129B">
        <w:rPr>
          <w:rStyle w:val="StyleUnderline"/>
        </w:rPr>
        <w:t>remain in the United States for as long as the business continues under the</w:t>
      </w:r>
      <w:r w:rsidR="0027553B" w:rsidRPr="00BD129B">
        <w:rPr>
          <w:rStyle w:val="StyleUnderline"/>
        </w:rPr>
        <w:t xml:space="preserve"> </w:t>
      </w:r>
      <w:r w:rsidRPr="00BD129B">
        <w:rPr>
          <w:rStyle w:val="StyleUnderline"/>
        </w:rPr>
        <w:t>qualifying treaty ownership, the immigrant entrepreneur is</w:t>
      </w:r>
      <w:r w:rsidRPr="00BD129B">
        <w:t xml:space="preserve"> </w:t>
      </w:r>
      <w:r w:rsidRPr="00BD129B">
        <w:rPr>
          <w:rStyle w:val="Emphasis"/>
        </w:rPr>
        <w:t>not granted</w:t>
      </w:r>
      <w:r w:rsidR="0027553B" w:rsidRPr="00BD129B">
        <w:rPr>
          <w:rStyle w:val="Emphasis"/>
        </w:rPr>
        <w:t xml:space="preserve"> </w:t>
      </w:r>
      <w:r w:rsidRPr="00BD129B">
        <w:rPr>
          <w:rStyle w:val="Emphasis"/>
        </w:rPr>
        <w:t>permanent residency</w:t>
      </w:r>
      <w:r w:rsidRPr="00BD129B">
        <w:t>.</w:t>
      </w:r>
    </w:p>
    <w:p w:rsidR="00093BFB" w:rsidRPr="00BD129B" w:rsidRDefault="00093BFB" w:rsidP="00A620B2"/>
    <w:p w:rsidR="00F62BF0" w:rsidRPr="00BD129B" w:rsidRDefault="00F62BF0" w:rsidP="00F62BF0"/>
    <w:p w:rsidR="00B30C8E" w:rsidRPr="00BD129B" w:rsidRDefault="00B30C8E" w:rsidP="00B30C8E">
      <w:pPr>
        <w:pStyle w:val="Heading2"/>
      </w:pPr>
      <w:r w:rsidRPr="00BD129B">
        <w:t>AT Disads</w:t>
      </w:r>
    </w:p>
    <w:p w:rsidR="00B30C8E" w:rsidRPr="00BD129B" w:rsidRDefault="00B30C8E" w:rsidP="00B30C8E">
      <w:pPr>
        <w:pStyle w:val="Heading3"/>
      </w:pPr>
      <w:r w:rsidRPr="00BD129B">
        <w:t>PTX – Bipart</w:t>
      </w:r>
    </w:p>
    <w:p w:rsidR="00B30C8E" w:rsidRPr="00BD129B" w:rsidRDefault="00B30C8E" w:rsidP="00B30C8E">
      <w:pPr>
        <w:pStyle w:val="Heading4"/>
        <w:rPr>
          <w:rStyle w:val="Style13ptBold"/>
          <w:b/>
          <w:bCs w:val="0"/>
          <w:szCs w:val="26"/>
        </w:rPr>
      </w:pPr>
      <w:r w:rsidRPr="00BD129B">
        <w:rPr>
          <w:rStyle w:val="Style13ptBold"/>
          <w:b/>
          <w:bCs w:val="0"/>
          <w:szCs w:val="26"/>
        </w:rPr>
        <w:t xml:space="preserve">Startup visas are </w:t>
      </w:r>
      <w:r w:rsidRPr="00BD129B">
        <w:rPr>
          <w:rStyle w:val="Style13ptBold"/>
          <w:b/>
          <w:bCs w:val="0"/>
          <w:szCs w:val="26"/>
          <w:u w:val="single"/>
        </w:rPr>
        <w:t xml:space="preserve">bipartisan </w:t>
      </w:r>
      <w:r w:rsidRPr="00BD129B">
        <w:rPr>
          <w:rStyle w:val="Style13ptBold"/>
          <w:b/>
          <w:bCs w:val="0"/>
          <w:szCs w:val="26"/>
        </w:rPr>
        <w:t>– job growth potential is recognized by both parties</w:t>
      </w:r>
    </w:p>
    <w:p w:rsidR="00B30C8E" w:rsidRPr="00BD129B" w:rsidRDefault="00B30C8E" w:rsidP="00B30C8E">
      <w:r w:rsidRPr="00BD129B">
        <w:rPr>
          <w:rStyle w:val="Style13ptBold"/>
        </w:rPr>
        <w:t xml:space="preserve">Franklin 6/1 </w:t>
      </w:r>
      <w:r w:rsidRPr="00BD129B">
        <w:t xml:space="preserve">(Bobby Franklin, President and chief executive of the National Venture Capital Association and previously served as an executive vice president for the CTIA – The Wireless Association, "The startup community must defend merit-based immigration," TechCrunch, 6-1-2018, Accessed Online on 6/29/2018 at </w:t>
      </w:r>
      <w:hyperlink r:id="rId73" w:history="1">
        <w:r w:rsidRPr="00BD129B">
          <w:rPr>
            <w:rStyle w:val="Hyperlink"/>
          </w:rPr>
          <w:t>https://techcrunch.com/2018/06/01/the-startup-community-must-defend-merit-based-immigration/</w:t>
        </w:r>
      </w:hyperlink>
      <w:r w:rsidRPr="00BD129B">
        <w:t>)</w:t>
      </w:r>
    </w:p>
    <w:p w:rsidR="00B30C8E" w:rsidRPr="00BD129B" w:rsidRDefault="00B30C8E" w:rsidP="00B30C8E">
      <w:r w:rsidRPr="00BD129B">
        <w:rPr>
          <w:rStyle w:val="StyleUnderline"/>
        </w:rPr>
        <w:t>Supported by Republicans and Democrats, the International Entrepreneur Rule (IER) operates like a startup visa and allows foreign-born founders to launch new businesses in the U.S.</w:t>
      </w:r>
      <w:r w:rsidRPr="00BD129B">
        <w:t xml:space="preserve">, rather than overseas. </w:t>
      </w:r>
      <w:r w:rsidRPr="00BD129B">
        <w:rPr>
          <w:rStyle w:val="StyleUnderline"/>
        </w:rPr>
        <w:t>IER is in place after the National Venture Capital Association</w:t>
      </w:r>
      <w:r w:rsidRPr="00BD129B">
        <w:t xml:space="preserve"> (which I lead) </w:t>
      </w:r>
      <w:r w:rsidRPr="00BD129B">
        <w:rPr>
          <w:rStyle w:val="StyleUnderline"/>
        </w:rPr>
        <w:t>successfully sued the D</w:t>
      </w:r>
      <w:r w:rsidRPr="00BD129B">
        <w:t xml:space="preserve">epartment of </w:t>
      </w:r>
      <w:r w:rsidRPr="00BD129B">
        <w:rPr>
          <w:rStyle w:val="StyleUnderline"/>
        </w:rPr>
        <w:t>H</w:t>
      </w:r>
      <w:r w:rsidRPr="00BD129B">
        <w:t xml:space="preserve">omeland </w:t>
      </w:r>
      <w:r w:rsidRPr="00BD129B">
        <w:rPr>
          <w:rStyle w:val="StyleUnderline"/>
        </w:rPr>
        <w:t>S</w:t>
      </w:r>
      <w:r w:rsidRPr="00BD129B">
        <w:t xml:space="preserve">ecurity </w:t>
      </w:r>
      <w:r w:rsidRPr="00BD129B">
        <w:rPr>
          <w:rStyle w:val="StyleUnderline"/>
        </w:rPr>
        <w:t>when it unlawfully delayed the program</w:t>
      </w:r>
      <w:r w:rsidRPr="00BD129B">
        <w:t xml:space="preserve"> last year. But </w:t>
      </w:r>
      <w:r w:rsidRPr="00BD129B">
        <w:rPr>
          <w:rStyle w:val="StyleUnderline"/>
        </w:rPr>
        <w:t xml:space="preserve">now, the administration is taking new steps to end the rule </w:t>
      </w:r>
      <w:r w:rsidRPr="00BD129B">
        <w:rPr>
          <w:rStyle w:val="Emphasis"/>
        </w:rPr>
        <w:t>before it has a chance to bring new companies</w:t>
      </w:r>
      <w:r w:rsidRPr="00BD129B">
        <w:t xml:space="preserve"> and innovation </w:t>
      </w:r>
      <w:r w:rsidRPr="00BD129B">
        <w:rPr>
          <w:rStyle w:val="StyleUnderline"/>
        </w:rPr>
        <w:t>to our country</w:t>
      </w:r>
      <w:r w:rsidRPr="00BD129B">
        <w:t>.</w:t>
      </w:r>
    </w:p>
    <w:p w:rsidR="00B30C8E" w:rsidRPr="00BD129B" w:rsidRDefault="00B30C8E" w:rsidP="00B30C8E">
      <w:r w:rsidRPr="00BD129B">
        <w:rPr>
          <w:rStyle w:val="StyleUnderline"/>
        </w:rPr>
        <w:t xml:space="preserve">Why would the administration do something </w:t>
      </w:r>
      <w:r w:rsidRPr="00BD129B">
        <w:rPr>
          <w:rStyle w:val="Emphasis"/>
        </w:rPr>
        <w:t>so obviously counter-productive</w:t>
      </w:r>
      <w:r w:rsidRPr="00BD129B">
        <w:t xml:space="preserve">? That’s the question those of us who understand the importance of immigrant entrepreneurship keep asking. </w:t>
      </w:r>
      <w:r w:rsidRPr="00BD129B">
        <w:rPr>
          <w:rStyle w:val="StyleUnderline"/>
        </w:rPr>
        <w:t>The track-record of foreign-born founders is staggering</w:t>
      </w:r>
      <w:r w:rsidRPr="00BD129B">
        <w:t>.</w:t>
      </w:r>
    </w:p>
    <w:p w:rsidR="00B30C8E" w:rsidRPr="00BD129B" w:rsidRDefault="00B30C8E" w:rsidP="00B30C8E">
      <w:r w:rsidRPr="00BD129B">
        <w:t xml:space="preserve">Studies show that </w:t>
      </w:r>
      <w:r w:rsidRPr="00BD129B">
        <w:rPr>
          <w:rStyle w:val="StyleUnderline"/>
        </w:rPr>
        <w:t xml:space="preserve">immigrants have started </w:t>
      </w:r>
      <w:r w:rsidRPr="00BD129B">
        <w:rPr>
          <w:rStyle w:val="Emphasis"/>
        </w:rPr>
        <w:t>more than half of America’s privately-held startups valued at $1 billion or more</w:t>
      </w:r>
      <w:r w:rsidRPr="00BD129B">
        <w:rPr>
          <w:rStyle w:val="StyleUnderline"/>
        </w:rPr>
        <w:t>, and 43 percent of Fortune 500 companies were founded or co-founded by an immigrant or the child of an immigrant</w:t>
      </w:r>
      <w:r w:rsidRPr="00BD129B">
        <w:t xml:space="preserve">. A </w:t>
      </w:r>
      <w:r w:rsidRPr="00BD129B">
        <w:rPr>
          <w:rStyle w:val="StyleUnderline"/>
        </w:rPr>
        <w:t xml:space="preserve">2013 NVCA study found that </w:t>
      </w:r>
      <w:r w:rsidRPr="00BD129B">
        <w:rPr>
          <w:rStyle w:val="Emphasis"/>
        </w:rPr>
        <w:t>one-third of all venture-backed companies that went public from 2006 to 2012 had at least one immigrant founder</w:t>
      </w:r>
      <w:r w:rsidRPr="00BD129B">
        <w:t>.</w:t>
      </w:r>
    </w:p>
    <w:p w:rsidR="00B30C8E" w:rsidRDefault="00B30C8E" w:rsidP="00B30C8E">
      <w:r w:rsidRPr="00BD129B">
        <w:rPr>
          <w:rStyle w:val="StyleUnderline"/>
        </w:rPr>
        <w:t xml:space="preserve">Specific to IER, one study found that the rule will </w:t>
      </w:r>
      <w:r w:rsidRPr="00BD129B">
        <w:rPr>
          <w:rStyle w:val="Emphasis"/>
        </w:rPr>
        <w:t>create more than 300,000 jobs over 10 years</w:t>
      </w:r>
      <w:r w:rsidRPr="00BD129B">
        <w:t xml:space="preserve">, although I believe </w:t>
      </w:r>
      <w:r w:rsidRPr="00BD129B">
        <w:rPr>
          <w:rStyle w:val="StyleUnderline"/>
        </w:rPr>
        <w:t>this is on the low end</w:t>
      </w:r>
      <w:r w:rsidRPr="00BD129B">
        <w:t xml:space="preserve"> because a single entrepreneur could create a startup with tremendous growth or even an entirely new industry. </w:t>
      </w:r>
      <w:r w:rsidRPr="00BD129B">
        <w:rPr>
          <w:rStyle w:val="StyleUnderline"/>
        </w:rPr>
        <w:t>IER</w:t>
      </w:r>
      <w:r w:rsidRPr="00BD129B">
        <w:t xml:space="preserve"> is </w:t>
      </w:r>
      <w:r w:rsidRPr="00BD129B">
        <w:rPr>
          <w:rStyle w:val="StyleUnderline"/>
        </w:rPr>
        <w:t>tailored to attract founders who are positioned to launch the next generation of great American companies</w:t>
      </w:r>
      <w:r w:rsidRPr="00BD129B">
        <w:t xml:space="preserve"> and would unleash fresh entrepreneurial energy and dynamism </w:t>
      </w:r>
      <w:r w:rsidRPr="00BD129B">
        <w:rPr>
          <w:rStyle w:val="StyleUnderline"/>
        </w:rPr>
        <w:t>that we desperately need in the economy</w:t>
      </w:r>
      <w:r w:rsidRPr="00BD129B">
        <w:t>.</w:t>
      </w:r>
    </w:p>
    <w:p w:rsidR="00D77026" w:rsidRDefault="00D77026" w:rsidP="00D77026">
      <w:pPr>
        <w:rPr>
          <w:rStyle w:val="Style13ptBold"/>
        </w:rPr>
      </w:pPr>
      <w:r>
        <w:rPr>
          <w:rStyle w:val="Style13ptBold"/>
        </w:rPr>
        <w:t>Startup visas have bipartisan support because they spur economic growth and innovative competitiveness through entrepreneurial talent</w:t>
      </w:r>
    </w:p>
    <w:p w:rsidR="00D77026" w:rsidRPr="0063665F" w:rsidRDefault="00D77026" w:rsidP="00D77026">
      <w:pPr>
        <w:rPr>
          <w:rStyle w:val="Style13ptBold"/>
          <w:b w:val="0"/>
          <w:sz w:val="24"/>
          <w:szCs w:val="24"/>
        </w:rPr>
      </w:pPr>
      <w:r w:rsidRPr="0063665F">
        <w:rPr>
          <w:rStyle w:val="Style13ptBold"/>
        </w:rPr>
        <w:t>American Immigration Council 16</w:t>
      </w:r>
      <w:r>
        <w:rPr>
          <w:rStyle w:val="Style13ptBold"/>
          <w:b w:val="0"/>
          <w:sz w:val="24"/>
          <w:szCs w:val="24"/>
        </w:rPr>
        <w:t xml:space="preserve"> (</w:t>
      </w:r>
      <w:r w:rsidRPr="0063665F">
        <w:rPr>
          <w:rStyle w:val="Style13ptBold"/>
          <w:b w:val="0"/>
          <w:sz w:val="24"/>
          <w:szCs w:val="24"/>
        </w:rPr>
        <w:t>“A Bipartisan Bridge to Prosperity: High-Skilled Immigration Legislation in the 113th Congress.” American Immigration Council, 8 Aug. 2016, www.americanimmigrationcouncil.org/research/bipartisan-bridge-prosperity-high-skilled-immigration-legislation-113th-congress</w:t>
      </w:r>
      <w:r>
        <w:rPr>
          <w:rStyle w:val="Style13ptBold"/>
          <w:b w:val="0"/>
          <w:sz w:val="24"/>
          <w:szCs w:val="24"/>
        </w:rPr>
        <w:t>)</w:t>
      </w:r>
    </w:p>
    <w:p w:rsidR="00D77026" w:rsidRPr="0063665F" w:rsidRDefault="00D77026" w:rsidP="00D77026">
      <w:pPr>
        <w:rPr>
          <w:sz w:val="24"/>
          <w:szCs w:val="24"/>
        </w:rPr>
      </w:pPr>
      <w:r w:rsidRPr="0063665F">
        <w:rPr>
          <w:sz w:val="24"/>
          <w:szCs w:val="24"/>
          <w:u w:val="single"/>
        </w:rPr>
        <w:t xml:space="preserve">In the spirit of </w:t>
      </w:r>
      <w:r w:rsidRPr="00824655">
        <w:rPr>
          <w:b/>
          <w:sz w:val="24"/>
          <w:szCs w:val="24"/>
          <w:u w:val="single"/>
        </w:rPr>
        <w:t>bipartisan immigration reform</w:t>
      </w:r>
      <w:r w:rsidRPr="0063665F">
        <w:rPr>
          <w:sz w:val="24"/>
          <w:szCs w:val="24"/>
          <w:u w:val="single"/>
        </w:rPr>
        <w:t xml:space="preserve">, a geographically diverse contingent from both chambers of Congress have introduced legislation to strengthen high-skilled immigration and </w:t>
      </w:r>
      <w:r w:rsidRPr="00824655">
        <w:rPr>
          <w:b/>
          <w:sz w:val="24"/>
          <w:szCs w:val="24"/>
          <w:u w:val="single"/>
        </w:rPr>
        <w:t>spur economic growth</w:t>
      </w:r>
      <w:r w:rsidRPr="0063665F">
        <w:rPr>
          <w:sz w:val="24"/>
          <w:szCs w:val="24"/>
          <w:u w:val="single"/>
        </w:rPr>
        <w:t xml:space="preserve"> by </w:t>
      </w:r>
      <w:r w:rsidRPr="00824655">
        <w:rPr>
          <w:sz w:val="24"/>
          <w:szCs w:val="24"/>
          <w:u w:val="single"/>
        </w:rPr>
        <w:t>recruiting</w:t>
      </w:r>
      <w:r w:rsidRPr="0063665F">
        <w:rPr>
          <w:sz w:val="24"/>
          <w:szCs w:val="24"/>
          <w:u w:val="single"/>
        </w:rPr>
        <w:t xml:space="preserve"> and retaining </w:t>
      </w:r>
      <w:r w:rsidRPr="00824655">
        <w:rPr>
          <w:b/>
          <w:sz w:val="24"/>
          <w:szCs w:val="24"/>
          <w:u w:val="single"/>
        </w:rPr>
        <w:t>entrepreneurial talent</w:t>
      </w:r>
      <w:r w:rsidRPr="0063665F">
        <w:rPr>
          <w:sz w:val="24"/>
          <w:szCs w:val="24"/>
          <w:u w:val="single"/>
        </w:rPr>
        <w:t xml:space="preserve">. </w:t>
      </w:r>
      <w:r w:rsidRPr="0063665F">
        <w:rPr>
          <w:sz w:val="24"/>
          <w:szCs w:val="24"/>
        </w:rPr>
        <w:t xml:space="preserve">Research is clear that </w:t>
      </w:r>
      <w:r w:rsidRPr="00824655">
        <w:rPr>
          <w:b/>
          <w:sz w:val="24"/>
          <w:szCs w:val="24"/>
          <w:u w:val="single"/>
        </w:rPr>
        <w:t>high-skilled immigrants</w:t>
      </w:r>
      <w:r w:rsidRPr="0063665F">
        <w:rPr>
          <w:sz w:val="24"/>
          <w:szCs w:val="24"/>
          <w:u w:val="single"/>
        </w:rPr>
        <w:t xml:space="preserve"> and </w:t>
      </w:r>
      <w:r w:rsidRPr="00824655">
        <w:rPr>
          <w:b/>
          <w:sz w:val="24"/>
          <w:szCs w:val="24"/>
          <w:u w:val="single"/>
        </w:rPr>
        <w:t>immigrant entrepreneurs</w:t>
      </w:r>
      <w:r w:rsidRPr="0063665F">
        <w:rPr>
          <w:sz w:val="24"/>
          <w:szCs w:val="24"/>
          <w:u w:val="single"/>
        </w:rPr>
        <w:t xml:space="preserve"> are a source of </w:t>
      </w:r>
      <w:r w:rsidRPr="00824655">
        <w:rPr>
          <w:b/>
          <w:sz w:val="24"/>
          <w:szCs w:val="24"/>
          <w:u w:val="single"/>
        </w:rPr>
        <w:t xml:space="preserve">strength for America’s economy </w:t>
      </w:r>
      <w:r w:rsidRPr="0063665F">
        <w:rPr>
          <w:sz w:val="24"/>
          <w:szCs w:val="24"/>
          <w:u w:val="single"/>
        </w:rPr>
        <w:t xml:space="preserve">and </w:t>
      </w:r>
      <w:r w:rsidRPr="00824655">
        <w:rPr>
          <w:b/>
          <w:sz w:val="24"/>
          <w:szCs w:val="24"/>
          <w:u w:val="single"/>
        </w:rPr>
        <w:t>innovative competitiveness</w:t>
      </w:r>
      <w:r w:rsidRPr="0063665F">
        <w:rPr>
          <w:sz w:val="24"/>
          <w:szCs w:val="24"/>
          <w:u w:val="single"/>
        </w:rPr>
        <w:t>.</w:t>
      </w:r>
      <w:r w:rsidRPr="0063665F">
        <w:rPr>
          <w:sz w:val="24"/>
          <w:szCs w:val="24"/>
        </w:rPr>
        <w:t xml:space="preserve"> Currently, the most common routes for high-skilled immigrants and immigrant entrepreneurs to come to the U.S. include: H-1B visas for “specialty occupations” (which most commonly refers to occupations requiring “the theoretical and practical application of a body of highly specialized knowledge and a bachelor’s or higher degree”), L-1 visas for “intracompany transferees,” O-1A visas for individuals with “sustained national or international acclaim” in the sciences, arts, education, business, or athletics, and E-2 visas for treaty investors, which are available to citizens of countries with treaties of commerce and navigation with the U.S. </w:t>
      </w:r>
      <w:r w:rsidRPr="0063665F">
        <w:rPr>
          <w:sz w:val="24"/>
          <w:szCs w:val="24"/>
          <w:u w:val="single"/>
        </w:rPr>
        <w:t xml:space="preserve">The three new pieces of legislation include the Immigration Innovation Act of 2013, </w:t>
      </w:r>
      <w:r w:rsidRPr="00824655">
        <w:rPr>
          <w:sz w:val="24"/>
          <w:szCs w:val="24"/>
          <w:u w:val="single"/>
        </w:rPr>
        <w:t>the StartUp Visa Act</w:t>
      </w:r>
      <w:r w:rsidRPr="0063665F">
        <w:rPr>
          <w:sz w:val="24"/>
          <w:szCs w:val="24"/>
          <w:u w:val="single"/>
        </w:rPr>
        <w:t xml:space="preserve"> of 2013, and the Startup Act 3.0.</w:t>
      </w:r>
    </w:p>
    <w:p w:rsidR="00D77026" w:rsidRDefault="00D77026" w:rsidP="00B30C8E"/>
    <w:p w:rsidR="00D77026" w:rsidRDefault="00D77026" w:rsidP="00D77026">
      <w:pPr>
        <w:pStyle w:val="Heading4"/>
      </w:pPr>
      <w:r>
        <w:t>Startup visas are bipartisan – no link to politics</w:t>
      </w:r>
    </w:p>
    <w:p w:rsidR="00D77026" w:rsidRDefault="00D77026" w:rsidP="00D77026">
      <w:r w:rsidRPr="006A39A4">
        <w:rPr>
          <w:rStyle w:val="Style13ptBold"/>
        </w:rPr>
        <w:t>Paul 6/7</w:t>
      </w:r>
      <w:r w:rsidRPr="006A39A4">
        <w:t xml:space="preserve"> (Sonia Paul; writer on culture, power and powerlessness, identity and media; “The Trump Administration Is Driving Away Immigrant Entrepreneurs”; Jun 7, 2018; https://www.theatlantic.com/business/archive/2018/06/trump-immigrant-entrepreneurs/561989/)</w:t>
      </w:r>
    </w:p>
    <w:p w:rsidR="00D77026" w:rsidRDefault="00D77026" w:rsidP="00D77026">
      <w:r w:rsidRPr="006A39A4">
        <w:t>Around that time, Silicon Valley investors and entrepreneurs </w:t>
      </w:r>
      <w:hyperlink r:id="rId74" w:history="1">
        <w:r w:rsidRPr="006A39A4">
          <w:rPr>
            <w:rStyle w:val="Hyperlink"/>
          </w:rPr>
          <w:t>started lobbying</w:t>
        </w:r>
      </w:hyperlink>
      <w:r w:rsidRPr="006A39A4">
        <w:t xml:space="preserve">for a start-up visa. </w:t>
      </w:r>
      <w:r w:rsidRPr="004C1A9B">
        <w:rPr>
          <w:rStyle w:val="StyleUnderline"/>
        </w:rPr>
        <w:t xml:space="preserve">In 2010, Senators John Kerry and Richard Lugar introduced </w:t>
      </w:r>
      <w:r w:rsidRPr="004C1A9B">
        <w:rPr>
          <w:rStyle w:val="Emphasis"/>
        </w:rPr>
        <w:t>the bipartisan </w:t>
      </w:r>
      <w:hyperlink r:id="rId75" w:history="1">
        <w:r w:rsidRPr="004C1A9B">
          <w:rPr>
            <w:rStyle w:val="Emphasis"/>
          </w:rPr>
          <w:t>Startup</w:t>
        </w:r>
      </w:hyperlink>
      <w:hyperlink r:id="rId76" w:history="1">
        <w:r w:rsidRPr="004C1A9B">
          <w:rPr>
            <w:rStyle w:val="Emphasis"/>
          </w:rPr>
          <w:t> Visa Act</w:t>
        </w:r>
      </w:hyperlink>
      <w:r w:rsidRPr="006A39A4">
        <w:t xml:space="preserve">, the first legislation of its kind to propose a visa category for international entrepreneurs. Recognizing the catch-22 of company founders being unable to sponsor themselves for visas, the act would allow a foreign-born entrepreneur to receive a two-year visa, and then be eligible for a green card, after proving job creation and acquiring $1 million in investment capital or revenue. </w:t>
      </w:r>
      <w:r w:rsidRPr="004C1A9B">
        <w:rPr>
          <w:rStyle w:val="Emphasis"/>
        </w:rPr>
        <w:t>The </w:t>
      </w:r>
      <w:hyperlink r:id="rId77" w:history="1">
        <w:r w:rsidRPr="004C1A9B">
          <w:rPr>
            <w:rStyle w:val="Emphasis"/>
          </w:rPr>
          <w:t>proposal was beloved</w:t>
        </w:r>
      </w:hyperlink>
      <w:r w:rsidRPr="006A39A4">
        <w:t xml:space="preserve"> within the tech community. </w:t>
      </w:r>
      <w:r w:rsidRPr="004C1A9B">
        <w:rPr>
          <w:rStyle w:val="StyleUnderline"/>
        </w:rPr>
        <w:t>But</w:t>
      </w:r>
      <w:r w:rsidRPr="006A39A4">
        <w:t xml:space="preserve"> the bill, and subsequent iterations of it—including </w:t>
      </w:r>
      <w:hyperlink r:id="rId78" w:history="1">
        <w:r w:rsidRPr="006A39A4">
          <w:rPr>
            <w:rStyle w:val="Hyperlink"/>
          </w:rPr>
          <w:t>the popular Startup Act</w:t>
        </w:r>
      </w:hyperlink>
      <w:r w:rsidRPr="006A39A4">
        <w:t>, which includes a start-up visa as part of other provisions aimed at helping the start-up industry—didn’t gain enough traction in Washington, D.C. “</w:t>
      </w:r>
      <w:r w:rsidRPr="004C1A9B">
        <w:rPr>
          <w:rStyle w:val="StyleUnderline"/>
        </w:rPr>
        <w:t>Nobody was committed to championing it</w:t>
      </w:r>
      <w:r w:rsidRPr="006A39A4">
        <w:t>,” said Craig Montuori, a partner at Venture Politics, a public-affairs consulting firm based in Silicon Valley, who lobbied for the start-up visa. Most people didn’t consider it a crisis; other foreign-born start-up founders had made it work, hadn’t they?</w:t>
      </w:r>
    </w:p>
    <w:p w:rsidR="00930823" w:rsidRDefault="00930823" w:rsidP="00930823">
      <w:pPr>
        <w:pStyle w:val="Heading4"/>
      </w:pPr>
      <w:r>
        <w:t>The plan is bipartisan</w:t>
      </w:r>
    </w:p>
    <w:p w:rsidR="00930823" w:rsidRPr="004D74C6" w:rsidRDefault="00930823" w:rsidP="00930823">
      <w:r w:rsidRPr="004D74C6">
        <w:rPr>
          <w:rStyle w:val="Style13ptBold"/>
        </w:rPr>
        <w:t>Franklin 6/1</w:t>
      </w:r>
      <w:r w:rsidRPr="004D74C6">
        <w:t xml:space="preserve"> (Bobby Franklin; president and chief executive of the </w:t>
      </w:r>
      <w:hyperlink r:id="rId79" w:history="1">
        <w:r w:rsidRPr="004D74C6">
          <w:rPr>
            <w:rStyle w:val="Hyperlink"/>
          </w:rPr>
          <w:t>National Venture Capital Association</w:t>
        </w:r>
      </w:hyperlink>
      <w:r w:rsidRPr="004D74C6">
        <w:t> and previously served as an executive vice president for the </w:t>
      </w:r>
      <w:hyperlink r:id="rId80" w:history="1">
        <w:r w:rsidRPr="004D74C6">
          <w:rPr>
            <w:rStyle w:val="Hyperlink"/>
          </w:rPr>
          <w:t>CTIA </w:t>
        </w:r>
      </w:hyperlink>
      <w:r w:rsidRPr="004D74C6">
        <w:t>; “The startup community must defend merit-based immigration”; TechCrunch; Jun1, 2018; https://techcrunch.com/2018/06/01/the-startup-community-must-defend-merit-based-immigration/)</w:t>
      </w:r>
    </w:p>
    <w:p w:rsidR="00930823" w:rsidRPr="004D74C6" w:rsidRDefault="00930823" w:rsidP="00930823">
      <w:pPr>
        <w:spacing w:after="0" w:line="240" w:lineRule="auto"/>
        <w:rPr>
          <w:rFonts w:ascii="Times New Roman" w:hAnsi="Times New Roman"/>
          <w:sz w:val="24"/>
        </w:rPr>
      </w:pPr>
    </w:p>
    <w:p w:rsidR="00930823" w:rsidRPr="006A39A4" w:rsidRDefault="00930823" w:rsidP="00930823">
      <w:r w:rsidRPr="006A39A4">
        <w:rPr>
          <w:rStyle w:val="StyleUnderline"/>
        </w:rPr>
        <w:t>Supported by Republicans and Democrats, the International Entrepreneur Rule (IER) operates like a startup visa and allows foreign-born founders to launch new businesses in the U.S., rather than overseas.</w:t>
      </w:r>
      <w:r w:rsidRPr="006A39A4">
        <w:t xml:space="preserve"> IER is in place after the National Venture Capital Association (which I lead) successfully sued the Department of Homeland Security when it unlawfully delayed the program last year. But now, the administration is taking new steps to end the rule before it has a chance to bring new companies and innovation to our country. </w:t>
      </w:r>
      <w:r>
        <w:br/>
      </w:r>
      <w:r w:rsidRPr="006A39A4">
        <w:rPr>
          <w:rStyle w:val="Emphasis"/>
        </w:rPr>
        <w:t>Supported by Republicans and Democrats</w:t>
      </w:r>
      <w:r w:rsidRPr="006A39A4">
        <w:t>, the International Entrepreneur Rule (IER) operates like a startup visa and allows foreign-born founders to launch new businesses in the U.S., rather than overseas. IER is in place after the National Venture Capital Association (which I lead) successfully sued the Department of Homeland Security when it unlawfully delayed the program last year. But now, the administration is taking new steps to end the rule before it has a chance to bring new companies and innovation to our country.</w:t>
      </w:r>
    </w:p>
    <w:p w:rsidR="00930823" w:rsidRPr="006A39A4" w:rsidRDefault="00930823" w:rsidP="00930823">
      <w:r w:rsidRPr="006A39A4">
        <w:t>Why would the administration do something so obviously counter-productive? That’s the question those of us who understand the importance of immigrant entrepreneurship keep asking. The track-record of foreign-born founders is staggering.</w:t>
      </w:r>
    </w:p>
    <w:p w:rsidR="00930823" w:rsidRPr="006A39A4" w:rsidRDefault="00930823" w:rsidP="00930823">
      <w:r w:rsidRPr="006A39A4">
        <w:t>Studies show that immigrants have started </w:t>
      </w:r>
      <w:hyperlink r:id="rId81" w:history="1">
        <w:r w:rsidRPr="006A39A4">
          <w:rPr>
            <w:rStyle w:val="Hyperlink"/>
          </w:rPr>
          <w:t>more than half</w:t>
        </w:r>
      </w:hyperlink>
      <w:r w:rsidRPr="006A39A4">
        <w:t> of America’s privately-held startups valued at $1 billion or more, and 43 percent of Fortune 500 companies were founded or co-founded by an immigrant or the child of an immigrant. A </w:t>
      </w:r>
      <w:hyperlink r:id="rId82" w:history="1">
        <w:r w:rsidRPr="006A39A4">
          <w:rPr>
            <w:rStyle w:val="Hyperlink"/>
          </w:rPr>
          <w:t>2013 NVCA study</w:t>
        </w:r>
      </w:hyperlink>
      <w:r w:rsidRPr="006A39A4">
        <w:t> found that one-third of all venture-backed companies that went public from 2006 to 2012 had at least one immigrant founder.</w:t>
      </w:r>
    </w:p>
    <w:p w:rsidR="00930823" w:rsidRPr="006A39A4" w:rsidRDefault="00930823" w:rsidP="00930823">
      <w:r w:rsidRPr="006A39A4">
        <w:rPr>
          <w:rStyle w:val="StyleUnderline"/>
        </w:rPr>
        <w:t>Specific to IER, </w:t>
      </w:r>
      <w:hyperlink r:id="rId83" w:history="1">
        <w:r w:rsidRPr="006A39A4">
          <w:rPr>
            <w:rStyle w:val="StyleUnderline"/>
          </w:rPr>
          <w:t>one study found</w:t>
        </w:r>
      </w:hyperlink>
      <w:r w:rsidRPr="006A39A4">
        <w:rPr>
          <w:rStyle w:val="StyleUnderline"/>
        </w:rPr>
        <w:t> that the rule will create more than 300,000 jobs over 10 years,</w:t>
      </w:r>
      <w:r w:rsidRPr="006A39A4">
        <w:t xml:space="preserve"> although I believe this is on the low end because a single entrepreneur could create a startup with tremendous growth or even an entirely new industry. IER is tailored to attract founders who are positioned to launch the next generation of great American companies and would unleash fresh entrepreneurial energy and dynamism that we desperately need in the economy.</w:t>
      </w:r>
    </w:p>
    <w:p w:rsidR="00930823" w:rsidRPr="006A39A4" w:rsidRDefault="00930823" w:rsidP="00930823">
      <w:r w:rsidRPr="004D74C6">
        <w:rPr>
          <w:rStyle w:val="StyleUnderline"/>
        </w:rPr>
        <w:t>The Trump administration’s hostility toward IER is also puzzling</w:t>
      </w:r>
      <w:r w:rsidRPr="006A39A4">
        <w:t xml:space="preserve"> considering President Trump’s previous statements on immigration. During the State of the Union address, the president emphasized the need for a “merit-based immigration system — one that admits people who are skilled, who want to work, who will contribute to our society, and who will love and respect our country.”</w:t>
      </w:r>
    </w:p>
    <w:p w:rsidR="00930823" w:rsidRDefault="00930823" w:rsidP="00D77026"/>
    <w:p w:rsidR="008E2EFB" w:rsidRDefault="008E2EFB" w:rsidP="00D77026">
      <w:pPr>
        <w:pStyle w:val="Heading3"/>
      </w:pPr>
      <w:r>
        <w:t>Base – AT Link</w:t>
      </w:r>
    </w:p>
    <w:p w:rsidR="00CF1E52" w:rsidRDefault="00CF1E52" w:rsidP="00CF1E52">
      <w:pPr>
        <w:pStyle w:val="Heading4"/>
      </w:pPr>
      <w:r w:rsidRPr="005B61F2">
        <w:t>Base like</w:t>
      </w:r>
      <w:r>
        <w:t>s merit based immigration like the plan</w:t>
      </w:r>
    </w:p>
    <w:p w:rsidR="00CF1E52" w:rsidRPr="005B61F2" w:rsidRDefault="00CF1E52" w:rsidP="00CF1E52">
      <w:r w:rsidRPr="005B61F2">
        <w:rPr>
          <w:rStyle w:val="Style13ptBold"/>
        </w:rPr>
        <w:t>Monyak 17</w:t>
      </w:r>
      <w:r>
        <w:t xml:space="preserve"> (</w:t>
      </w:r>
      <w:r w:rsidRPr="005B61F2">
        <w:t xml:space="preserve">Suzanne Monyak, "Donald Trump is going back to playing his greatest hit: immigration.," </w:t>
      </w:r>
      <w:r>
        <w:t>2017</w:t>
      </w:r>
      <w:r w:rsidRPr="005B61F2">
        <w:t>, New Republic, https://newrepublic.com/minutes/144173/donald-trump-going-back-playing-greatest-hit-immigration</w:t>
      </w:r>
      <w:r>
        <w:t>)</w:t>
      </w:r>
    </w:p>
    <w:p w:rsidR="00CF1E52" w:rsidRPr="005B61F2" w:rsidRDefault="00CF1E52" w:rsidP="00CF1E52">
      <w:r w:rsidRPr="005B61F2">
        <w:rPr>
          <w:rStyle w:val="StyleUnderline"/>
        </w:rPr>
        <w:t>Trump</w:t>
      </w:r>
      <w:r w:rsidRPr="005B61F2">
        <w:t xml:space="preserve"> told a crowd in Youngsville, Ohio, last week that he </w:t>
      </w:r>
      <w:r w:rsidRPr="005B61F2">
        <w:rPr>
          <w:rStyle w:val="StyleUnderline"/>
        </w:rPr>
        <w:t>wanted the U.S. to transition to a merit-based immigration system</w:t>
      </w:r>
      <w:r w:rsidRPr="005B61F2">
        <w:t xml:space="preserve">, rather than one that prioritizes family ties </w:t>
      </w:r>
      <w:r w:rsidRPr="005B61F2">
        <w:rPr>
          <w:rStyle w:val="StyleUnderline"/>
        </w:rPr>
        <w:t>in the U.S., similar to what already exists in Canada</w:t>
      </w:r>
      <w:r w:rsidRPr="005B61F2">
        <w:t xml:space="preserve">. </w:t>
      </w:r>
      <w:r w:rsidRPr="005B61F2">
        <w:rPr>
          <w:rStyle w:val="StyleUnderline"/>
        </w:rPr>
        <w:t xml:space="preserve">“Instead of today’s low-skill system—just a terrible system, where anybody comes in, people that have never worked, people who are criminals, anybody comes in—we want a merit-based system, one that protects our workers, our taxpayers, and one that protects our economy,” Trump said. </w:t>
      </w:r>
      <w:r w:rsidRPr="005B61F2">
        <w:t>He also called to ban immigrants from benefiting from government welfare for the first five years of residence.</w:t>
      </w:r>
    </w:p>
    <w:p w:rsidR="00CF1E52" w:rsidRPr="005B61F2" w:rsidRDefault="00CF1E52" w:rsidP="00CF1E52">
      <w:pPr>
        <w:rPr>
          <w:rStyle w:val="Emphasis"/>
        </w:rPr>
      </w:pPr>
      <w:r w:rsidRPr="005B61F2">
        <w:t>Trump has praised the Canadian immigration system before, most recently in </w:t>
      </w:r>
      <w:hyperlink r:id="rId84" w:tgtFrame="_blank" w:history="1">
        <w:r w:rsidRPr="005B61F2">
          <w:rPr>
            <w:rStyle w:val="Hyperlink"/>
          </w:rPr>
          <w:t>a speech to Congress</w:t>
        </w:r>
      </w:hyperlink>
      <w:r w:rsidRPr="005B61F2">
        <w:t> last February. Prospective immigrants to Canada are evaluated on a points system, which rewards applicants based on their level of education, families ties, and employability, among other criteria. But Canada’s system is </w:t>
      </w:r>
      <w:hyperlink r:id="rId85" w:tgtFrame="_blank" w:history="1">
        <w:r w:rsidRPr="005B61F2">
          <w:rPr>
            <w:rStyle w:val="Hyperlink"/>
          </w:rPr>
          <w:t>more complicated than Trump realizes</w:t>
        </w:r>
      </w:hyperlink>
      <w:r w:rsidRPr="005B61F2">
        <w:t xml:space="preserve">, and it aims to increase immigration in Canada, not curb it as Trump has proposed doing in the United States. But </w:t>
      </w:r>
      <w:r w:rsidRPr="005B61F2">
        <w:rPr>
          <w:rStyle w:val="Emphasis"/>
        </w:rPr>
        <w:t>to Trump’s core supporters, the president’s America First rhetoric is always a hit.</w:t>
      </w:r>
    </w:p>
    <w:p w:rsidR="00CF1E52" w:rsidRPr="005B61F2" w:rsidRDefault="00CF1E52" w:rsidP="00CF1E52"/>
    <w:p w:rsidR="008E2EFB" w:rsidRPr="008E2EFB" w:rsidRDefault="008E2EFB" w:rsidP="008E2EFB"/>
    <w:p w:rsidR="00D77026" w:rsidRDefault="00D77026" w:rsidP="00D77026">
      <w:pPr>
        <w:pStyle w:val="Heading3"/>
      </w:pPr>
      <w:r>
        <w:t xml:space="preserve">Base – </w:t>
      </w:r>
      <w:r w:rsidR="008E2EFB">
        <w:t>AT Not Merit Based</w:t>
      </w:r>
    </w:p>
    <w:p w:rsidR="008E2EFB" w:rsidRDefault="008E2EFB" w:rsidP="008E2EFB">
      <w:pPr>
        <w:pStyle w:val="Heading4"/>
      </w:pPr>
      <w:r>
        <w:t>Startup visas are incredibly merit-based, and their implementation is required now.</w:t>
      </w:r>
    </w:p>
    <w:p w:rsidR="008E2EFB" w:rsidRPr="006949DC" w:rsidRDefault="008E2EFB" w:rsidP="008E2EFB">
      <w:r>
        <w:rPr>
          <w:rStyle w:val="Style13ptBold"/>
        </w:rPr>
        <w:t xml:space="preserve">Feld 3/8 </w:t>
      </w:r>
      <w:r w:rsidRPr="006949DC">
        <w:t>(</w:t>
      </w:r>
      <w:r>
        <w:t xml:space="preserve">Brad Feld, Partner at Venture Capital firm Foundry Group, “This is what merit-based immigration looks like, Mr. President,” The Hill, 3/8/18, </w:t>
      </w:r>
      <w:hyperlink r:id="rId86" w:history="1">
        <w:r w:rsidRPr="00B13FD6">
          <w:rPr>
            <w:rStyle w:val="Hyperlink"/>
          </w:rPr>
          <w:t>http://thehill.com/blogs/congress-blog/politics/377458-this-is-what-merit-based-immigration-looks-like-mr-president</w:t>
        </w:r>
      </w:hyperlink>
      <w:r>
        <w:t>)</w:t>
      </w:r>
    </w:p>
    <w:p w:rsidR="008E2EFB" w:rsidRDefault="008E2EFB" w:rsidP="008E2EFB">
      <w:r w:rsidRPr="006949DC">
        <w:rPr>
          <w:rStyle w:val="StyleUnderline"/>
        </w:rPr>
        <w:t>The program is called</w:t>
      </w:r>
      <w:r>
        <w:t xml:space="preserve"> the International Entrepreneur Rule (</w:t>
      </w:r>
      <w:r w:rsidRPr="006949DC">
        <w:rPr>
          <w:rStyle w:val="StyleUnderline"/>
        </w:rPr>
        <w:t>IER</w:t>
      </w:r>
      <w:r>
        <w:t xml:space="preserve">), and I’ve got to believe that </w:t>
      </w:r>
      <w:r w:rsidRPr="006949DC">
        <w:rPr>
          <w:rStyle w:val="StyleUnderline"/>
        </w:rPr>
        <w:t xml:space="preserve">President </w:t>
      </w:r>
      <w:r w:rsidRPr="0080786D">
        <w:rPr>
          <w:rStyle w:val="Emphasis"/>
        </w:rPr>
        <w:t>Trump would be a big supporter if it were on his radar</w:t>
      </w:r>
      <w:r>
        <w:t>.</w:t>
      </w:r>
    </w:p>
    <w:p w:rsidR="008E2EFB" w:rsidRDefault="008E2EFB" w:rsidP="008E2EFB">
      <w:r>
        <w:t xml:space="preserve">President </w:t>
      </w:r>
      <w:r w:rsidRPr="006949DC">
        <w:rPr>
          <w:rStyle w:val="StyleUnderline"/>
        </w:rPr>
        <w:t>Trump has said that he wants to make our immigration system more “merit-based</w:t>
      </w:r>
      <w:r>
        <w:t xml:space="preserve">.” </w:t>
      </w:r>
      <w:r w:rsidRPr="00661BAF">
        <w:rPr>
          <w:rStyle w:val="StyleUnderline"/>
        </w:rPr>
        <w:t>I</w:t>
      </w:r>
      <w:r w:rsidRPr="00661BAF">
        <w:rPr>
          <w:rStyle w:val="Emphasis"/>
        </w:rPr>
        <w:t>ER sets a high bar that only the most meritorious entrepreneurs could clear</w:t>
      </w:r>
      <w:r>
        <w:t xml:space="preserve">. </w:t>
      </w:r>
      <w:r w:rsidRPr="006949DC">
        <w:rPr>
          <w:rStyle w:val="StyleUnderline"/>
        </w:rPr>
        <w:t>To qualify for an initial</w:t>
      </w:r>
      <w:r>
        <w:t xml:space="preserve"> 30-month </w:t>
      </w:r>
      <w:r w:rsidRPr="006949DC">
        <w:rPr>
          <w:rStyle w:val="StyleUnderline"/>
        </w:rPr>
        <w:t>stay</w:t>
      </w:r>
      <w:r>
        <w:t xml:space="preserve"> in the U.S., the </w:t>
      </w:r>
      <w:r w:rsidRPr="006949DC">
        <w:rPr>
          <w:rStyle w:val="StyleUnderline"/>
        </w:rPr>
        <w:t>entrepreneurs have to show that their startup has “</w:t>
      </w:r>
      <w:r w:rsidRPr="00661BAF">
        <w:rPr>
          <w:rStyle w:val="Emphasis"/>
        </w:rPr>
        <w:t>substantial potential for rapid growth and job creation</w:t>
      </w:r>
      <w:r w:rsidRPr="006949DC">
        <w:rPr>
          <w:rStyle w:val="StyleUnderline"/>
        </w:rPr>
        <w:t xml:space="preserve">,” which they can do by raising </w:t>
      </w:r>
      <w:r w:rsidRPr="00661BAF">
        <w:rPr>
          <w:rStyle w:val="Emphasis"/>
        </w:rPr>
        <w:t>at least $250,000 from American investors with a solid track record</w:t>
      </w:r>
      <w:r w:rsidRPr="006949DC">
        <w:rPr>
          <w:rStyle w:val="StyleUnderline"/>
        </w:rPr>
        <w:t xml:space="preserve">. Entrepreneurs from anywhere in the world who possess the drive, talent, and merit to attract American capital </w:t>
      </w:r>
      <w:r w:rsidRPr="00661BAF">
        <w:rPr>
          <w:rStyle w:val="Emphasis"/>
        </w:rPr>
        <w:t>should be creating jobs in America, not elsewhere</w:t>
      </w:r>
      <w:r w:rsidRPr="006949DC">
        <w:rPr>
          <w:rStyle w:val="StyleUnderline"/>
        </w:rPr>
        <w:t>.</w:t>
      </w:r>
    </w:p>
    <w:p w:rsidR="008E2EFB" w:rsidRPr="006949DC" w:rsidRDefault="008E2EFB" w:rsidP="008E2EFB">
      <w:pPr>
        <w:rPr>
          <w:rStyle w:val="StyleUnderline"/>
        </w:rPr>
      </w:pPr>
      <w:r>
        <w:t xml:space="preserve">The </w:t>
      </w:r>
      <w:r w:rsidRPr="006949DC">
        <w:rPr>
          <w:rStyle w:val="StyleUnderline"/>
        </w:rPr>
        <w:t>U</w:t>
      </w:r>
      <w:r>
        <w:t xml:space="preserve">nited </w:t>
      </w:r>
      <w:r w:rsidRPr="006949DC">
        <w:rPr>
          <w:rStyle w:val="StyleUnderline"/>
        </w:rPr>
        <w:t>S</w:t>
      </w:r>
      <w:r>
        <w:t xml:space="preserve">tates </w:t>
      </w:r>
      <w:r w:rsidRPr="006949DC">
        <w:rPr>
          <w:rStyle w:val="StyleUnderline"/>
        </w:rPr>
        <w:t xml:space="preserve">can no longer rest on its laurels as the only destination for the world’s </w:t>
      </w:r>
      <w:r>
        <w:t xml:space="preserve">most talented </w:t>
      </w:r>
      <w:r w:rsidRPr="006949DC">
        <w:rPr>
          <w:rStyle w:val="StyleUnderline"/>
        </w:rPr>
        <w:t>entrepreneurs</w:t>
      </w:r>
      <w:r>
        <w:t xml:space="preserve">. Less than a decade ago, more than 80 percent of global venture capital dollars were invested in the U.S., including all ten of the biggest deals in the world. Last year, we attracted just over 50 percent, and only three out of the ten biggest deals. Almost all the rest were in China, which went from basically zero to 25 percent of global venture capital dollars over the same period. </w:t>
      </w:r>
      <w:r w:rsidRPr="006949DC">
        <w:rPr>
          <w:rStyle w:val="StyleUnderline"/>
        </w:rPr>
        <w:t xml:space="preserve">Without IER, </w:t>
      </w:r>
      <w:r w:rsidRPr="00661BAF">
        <w:rPr>
          <w:rStyle w:val="Emphasis"/>
        </w:rPr>
        <w:t>America will lose more startup and investment activity with each passing year</w:t>
      </w:r>
      <w:r w:rsidRPr="006949DC">
        <w:rPr>
          <w:rStyle w:val="StyleUnderline"/>
        </w:rPr>
        <w:t>.</w:t>
      </w:r>
    </w:p>
    <w:p w:rsidR="008E2EFB" w:rsidRDefault="008E2EFB" w:rsidP="008E2EFB">
      <w:r>
        <w:t xml:space="preserve">President </w:t>
      </w:r>
      <w:r w:rsidRPr="006949DC">
        <w:rPr>
          <w:rStyle w:val="StyleUnderline"/>
        </w:rPr>
        <w:t>Trump wants to spread economic prosperity to all parts of America</w:t>
      </w:r>
      <w:r>
        <w:t xml:space="preserve">. </w:t>
      </w:r>
      <w:r w:rsidRPr="006949DC">
        <w:rPr>
          <w:rStyle w:val="StyleUnderline"/>
        </w:rPr>
        <w:t xml:space="preserve">IER will </w:t>
      </w:r>
      <w:r>
        <w:t xml:space="preserve">help </w:t>
      </w:r>
      <w:r w:rsidRPr="006949DC">
        <w:rPr>
          <w:rStyle w:val="StyleUnderline"/>
        </w:rPr>
        <w:t>do just that</w:t>
      </w:r>
      <w:r>
        <w:t>. Here in Colorado, I have seen firsthand how foreign-born founders have helped advance our economy, including in our local startup communities through the Global EIR program at CU Boulder. The economic growth and leadership is why startup communities and economic development groups from all over the country are clamoring for IER, from Wisconsin to Iowa to Pennsylvania.</w:t>
      </w:r>
    </w:p>
    <w:p w:rsidR="008E2EFB" w:rsidRDefault="008E2EFB" w:rsidP="008E2EFB"/>
    <w:p w:rsidR="008E2EFB" w:rsidRDefault="008E2EFB" w:rsidP="008E2EFB">
      <w:pPr>
        <w:pStyle w:val="Heading4"/>
      </w:pPr>
      <w:r>
        <w:t>Startup visas have incredibly stringent, merit-based requirements.</w:t>
      </w:r>
    </w:p>
    <w:p w:rsidR="008E2EFB" w:rsidRDefault="008E2EFB" w:rsidP="008E2EFB">
      <w:r>
        <w:rPr>
          <w:rStyle w:val="Style13ptBold"/>
        </w:rPr>
        <w:t xml:space="preserve">USCIS 5/25 </w:t>
      </w:r>
      <w:r w:rsidRPr="00566848">
        <w:t>(</w:t>
      </w:r>
      <w:r>
        <w:t xml:space="preserve">USCIS, a US government program controlling citizenship and immigration, “International Entrepreneur Parole,” USCIS, 5/25/18, </w:t>
      </w:r>
      <w:hyperlink r:id="rId87" w:history="1">
        <w:r w:rsidRPr="00B13FD6">
          <w:rPr>
            <w:rStyle w:val="Hyperlink"/>
          </w:rPr>
          <w:t>https://www.uscis.gov/humanitarian/humanitarian-parole/international-entrepreneur-parole</w:t>
        </w:r>
      </w:hyperlink>
      <w:r>
        <w:t>)</w:t>
      </w:r>
    </w:p>
    <w:p w:rsidR="008E2EFB" w:rsidRDefault="008E2EFB" w:rsidP="008E2EFB">
      <w:r w:rsidRPr="00A24CD6">
        <w:rPr>
          <w:rStyle w:val="StyleUnderline"/>
        </w:rPr>
        <w:t>Entrepreneurs applying for parole under this rule must demonstrate</w:t>
      </w:r>
      <w:r>
        <w:t xml:space="preserve"> that they:</w:t>
      </w:r>
    </w:p>
    <w:p w:rsidR="008E2EFB" w:rsidRPr="00A24CD6" w:rsidRDefault="008E2EFB" w:rsidP="008E2EFB">
      <w:pPr>
        <w:rPr>
          <w:rStyle w:val="Emphasis"/>
        </w:rPr>
      </w:pPr>
      <w:r w:rsidRPr="00A24CD6">
        <w:t>Possess</w:t>
      </w:r>
      <w:r>
        <w:t xml:space="preserve"> a substantial </w:t>
      </w:r>
      <w:r w:rsidRPr="00A24CD6">
        <w:rPr>
          <w:rStyle w:val="StyleUnderline"/>
        </w:rPr>
        <w:t>ownership interest in a start-up entity created within the past five years in the U</w:t>
      </w:r>
      <w:r>
        <w:t xml:space="preserve">nited </w:t>
      </w:r>
      <w:r w:rsidRPr="00A24CD6">
        <w:rPr>
          <w:rStyle w:val="StyleUnderline"/>
        </w:rPr>
        <w:t>S</w:t>
      </w:r>
      <w:r>
        <w:t xml:space="preserve">tates </w:t>
      </w:r>
      <w:r w:rsidRPr="00A24CD6">
        <w:rPr>
          <w:rStyle w:val="StyleUnderline"/>
        </w:rPr>
        <w:t xml:space="preserve">that has </w:t>
      </w:r>
      <w:r w:rsidRPr="00A24CD6">
        <w:rPr>
          <w:rStyle w:val="Emphasis"/>
        </w:rPr>
        <w:t>substantial potential for rapid growth and job creation.</w:t>
      </w:r>
    </w:p>
    <w:p w:rsidR="008E2EFB" w:rsidRDefault="008E2EFB" w:rsidP="008E2EFB">
      <w:r>
        <w:t xml:space="preserve">Have a </w:t>
      </w:r>
      <w:r w:rsidRPr="00A24CD6">
        <w:rPr>
          <w:rStyle w:val="StyleUnderline"/>
        </w:rPr>
        <w:t>central and active role in the</w:t>
      </w:r>
      <w:r>
        <w:t xml:space="preserve"> start-up </w:t>
      </w:r>
      <w:r w:rsidRPr="00A24CD6">
        <w:rPr>
          <w:rStyle w:val="StyleUnderline"/>
        </w:rPr>
        <w:t xml:space="preserve">entity such that they are </w:t>
      </w:r>
      <w:r w:rsidRPr="00A24CD6">
        <w:rPr>
          <w:rStyle w:val="Emphasis"/>
        </w:rPr>
        <w:t>well-positioned to substantially assist with the growth and success of the business</w:t>
      </w:r>
      <w:r>
        <w:t>.</w:t>
      </w:r>
    </w:p>
    <w:p w:rsidR="008E2EFB" w:rsidRDefault="008E2EFB" w:rsidP="008E2EFB">
      <w:r>
        <w:t xml:space="preserve">Will provide </w:t>
      </w:r>
      <w:r w:rsidRPr="00A24CD6">
        <w:rPr>
          <w:rStyle w:val="StyleUnderline"/>
        </w:rPr>
        <w:t xml:space="preserve">a </w:t>
      </w:r>
      <w:r w:rsidRPr="00A24CD6">
        <w:rPr>
          <w:rStyle w:val="Emphasis"/>
        </w:rPr>
        <w:t>significant public benefit</w:t>
      </w:r>
      <w:r w:rsidRPr="00A24CD6">
        <w:rPr>
          <w:rStyle w:val="StyleUnderline"/>
        </w:rPr>
        <w:t xml:space="preserve"> to the U</w:t>
      </w:r>
      <w:r>
        <w:t xml:space="preserve">nited </w:t>
      </w:r>
      <w:r w:rsidRPr="00A24CD6">
        <w:rPr>
          <w:rStyle w:val="StyleUnderline"/>
        </w:rPr>
        <w:t>S</w:t>
      </w:r>
      <w:r>
        <w:t xml:space="preserve">tates </w:t>
      </w:r>
      <w:r w:rsidRPr="00A24CD6">
        <w:rPr>
          <w:rStyle w:val="StyleUnderline"/>
        </w:rPr>
        <w:t>based on their role as an entrepreneur</w:t>
      </w:r>
      <w:r>
        <w:t xml:space="preserve"> of the start-up entity by showing that:</w:t>
      </w:r>
    </w:p>
    <w:p w:rsidR="008E2EFB" w:rsidRDefault="008E2EFB" w:rsidP="008E2EFB">
      <w:r w:rsidRPr="00A24CD6">
        <w:rPr>
          <w:rStyle w:val="StyleUnderline"/>
        </w:rPr>
        <w:t>The start-up</w:t>
      </w:r>
      <w:r>
        <w:t xml:space="preserve"> entity </w:t>
      </w:r>
      <w:r w:rsidRPr="00A24CD6">
        <w:rPr>
          <w:rStyle w:val="StyleUnderline"/>
        </w:rPr>
        <w:t xml:space="preserve">has received a </w:t>
      </w:r>
      <w:r w:rsidRPr="00A24CD6">
        <w:rPr>
          <w:rStyle w:val="Emphasis"/>
        </w:rPr>
        <w:t>significant investment of capital from certain qualified U.S. investors</w:t>
      </w:r>
      <w:r>
        <w:t xml:space="preserve"> with established records of successful investments;</w:t>
      </w:r>
    </w:p>
    <w:p w:rsidR="008E2EFB" w:rsidRDefault="008E2EFB" w:rsidP="008E2EFB">
      <w:r w:rsidRPr="00A24CD6">
        <w:rPr>
          <w:rStyle w:val="StyleUnderline"/>
        </w:rPr>
        <w:t>The start-up</w:t>
      </w:r>
      <w:r>
        <w:t xml:space="preserve"> entity </w:t>
      </w:r>
      <w:r w:rsidRPr="00A24CD6">
        <w:rPr>
          <w:rStyle w:val="StyleUnderline"/>
        </w:rPr>
        <w:t xml:space="preserve">has received </w:t>
      </w:r>
      <w:r w:rsidRPr="00A24CD6">
        <w:rPr>
          <w:rStyle w:val="Emphasis"/>
        </w:rPr>
        <w:t>significant awards or grants</w:t>
      </w:r>
      <w:r w:rsidRPr="00A24CD6">
        <w:rPr>
          <w:rStyle w:val="StyleUnderline"/>
        </w:rPr>
        <w:t xml:space="preserve"> for econ</w:t>
      </w:r>
      <w:r>
        <w:t xml:space="preserve">omic </w:t>
      </w:r>
      <w:r w:rsidRPr="00A24CD6">
        <w:rPr>
          <w:rStyle w:val="StyleUnderline"/>
        </w:rPr>
        <w:t>dev</w:t>
      </w:r>
      <w:r>
        <w:t xml:space="preserve">elopment, </w:t>
      </w:r>
      <w:r w:rsidRPr="00A24CD6">
        <w:rPr>
          <w:rStyle w:val="StyleUnderline"/>
        </w:rPr>
        <w:t>r</w:t>
      </w:r>
      <w:r>
        <w:t xml:space="preserve">esearch </w:t>
      </w:r>
      <w:r w:rsidRPr="00A24CD6">
        <w:rPr>
          <w:rStyle w:val="StyleUnderline"/>
        </w:rPr>
        <w:t>and d</w:t>
      </w:r>
      <w:r>
        <w:t xml:space="preserve">evelopment, </w:t>
      </w:r>
      <w:r w:rsidRPr="00A24CD6">
        <w:rPr>
          <w:rStyle w:val="StyleUnderline"/>
        </w:rPr>
        <w:t>or job creation</w:t>
      </w:r>
      <w:r>
        <w:t xml:space="preserve"> (or other types of grants or awards typically given to start-up entities) from federal, state, or local government entities that regularly provide such awards or grants to start-up entities; or</w:t>
      </w:r>
    </w:p>
    <w:p w:rsidR="008E2EFB" w:rsidRDefault="008E2EFB" w:rsidP="008E2EFB">
      <w:r>
        <w:t>They partially meet either or both of the previous two requirements and provide additional reliable and compelling evidence of the start-up entity’s substantial potential for rapid growth and job creation.</w:t>
      </w:r>
    </w:p>
    <w:p w:rsidR="008E2EFB" w:rsidRPr="00566848" w:rsidRDefault="008E2EFB" w:rsidP="008E2EFB">
      <w:r>
        <w:t>Otherwise merit a favorable exercise of discretion.</w:t>
      </w:r>
    </w:p>
    <w:p w:rsidR="008E2EFB" w:rsidRPr="008E2EFB" w:rsidRDefault="008E2EFB" w:rsidP="008E2EFB"/>
    <w:p w:rsidR="00D77026" w:rsidRDefault="00D77026" w:rsidP="00D77026">
      <w:pPr>
        <w:pStyle w:val="Heading4"/>
      </w:pPr>
    </w:p>
    <w:p w:rsidR="00930823" w:rsidRDefault="00930823" w:rsidP="00930823">
      <w:pPr>
        <w:pStyle w:val="Heading4"/>
      </w:pPr>
      <w:r>
        <w:t>Startup visas are merit based – Trump loves them</w:t>
      </w:r>
    </w:p>
    <w:p w:rsidR="00930823" w:rsidRDefault="00930823" w:rsidP="00930823">
      <w:r>
        <w:rPr>
          <w:rStyle w:val="Style13ptBold"/>
        </w:rPr>
        <w:t>Franklin 6/1</w:t>
      </w:r>
      <w:r>
        <w:t>(Bobby Franklin, Bobby Franklin is the president and chief executive of the National Venture Capital Association and previously served as an executive vice president for the CTIA – The Wireless Association.,  The startup community must defend merit-based immigration, TechCrunch, 6-1-2018, https://techcrunch.com/2018/06/01/the-startup-community-must-defend-merit-based-immigration/)</w:t>
      </w:r>
    </w:p>
    <w:p w:rsidR="00930823" w:rsidRPr="00230362" w:rsidRDefault="00930823" w:rsidP="00930823">
      <w:pPr>
        <w:rPr>
          <w:u w:val="single"/>
        </w:rPr>
      </w:pPr>
      <w:r w:rsidRPr="00AB6360">
        <w:rPr>
          <w:b/>
          <w:u w:val="single"/>
        </w:rPr>
        <w:t>The Trump administration’s hostility toward IER is also puzzling considering President Trump’s previous statements on immigration</w:t>
      </w:r>
      <w:r w:rsidRPr="00AB6360">
        <w:rPr>
          <w:u w:val="single"/>
        </w:rPr>
        <w:t xml:space="preserve">. During the State of the Union address, </w:t>
      </w:r>
      <w:r w:rsidRPr="00AB6360">
        <w:rPr>
          <w:b/>
          <w:u w:val="single"/>
        </w:rPr>
        <w:t>the president emphasized the need for a “merit-based immigration system</w:t>
      </w:r>
      <w:r w:rsidRPr="00AB6360">
        <w:rPr>
          <w:u w:val="single"/>
        </w:rPr>
        <w:t xml:space="preserve"> — one that admits people who are skilled, who want to work, who will contribute to our society, and who will love and respect our country.”</w:t>
      </w:r>
    </w:p>
    <w:p w:rsidR="00930823" w:rsidRPr="00230362" w:rsidRDefault="00930823" w:rsidP="00930823">
      <w:pPr>
        <w:rPr>
          <w:b/>
          <w:u w:val="single"/>
        </w:rPr>
      </w:pPr>
      <w:r w:rsidRPr="00AB6360">
        <w:rPr>
          <w:b/>
          <w:u w:val="single"/>
        </w:rPr>
        <w:t xml:space="preserve">It’s almost like he was describing </w:t>
      </w:r>
      <w:r w:rsidRPr="00AB6360">
        <w:rPr>
          <w:u w:val="single"/>
        </w:rPr>
        <w:t>IER</w:t>
      </w:r>
      <w:r w:rsidRPr="00AB6360">
        <w:rPr>
          <w:b/>
          <w:u w:val="single"/>
        </w:rPr>
        <w:t xml:space="preserve"> without naming it</w:t>
      </w:r>
      <w:r w:rsidRPr="00AB6360">
        <w:rPr>
          <w:u w:val="single"/>
        </w:rPr>
        <w:t xml:space="preserve">. </w:t>
      </w:r>
      <w:r w:rsidRPr="00AB6360">
        <w:rPr>
          <w:b/>
          <w:u w:val="single"/>
        </w:rPr>
        <w:t>After all, we are talking about a program where a successful applicant must create a new high-growth enterprise that will in turn employ Americans and contribute to our nation’s technological and scientific advancement.</w:t>
      </w:r>
    </w:p>
    <w:p w:rsidR="00930823" w:rsidRPr="00230362" w:rsidRDefault="00930823" w:rsidP="00930823">
      <w:pPr>
        <w:rPr>
          <w:u w:val="single"/>
        </w:rPr>
      </w:pPr>
      <w:r w:rsidRPr="00AB6360">
        <w:rPr>
          <w:u w:val="single"/>
        </w:rPr>
        <w:t xml:space="preserve">Furthermore, the applicant’s status in the United States is completely tied to the startup company and would be unable to remain in our country if the enterprise fails. </w:t>
      </w:r>
      <w:r w:rsidRPr="00AB6360">
        <w:rPr>
          <w:b/>
          <w:u w:val="single"/>
        </w:rPr>
        <w:t>There is nothing more merit-based than that</w:t>
      </w:r>
      <w:r w:rsidRPr="00AB6360">
        <w:rPr>
          <w:u w:val="single"/>
        </w:rPr>
        <w:t>, and yet the administration is saying no to the new jobs that come when young companies scale and grow.</w:t>
      </w:r>
    </w:p>
    <w:p w:rsidR="00930823" w:rsidRDefault="00930823" w:rsidP="00930823">
      <w:r>
        <w:t>The administration’s rejection of IER comes at a particularly troubling time for American entrepreneurial standing. Twenty years ago, U.S. startups received 90 percent of global venture capital, but that number has precipitously dropped to 54 percent last year.</w:t>
      </w:r>
    </w:p>
    <w:p w:rsidR="00D77026" w:rsidRPr="00BD129B" w:rsidRDefault="00D77026" w:rsidP="00B30C8E"/>
    <w:p w:rsidR="00B30C8E" w:rsidRDefault="00DA56F4" w:rsidP="00DA56F4">
      <w:pPr>
        <w:pStyle w:val="Heading3"/>
      </w:pPr>
      <w:r>
        <w:t>Europe – Entrepreneurship Strong</w:t>
      </w:r>
    </w:p>
    <w:p w:rsidR="00DA56F4" w:rsidRDefault="00DA56F4" w:rsidP="00DA56F4">
      <w:pPr>
        <w:pStyle w:val="Heading4"/>
      </w:pPr>
      <w:r>
        <w:t xml:space="preserve">No impact—Europe entrepreneurship stable and strong </w:t>
      </w:r>
    </w:p>
    <w:p w:rsidR="00DA56F4" w:rsidRPr="00161641" w:rsidRDefault="00DA56F4" w:rsidP="00DA56F4">
      <w:r>
        <w:rPr>
          <w:rStyle w:val="Style13ptBold"/>
        </w:rPr>
        <w:t xml:space="preserve">Parekh 16 </w:t>
      </w:r>
      <w:r w:rsidRPr="007228D1">
        <w:t xml:space="preserve">(Deep Parekh - co-founder and Managing Partner of Asteroidea AG.  Member of This Way Up. “Why the New Generation of European Startups Will Be Hard to Beat”. Inc.com MAY 14, 2016. </w:t>
      </w:r>
      <w:hyperlink r:id="rId88" w:history="1">
        <w:r w:rsidRPr="007228D1">
          <w:t>https://www.inc.com/this-way-up/4-advantages-european-startups-have-over-american-companies.html</w:t>
        </w:r>
      </w:hyperlink>
      <w:r w:rsidRPr="007228D1">
        <w:t xml:space="preserve">) </w:t>
      </w:r>
    </w:p>
    <w:p w:rsidR="00DA56F4" w:rsidRDefault="00DA56F4" w:rsidP="00DA56F4">
      <w:r w:rsidRPr="007228D1">
        <w:rPr>
          <w:rStyle w:val="Emphasis"/>
        </w:rPr>
        <w:t>Restrictive labor laws and a predictable institutional output of college graduates imply that there are no large swings of hiring and firing of resources;</w:t>
      </w:r>
      <w:r>
        <w:t xml:space="preserve"> </w:t>
      </w:r>
      <w:r w:rsidRPr="007228D1">
        <w:rPr>
          <w:u w:val="single"/>
        </w:rPr>
        <w:t>with a longer-term staff commitment, companies are prone to invest more in their resources, and get better loyalty from them in return, develop deeper customer relationships, and foster a sense of pride and reputation of employers</w:t>
      </w:r>
      <w:r>
        <w:t>. The vast diversity of origin (different languages and cultures) on all levels contributes strongly to innovation and openness towards each other and towards new different markets.</w:t>
      </w:r>
    </w:p>
    <w:p w:rsidR="00DA56F4" w:rsidRDefault="00DA56F4" w:rsidP="00DA56F4">
      <w:r>
        <w:t>Longer Term Relations Between Customers &amp; Suppliers:</w:t>
      </w:r>
    </w:p>
    <w:p w:rsidR="00DA56F4" w:rsidRPr="00161641" w:rsidRDefault="00DA56F4" w:rsidP="00DA56F4">
      <w:pPr>
        <w:rPr>
          <w:u w:val="single"/>
        </w:rPr>
      </w:pPr>
      <w:r w:rsidRPr="00161641">
        <w:rPr>
          <w:u w:val="single"/>
        </w:rPr>
        <w:t>European companies treat customers and suppliers as long-term relationships and partners, rather than the typical narrow-minded, price-based vendor-client relationship.  This allows cross-enterprise innovation to foster, and breeds a fabric of trust between partners, a significant advantage for the extended enterprise ecosystem.</w:t>
      </w:r>
    </w:p>
    <w:p w:rsidR="00DA56F4" w:rsidRDefault="00DA56F4" w:rsidP="00DA56F4">
      <w:r>
        <w:t>The European Revenue &amp; Cost Advantage:</w:t>
      </w:r>
    </w:p>
    <w:p w:rsidR="00DA56F4" w:rsidRDefault="00DA56F4" w:rsidP="00DA56F4">
      <w:r>
        <w:t xml:space="preserve">It's not only European companies are loathe to invest heavily when returns are not clearly defined, but because of the risk-averse nature of the continent, the bets made are smaller, less painful when they don't work out, and more biased towards incremental innovation constantly.  They bootstrap many innovation projects and don't give them the support until they succeed, which pushes for success at a very low cost. </w:t>
      </w:r>
    </w:p>
    <w:p w:rsidR="00DA56F4" w:rsidRPr="00161641" w:rsidRDefault="00DA56F4" w:rsidP="00DA56F4">
      <w:pPr>
        <w:rPr>
          <w:u w:val="single"/>
        </w:rPr>
      </w:pPr>
      <w:r w:rsidRPr="00161641">
        <w:rPr>
          <w:u w:val="single"/>
        </w:rPr>
        <w:t xml:space="preserve">Further, governments strongly back innovation projects that use public university resources, which </w:t>
      </w:r>
      <w:r w:rsidRPr="00161641">
        <w:rPr>
          <w:rStyle w:val="Emphasis"/>
        </w:rPr>
        <w:t xml:space="preserve">lowers the cost of R&amp;D </w:t>
      </w:r>
      <w:r w:rsidRPr="00161641">
        <w:rPr>
          <w:u w:val="single"/>
        </w:rPr>
        <w:t xml:space="preserve">significantly for the businesses, spurring the radical innovation that would never otherwise get support within an enterprise independently. </w:t>
      </w:r>
    </w:p>
    <w:p w:rsidR="00DA56F4" w:rsidRPr="00161641" w:rsidRDefault="00DA56F4" w:rsidP="00DA56F4">
      <w:pPr>
        <w:rPr>
          <w:rStyle w:val="Emphasis"/>
        </w:rPr>
      </w:pPr>
      <w:r>
        <w:t xml:space="preserve">Many new companies are being created on the basis of this differentiation.  Larger enterprises are finally realizing this differentiation and this is enabling spin offs at a faster rate, and with lower corporate risk.  The combination of these factors is difficult to replicate, and these business model components are structured fundamentally differently.  </w:t>
      </w:r>
      <w:r w:rsidRPr="00161641">
        <w:rPr>
          <w:u w:val="single"/>
        </w:rPr>
        <w:t xml:space="preserve">Watch out world, there's a new generation of </w:t>
      </w:r>
      <w:r w:rsidRPr="00161641">
        <w:rPr>
          <w:rStyle w:val="Emphasis"/>
        </w:rPr>
        <w:t>European businesses that are going to be tough to beat!</w:t>
      </w:r>
    </w:p>
    <w:p w:rsidR="00DA56F4" w:rsidRDefault="00DA56F4" w:rsidP="00DA56F4"/>
    <w:p w:rsidR="00DA56F4" w:rsidRDefault="00DA56F4" w:rsidP="00DA56F4">
      <w:pPr>
        <w:pStyle w:val="Heading3"/>
      </w:pPr>
      <w:r>
        <w:t>Europe – Can’t Attract Tech Talent</w:t>
      </w:r>
    </w:p>
    <w:p w:rsidR="00DA56F4" w:rsidRDefault="00DA56F4" w:rsidP="00DA56F4">
      <w:pPr>
        <w:pStyle w:val="Heading4"/>
      </w:pPr>
      <w:r>
        <w:t>Non unique—Europe can’t attract entrepreneurs with a lack of visas.</w:t>
      </w:r>
    </w:p>
    <w:p w:rsidR="00DA56F4" w:rsidRDefault="00DA56F4" w:rsidP="00DA56F4">
      <w:r>
        <w:rPr>
          <w:rStyle w:val="Style13ptBold"/>
        </w:rPr>
        <w:t>Plucinska and Saeed 17</w:t>
      </w:r>
      <w:r>
        <w:t>(</w:t>
      </w:r>
      <w:r w:rsidRPr="00EC29F0">
        <w:t xml:space="preserve">Joanna Plucinska </w:t>
      </w:r>
      <w:r>
        <w:t>coves internet platforms, ranging from Uber to Google. Born and raised in Canada, she most recently worked as a writer and video producer at Time Magazine’s Hong Kong bureau and as a digital media associate at the Columbia Graduate School of Journalism in New York.She has a degree in political studies with a specialization in international affairs. “</w:t>
      </w:r>
      <w:r w:rsidRPr="00F91D6D">
        <w:t>Europe struggles to attract tech talent even as US closes doors</w:t>
      </w:r>
      <w:r>
        <w:t xml:space="preserve">”.  POLITICO </w:t>
      </w:r>
      <w:r w:rsidRPr="0039266D">
        <w:t>7/14/17</w:t>
      </w:r>
      <w:r>
        <w:t xml:space="preserve">. </w:t>
      </w:r>
      <w:hyperlink r:id="rId89" w:history="1">
        <w:r w:rsidRPr="002F2A69">
          <w:rPr>
            <w:rStyle w:val="Hyperlink"/>
          </w:rPr>
          <w:t>https://www.politico.eu/article/why-europe-still-lacks-silicon-valleys-sex-appeal/</w:t>
        </w:r>
      </w:hyperlink>
      <w:r>
        <w:t>) LMa 7/7/18</w:t>
      </w:r>
    </w:p>
    <w:p w:rsidR="00DA56F4" w:rsidRPr="00F574CE" w:rsidRDefault="00DA56F4" w:rsidP="00DA56F4">
      <w:pPr>
        <w:rPr>
          <w:u w:val="single"/>
        </w:rPr>
      </w:pPr>
      <w:r w:rsidRPr="00F574CE">
        <w:rPr>
          <w:u w:val="single"/>
        </w:rPr>
        <w:t>U.S. President Donald Trump’s moves on immigration are bad news for ambitious tech workers. That should be good news for Europe’s talent-hungry digital hubs.</w:t>
      </w:r>
    </w:p>
    <w:p w:rsidR="00DA56F4" w:rsidRPr="00F574CE" w:rsidRDefault="00DA56F4" w:rsidP="00DA56F4">
      <w:pPr>
        <w:rPr>
          <w:u w:val="single"/>
        </w:rPr>
      </w:pPr>
      <w:r w:rsidRPr="00F574CE">
        <w:rPr>
          <w:rStyle w:val="Emphasis"/>
        </w:rPr>
        <w:t>Don’t expect a windfall just yet</w:t>
      </w:r>
      <w:r w:rsidRPr="00F574CE">
        <w:rPr>
          <w:u w:val="single"/>
        </w:rPr>
        <w:t>.</w:t>
      </w:r>
    </w:p>
    <w:p w:rsidR="00DA56F4" w:rsidRPr="00F574CE" w:rsidRDefault="00DA56F4" w:rsidP="00DA56F4">
      <w:r w:rsidRPr="00F574CE">
        <w:t xml:space="preserve">This week, Trump </w:t>
      </w:r>
      <w:r w:rsidRPr="00F574CE">
        <w:rPr>
          <w:u w:val="single"/>
        </w:rPr>
        <w:t xml:space="preserve">signaled his intention to rescind an immigration rule that allows foreign entrepreneurs to remain in the U.S. while they build new companies. </w:t>
      </w:r>
      <w:r w:rsidRPr="00F574CE">
        <w:t>Winning office on the back of an “America first” campaign, the U.S. president repeatedly vowed to cut the number of H-1B visas that permit talented foreigners to join the world’s biggest tech companies in Silicon Valley.</w:t>
      </w:r>
    </w:p>
    <w:p w:rsidR="00DA56F4" w:rsidRPr="00F574CE" w:rsidRDefault="00DA56F4" w:rsidP="00DA56F4">
      <w:pPr>
        <w:rPr>
          <w:u w:val="single"/>
        </w:rPr>
      </w:pPr>
      <w:r w:rsidRPr="00F574CE">
        <w:rPr>
          <w:u w:val="single"/>
        </w:rPr>
        <w:t>That sets the stage for Amsterdam, Berlin or Paris to become the next global magnet for engineers, coders and entrepreneurs.</w:t>
      </w:r>
    </w:p>
    <w:p w:rsidR="00DA56F4" w:rsidRPr="00F574CE" w:rsidRDefault="00DA56F4" w:rsidP="00DA56F4">
      <w:pPr>
        <w:rPr>
          <w:u w:val="single"/>
        </w:rPr>
      </w:pPr>
      <w:r w:rsidRPr="00F574CE">
        <w:rPr>
          <w:u w:val="single"/>
        </w:rPr>
        <w:t>Yet Europe is struggling to surmount multiple barriers. It’s considered one of the least-tolerant continents toward migrants as populist movements continue to sway public opinion</w:t>
      </w:r>
      <w:r w:rsidRPr="00F574CE">
        <w:t xml:space="preserve">, said Eugenio Ambrosi, the regional director of the EU, Norway and Switzerland office of the International Organization for Migration. Meanwhile, </w:t>
      </w:r>
      <w:r w:rsidRPr="00F574CE">
        <w:rPr>
          <w:u w:val="single"/>
        </w:rPr>
        <w:t>the Continent’s reputation for tech investment remains weak, and its inability to grow the next European Google or Facebook makes it a less desirable place for ambitious workers, politicians, civil society and the industry agree.</w:t>
      </w:r>
    </w:p>
    <w:p w:rsidR="00DA56F4" w:rsidRPr="00F574CE" w:rsidRDefault="00DA56F4" w:rsidP="00DA56F4">
      <w:pPr>
        <w:rPr>
          <w:szCs w:val="16"/>
        </w:rPr>
      </w:pPr>
      <w:r w:rsidRPr="00F574CE">
        <w:rPr>
          <w:szCs w:val="16"/>
        </w:rPr>
        <w:t>For European tech companies, a visa that allows digital natives from India, China or the Middle East to enter the EU and move freely between countries is the ultimate dream.</w:t>
      </w:r>
    </w:p>
    <w:p w:rsidR="00DA56F4" w:rsidRDefault="00DA56F4" w:rsidP="00DA56F4">
      <w:r w:rsidRPr="00F574CE">
        <w:rPr>
          <w:szCs w:val="16"/>
        </w:rPr>
        <w:t>On top of that, EU lawmakers and members of the tech community say the Continent hasn’t embraced a 2009 Blue Card directive, intended to establish an easy-to-use, universal visa program for highly skilled workers. A revamp proposed by the European Commission last year is stuck in interinstitutional infighting</w:t>
      </w:r>
      <w:r>
        <w:t>.</w:t>
      </w:r>
    </w:p>
    <w:p w:rsidR="00DA56F4" w:rsidRPr="00F574CE" w:rsidRDefault="00DA56F4" w:rsidP="00DA56F4">
      <w:r w:rsidRPr="00F574CE">
        <w:t>“</w:t>
      </w:r>
      <w:r w:rsidRPr="00F574CE">
        <w:rPr>
          <w:rStyle w:val="Emphasis"/>
        </w:rPr>
        <w:t>It is widely accepted that it has not been a success</w:t>
      </w:r>
      <w:r w:rsidRPr="00F574CE">
        <w:t>,” said Claude Moraes, the British socialist MEP who is leading reform of the Blue Card program through Parliament.</w:t>
      </w:r>
    </w:p>
    <w:p w:rsidR="00DA56F4" w:rsidRDefault="00930823" w:rsidP="00930823">
      <w:pPr>
        <w:pStyle w:val="Heading3"/>
      </w:pPr>
      <w:r>
        <w:t>Wage – No Link</w:t>
      </w:r>
    </w:p>
    <w:p w:rsidR="00930823" w:rsidRPr="00930823" w:rsidRDefault="00930823" w:rsidP="00930823">
      <w:pPr>
        <w:pStyle w:val="Heading4"/>
      </w:pPr>
      <w:r w:rsidRPr="00930823">
        <w:t>More working immigrants means better economy—</w:t>
      </w:r>
      <w:r w:rsidRPr="00930823">
        <w:rPr>
          <w:u w:val="single"/>
        </w:rPr>
        <w:t>definitely</w:t>
      </w:r>
      <w:r w:rsidRPr="00930823">
        <w:t xml:space="preserve"> doesn’t mean lower wages</w:t>
      </w:r>
    </w:p>
    <w:p w:rsidR="00930823" w:rsidRPr="00930823" w:rsidRDefault="00930823" w:rsidP="00930823">
      <w:pPr>
        <w:rPr>
          <w:bCs/>
        </w:rPr>
      </w:pPr>
      <w:r w:rsidRPr="00930823">
        <w:rPr>
          <w:b/>
          <w:bCs/>
        </w:rPr>
        <w:t xml:space="preserve">Merler, ’17 </w:t>
      </w:r>
      <w:r w:rsidRPr="00930823">
        <w:rPr>
          <w:bCs/>
        </w:rPr>
        <w:t>(Silvia Merler, Economic Analyst in DG Economic and Financial Affairs of the European Commission, formerly Research Assistant at Bruegel, reporter for Bloomberg, Business Insider, Financial Times, MNI News, Wall Street Journal, The Telegraph, and many more, MSc in Economis and Social Sciences at Bocconi University, “The economic effects of migration,” The Bruegel, January 16, 2017, http://bruegel.org/2017/01/the-economic-effects-of-migration/)</w:t>
      </w:r>
    </w:p>
    <w:p w:rsidR="00930823" w:rsidRPr="00930823" w:rsidRDefault="00930823" w:rsidP="00930823">
      <w:pPr>
        <w:rPr>
          <w:bCs/>
        </w:rPr>
      </w:pPr>
      <w:r w:rsidRPr="00930823">
        <w:rPr>
          <w:bCs/>
          <w:u w:val="single"/>
        </w:rPr>
        <w:t>Using immigration records from Norway, Furlanetto and Robstad argue that</w:t>
      </w:r>
      <w:r w:rsidRPr="00930823">
        <w:rPr>
          <w:bCs/>
        </w:rPr>
        <w:t xml:space="preserve"> </w:t>
      </w:r>
      <w:r w:rsidRPr="00930823">
        <w:rPr>
          <w:b/>
          <w:bCs/>
          <w:u w:val="single"/>
        </w:rPr>
        <w:t>an increase in immigration lowers unemployment</w:t>
      </w:r>
      <w:r w:rsidRPr="00930823">
        <w:rPr>
          <w:bCs/>
          <w:u w:val="single"/>
        </w:rPr>
        <w:t xml:space="preserve"> (even for native workers) and has no negative effects on public finances</w:t>
      </w:r>
      <w:r w:rsidRPr="00930823">
        <w:rPr>
          <w:bCs/>
        </w:rPr>
        <w:t>. However, they do identify a negative effect on productivity that may be a worry for long-term growth. The case of Norway is interesting because, while immigration was a marginal phenomenon in the 1990s, it became the dominant driver of population growth after EU enlargement to include Eastern European countries.</w:t>
      </w:r>
    </w:p>
    <w:p w:rsidR="00930823" w:rsidRPr="00930823" w:rsidRDefault="00930823" w:rsidP="00930823">
      <w:pPr>
        <w:rPr>
          <w:bCs/>
        </w:rPr>
      </w:pPr>
      <w:r w:rsidRPr="00930823">
        <w:rPr>
          <w:bCs/>
        </w:rPr>
        <w:t>d’Artis Kancs and Lecca (2016) look at long-term social, economic and fiscal effects of immigration in the EU, by applying a Commission macroeconomic model to alternative refugee integration scenarios. The simulation results suggest that, although refugee integration is costly for public budgets, in the medium to long-run the social, economic and fiscal benefits may significantly outweigh the short-run integration costs. In addition, integration policy has the potential to play an important role in improving social inclusion, filling vacancies, improving the ratio of economically active to those who are inactive, addressing Europe’s demographic challenges, and boosting jobs and growth in the EU.</w:t>
      </w:r>
    </w:p>
    <w:p w:rsidR="00930823" w:rsidRPr="00930823" w:rsidRDefault="00930823" w:rsidP="00930823">
      <w:pPr>
        <w:rPr>
          <w:bCs/>
        </w:rPr>
      </w:pPr>
      <w:r w:rsidRPr="00930823">
        <w:rPr>
          <w:bCs/>
        </w:rPr>
        <w:t>A multi-author report by RAND looks at the cost of non-Schengen from a civil liberties and home affairs perspective. They estimate the cost of re-introducing internal border controls in the Schengen Area at around €0.1–19bn in one-off costs – depending on the extent of border crossing point reconstruction – and around €2–4bn in annual operating costs, corresponding to around 0.02–0.03 per cent of Schengen Area GDP.</w:t>
      </w:r>
    </w:p>
    <w:p w:rsidR="00930823" w:rsidRPr="00930823" w:rsidRDefault="00930823" w:rsidP="00930823">
      <w:pPr>
        <w:rPr>
          <w:bCs/>
          <w:u w:val="single"/>
        </w:rPr>
      </w:pPr>
      <w:r w:rsidRPr="00930823">
        <w:rPr>
          <w:bCs/>
        </w:rPr>
        <w:t xml:space="preserve">Portes and Forte look specifically at the economic impact of Brexit-induced reductions in migration. Their scenarios imply that net EU migration to the UK could fall by up to 91 000 on the central scenario, and up to 150 000 on a more extreme scenario. Using the existing empirical evidence on the impact of migration on growth and productivity in advanced economies, they estimate </w:t>
      </w:r>
      <w:r w:rsidRPr="00930823">
        <w:rPr>
          <w:bCs/>
          <w:u w:val="single"/>
        </w:rPr>
        <w:t>the possible impact of falls in EU migration on GDP and GDP per capita growth between now and 2020, compared to a counterfactual where EU migration remains constant. In their central scenario, the impact would be to reduce GDP by between about 0.63% to 1.19%, while GDP per capita would be reduced by between about 0.22% and 0.78%. In the more extreme scenario, the hit to GDP per capita would be up to 1.16%.</w:t>
      </w:r>
    </w:p>
    <w:p w:rsidR="00930823" w:rsidRPr="00930823" w:rsidRDefault="00930823" w:rsidP="00930823">
      <w:pPr>
        <w:rPr>
          <w:bCs/>
        </w:rPr>
      </w:pPr>
      <w:r w:rsidRPr="00930823">
        <w:rPr>
          <w:bCs/>
          <w:u w:val="single"/>
        </w:rPr>
        <w:t>Burchardi et al. evaluates the causal effect of migration on foreign direct investment</w:t>
      </w:r>
      <w:r w:rsidRPr="00930823">
        <w:rPr>
          <w:bCs/>
        </w:rPr>
        <w:t xml:space="preserve"> using immigration patterns to the US going back to the 19th century. Foreign direct investment is found to follow the paths of historical migrants as much as it follows differences in productivity, tax rates, and education. For the average US county, </w:t>
      </w:r>
      <w:r w:rsidRPr="00930823">
        <w:rPr>
          <w:bCs/>
          <w:u w:val="single"/>
        </w:rPr>
        <w:t xml:space="preserve">doubling the number of individuals with ancestry from a given origin country increases by 4 percentage points the probability that at least one firm from this US county engages in FDI with that origin country, and increases by </w:t>
      </w:r>
      <w:r w:rsidRPr="00930823">
        <w:rPr>
          <w:b/>
          <w:bCs/>
          <w:u w:val="single"/>
        </w:rPr>
        <w:t>29% the number of local jobs at subsidiaries</w:t>
      </w:r>
      <w:r w:rsidRPr="00930823">
        <w:rPr>
          <w:bCs/>
          <w:u w:val="single"/>
        </w:rPr>
        <w:t xml:space="preserve"> of firms headquartered in that origin country. Their results suggest that causality runs through a mechanism of information flow facilitation, and that the effect of ancestry on foreign direct investment is very long-lasting.</w:t>
      </w:r>
    </w:p>
    <w:p w:rsidR="00930823" w:rsidRPr="00930823" w:rsidRDefault="00930823" w:rsidP="00930823">
      <w:pPr>
        <w:rPr>
          <w:bCs/>
        </w:rPr>
      </w:pPr>
      <w:r w:rsidRPr="00930823">
        <w:rPr>
          <w:bCs/>
        </w:rPr>
        <w:t>Peri (2016) argues that the economic impact of immigration on receiving economies needs to be understood by analysing the specific skills brought by immigrants. The complementarity and substitutability between immigrants and natives in employment, and the response of receiving economies in terms of specialisation and technological choices, are important when considering the general equilibrium effects of immigration. He argues that in the United States, a balanced composition of immigrants between college and noncollege educated, together with the adjustment of demand and technology, imply that general equilibrium effects on relative and absolute wages have been small.</w:t>
      </w:r>
    </w:p>
    <w:p w:rsidR="00930823" w:rsidRPr="00930823" w:rsidRDefault="00930823" w:rsidP="00930823">
      <w:pPr>
        <w:rPr>
          <w:bCs/>
        </w:rPr>
      </w:pPr>
      <w:r w:rsidRPr="00930823">
        <w:rPr>
          <w:bCs/>
        </w:rPr>
        <w:t>George Borjas estimates that the presence of immigrant workers in the labor market makes the U.S. economy (GDP) an estimated 11 percent larger ($1.6 trillion) each year, but he argues that this contribution to the aggregate economy does not measure the net benefit to the native-born population because 97.8 percent of the increase in GDP goes to the immigrants themselves in the form of wages and benefits. Borjas further estimates that the net gain to natives equals just 0.2 percent of the total GDP in the United States (the “ immigrant surplus”) and that immigration reduces the wages of natives in competition with immigrants by an estimated $402 billion a year, while increasing profits or the incomes of users of immigrants by an estimated $437 billion.</w:t>
      </w:r>
    </w:p>
    <w:p w:rsidR="00930823" w:rsidRPr="00930823" w:rsidRDefault="00930823" w:rsidP="00930823">
      <w:pPr>
        <w:rPr>
          <w:bCs/>
        </w:rPr>
      </w:pPr>
      <w:r w:rsidRPr="00930823">
        <w:rPr>
          <w:bCs/>
          <w:u w:val="single"/>
        </w:rPr>
        <w:t>A report from the National Academies of Sciences, Engineering, and Medicine</w:t>
      </w:r>
      <w:r w:rsidRPr="00930823">
        <w:rPr>
          <w:bCs/>
        </w:rPr>
        <w:t xml:space="preserve"> on the other hand find that when </w:t>
      </w:r>
      <w:r w:rsidRPr="00930823">
        <w:rPr>
          <w:bCs/>
          <w:u w:val="single"/>
        </w:rPr>
        <w:t>measured</w:t>
      </w:r>
      <w:r w:rsidRPr="00930823">
        <w:rPr>
          <w:bCs/>
        </w:rPr>
        <w:t xml:space="preserve"> over a period of 10 years or more, </w:t>
      </w:r>
      <w:r w:rsidRPr="00930823">
        <w:rPr>
          <w:bCs/>
          <w:u w:val="single"/>
        </w:rPr>
        <w:t>the impact of immigration on the wages of native-born workers overall is very small</w:t>
      </w:r>
      <w:r w:rsidRPr="00930823">
        <w:rPr>
          <w:bCs/>
        </w:rPr>
        <w:t xml:space="preserve">. To the extent that negative impacts occur, they are most likely to be found for prior immigrants or native-born workers who have not completed high school. Some </w:t>
      </w:r>
      <w:r w:rsidRPr="00930823">
        <w:rPr>
          <w:bCs/>
          <w:u w:val="single"/>
        </w:rPr>
        <w:t xml:space="preserve">evidence on inflow of skilled immigrants suggests that there may be positive wage effects for some subgroups of native-born workers, and other benefits to the economy more broadly, as immigration is found to have an </w:t>
      </w:r>
      <w:r w:rsidRPr="00930823">
        <w:rPr>
          <w:b/>
          <w:bCs/>
          <w:u w:val="single"/>
        </w:rPr>
        <w:t>overall positive impact</w:t>
      </w:r>
      <w:r w:rsidRPr="00930823">
        <w:rPr>
          <w:bCs/>
          <w:u w:val="single"/>
        </w:rPr>
        <w:t xml:space="preserve"> on long-run economic growth</w:t>
      </w:r>
      <w:r w:rsidRPr="00930823">
        <w:rPr>
          <w:bCs/>
        </w:rPr>
        <w:t xml:space="preserve"> in the U.S. In terms of fiscal impacts, first-generation immigrants are more costly to governments than are the native-born. However, as adults, the children of immigrants (the second generation) are among the strongest economic and fiscal contributors in the U.S. population. Over the long term, the impacts of immigrants on government budgets are generally positive at the federal level although fiscal effects vary considerably across states.</w:t>
      </w:r>
    </w:p>
    <w:p w:rsidR="00930823" w:rsidRDefault="00930823" w:rsidP="00930823"/>
    <w:p w:rsidR="00CF1E52" w:rsidRDefault="00CF1E52" w:rsidP="00CF1E52">
      <w:pPr>
        <w:pStyle w:val="Heading2"/>
      </w:pPr>
      <w:r>
        <w:t>AT Net Neutrality CP</w:t>
      </w:r>
    </w:p>
    <w:p w:rsidR="00CF1E52" w:rsidRPr="00D70412" w:rsidRDefault="00CF1E52" w:rsidP="00CF1E52">
      <w:pPr>
        <w:pStyle w:val="Heading3"/>
      </w:pPr>
      <w:r>
        <w:t>AT Solvency</w:t>
      </w:r>
    </w:p>
    <w:p w:rsidR="00CF1E52" w:rsidRDefault="00CF1E52" w:rsidP="00CF1E52">
      <w:pPr>
        <w:pStyle w:val="Heading4"/>
      </w:pPr>
      <w:r>
        <w:t>No solvency – States are enacting their own net neutrality laws</w:t>
      </w:r>
    </w:p>
    <w:p w:rsidR="00CF1E52" w:rsidRPr="003A17FF" w:rsidRDefault="00CF1E52" w:rsidP="00CF1E52">
      <w:pPr>
        <w:rPr>
          <w:rStyle w:val="Style13ptBold"/>
          <w:b w:val="0"/>
        </w:rPr>
      </w:pPr>
      <w:r>
        <w:rPr>
          <w:rStyle w:val="Style13ptBold"/>
        </w:rPr>
        <w:t xml:space="preserve">NCSL 18 </w:t>
      </w:r>
      <w:r>
        <w:rPr>
          <w:rStyle w:val="Style13ptBold"/>
          <w:b w:val="0"/>
        </w:rPr>
        <w:t>(National Conference of State Legislatures, advocacy group, “</w:t>
      </w:r>
      <w:r w:rsidRPr="003A17FF">
        <w:rPr>
          <w:rStyle w:val="Style13ptBold"/>
          <w:b w:val="0"/>
        </w:rPr>
        <w:t>NET NEUTRALITY LEGISLATION IN STATES</w:t>
      </w:r>
      <w:r>
        <w:rPr>
          <w:rStyle w:val="Style13ptBold"/>
          <w:b w:val="0"/>
        </w:rPr>
        <w:t xml:space="preserve">”, </w:t>
      </w:r>
      <w:hyperlink r:id="rId90" w:history="1">
        <w:r w:rsidRPr="00213DCC">
          <w:rPr>
            <w:rStyle w:val="Hyperlink"/>
            <w:sz w:val="26"/>
          </w:rPr>
          <w:t>www.ncsl.org</w:t>
        </w:r>
      </w:hyperlink>
      <w:r>
        <w:rPr>
          <w:rStyle w:val="Style13ptBold"/>
          <w:b w:val="0"/>
        </w:rPr>
        <w:t xml:space="preserve">, </w:t>
      </w:r>
      <w:r w:rsidRPr="005B6B1B">
        <w:rPr>
          <w:rStyle w:val="Style13ptBold"/>
          <w:b w:val="0"/>
        </w:rPr>
        <w:t>6/18/2018</w:t>
      </w:r>
      <w:r>
        <w:rPr>
          <w:rStyle w:val="Style13ptBold"/>
          <w:b w:val="0"/>
        </w:rPr>
        <w:t xml:space="preserve">, </w:t>
      </w:r>
      <w:r w:rsidRPr="003A17FF">
        <w:rPr>
          <w:rStyle w:val="Style13ptBold"/>
          <w:b w:val="0"/>
        </w:rPr>
        <w:t>http://www.ncsl.org/research/telecommunications-and-information-technology/net-neutrality-legislation-in-states.aspx</w:t>
      </w:r>
      <w:r>
        <w:rPr>
          <w:rStyle w:val="Style13ptBold"/>
          <w:b w:val="0"/>
        </w:rPr>
        <w:t>)</w:t>
      </w:r>
    </w:p>
    <w:p w:rsidR="00CF1E52" w:rsidRDefault="00CF1E52" w:rsidP="00CF1E52">
      <w:r w:rsidRPr="002E7DCE">
        <w:rPr>
          <w:u w:val="single"/>
        </w:rPr>
        <w:t>Net neutrality legislation has been introduced in over half of the states, largely in response to the Federal Communications Commission Restoring Internet Freedom Order issued on Jan. 4, 2018</w:t>
      </w:r>
      <w:r>
        <w:t>. The Restoring Internet Freedom Order and transparency rule amendments will become effective June 11, 2018.</w:t>
      </w:r>
    </w:p>
    <w:p w:rsidR="00CF1E52" w:rsidRPr="002E7DCE" w:rsidRDefault="00CF1E52" w:rsidP="00CF1E52">
      <w:pPr>
        <w:rPr>
          <w:rStyle w:val="StyleUnderline"/>
        </w:rPr>
      </w:pPr>
      <w:r w:rsidRPr="002E7DCE">
        <w:rPr>
          <w:rStyle w:val="StyleUnderline"/>
        </w:rPr>
        <w:t>Legislators in 29 states have introduced over 65 bills requiring internet service providers to ensure various net neutrality principles. In 13 states and the District of Columbia, legislators introduced 23 resolutions primarily expressing opposition to the Federal Communications Commission's (FCC) repeal of net neutrality rules; urging the U.S. Congress enact legislation reinstating and requiring the preservation of net neutrality; or stating the chamber’s support of general net neutrality principles.</w:t>
      </w:r>
    </w:p>
    <w:p w:rsidR="00CF1E52" w:rsidRPr="00893305" w:rsidRDefault="00CF1E52" w:rsidP="00CF1E52"/>
    <w:p w:rsidR="00CF1E52" w:rsidRPr="00893305" w:rsidRDefault="00CF1E52" w:rsidP="00CF1E52">
      <w:pPr>
        <w:pStyle w:val="Heading3"/>
      </w:pPr>
      <w:r>
        <w:t>Links to NB</w:t>
      </w:r>
    </w:p>
    <w:p w:rsidR="00CF1E52" w:rsidRDefault="00CF1E52" w:rsidP="00CF1E52">
      <w:pPr>
        <w:pStyle w:val="Heading4"/>
      </w:pPr>
      <w:r>
        <w:t xml:space="preserve">Still links to Midterms – Net Neutrality a key issue for Dems, so the CP removes a key part of their message. </w:t>
      </w:r>
    </w:p>
    <w:p w:rsidR="00CF1E52" w:rsidRPr="005B6B1B" w:rsidRDefault="00CF1E52" w:rsidP="00CF1E52">
      <w:r w:rsidRPr="005B6B1B">
        <w:rPr>
          <w:rStyle w:val="Style13ptBold"/>
        </w:rPr>
        <w:t>Hendel 18</w:t>
      </w:r>
      <w:r>
        <w:t xml:space="preserve"> (John Hendel, writer and graduate from university of Missouri-Columbia, “</w:t>
      </w:r>
      <w:r w:rsidRPr="005B6B1B">
        <w:t>Democrats launch net neutrality fight to energize midterm voters</w:t>
      </w:r>
      <w:r>
        <w:t xml:space="preserve">”, Politico, 4-30/18, </w:t>
      </w:r>
      <w:r w:rsidRPr="005B6B1B">
        <w:t>https://www.politico.com/story/2018/04/30/democrats-net-neutrality-midterm-voters-508425</w:t>
      </w:r>
      <w:r>
        <w:t>)</w:t>
      </w:r>
    </w:p>
    <w:p w:rsidR="00CF1E52" w:rsidRPr="002E7DCE" w:rsidRDefault="00CF1E52" w:rsidP="00CF1E52">
      <w:pPr>
        <w:rPr>
          <w:rStyle w:val="StyleUnderline"/>
        </w:rPr>
      </w:pPr>
      <w:r w:rsidRPr="002E7DCE">
        <w:rPr>
          <w:rStyle w:val="StyleUnderline"/>
        </w:rPr>
        <w:t>Senate Democrats are preparing to force a floor vote next month on restoring net neutrality rules repealed by President Donald Trump's Federal Communications Commission, creating a public clash they hope will help them in the midterm elections.</w:t>
      </w:r>
    </w:p>
    <w:p w:rsidR="00CF1E52" w:rsidRDefault="00CF1E52" w:rsidP="00CF1E52">
      <w:r>
        <w:t>Democrats are planning to take the procedural step May 9 to compel the vote, a Senate Democratic aide told POLITICO. That could set up the vote as soon as the following week.</w:t>
      </w:r>
    </w:p>
    <w:p w:rsidR="00CF1E52" w:rsidRDefault="00CF1E52" w:rsidP="00CF1E52">
      <w:r>
        <w:t>Senate Democrats have 50 votes lined up — more than enough to force a vote under the Congressional Review Act, but one shy of the 51 required for passage. Sen. Susan Collins of Maine is the only Republican to have pledged support for the effort so far.</w:t>
      </w:r>
    </w:p>
    <w:p w:rsidR="00CF1E52" w:rsidRPr="002E7DCE" w:rsidRDefault="00CF1E52" w:rsidP="00CF1E52">
      <w:pPr>
        <w:rPr>
          <w:rStyle w:val="StyleUnderline"/>
        </w:rPr>
      </w:pPr>
      <w:r>
        <w:t xml:space="preserve">Even with Senate passage, the Democrats’ proposal would be unlikely to get through the House or earn Trump’s signature. But </w:t>
      </w:r>
      <w:r w:rsidRPr="002E7DCE">
        <w:rPr>
          <w:rStyle w:val="StyleUnderline"/>
        </w:rPr>
        <w:t>their plans for a floor fight would still add visibility to an issue that Senate Minority Leader Chuck Schumer has suggested will resonate with younger, internet-savvy voters.</w:t>
      </w:r>
    </w:p>
    <w:p w:rsidR="00CF1E52" w:rsidRPr="002E7DCE" w:rsidRDefault="00CF1E52" w:rsidP="00CF1E52">
      <w:pPr>
        <w:rPr>
          <w:u w:val="single"/>
        </w:rPr>
      </w:pPr>
      <w:r>
        <w:t>“</w:t>
      </w:r>
      <w:r w:rsidRPr="002E7DCE">
        <w:rPr>
          <w:u w:val="single"/>
        </w:rPr>
        <w:t>We’re in the homestretch in the fight to save net neutrality,” Schumer said in a statement. “Soon, the American people will know which side their member of Congress is on: fighting for big corporations and ISPs or defending small business owners, entrepreneurs, middle-class families and every-day consumers.”</w:t>
      </w:r>
    </w:p>
    <w:p w:rsidR="00CF1E52" w:rsidRPr="002E7DCE" w:rsidRDefault="00CF1E52" w:rsidP="00CF1E52">
      <w:pPr>
        <w:rPr>
          <w:sz w:val="14"/>
        </w:rPr>
      </w:pPr>
      <w:r w:rsidRPr="002E7DCE">
        <w:rPr>
          <w:sz w:val="14"/>
        </w:rPr>
        <w:t>The congressional resolution is the latest showdown in a decade-long fight over net neutrality, the concept that internet service providers like Comcast and Verizon should treat all internet traffic equally as it passes through their networks. The FCC has repeatedly tried to enact net neutrality rules, only to be thwarted in court or by changes of leadership at the commission.</w:t>
      </w:r>
    </w:p>
    <w:p w:rsidR="00CF1E52" w:rsidRPr="002E7DCE" w:rsidRDefault="00CF1E52" w:rsidP="00CF1E52">
      <w:pPr>
        <w:rPr>
          <w:sz w:val="14"/>
        </w:rPr>
      </w:pPr>
      <w:r w:rsidRPr="002E7DCE">
        <w:rPr>
          <w:sz w:val="14"/>
        </w:rPr>
        <w:t>FCC Republicans led by Chairman Ajit Pai repealed the latest, Obama-era net neutrality order in December, arguing the rules are burdensome and unnecessary to preserving an open internet. Democrats have 60 legislative days to force a vote to reverse the decision following publication of the FCC’s repeal in the Federal Register on Feb. 22.</w:t>
      </w:r>
    </w:p>
    <w:p w:rsidR="00CF1E52" w:rsidRPr="002E7DCE" w:rsidRDefault="00CF1E52" w:rsidP="00CF1E52">
      <w:pPr>
        <w:rPr>
          <w:sz w:val="14"/>
        </w:rPr>
      </w:pPr>
      <w:r w:rsidRPr="002E7DCE">
        <w:rPr>
          <w:sz w:val="14"/>
        </w:rPr>
        <w:t>Democrats and pro-net neutrality groups have been searching for the elusive 51st vote for weeks, putting a special focus on Sen. John Kennedy (R-La.), who has said he’s undecided on the issue.</w:t>
      </w:r>
    </w:p>
    <w:p w:rsidR="00CF1E52" w:rsidRPr="002E7DCE" w:rsidRDefault="00CF1E52" w:rsidP="00CF1E52">
      <w:pPr>
        <w:rPr>
          <w:u w:val="single"/>
        </w:rPr>
      </w:pPr>
      <w:r>
        <w:t>“We’re only one vote away from securing a victory in the Senate,” Sen. Ed Markey (D-Mass.), who introduced the resolution to undo the FCC repeal, told reporters Thursday. “</w:t>
      </w:r>
      <w:r w:rsidRPr="002E7DCE">
        <w:rPr>
          <w:u w:val="single"/>
        </w:rPr>
        <w:t>Momentum continues to build in every corner of the country.”</w:t>
      </w:r>
    </w:p>
    <w:p w:rsidR="00CF1E52" w:rsidRDefault="00CF1E52" w:rsidP="00CF1E52">
      <w:r w:rsidRPr="002E7DCE">
        <w:rPr>
          <w:u w:val="single"/>
        </w:rPr>
        <w:t xml:space="preserve">Democrats are planning another net neutrality "day of action” to rally support </w:t>
      </w:r>
      <w:r>
        <w:t>on May 9, the Senate aide said.</w:t>
      </w:r>
    </w:p>
    <w:p w:rsidR="00CF1E52" w:rsidRPr="00930823" w:rsidRDefault="00CF1E52" w:rsidP="00930823"/>
    <w:p w:rsidR="00093BFB" w:rsidRPr="00BD129B" w:rsidRDefault="00093BFB" w:rsidP="00093BFB">
      <w:pPr>
        <w:pStyle w:val="Heading1"/>
      </w:pPr>
      <w:r w:rsidRPr="00BD129B">
        <w:t xml:space="preserve">Startup Visas – Neg </w:t>
      </w:r>
    </w:p>
    <w:p w:rsidR="00AE1EF0" w:rsidRPr="00BD129B" w:rsidRDefault="00AE1EF0" w:rsidP="00AE1EF0"/>
    <w:p w:rsidR="00AE1EF0" w:rsidRPr="00BD129B" w:rsidRDefault="00AE1EF0" w:rsidP="00AE1EF0">
      <w:pPr>
        <w:pStyle w:val="Heading2"/>
      </w:pPr>
      <w:r w:rsidRPr="00BD129B">
        <w:t xml:space="preserve">Solvency </w:t>
      </w:r>
    </w:p>
    <w:p w:rsidR="00AE1EF0" w:rsidRPr="00BD129B" w:rsidRDefault="00AE1EF0" w:rsidP="00AE1EF0">
      <w:pPr>
        <w:pStyle w:val="Heading3"/>
      </w:pPr>
      <w:r w:rsidRPr="00BD129B">
        <w:t>Investors Turn</w:t>
      </w:r>
    </w:p>
    <w:p w:rsidR="00093BFB" w:rsidRPr="00BD129B" w:rsidRDefault="00093BFB" w:rsidP="00093BFB">
      <w:pPr>
        <w:pStyle w:val="Heading4"/>
      </w:pPr>
      <w:r w:rsidRPr="00BD129B">
        <w:t xml:space="preserve">Starter visas depend too much on investors, perpetuates the idea that companies only depend on investors, and increase risk for entrepreneurs </w:t>
      </w:r>
    </w:p>
    <w:p w:rsidR="00093BFB" w:rsidRPr="00BD129B" w:rsidRDefault="00093BFB" w:rsidP="00093BFB">
      <w:r w:rsidRPr="00BD129B">
        <w:rPr>
          <w:rStyle w:val="Style13ptBold"/>
        </w:rPr>
        <w:t xml:space="preserve">Gobry, 10 </w:t>
      </w:r>
      <w:r w:rsidRPr="00BD129B">
        <w:t xml:space="preserve">(Pascal-Emmanuel Gobry is a writer and fellow at the Ethics and Public Policy Center, “The Startup Visa Act Must Be Stopped.” Business Insider, Business Insider, 22 Mar. 2010, </w:t>
      </w:r>
      <w:hyperlink r:id="rId91" w:history="1">
        <w:r w:rsidRPr="00BD129B">
          <w:rPr>
            <w:rStyle w:val="Hyperlink"/>
          </w:rPr>
          <w:t>www.businessinsider.com/why-the-startup-visa-is-actually-a-really-bad-idea-2010-3</w:t>
        </w:r>
      </w:hyperlink>
      <w:r w:rsidRPr="00BD129B">
        <w:t>.)</w:t>
      </w:r>
    </w:p>
    <w:p w:rsidR="00093BFB" w:rsidRPr="00BD129B" w:rsidRDefault="00093BFB" w:rsidP="00093BFB">
      <w:pPr>
        <w:rPr>
          <w:b/>
          <w:bCs/>
          <w:sz w:val="26"/>
        </w:rPr>
      </w:pPr>
      <w:r w:rsidRPr="00BD129B">
        <w:t xml:space="preserve">For one, getting </w:t>
      </w:r>
      <w:r w:rsidRPr="00BD129B">
        <w:rPr>
          <w:rStyle w:val="StyleUnderline"/>
        </w:rPr>
        <w:t xml:space="preserve">the visa depends too much on investors. Investors already have too much power in the investor-entrepreneur relationship. If this act is passed, fundraising won't just affect an entrepreneur's company, but his or her life. </w:t>
      </w:r>
      <w:r w:rsidRPr="00BD129B">
        <w:t xml:space="preserve">You have to raise that round, or you'll get deported! How many terms can a wily investor wring from this new leverage? How much liquidation? How much liquidation preference? What kind of super pro rata rights? Brad Feld and other Startup Visa supporters like Fred Wilson would doubtlessly argue that they wouldn't do these kind of dirty things. I believe them, because they realize it's in their long-term interest to be good to startup founders. But, sadly, people like Brad and Fred are a small minority. </w:t>
      </w:r>
      <w:r w:rsidRPr="00BD129B">
        <w:rPr>
          <w:rStyle w:val="StyleUnderline"/>
        </w:rPr>
        <w:t>The Startup Visa Act entrenches the idea that entrepreneurs depend on investors and not the other way around. It makes a mockery of the dozens of successful companies that got started and grew successfully without outside institutional investment. Attracting investors shouldn't be the prerequisite for starting a successful company, it should be a consequence of it. Another big problem with the Startup Visa Act is that it increases, rather than decreases, risk for the entrepreneurs. Launching a startup by definition means taking on a lot of risk: financial, reputational, you name it. The Startup Visa would increase risk for the entrepreneur by making the stakes so much bigger, by making literally everything depend on success — and not business success, but success how Congress defines it.</w:t>
      </w:r>
      <w:r w:rsidRPr="00BD129B">
        <w:t xml:space="preserve"> Part of the reason why Silicon Valley, and America more generally, is so great for starting companies, is the low cost of failure: if your company fails, people won't think you're a loser, and you'll still be able to get a job. So it's less daunting to get started. The Startup Visa magically makes the high cost of failure even higher: if you get started and you fail, not only will your dream get crushed, but we'll kick you out of the country you so desperately wanted to join in the first place.</w:t>
      </w:r>
    </w:p>
    <w:p w:rsidR="00093BFB" w:rsidRPr="00BD129B" w:rsidRDefault="00093BFB" w:rsidP="00093BFB">
      <w:pPr>
        <w:rPr>
          <w:rStyle w:val="Style13ptBold"/>
        </w:rPr>
      </w:pPr>
    </w:p>
    <w:p w:rsidR="00093BFB" w:rsidRPr="00BD129B" w:rsidRDefault="00093BFB" w:rsidP="00093BFB">
      <w:pPr>
        <w:pStyle w:val="Heading4"/>
      </w:pPr>
      <w:r w:rsidRPr="00BD129B">
        <w:t xml:space="preserve">Start up visas are bad for the investors, and wouldn’t increase the number of entrepreneurs in the U.S. </w:t>
      </w:r>
    </w:p>
    <w:p w:rsidR="00093BFB" w:rsidRPr="00BD129B" w:rsidRDefault="00093BFB" w:rsidP="00093BFB">
      <w:r w:rsidRPr="00BD129B">
        <w:rPr>
          <w:rStyle w:val="Style13ptBold"/>
        </w:rPr>
        <w:t>Gobry, 10</w:t>
      </w:r>
      <w:r w:rsidRPr="00BD129B">
        <w:t xml:space="preserve"> (Pascal-Emmanuel Gobry is a writer and fellow at the Ethics and Public Policy Center, “The Startup Visa Act Must Be Stopped.” Business Insider, Business Insider, 22 Mar. 2010, </w:t>
      </w:r>
      <w:hyperlink r:id="rId92" w:history="1">
        <w:r w:rsidRPr="00BD129B">
          <w:rPr>
            <w:rStyle w:val="Hyperlink"/>
          </w:rPr>
          <w:t>www.businessinsider.com/why-the-startup-visa-is-actually-a-really-bad-idea-2010-3</w:t>
        </w:r>
      </w:hyperlink>
      <w:r w:rsidRPr="00BD129B">
        <w:t>.)</w:t>
      </w:r>
    </w:p>
    <w:p w:rsidR="00093BFB" w:rsidRPr="00BD129B" w:rsidRDefault="00093BFB" w:rsidP="00093BFB">
      <w:r w:rsidRPr="00BD129B">
        <w:t>Finally</w:t>
      </w:r>
      <w:r w:rsidRPr="00BD129B">
        <w:rPr>
          <w:rStyle w:val="StyleUnderline"/>
        </w:rPr>
        <w:t xml:space="preserve">, the Startup Visa will be bad for investors as well. The best foreign entrepreneurs will self-select away from it, either by starting their companies in their home countries (precisely what the Startup Visa wants to avoid) or by waiting to have enough money for a fair EB-5 visa (at which point it might be too late, because cookie-cutter wantrapreneurs have killed that category to get more Startup Visas). Also, if foreign entrepreneurs get a green card by raising an additional million dollar round after two years, their incentive is clearly to get that million dollars, at any price, from any "qualified investor" and then bail to start a company on his own terms. This would be bad for everyone, including the investors. </w:t>
      </w:r>
      <w:r w:rsidRPr="00BD129B">
        <w:t xml:space="preserve">Here are other, more granular problems with the Startup Visa Act (non-wonks might want to skip this part): As the Startup Visa Act stands, getting a successful angel round doesn't even give you a green card. You only get a green card if, two years after that, the company has either created 5 full-time jobs, attracted a million dollars in revenue — or raised an additional million dollars. Unless you meet the first two criteria, for two years you are basically your investors' toy. If they won't invest, or if you won't take their draconian conditions, you're deported, even after spending two years living in the US. This alone means I'll probably never apply for one, because I would never tell my wife: "Upset your career, move with me to a different continent — but I don't know if we'll still be there two years from now." </w:t>
      </w:r>
      <w:r w:rsidRPr="00BD129B">
        <w:rPr>
          <w:rStyle w:val="StyleUnderline"/>
        </w:rPr>
        <w:t>The Startup Visa Act doesn't actually create new visas. It just takes existing allotted visas, in the EB-5 class, which allows an immediate green card for entrepreneurs who invest $500,000 or a million dollars in the US. So it actually wouldn't increase the number of entrepreneurs in the US, it would just change the mix from entrepreneurs who are already successful to add unsuccessful entrepreneurs (by definition, because otherwise they would take the existing EB-5 visa for 500 grand that gives them a green card right away) who are completely beholden to their investors.</w:t>
      </w:r>
      <w:r w:rsidRPr="00BD129B">
        <w:t xml:space="preserve"> John Kerry argues that this is no big deal because few of the existing EB-5 visas are granted, even though this article in the Washington Post shows that they are on an upswing. John Kerry's letter endorsing the Act doesn't make clear who "qualified investors" are. Paul Graham initially suggested that business angels and VCs co-opt each other in a cabal of successful business angels. That would be bad enough: when Jeff Bezos started Amazon, every VC he initially pitched turned him down, and he started the company with money from friends and family, not qualified investors (Kleiner Perkins invested later, when the company was already on a wildly upward trajectory). But what's most likely is that "qualified investors" means what it already means: anyone with a net worth of over a million dollars or annual income in excess of $200,000. So look forward to most of these visas being snapped up for real estate projects and the like — not the cool tech startups the Startup Visa guys envision. </w:t>
      </w:r>
    </w:p>
    <w:p w:rsidR="00AE1EF0" w:rsidRPr="00BD129B" w:rsidRDefault="00AE1EF0" w:rsidP="00AE1EF0">
      <w:pPr>
        <w:pStyle w:val="Heading3"/>
      </w:pPr>
      <w:r w:rsidRPr="00BD129B">
        <w:t>SQ Solves</w:t>
      </w:r>
    </w:p>
    <w:p w:rsidR="00AE1EF0" w:rsidRPr="00BD129B" w:rsidRDefault="00AE1EF0" w:rsidP="00AE1EF0">
      <w:pPr>
        <w:pStyle w:val="Heading4"/>
      </w:pPr>
      <w:r w:rsidRPr="00BD129B">
        <w:t>International Entrepreneurs Rule solves – No need for Startup Visa</w:t>
      </w:r>
    </w:p>
    <w:p w:rsidR="00AE1EF0" w:rsidRPr="00BD129B" w:rsidRDefault="00AE1EF0" w:rsidP="00AE1EF0">
      <w:r w:rsidRPr="00BD129B">
        <w:rPr>
          <w:rStyle w:val="Style13ptBold"/>
        </w:rPr>
        <w:t xml:space="preserve">O’Brien 17 </w:t>
      </w:r>
      <w:r w:rsidRPr="00BD129B">
        <w:t>[Sara Ashley O’Brien; Writer about culture and tech; “Startup visa alternative will launch in July”; CNN Tech; Jan 17, 2017; http://money.cnn.com/2017/01/17/technology/startup-visa-immigration-parole-status/index.html]</w:t>
      </w:r>
    </w:p>
    <w:p w:rsidR="00AE1EF0" w:rsidRPr="00BD129B" w:rsidRDefault="00AE1EF0" w:rsidP="00AE1EF0">
      <w:r w:rsidRPr="00BD129B">
        <w:rPr>
          <w:rStyle w:val="Emphasis"/>
        </w:rPr>
        <w:t>A new pathway</w:t>
      </w:r>
      <w:r w:rsidRPr="00BD129B">
        <w:rPr>
          <w:rStyle w:val="StyleUnderline"/>
        </w:rPr>
        <w:t xml:space="preserve"> to the U.S. will open up for foreign entrepreneurs </w:t>
      </w:r>
      <w:r w:rsidRPr="00BD129B">
        <w:t>in July.</w:t>
      </w:r>
      <w:r w:rsidRPr="00BD129B">
        <w:rPr>
          <w:rStyle w:val="StyleUnderline"/>
        </w:rPr>
        <w:t xml:space="preserve"> </w:t>
      </w:r>
      <w:r w:rsidRPr="00BD129B">
        <w:rPr>
          <w:rStyle w:val="Emphasis"/>
        </w:rPr>
        <w:t>Called the International Entrepreneurs Rule</w:t>
      </w:r>
      <w:r w:rsidRPr="00BD129B">
        <w:rPr>
          <w:rStyle w:val="StyleUnderline"/>
        </w:rPr>
        <w:t>, foreigners can</w:t>
      </w:r>
      <w:r w:rsidRPr="00BD129B">
        <w:t xml:space="preserve"> soon apply for "parole status" to </w:t>
      </w:r>
      <w:r w:rsidRPr="00BD129B">
        <w:rPr>
          <w:rStyle w:val="StyleUnderline"/>
        </w:rPr>
        <w:t xml:space="preserve">stay and </w:t>
      </w:r>
      <w:r w:rsidRPr="00BD129B">
        <w:rPr>
          <w:rStyle w:val="Emphasis"/>
        </w:rPr>
        <w:t>build fast-growing startups in the U.S</w:t>
      </w:r>
      <w:r w:rsidRPr="00BD129B">
        <w:t xml:space="preserve">. The status is typically granted to individuals who need a visa to work on humanitarian or medical relief. But effective July 17, it will be extended to qualified entrepreneurs, too. </w:t>
      </w:r>
      <w:r w:rsidRPr="00BD129B">
        <w:rPr>
          <w:rStyle w:val="StyleUnderline"/>
        </w:rPr>
        <w:t>The U.S. Citizenship and Immigration Services </w:t>
      </w:r>
      <w:hyperlink r:id="rId93" w:tgtFrame="_blank" w:history="1">
        <w:r w:rsidRPr="00BD129B">
          <w:rPr>
            <w:rStyle w:val="StyleUnderline"/>
          </w:rPr>
          <w:t>finalized the rules</w:t>
        </w:r>
      </w:hyperlink>
      <w:r w:rsidRPr="00BD129B">
        <w:rPr>
          <w:rStyle w:val="StyleUnderline"/>
        </w:rPr>
        <w:t xml:space="preserve"> on Tuesday and published them to the Federal Registrar. </w:t>
      </w:r>
      <w:r w:rsidRPr="00BD129B">
        <w:rPr>
          <w:rStyle w:val="Emphasis"/>
        </w:rPr>
        <w:t>It's a creative alternative to a startup visa</w:t>
      </w:r>
      <w:r w:rsidRPr="00BD129B">
        <w:rPr>
          <w:rStyle w:val="StyleUnderline"/>
        </w:rPr>
        <w:t>,</w:t>
      </w:r>
      <w:r w:rsidRPr="00BD129B">
        <w:t xml:space="preserve"> which was just one component of the stalled 2013 immigration reform bill.</w:t>
      </w:r>
    </w:p>
    <w:p w:rsidR="00AE1EF0" w:rsidRPr="00BD129B" w:rsidRDefault="00AE1EF0" w:rsidP="00AE1EF0">
      <w:r w:rsidRPr="00BD129B">
        <w:t>In November 2014, President Obama vowed to make it "easier and faster" for foreign entrepreneurs to work in the country. Although countries like Canada have already implemented visa changes to cater to entrepreneurs, the U.S. system has been notoriously difficult to navigate.</w:t>
      </w:r>
    </w:p>
    <w:p w:rsidR="00AE1EF0" w:rsidRPr="00BD129B" w:rsidRDefault="00AE1EF0" w:rsidP="00AE1EF0">
      <w:r w:rsidRPr="00BD129B">
        <w:t>The H-1B -- the most popular visa for high-skilled workers -- requires foreigners to show they can be hired, fired, paid and controlled by an employer. These requirements make it is very difficult to launch a company. Some</w:t>
      </w:r>
      <w:hyperlink r:id="rId94" w:history="1">
        <w:r w:rsidRPr="00BD129B">
          <w:rPr>
            <w:rStyle w:val="Hyperlink"/>
            <w:rFonts w:eastAsiaTheme="majorEastAsia"/>
          </w:rPr>
          <w:t> choose to start their businesses elsewhere</w:t>
        </w:r>
      </w:hyperlink>
      <w:r w:rsidRPr="00BD129B">
        <w:t xml:space="preserve"> </w:t>
      </w:r>
    </w:p>
    <w:p w:rsidR="00AE1EF0" w:rsidRPr="00BD129B" w:rsidRDefault="00AE1EF0" w:rsidP="00AE1EF0">
      <w:r w:rsidRPr="00BD129B">
        <w:rPr>
          <w:rStyle w:val="StyleUnderline"/>
        </w:rPr>
        <w:t>The new rules indicate entrepreneurs must show that their</w:t>
      </w:r>
      <w:r w:rsidRPr="00BD129B">
        <w:t xml:space="preserve"> young </w:t>
      </w:r>
      <w:r w:rsidRPr="00BD129B">
        <w:rPr>
          <w:rStyle w:val="StyleUnderline"/>
        </w:rPr>
        <w:t>companies -- no more than five years old -- have the potential for "rapid growth" and job creation, by way of government grants of at least $100,000 or funding of at least $250,000 from a qualified investor. The rule explicitly eliminates small businesses from consideration</w:t>
      </w:r>
      <w:r w:rsidRPr="00BD129B">
        <w:t>.</w:t>
      </w:r>
    </w:p>
    <w:p w:rsidR="00AE1EF0" w:rsidRPr="00BD129B" w:rsidRDefault="00AE1EF0" w:rsidP="00AE1EF0"/>
    <w:p w:rsidR="00AE1EF0" w:rsidRPr="00BD129B" w:rsidRDefault="00AE1EF0" w:rsidP="00AE1EF0"/>
    <w:p w:rsidR="00113F61" w:rsidRPr="00BD129B" w:rsidRDefault="00113F61" w:rsidP="00AE1EF0">
      <w:pPr>
        <w:pStyle w:val="Heading2"/>
      </w:pPr>
      <w:r w:rsidRPr="00BD129B">
        <w:t>AT Startups Adv</w:t>
      </w:r>
    </w:p>
    <w:p w:rsidR="00113F61" w:rsidRPr="00BD129B" w:rsidRDefault="00113F61" w:rsidP="00113F61">
      <w:pPr>
        <w:pStyle w:val="Heading3"/>
      </w:pPr>
      <w:r w:rsidRPr="00BD129B">
        <w:t>Startups Fail</w:t>
      </w:r>
    </w:p>
    <w:p w:rsidR="00113F61" w:rsidRPr="00BD129B" w:rsidRDefault="00113F61" w:rsidP="00113F61">
      <w:pPr>
        <w:pStyle w:val="Heading4"/>
      </w:pPr>
      <w:r w:rsidRPr="00BD129B">
        <w:t xml:space="preserve">Startups don’t solve innovation – no resources </w:t>
      </w:r>
    </w:p>
    <w:p w:rsidR="00113F61" w:rsidRPr="00BD129B" w:rsidRDefault="00113F61" w:rsidP="00113F61">
      <w:r w:rsidRPr="00BD129B">
        <w:rPr>
          <w:rStyle w:val="Style13ptBold"/>
        </w:rPr>
        <w:t xml:space="preserve">Solon 17 </w:t>
      </w:r>
      <w:r w:rsidRPr="00BD129B">
        <w:t xml:space="preserve">(Olivia Solon, Senior Technology Reporter for Guardian in San Francisco, "As tech companies get richer, is it 'game over' for startups?," Guardian, 10-20-2017, </w:t>
      </w:r>
      <w:hyperlink r:id="rId95" w:history="1">
        <w:r w:rsidRPr="00BD129B">
          <w:rPr>
            <w:rStyle w:val="Hyperlink"/>
          </w:rPr>
          <w:t>https://www.theguardian.com/technology/2017/oct/20/tech-startups-facebook-amazon-google-apple</w:t>
        </w:r>
      </w:hyperlink>
      <w:r w:rsidRPr="00BD129B">
        <w:t>)</w:t>
      </w:r>
    </w:p>
    <w:p w:rsidR="00113F61" w:rsidRPr="00BD129B" w:rsidRDefault="00113F61" w:rsidP="00113F61">
      <w:r w:rsidRPr="00BD129B">
        <w:rPr>
          <w:rStyle w:val="StyleUnderline"/>
        </w:rPr>
        <w:t>Facebook has been breathing down the neck of the group video-chat app Houseparty for over a year.</w:t>
      </w:r>
      <w:r w:rsidRPr="00BD129B">
        <w:t xml:space="preserve"> </w:t>
      </w:r>
      <w:r w:rsidRPr="00BD129B">
        <w:rPr>
          <w:rStyle w:val="StyleUnderline"/>
        </w:rPr>
        <w:t>The app</w:t>
      </w:r>
      <w:r w:rsidRPr="00BD129B">
        <w:t xml:space="preserve">, developed by the San Francisco startup Life On Air, </w:t>
      </w:r>
      <w:r w:rsidRPr="00BD129B">
        <w:rPr>
          <w:rStyle w:val="StyleUnderline"/>
        </w:rPr>
        <w:t>has been a hit with teenagers – an audience Facebook is desperate to woo</w:t>
      </w:r>
      <w:r w:rsidRPr="00BD129B">
        <w:t>.</w:t>
      </w:r>
    </w:p>
    <w:p w:rsidR="00113F61" w:rsidRPr="00BD129B" w:rsidRDefault="00113F61" w:rsidP="00113F61">
      <w:r w:rsidRPr="00BD129B">
        <w:t xml:space="preserve">After months of sniffing around its tiny competitor and even inviting the team to its headquarters last summer, </w:t>
      </w:r>
      <w:r w:rsidRPr="00BD129B">
        <w:rPr>
          <w:rStyle w:val="StyleUnderline"/>
        </w:rPr>
        <w:t xml:space="preserve">Facebook </w:t>
      </w:r>
      <w:r w:rsidRPr="00BD129B">
        <w:rPr>
          <w:rStyle w:val="Emphasis"/>
        </w:rPr>
        <w:t>launched its own group video chat tool</w:t>
      </w:r>
      <w:r w:rsidRPr="00BD129B">
        <w:rPr>
          <w:rStyle w:val="StyleUnderline"/>
        </w:rPr>
        <w:t xml:space="preserve"> within Messenger in December 2016</w:t>
      </w:r>
      <w:r w:rsidRPr="00BD129B">
        <w:t xml:space="preserve">. In February, </w:t>
      </w:r>
      <w:r w:rsidRPr="00BD129B">
        <w:rPr>
          <w:rStyle w:val="StyleUnderline"/>
        </w:rPr>
        <w:t>it invited teens</w:t>
      </w:r>
      <w:r w:rsidRPr="00BD129B">
        <w:t xml:space="preserve"> to its headquarters </w:t>
      </w:r>
      <w:r w:rsidRPr="00BD129B">
        <w:rPr>
          <w:rStyle w:val="StyleUnderline"/>
        </w:rPr>
        <w:t xml:space="preserve">to quiz them, </w:t>
      </w:r>
      <w:r w:rsidRPr="00BD129B">
        <w:rPr>
          <w:rStyle w:val="Emphasis"/>
        </w:rPr>
        <w:t>in return for $275 Amazon cards</w:t>
      </w:r>
      <w:r w:rsidRPr="00BD129B">
        <w:rPr>
          <w:rStyle w:val="StyleUnderline"/>
        </w:rPr>
        <w:t>, on how and why they used video-chat apps</w:t>
      </w:r>
      <w:r w:rsidRPr="00BD129B">
        <w:t xml:space="preserve">. </w:t>
      </w:r>
      <w:r w:rsidRPr="00BD129B">
        <w:rPr>
          <w:rStyle w:val="StyleUnderline"/>
        </w:rPr>
        <w:t xml:space="preserve">By July, Facebook </w:t>
      </w:r>
      <w:r w:rsidRPr="00BD129B">
        <w:rPr>
          <w:rStyle w:val="Emphasis"/>
        </w:rPr>
        <w:t>was demonstrating a Houseparty clone</w:t>
      </w:r>
      <w:r w:rsidRPr="00BD129B">
        <w:rPr>
          <w:rStyle w:val="StyleUnderline"/>
        </w:rPr>
        <w:t>, Bonfire, to employees and by early September the app launched in Denmark</w:t>
      </w:r>
      <w:r w:rsidRPr="00BD129B">
        <w:t>.</w:t>
      </w:r>
    </w:p>
    <w:p w:rsidR="00113F61" w:rsidRPr="00BD129B" w:rsidRDefault="00113F61" w:rsidP="00113F61">
      <w:r w:rsidRPr="00BD129B">
        <w:t>“</w:t>
      </w:r>
      <w:r w:rsidRPr="00BD129B">
        <w:rPr>
          <w:rStyle w:val="StyleUnderline"/>
        </w:rPr>
        <w:t>They see we’re having traction</w:t>
      </w:r>
      <w:r w:rsidRPr="00BD129B">
        <w:t xml:space="preserve">,” Sima Sistani, </w:t>
      </w:r>
      <w:r w:rsidRPr="00BD129B">
        <w:rPr>
          <w:rStyle w:val="StyleUnderline"/>
        </w:rPr>
        <w:t>co-founder of Houseparty, told the W</w:t>
      </w:r>
      <w:r w:rsidRPr="00BD129B">
        <w:t xml:space="preserve">all </w:t>
      </w:r>
      <w:r w:rsidRPr="00BD129B">
        <w:rPr>
          <w:rStyle w:val="StyleUnderline"/>
        </w:rPr>
        <w:t>S</w:t>
      </w:r>
      <w:r w:rsidRPr="00BD129B">
        <w:t xml:space="preserve">treet </w:t>
      </w:r>
      <w:r w:rsidRPr="00BD129B">
        <w:rPr>
          <w:rStyle w:val="StyleUnderline"/>
        </w:rPr>
        <w:t>J</w:t>
      </w:r>
      <w:r w:rsidRPr="00BD129B">
        <w:t>ournal in August. “That’s why we’re pushing so hard.”</w:t>
      </w:r>
    </w:p>
    <w:p w:rsidR="00113F61" w:rsidRPr="00BD129B" w:rsidRDefault="00113F61" w:rsidP="00113F61">
      <w:r w:rsidRPr="00BD129B">
        <w:rPr>
          <w:rStyle w:val="StyleUnderline"/>
        </w:rPr>
        <w:t>Pushing hard might not be enough when you’re going up against</w:t>
      </w:r>
      <w:r w:rsidRPr="00BD129B">
        <w:t xml:space="preserve"> some of </w:t>
      </w:r>
      <w:r w:rsidRPr="00BD129B">
        <w:rPr>
          <w:rStyle w:val="Emphasis"/>
        </w:rPr>
        <w:t>the world’s most powerful companies keen to cling to their empires</w:t>
      </w:r>
      <w:r w:rsidRPr="00BD129B">
        <w:t>.</w:t>
      </w:r>
    </w:p>
    <w:p w:rsidR="00113F61" w:rsidRPr="00BD129B" w:rsidRDefault="00113F61" w:rsidP="00113F61">
      <w:pPr>
        <w:rPr>
          <w:rStyle w:val="StyleUnderline"/>
        </w:rPr>
      </w:pPr>
      <w:r w:rsidRPr="00BD129B">
        <w:t xml:space="preserve">Startups drive job creation and innovation, but </w:t>
      </w:r>
      <w:r w:rsidRPr="00BD129B">
        <w:rPr>
          <w:rStyle w:val="StyleUnderline"/>
        </w:rPr>
        <w:t>the number of new business launches is at a 30-year low and some</w:t>
      </w:r>
      <w:r w:rsidRPr="00BD129B">
        <w:t xml:space="preserve"> economists, investors and entrepreneurs </w:t>
      </w:r>
      <w:r w:rsidRPr="00BD129B">
        <w:rPr>
          <w:rStyle w:val="StyleUnderline"/>
        </w:rPr>
        <w:t xml:space="preserve">are pointing their fingers </w:t>
      </w:r>
      <w:r w:rsidRPr="00BD129B">
        <w:rPr>
          <w:rStyle w:val="Emphasis"/>
        </w:rPr>
        <w:t>at big tech</w:t>
      </w:r>
      <w:r w:rsidRPr="00BD129B">
        <w:rPr>
          <w:rStyle w:val="StyleUnderline"/>
        </w:rPr>
        <w:t>.</w:t>
      </w:r>
    </w:p>
    <w:p w:rsidR="00113F61" w:rsidRPr="00BD129B" w:rsidRDefault="00113F61" w:rsidP="00113F61">
      <w:pPr>
        <w:rPr>
          <w:rStyle w:val="StyleUnderline"/>
        </w:rPr>
      </w:pPr>
      <w:r w:rsidRPr="00BD129B">
        <w:rPr>
          <w:rStyle w:val="StyleUnderline"/>
        </w:rPr>
        <w:t>For one thing</w:t>
      </w:r>
      <w:r w:rsidRPr="00BD129B">
        <w:t xml:space="preserve">, the </w:t>
      </w:r>
      <w:r w:rsidRPr="00BD129B">
        <w:rPr>
          <w:rStyle w:val="Emphasis"/>
        </w:rPr>
        <w:t>deep pockets and resources</w:t>
      </w:r>
      <w:r w:rsidRPr="00BD129B">
        <w:rPr>
          <w:rStyle w:val="StyleUnderline"/>
        </w:rPr>
        <w:t xml:space="preserve"> of companies like Facebook, Google, Amazon and Apple – with a </w:t>
      </w:r>
      <w:r w:rsidRPr="00BD129B">
        <w:rPr>
          <w:rStyle w:val="Emphasis"/>
        </w:rPr>
        <w:t>combined value of almost $2.5tn</w:t>
      </w:r>
      <w:r w:rsidRPr="00BD129B">
        <w:rPr>
          <w:rStyle w:val="StyleUnderline"/>
        </w:rPr>
        <w:t xml:space="preserve"> – make it increasingly difficult for startups to compete or attract investment.</w:t>
      </w:r>
    </w:p>
    <w:p w:rsidR="00113F61" w:rsidRPr="00BD129B" w:rsidRDefault="00113F61" w:rsidP="00113F61">
      <w:r w:rsidRPr="00BD129B">
        <w:t>“</w:t>
      </w:r>
      <w:r w:rsidRPr="00BD129B">
        <w:rPr>
          <w:rStyle w:val="StyleUnderline"/>
        </w:rPr>
        <w:t>People are not getting funded because Amazon might</w:t>
      </w:r>
      <w:r w:rsidRPr="00BD129B">
        <w:t xml:space="preserve"> one day </w:t>
      </w:r>
      <w:r w:rsidRPr="00BD129B">
        <w:rPr>
          <w:rStyle w:val="StyleUnderline"/>
        </w:rPr>
        <w:t>compete with them</w:t>
      </w:r>
      <w:r w:rsidRPr="00BD129B">
        <w:t xml:space="preserve">,” said one founder, who wished to remain anonymous. “If it was startup versus startup, it would have been a fair fight, but </w:t>
      </w:r>
      <w:r w:rsidRPr="00BD129B">
        <w:rPr>
          <w:rStyle w:val="Emphasis"/>
        </w:rPr>
        <w:t>startup versus Amazon and it’s game over</w:t>
      </w:r>
      <w:r w:rsidRPr="00BD129B">
        <w:t>.”</w:t>
      </w:r>
    </w:p>
    <w:p w:rsidR="00113F61" w:rsidRPr="00BD129B" w:rsidRDefault="00113F61" w:rsidP="00113F61">
      <w:r w:rsidRPr="00BD129B">
        <w:rPr>
          <w:rStyle w:val="StyleUnderline"/>
        </w:rPr>
        <w:t xml:space="preserve">Even </w:t>
      </w:r>
      <w:r w:rsidRPr="00BD129B">
        <w:rPr>
          <w:rStyle w:val="Emphasis"/>
        </w:rPr>
        <w:t>multibillion-dollar startups</w:t>
      </w:r>
      <w:r w:rsidRPr="00BD129B">
        <w:rPr>
          <w:rStyle w:val="StyleUnderline"/>
        </w:rPr>
        <w:t xml:space="preserve"> like Snap</w:t>
      </w:r>
      <w:r w:rsidRPr="00BD129B">
        <w:t xml:space="preserve">, Snapchat’s parent company, </w:t>
      </w:r>
      <w:r w:rsidRPr="00BD129B">
        <w:rPr>
          <w:rStyle w:val="Emphasis"/>
        </w:rPr>
        <w:t>struggle to compete</w:t>
      </w:r>
      <w:r w:rsidRPr="00BD129B">
        <w:t xml:space="preserve"> against these tech titans.</w:t>
      </w:r>
    </w:p>
    <w:p w:rsidR="00113F61" w:rsidRPr="00BD129B" w:rsidRDefault="00113F61" w:rsidP="00113F61">
      <w:pPr>
        <w:rPr>
          <w:rStyle w:val="StyleUnderline"/>
        </w:rPr>
      </w:pPr>
      <w:r w:rsidRPr="00BD129B">
        <w:t xml:space="preserve">Like Houseparty, </w:t>
      </w:r>
      <w:r w:rsidRPr="00BD129B">
        <w:rPr>
          <w:rStyle w:val="StyleUnderline"/>
        </w:rPr>
        <w:t>Snap was nipping at the heels of Facebook</w:t>
      </w:r>
      <w:r w:rsidRPr="00BD129B">
        <w:t xml:space="preserve">. At first, Facebook played nicely, making an offer to buy Snapchat – a strategy that worked with Instagram and WhatsApp. When that failed, </w:t>
      </w:r>
      <w:r w:rsidRPr="00BD129B">
        <w:rPr>
          <w:rStyle w:val="StyleUnderline"/>
        </w:rPr>
        <w:t xml:space="preserve">Facebook cloned </w:t>
      </w:r>
      <w:r w:rsidRPr="00BD129B">
        <w:rPr>
          <w:rStyle w:val="Emphasis"/>
        </w:rPr>
        <w:t>all of Snapchat’s features</w:t>
      </w:r>
      <w:r w:rsidRPr="00BD129B">
        <w:t xml:space="preserve">, awkwardly at first but relentlessly and </w:t>
      </w:r>
      <w:r w:rsidRPr="00BD129B">
        <w:rPr>
          <w:rStyle w:val="StyleUnderline"/>
        </w:rPr>
        <w:t>with the resources of a $510bn company</w:t>
      </w:r>
      <w:r w:rsidRPr="00BD129B">
        <w:t xml:space="preserve">, until </w:t>
      </w:r>
      <w:r w:rsidRPr="00BD129B">
        <w:rPr>
          <w:rStyle w:val="Emphasis"/>
        </w:rPr>
        <w:t>Snap’s potential slice of the advertising market shriveled to a sliver.</w:t>
      </w:r>
    </w:p>
    <w:p w:rsidR="00113F61" w:rsidRPr="00BD129B" w:rsidRDefault="00113F61" w:rsidP="00113F61">
      <w:r w:rsidRPr="00BD129B">
        <w:t xml:space="preserve">While there’s a clear correlation, it’s hard to say for sure whether concentration of money is the cause or effect of the startup decline. On one hand, the existence of fewer new startups makes it easier for incumbent firms to accumulate more power. However, </w:t>
      </w:r>
      <w:r w:rsidRPr="00BD129B">
        <w:rPr>
          <w:rStyle w:val="StyleUnderline"/>
        </w:rPr>
        <w:t>as industries become more concentrated</w:t>
      </w:r>
      <w:r w:rsidRPr="00BD129B">
        <w:t xml:space="preserve">, </w:t>
      </w:r>
      <w:r w:rsidRPr="00BD129B">
        <w:rPr>
          <w:rStyle w:val="StyleUnderline"/>
        </w:rPr>
        <w:t>it</w:t>
      </w:r>
      <w:r w:rsidRPr="00BD129B">
        <w:t xml:space="preserve"> also </w:t>
      </w:r>
      <w:r w:rsidRPr="00BD129B">
        <w:rPr>
          <w:rStyle w:val="StyleUnderline"/>
        </w:rPr>
        <w:t xml:space="preserve">raises the barriers to new entrepreneurship, </w:t>
      </w:r>
      <w:r w:rsidRPr="00BD129B">
        <w:rPr>
          <w:rStyle w:val="Emphasis"/>
        </w:rPr>
        <w:t>choking off innovation elsewhere</w:t>
      </w:r>
      <w:r w:rsidRPr="00BD129B">
        <w:rPr>
          <w:rStyle w:val="StyleUnderline"/>
        </w:rPr>
        <w:t xml:space="preserve"> in the marketplace</w:t>
      </w:r>
      <w:r w:rsidRPr="00BD129B">
        <w:t>.</w:t>
      </w:r>
    </w:p>
    <w:p w:rsidR="00113F61" w:rsidRPr="00BD129B" w:rsidRDefault="00113F61" w:rsidP="00113F61"/>
    <w:p w:rsidR="00113F61" w:rsidRPr="00BD129B" w:rsidRDefault="00113F61" w:rsidP="00113F61">
      <w:pPr>
        <w:pStyle w:val="Heading4"/>
      </w:pPr>
      <w:r w:rsidRPr="00BD129B">
        <w:t xml:space="preserve">Startups fail—too many obstacles </w:t>
      </w:r>
    </w:p>
    <w:p w:rsidR="00113F61" w:rsidRPr="00BD129B" w:rsidRDefault="00113F61" w:rsidP="00113F61">
      <w:pPr>
        <w:rPr>
          <w:rStyle w:val="Style13ptBold"/>
          <w:b w:val="0"/>
          <w:sz w:val="22"/>
        </w:rPr>
      </w:pPr>
      <w:r w:rsidRPr="00BD129B">
        <w:rPr>
          <w:rStyle w:val="Style13ptBold"/>
        </w:rPr>
        <w:t xml:space="preserve">Wolfe 17 </w:t>
      </w:r>
      <w:r w:rsidRPr="00BD129B">
        <w:rPr>
          <w:rStyle w:val="Style13ptBold"/>
          <w:b w:val="0"/>
          <w:sz w:val="22"/>
        </w:rPr>
        <w:t xml:space="preserve">( Michael Wolfe has five startups, co founder of Gladly, entrepreneur. “Most start ups fail”. Inc.com 8/25/17. </w:t>
      </w:r>
      <w:hyperlink r:id="rId96" w:history="1">
        <w:r w:rsidRPr="00BD129B">
          <w:rPr>
            <w:rStyle w:val="Hyperlink"/>
          </w:rPr>
          <w:t>https://www.inc.com/quora/why-most-startups-fail-what-you-can-learn-from-it.html</w:t>
        </w:r>
      </w:hyperlink>
      <w:r w:rsidRPr="00BD129B">
        <w:rPr>
          <w:rStyle w:val="Style13ptBold"/>
          <w:b w:val="0"/>
          <w:sz w:val="22"/>
        </w:rPr>
        <w:t>) LMa 7/6/18</w:t>
      </w:r>
    </w:p>
    <w:p w:rsidR="00113F61" w:rsidRPr="00BD129B" w:rsidRDefault="00113F61" w:rsidP="00113F61">
      <w:pPr>
        <w:rPr>
          <w:u w:val="single"/>
        </w:rPr>
      </w:pPr>
      <w:r w:rsidRPr="00BD129B">
        <w:rPr>
          <w:u w:val="single"/>
        </w:rPr>
        <w:t xml:space="preserve">Most </w:t>
      </w:r>
      <w:r w:rsidRPr="00BD129B">
        <w:rPr>
          <w:b/>
          <w:u w:val="single"/>
        </w:rPr>
        <w:t>startups fail.</w:t>
      </w:r>
    </w:p>
    <w:p w:rsidR="00113F61" w:rsidRPr="00BD129B" w:rsidRDefault="00113F61" w:rsidP="00113F61">
      <w:r w:rsidRPr="00BD129B">
        <w:rPr>
          <w:u w:val="single"/>
        </w:rPr>
        <w:t>Most fail because they do not reach product/market fit. When a company launches a product that has never existed before, they have no way of knowing for sure if customers will find the product compelling, will pick it over the alternatives, or will pay enough for it to produce a profitable business</w:t>
      </w:r>
      <w:r w:rsidRPr="00BD129B">
        <w:t xml:space="preserve">. In most cases the answer is "no." </w:t>
      </w:r>
      <w:r w:rsidRPr="00BD129B">
        <w:rPr>
          <w:u w:val="single"/>
        </w:rPr>
        <w:t>Predicting the success of a new product is very hard in any industry</w:t>
      </w:r>
      <w:r w:rsidRPr="00BD129B">
        <w:t>.</w:t>
      </w:r>
    </w:p>
    <w:p w:rsidR="00113F61" w:rsidRPr="00BD129B" w:rsidRDefault="00113F61" w:rsidP="00113F61">
      <w:r w:rsidRPr="00BD129B">
        <w:t xml:space="preserve">Other </w:t>
      </w:r>
      <w:r w:rsidRPr="00BD129B">
        <w:rPr>
          <w:u w:val="single"/>
        </w:rPr>
        <w:t>startups fail because of execution problems</w:t>
      </w:r>
      <w:r w:rsidRPr="00BD129B">
        <w:t xml:space="preserve">. Most </w:t>
      </w:r>
      <w:r w:rsidRPr="00BD129B">
        <w:rPr>
          <w:u w:val="single"/>
        </w:rPr>
        <w:t>startups are underfunded, staffed with inexperienced people, have no brand equity, and are constantly racing the clock trying to keep the wheels on. Most run out of time and disband</w:t>
      </w:r>
      <w:r w:rsidRPr="00BD129B">
        <w:t>.</w:t>
      </w:r>
    </w:p>
    <w:p w:rsidR="00113F61" w:rsidRPr="00BD129B" w:rsidRDefault="00113F61" w:rsidP="00113F61">
      <w:r w:rsidRPr="00BD129B">
        <w:rPr>
          <w:u w:val="single"/>
        </w:rPr>
        <w:t xml:space="preserve">This means that </w:t>
      </w:r>
      <w:r w:rsidRPr="00BD129B">
        <w:rPr>
          <w:b/>
          <w:u w:val="single"/>
        </w:rPr>
        <w:t>the startup world is full of people who have faile</w:t>
      </w:r>
      <w:r w:rsidRPr="00BD129B">
        <w:rPr>
          <w:b/>
        </w:rPr>
        <w:t>d</w:t>
      </w:r>
      <w:r w:rsidRPr="00BD129B">
        <w:t>. Most founders will live through their company failing, and even those who succeed often suffer a few failures before they have a breakthrough.</w:t>
      </w:r>
    </w:p>
    <w:p w:rsidR="00113F61" w:rsidRDefault="00113F61" w:rsidP="00113F61"/>
    <w:p w:rsidR="00553DB4" w:rsidRDefault="00553DB4" w:rsidP="00113F61"/>
    <w:p w:rsidR="00553DB4" w:rsidRDefault="00553DB4" w:rsidP="00553DB4">
      <w:pPr>
        <w:pStyle w:val="Heading4"/>
        <w:rPr>
          <w:rStyle w:val="StyleUnderline"/>
          <w:sz w:val="26"/>
          <w:szCs w:val="26"/>
          <w:u w:val="none"/>
        </w:rPr>
      </w:pPr>
      <w:r w:rsidRPr="00E95646">
        <w:rPr>
          <w:rStyle w:val="StyleUnderline"/>
          <w:sz w:val="26"/>
          <w:szCs w:val="26"/>
          <w:u w:val="none"/>
        </w:rPr>
        <w:t>The lack of startups is caused by corporate competition; No solvency for the plan</w:t>
      </w:r>
    </w:p>
    <w:p w:rsidR="00553DB4" w:rsidRPr="00E95646" w:rsidRDefault="00553DB4" w:rsidP="00553DB4">
      <w:pPr>
        <w:rPr>
          <w:rStyle w:val="Style13ptBold"/>
          <w:b w:val="0"/>
          <w:sz w:val="22"/>
        </w:rPr>
      </w:pPr>
      <w:r>
        <w:rPr>
          <w:rStyle w:val="Style13ptBold"/>
        </w:rPr>
        <w:t xml:space="preserve">Casselman 17 </w:t>
      </w:r>
      <w:r>
        <w:rPr>
          <w:rStyle w:val="Style13ptBold"/>
          <w:b w:val="0"/>
          <w:sz w:val="22"/>
        </w:rPr>
        <w:t xml:space="preserve">(Ben Casselman, </w:t>
      </w:r>
      <w:r w:rsidRPr="00E95646">
        <w:rPr>
          <w:rStyle w:val="Style13ptBold"/>
          <w:b w:val="0"/>
          <w:sz w:val="22"/>
        </w:rPr>
        <w:t>Ben Casselman writes about economics and other business topics for The New York Times, with a particular focus on stories involving data</w:t>
      </w:r>
      <w:r>
        <w:rPr>
          <w:rStyle w:val="Style13ptBold"/>
          <w:b w:val="0"/>
          <w:sz w:val="22"/>
        </w:rPr>
        <w:t>, “</w:t>
      </w:r>
      <w:r w:rsidRPr="00E95646">
        <w:rPr>
          <w:rStyle w:val="Style13ptBold"/>
          <w:b w:val="0"/>
          <w:sz w:val="22"/>
        </w:rPr>
        <w:t>A Start-Up Slump Is a Drag on the Economy. Big Business May Be to Blame.</w:t>
      </w:r>
      <w:r>
        <w:rPr>
          <w:rStyle w:val="Style13ptBold"/>
          <w:b w:val="0"/>
          <w:sz w:val="22"/>
        </w:rPr>
        <w:t xml:space="preserve">”, New York Times, 09/20/17, </w:t>
      </w:r>
      <w:r w:rsidRPr="009C1809">
        <w:rPr>
          <w:rStyle w:val="Style13ptBold"/>
          <w:b w:val="0"/>
          <w:sz w:val="22"/>
        </w:rPr>
        <w:t>https://www.nytimes.com/2017/09/20/business/economy/startup-business.html</w:t>
      </w:r>
      <w:r>
        <w:rPr>
          <w:rStyle w:val="Style13ptBold"/>
          <w:b w:val="0"/>
          <w:sz w:val="22"/>
        </w:rPr>
        <w:t>)</w:t>
      </w:r>
    </w:p>
    <w:p w:rsidR="00553DB4" w:rsidRPr="00E95646" w:rsidRDefault="00553DB4" w:rsidP="00553DB4">
      <w:pPr>
        <w:rPr>
          <w:rStyle w:val="StyleUnderline"/>
        </w:rPr>
      </w:pPr>
      <w:r w:rsidRPr="00E95646">
        <w:t>“</w:t>
      </w:r>
      <w:r w:rsidRPr="00E95646">
        <w:rPr>
          <w:rStyle w:val="StyleUnderline"/>
        </w:rPr>
        <w:t>We’re still in a start-up funk</w:t>
      </w:r>
      <w:r w:rsidRPr="00E95646">
        <w:t xml:space="preserve">,” said Robert Litan, an economist and antitrust lawyer who has studied the issue. “Obviously the recession had a lot to do with it, but then you’re left with the conundrum: </w:t>
      </w:r>
      <w:r w:rsidRPr="00E95646">
        <w:rPr>
          <w:rStyle w:val="StyleUnderline"/>
        </w:rPr>
        <w:t>Why hasn’t there been any recovery?”</w:t>
      </w:r>
    </w:p>
    <w:p w:rsidR="00553DB4" w:rsidRPr="00E95646" w:rsidRDefault="00553DB4" w:rsidP="00553DB4">
      <w:pPr>
        <w:rPr>
          <w:rStyle w:val="StyleUnderline"/>
        </w:rPr>
      </w:pPr>
      <w:r w:rsidRPr="00E95646">
        <w:t xml:space="preserve">Many </w:t>
      </w:r>
      <w:r w:rsidRPr="00E95646">
        <w:rPr>
          <w:rStyle w:val="StyleUnderline"/>
        </w:rPr>
        <w:t>economists say the answer could lie in the rising power of the biggest corporations</w:t>
      </w:r>
      <w:r w:rsidRPr="00E95646">
        <w:t xml:space="preserve">, which they argue is </w:t>
      </w:r>
      <w:r w:rsidRPr="00E95646">
        <w:rPr>
          <w:rStyle w:val="StyleUnderline"/>
        </w:rPr>
        <w:t>stifling entrepreneurship by making it easier for incumbent businesses to swat away challengers — or else to swallow them before they become a serious threat.</w:t>
      </w:r>
    </w:p>
    <w:p w:rsidR="00553DB4" w:rsidRDefault="00553DB4" w:rsidP="00553DB4">
      <w:r w:rsidRPr="00E95646">
        <w:t xml:space="preserve">“You’ve got rising market power,” said Marshall Steinbaum, an economist at the Roosevelt Institute, a liberal think tank. “In general, </w:t>
      </w:r>
      <w:r w:rsidRPr="00E95646">
        <w:rPr>
          <w:rStyle w:val="StyleUnderline"/>
        </w:rPr>
        <w:t xml:space="preserve">that makes it hard for new businesses to compete with incumbents. </w:t>
      </w:r>
      <w:r w:rsidRPr="00E95646">
        <w:t>Market power is the story that explains everything.”</w:t>
      </w:r>
    </w:p>
    <w:p w:rsidR="00553DB4" w:rsidRDefault="00553DB4" w:rsidP="00553DB4"/>
    <w:p w:rsidR="00553DB4" w:rsidRDefault="00553DB4" w:rsidP="00553DB4">
      <w:pPr>
        <w:pStyle w:val="Heading4"/>
      </w:pPr>
      <w:r>
        <w:t>Corporations and regulations are choking new startups to death.</w:t>
      </w:r>
    </w:p>
    <w:p w:rsidR="00553DB4" w:rsidRPr="002A5183" w:rsidRDefault="00553DB4" w:rsidP="00553DB4">
      <w:pPr>
        <w:rPr>
          <w:rStyle w:val="Style13ptBold"/>
          <w:b w:val="0"/>
          <w:sz w:val="22"/>
        </w:rPr>
      </w:pPr>
      <w:r>
        <w:rPr>
          <w:rStyle w:val="Style13ptBold"/>
        </w:rPr>
        <w:t xml:space="preserve">Long 16 </w:t>
      </w:r>
      <w:r>
        <w:rPr>
          <w:rStyle w:val="Style13ptBold"/>
          <w:b w:val="0"/>
          <w:sz w:val="22"/>
        </w:rPr>
        <w:t xml:space="preserve">(Heather Long, </w:t>
      </w:r>
      <w:r w:rsidRPr="002A5183">
        <w:rPr>
          <w:rStyle w:val="Style13ptBold"/>
          <w:b w:val="0"/>
          <w:sz w:val="22"/>
        </w:rPr>
        <w:t>Heather Long is an economics correspondent</w:t>
      </w:r>
      <w:r>
        <w:rPr>
          <w:rStyle w:val="Style13ptBold"/>
          <w:b w:val="0"/>
          <w:sz w:val="22"/>
        </w:rPr>
        <w:t>, “</w:t>
      </w:r>
      <w:r w:rsidRPr="002A5183">
        <w:rPr>
          <w:rStyle w:val="Style13ptBold"/>
          <w:b w:val="0"/>
          <w:sz w:val="22"/>
        </w:rPr>
        <w:t>Where are all the startups? U.S. entrepreneurship near 40-year low</w:t>
      </w:r>
      <w:r>
        <w:rPr>
          <w:rStyle w:val="Style13ptBold"/>
          <w:b w:val="0"/>
          <w:sz w:val="22"/>
        </w:rPr>
        <w:t xml:space="preserve">,” CNNMoney, 09/08/16, </w:t>
      </w:r>
      <w:r w:rsidRPr="002A5183">
        <w:rPr>
          <w:rStyle w:val="Style13ptBold"/>
          <w:b w:val="0"/>
          <w:sz w:val="22"/>
        </w:rPr>
        <w:t>http://money.cnn.com/2016/09/08/news/economy/us-startups-near-40-year-low/index.html</w:t>
      </w:r>
      <w:r>
        <w:rPr>
          <w:rStyle w:val="Style13ptBold"/>
          <w:b w:val="0"/>
          <w:sz w:val="22"/>
        </w:rPr>
        <w:t>)</w:t>
      </w:r>
    </w:p>
    <w:p w:rsidR="00553DB4" w:rsidRPr="002174AB" w:rsidRDefault="00553DB4" w:rsidP="00553DB4">
      <w:r w:rsidRPr="002174AB">
        <w:rPr>
          <w:rStyle w:val="StyleUnderline"/>
        </w:rPr>
        <w:t>Experts</w:t>
      </w:r>
      <w:r w:rsidRPr="002174AB">
        <w:t xml:space="preserve"> like Morelix of the Kauffman Foundation and Zandi from Moody's </w:t>
      </w:r>
      <w:r w:rsidRPr="002174AB">
        <w:rPr>
          <w:rStyle w:val="StyleUnderline"/>
        </w:rPr>
        <w:t xml:space="preserve">point to three main factors </w:t>
      </w:r>
      <w:r w:rsidRPr="002174AB">
        <w:t xml:space="preserve">that could be </w:t>
      </w:r>
      <w:r w:rsidRPr="002174AB">
        <w:rPr>
          <w:rStyle w:val="StyleUnderline"/>
        </w:rPr>
        <w:t>causing the big startup slide</w:t>
      </w:r>
      <w:r w:rsidRPr="002174AB">
        <w:t>.</w:t>
      </w:r>
    </w:p>
    <w:p w:rsidR="00553DB4" w:rsidRPr="002A5183" w:rsidRDefault="00553DB4" w:rsidP="00553DB4">
      <w:pPr>
        <w:rPr>
          <w:rStyle w:val="StyleUnderline"/>
        </w:rPr>
      </w:pPr>
      <w:r w:rsidRPr="002A5183">
        <w:t xml:space="preserve">1. </w:t>
      </w:r>
      <w:r w:rsidRPr="002A5183">
        <w:rPr>
          <w:rStyle w:val="StyleUnderline"/>
        </w:rPr>
        <w:t>The "Walmart-ization of America"</w:t>
      </w:r>
      <w:r w:rsidRPr="002A5183">
        <w:t xml:space="preserve"> -- There's been a huge shift to national chains versus "mom and pop" shops, says Morelix</w:t>
      </w:r>
      <w:r w:rsidRPr="002A5183">
        <w:rPr>
          <w:rStyle w:val="StyleUnderline"/>
        </w:rPr>
        <w:t>. Small businesses have found it hard to compete with the Walmarts (WMT) of the world on price because they lack the infrastructure needed to source cheap goods</w:t>
      </w:r>
      <w:r w:rsidRPr="002A5183">
        <w:t xml:space="preserve"> from overseas. Plus, </w:t>
      </w:r>
      <w:r w:rsidRPr="002A5183">
        <w:rPr>
          <w:rStyle w:val="StyleUnderline"/>
        </w:rPr>
        <w:t>outsourcing and automation can now take care of tasks that young small businesses used to provide such as local accountants.</w:t>
      </w:r>
    </w:p>
    <w:p w:rsidR="00553DB4" w:rsidRPr="002A5183" w:rsidRDefault="00553DB4" w:rsidP="00553DB4">
      <w:pPr>
        <w:rPr>
          <w:rStyle w:val="StyleUnderline"/>
        </w:rPr>
      </w:pPr>
      <w:r w:rsidRPr="002A5183">
        <w:t xml:space="preserve">2. Regulation -- </w:t>
      </w:r>
      <w:r w:rsidRPr="002A5183">
        <w:rPr>
          <w:rStyle w:val="StyleUnderline"/>
        </w:rPr>
        <w:t>Opening a business</w:t>
      </w:r>
      <w:r w:rsidRPr="002A5183">
        <w:t xml:space="preserve">, even a simple local shop, </w:t>
      </w:r>
      <w:r w:rsidRPr="002A5183">
        <w:rPr>
          <w:rStyle w:val="StyleUnderline"/>
        </w:rPr>
        <w:t>requires more and more licenses and permits.</w:t>
      </w:r>
      <w:r w:rsidRPr="002A5183">
        <w:t xml:space="preserve"> Consider that almost no new banks have opened since the crisis and Dodd-Frank. </w:t>
      </w:r>
      <w:r w:rsidRPr="002A5183">
        <w:rPr>
          <w:rStyle w:val="StyleUnderline"/>
        </w:rPr>
        <w:t>Companies have also put more "non-compete" clauses in contracts to forbid current employees from leaving and starting their own firms, at least for a few months or years.</w:t>
      </w:r>
    </w:p>
    <w:p w:rsidR="00553DB4" w:rsidRDefault="00553DB4" w:rsidP="00553DB4">
      <w:pPr>
        <w:rPr>
          <w:rStyle w:val="StyleUnderline"/>
        </w:rPr>
      </w:pPr>
      <w:r w:rsidRPr="002A5183">
        <w:t xml:space="preserve">3. </w:t>
      </w:r>
      <w:r w:rsidRPr="002A5183">
        <w:rPr>
          <w:rStyle w:val="StyleUnderline"/>
        </w:rPr>
        <w:t>Big companies are getting more entrepreneurial</w:t>
      </w:r>
      <w:r w:rsidRPr="002A5183">
        <w:t xml:space="preserve"> -- The startup culture has permeated big business now too, says Zandi. Look at </w:t>
      </w:r>
      <w:r w:rsidRPr="002A5183">
        <w:rPr>
          <w:rStyle w:val="StyleUnderline"/>
        </w:rPr>
        <w:t>Google (GOOG) and Tesla (TSLA).</w:t>
      </w:r>
      <w:r w:rsidRPr="002A5183">
        <w:t xml:space="preserve"> </w:t>
      </w:r>
      <w:r w:rsidRPr="002A5183">
        <w:rPr>
          <w:rStyle w:val="StyleUnderline"/>
        </w:rPr>
        <w:t>They have research and experimental divisions that young people are hungry to join as opposed to doing it on their own.</w:t>
      </w:r>
    </w:p>
    <w:p w:rsidR="00553DB4" w:rsidRPr="00BD129B" w:rsidRDefault="00553DB4" w:rsidP="00113F61"/>
    <w:p w:rsidR="00113F61" w:rsidRPr="00BD129B" w:rsidRDefault="00113F61" w:rsidP="00113F61">
      <w:pPr>
        <w:pStyle w:val="Heading3"/>
      </w:pPr>
      <w:r w:rsidRPr="00BD129B">
        <w:t>SQ Solves Startups</w:t>
      </w:r>
    </w:p>
    <w:p w:rsidR="00113F61" w:rsidRPr="00BD129B" w:rsidRDefault="00113F61" w:rsidP="00113F61">
      <w:pPr>
        <w:pStyle w:val="Heading4"/>
      </w:pPr>
      <w:r w:rsidRPr="00BD129B">
        <w:t>The squo solves startups – investment</w:t>
      </w:r>
    </w:p>
    <w:p w:rsidR="00113F61" w:rsidRPr="00BD129B" w:rsidRDefault="00113F61" w:rsidP="00113F61">
      <w:r w:rsidRPr="00BD129B">
        <w:rPr>
          <w:rStyle w:val="Style13ptBold"/>
        </w:rPr>
        <w:t xml:space="preserve">Lee 17 </w:t>
      </w:r>
      <w:r w:rsidRPr="00BD129B">
        <w:t xml:space="preserve">(Timothy B. Lee, Former Senior Correspondent for Vox – currently the lead writer for Vox’s New Money section, "A little-known California law is Silicon Valley's secret weapon," Vox, 2-13-2017, </w:t>
      </w:r>
      <w:hyperlink r:id="rId97" w:history="1">
        <w:r w:rsidRPr="00BD129B">
          <w:rPr>
            <w:rStyle w:val="Hyperlink"/>
          </w:rPr>
          <w:t>https://www.vox.com/new-money/2017/2/13/14580874/google-self-driving-noncompetes</w:t>
        </w:r>
      </w:hyperlink>
      <w:r w:rsidRPr="00BD129B">
        <w:t>)</w:t>
      </w:r>
    </w:p>
    <w:p w:rsidR="00113F61" w:rsidRPr="00BD129B" w:rsidRDefault="00113F61" w:rsidP="00113F61">
      <w:r w:rsidRPr="00BD129B">
        <w:rPr>
          <w:rStyle w:val="StyleUnderline"/>
        </w:rPr>
        <w:t xml:space="preserve">Ford just agreed to invest </w:t>
      </w:r>
      <w:r w:rsidRPr="00BD129B">
        <w:rPr>
          <w:rStyle w:val="Emphasis"/>
        </w:rPr>
        <w:t xml:space="preserve">a billion dollars </w:t>
      </w:r>
      <w:r w:rsidRPr="00BD129B">
        <w:rPr>
          <w:rStyle w:val="StyleUnderline"/>
        </w:rPr>
        <w:t>in a self-driving car company you’ve probably never heard of</w:t>
      </w:r>
      <w:r w:rsidRPr="00BD129B">
        <w:t xml:space="preserve">. It’s called </w:t>
      </w:r>
      <w:r w:rsidRPr="00BD129B">
        <w:rPr>
          <w:rStyle w:val="StyleUnderline"/>
        </w:rPr>
        <w:t>Argo AI</w:t>
      </w:r>
      <w:r w:rsidRPr="00BD129B">
        <w:t xml:space="preserve">, and it </w:t>
      </w:r>
      <w:r w:rsidRPr="00BD129B">
        <w:rPr>
          <w:rStyle w:val="StyleUnderline"/>
        </w:rPr>
        <w:t xml:space="preserve">has only existed </w:t>
      </w:r>
      <w:r w:rsidRPr="00BD129B">
        <w:rPr>
          <w:rStyle w:val="Emphasis"/>
        </w:rPr>
        <w:t>for a couple of months</w:t>
      </w:r>
      <w:r w:rsidRPr="00BD129B">
        <w:t xml:space="preserve">. Bloomberg reports that </w:t>
      </w:r>
      <w:r w:rsidRPr="00BD129B">
        <w:rPr>
          <w:rStyle w:val="StyleUnderline"/>
        </w:rPr>
        <w:t>its “founders</w:t>
      </w:r>
      <w:r w:rsidRPr="00BD129B">
        <w:t xml:space="preserve"> Bryan Salesky and Peter Rander </w:t>
      </w:r>
      <w:r w:rsidRPr="00BD129B">
        <w:rPr>
          <w:rStyle w:val="StyleUnderline"/>
        </w:rPr>
        <w:t>are former leaders of the self-driving car teams at</w:t>
      </w:r>
      <w:r w:rsidRPr="00BD129B">
        <w:t xml:space="preserve"> Alphabet Inc.’s </w:t>
      </w:r>
      <w:r w:rsidRPr="00BD129B">
        <w:rPr>
          <w:rStyle w:val="StyleUnderline"/>
        </w:rPr>
        <w:t>Google and Uber</w:t>
      </w:r>
      <w:r w:rsidRPr="00BD129B">
        <w:t xml:space="preserve"> Technologies Inc.”</w:t>
      </w:r>
    </w:p>
    <w:p w:rsidR="00113F61" w:rsidRPr="00BD129B" w:rsidRDefault="00113F61" w:rsidP="00113F61">
      <w:r w:rsidRPr="00BD129B">
        <w:t>Google — which recently rebranded its self-driving car project Waymo — has been having this problem a lot lately:</w:t>
      </w:r>
    </w:p>
    <w:p w:rsidR="00113F61" w:rsidRPr="00BD129B" w:rsidRDefault="00113F61" w:rsidP="00113F61">
      <w:pPr>
        <w:rPr>
          <w:rStyle w:val="StyleUnderline"/>
        </w:rPr>
      </w:pPr>
      <w:r w:rsidRPr="00BD129B">
        <w:t xml:space="preserve">Last year, </w:t>
      </w:r>
      <w:r w:rsidRPr="00BD129B">
        <w:rPr>
          <w:rStyle w:val="StyleUnderline"/>
        </w:rPr>
        <w:t xml:space="preserve">another group of engineers left their jobs on Google’s self-driving car team and started a self-driving truck company called Otto. Within months, it had been </w:t>
      </w:r>
      <w:r w:rsidRPr="00BD129B">
        <w:rPr>
          <w:rStyle w:val="Emphasis"/>
        </w:rPr>
        <w:t>snapped up by Uber for $680 million</w:t>
      </w:r>
      <w:r w:rsidRPr="00BD129B">
        <w:rPr>
          <w:rStyle w:val="StyleUnderline"/>
        </w:rPr>
        <w:t>.</w:t>
      </w:r>
    </w:p>
    <w:p w:rsidR="00113F61" w:rsidRPr="00BD129B" w:rsidRDefault="00113F61" w:rsidP="00113F61">
      <w:r w:rsidRPr="00BD129B">
        <w:rPr>
          <w:rStyle w:val="StyleUnderline"/>
        </w:rPr>
        <w:t>Later that year</w:t>
      </w:r>
      <w:r w:rsidRPr="00BD129B">
        <w:t xml:space="preserve">, </w:t>
      </w:r>
      <w:r w:rsidRPr="00BD129B">
        <w:rPr>
          <w:rStyle w:val="StyleUnderline"/>
        </w:rPr>
        <w:t>the leader of Google’s self-driving car project</w:t>
      </w:r>
      <w:r w:rsidRPr="00BD129B">
        <w:t xml:space="preserve">, Chris </w:t>
      </w:r>
      <w:r w:rsidRPr="00BD129B">
        <w:rPr>
          <w:rStyle w:val="StyleUnderline"/>
        </w:rPr>
        <w:t>Urmson, announced he was leaving</w:t>
      </w:r>
      <w:r w:rsidRPr="00BD129B">
        <w:t xml:space="preserve">. </w:t>
      </w:r>
      <w:r w:rsidRPr="00BD129B">
        <w:rPr>
          <w:rStyle w:val="StyleUnderline"/>
        </w:rPr>
        <w:t>He teamed up with a leader of Tesla’s Autopilot team</w:t>
      </w:r>
      <w:r w:rsidRPr="00BD129B">
        <w:t xml:space="preserve"> — the team responsible for Tesla’s self-driving technology — </w:t>
      </w:r>
      <w:r w:rsidRPr="00BD129B">
        <w:rPr>
          <w:rStyle w:val="StyleUnderline"/>
        </w:rPr>
        <w:t xml:space="preserve">to start </w:t>
      </w:r>
      <w:r w:rsidRPr="00BD129B">
        <w:rPr>
          <w:rStyle w:val="Emphasis"/>
        </w:rPr>
        <w:t>a new company</w:t>
      </w:r>
      <w:r w:rsidRPr="00BD129B">
        <w:rPr>
          <w:rStyle w:val="StyleUnderline"/>
        </w:rPr>
        <w:t xml:space="preserve"> called Aurora</w:t>
      </w:r>
      <w:r w:rsidRPr="00BD129B">
        <w:t>.</w:t>
      </w:r>
    </w:p>
    <w:p w:rsidR="00113F61" w:rsidRPr="00BD129B" w:rsidRDefault="00113F61" w:rsidP="00113F61">
      <w:r w:rsidRPr="00BD129B">
        <w:t xml:space="preserve">Two </w:t>
      </w:r>
      <w:r w:rsidRPr="00BD129B">
        <w:rPr>
          <w:rStyle w:val="StyleUnderline"/>
        </w:rPr>
        <w:t>top engineers on Google’s</w:t>
      </w:r>
      <w:r w:rsidRPr="00BD129B">
        <w:t xml:space="preserve"> self-driving car </w:t>
      </w:r>
      <w:r w:rsidRPr="00BD129B">
        <w:rPr>
          <w:rStyle w:val="StyleUnderline"/>
        </w:rPr>
        <w:t>team left at the same time as Urmson and created a company called Nuro.ai</w:t>
      </w:r>
      <w:r w:rsidRPr="00BD129B">
        <w:t>.</w:t>
      </w:r>
    </w:p>
    <w:p w:rsidR="00113F61" w:rsidRPr="00BD129B" w:rsidRDefault="00113F61" w:rsidP="00113F61">
      <w:r w:rsidRPr="00BD129B">
        <w:t>What’s going on here is that there are too many technology and car companies chasing too few engineers with the expertise necessary to build self-driving car technology. These lucky engineers are enjoying tremendous demand for their talents.</w:t>
      </w:r>
    </w:p>
    <w:p w:rsidR="00113F61" w:rsidRPr="00BD129B" w:rsidRDefault="00113F61" w:rsidP="00113F61">
      <w:r w:rsidRPr="00BD129B">
        <w:t xml:space="preserve">That’s especially true for people who already have hands-on experience with commercial self-driving car projects. And </w:t>
      </w:r>
      <w:r w:rsidRPr="00BD129B">
        <w:rPr>
          <w:rStyle w:val="Emphasis"/>
        </w:rPr>
        <w:t>no one has more hands-on experience than veterans of Google’s Waymo</w:t>
      </w:r>
      <w:r w:rsidRPr="00BD129B">
        <w:rPr>
          <w:rStyle w:val="StyleUnderline"/>
        </w:rPr>
        <w:t xml:space="preserve"> division</w:t>
      </w:r>
      <w:r w:rsidRPr="00BD129B">
        <w:t xml:space="preserve">, who started working on the problem years before their major competitors. With Waymo taking its time introducing a commercial product, </w:t>
      </w:r>
      <w:r w:rsidRPr="00BD129B">
        <w:rPr>
          <w:rStyle w:val="StyleUnderline"/>
        </w:rPr>
        <w:t xml:space="preserve">more and more Waymo engineers are seeing </w:t>
      </w:r>
      <w:r w:rsidRPr="00BD129B">
        <w:rPr>
          <w:rStyle w:val="Emphasis"/>
        </w:rPr>
        <w:t>an opportunity to strike out on their own and get rich</w:t>
      </w:r>
      <w:r w:rsidRPr="00BD129B">
        <w:t xml:space="preserve"> in the process.</w:t>
      </w:r>
    </w:p>
    <w:p w:rsidR="00113F61" w:rsidRPr="00BD129B" w:rsidRDefault="00113F61" w:rsidP="00113F61">
      <w:r w:rsidRPr="00BD129B">
        <w:t xml:space="preserve">As frustrating as this must be to Google’s top leadership, </w:t>
      </w:r>
      <w:r w:rsidRPr="00BD129B">
        <w:rPr>
          <w:rStyle w:val="StyleUnderline"/>
        </w:rPr>
        <w:t xml:space="preserve">this kind of thing is </w:t>
      </w:r>
      <w:r w:rsidRPr="00BD129B">
        <w:rPr>
          <w:rStyle w:val="Emphasis"/>
        </w:rPr>
        <w:t>deeply baked into Silicon Valley culture</w:t>
      </w:r>
      <w:r w:rsidRPr="00BD129B">
        <w:t xml:space="preserve">. </w:t>
      </w:r>
      <w:r w:rsidRPr="00BD129B">
        <w:rPr>
          <w:rStyle w:val="StyleUnderline"/>
        </w:rPr>
        <w:t>The fact that any employee can quit and start</w:t>
      </w:r>
      <w:r w:rsidRPr="00BD129B">
        <w:t xml:space="preserve"> his or her </w:t>
      </w:r>
      <w:r w:rsidRPr="00BD129B">
        <w:rPr>
          <w:rStyle w:val="StyleUnderline"/>
        </w:rPr>
        <w:t xml:space="preserve">own rival firm is a </w:t>
      </w:r>
      <w:r w:rsidRPr="00BD129B">
        <w:rPr>
          <w:rStyle w:val="Emphasis"/>
        </w:rPr>
        <w:t>key reason for Silicon Valley’s success</w:t>
      </w:r>
      <w:r w:rsidRPr="00BD129B">
        <w:t xml:space="preserve"> over the last half century. And </w:t>
      </w:r>
      <w:r w:rsidRPr="00BD129B">
        <w:rPr>
          <w:rStyle w:val="StyleUnderline"/>
        </w:rPr>
        <w:t>it’s made possible by</w:t>
      </w:r>
      <w:r w:rsidRPr="00BD129B">
        <w:t xml:space="preserve"> an unusual characteristic of </w:t>
      </w:r>
      <w:r w:rsidRPr="00BD129B">
        <w:rPr>
          <w:rStyle w:val="StyleUnderline"/>
        </w:rPr>
        <w:t>California law</w:t>
      </w:r>
      <w:r w:rsidRPr="00BD129B">
        <w:t xml:space="preserve">: </w:t>
      </w:r>
      <w:r w:rsidRPr="00BD129B">
        <w:rPr>
          <w:rStyle w:val="StyleUnderline"/>
        </w:rPr>
        <w:t>Courts</w:t>
      </w:r>
      <w:r w:rsidRPr="00BD129B">
        <w:t xml:space="preserve"> there </w:t>
      </w:r>
      <w:r w:rsidRPr="00BD129B">
        <w:rPr>
          <w:rStyle w:val="Emphasis"/>
        </w:rPr>
        <w:t>refuse to enforce contracts that limit employee mobility</w:t>
      </w:r>
      <w:r w:rsidRPr="00BD129B">
        <w:t>.</w:t>
      </w:r>
    </w:p>
    <w:p w:rsidR="00113F61" w:rsidRPr="00BD129B" w:rsidRDefault="00113F61" w:rsidP="00113F61">
      <w:r w:rsidRPr="00BD129B">
        <w:rPr>
          <w:rStyle w:val="StyleUnderline"/>
        </w:rPr>
        <w:t xml:space="preserve">This rule has helped to cement Silicon Valley’s role as the </w:t>
      </w:r>
      <w:r w:rsidRPr="00BD129B">
        <w:rPr>
          <w:rStyle w:val="Emphasis"/>
        </w:rPr>
        <w:t>nation’s capital for high-tech innovation</w:t>
      </w:r>
      <w:r w:rsidRPr="00BD129B">
        <w:t xml:space="preserve">. </w:t>
      </w:r>
      <w:r w:rsidRPr="00BD129B">
        <w:rPr>
          <w:rStyle w:val="StyleUnderline"/>
        </w:rPr>
        <w:t xml:space="preserve">It ensures that </w:t>
      </w:r>
      <w:r w:rsidRPr="00BD129B">
        <w:rPr>
          <w:rStyle w:val="Emphasis"/>
        </w:rPr>
        <w:t>powerful incumbents can never keep good ideas bottled up</w:t>
      </w:r>
      <w:r w:rsidRPr="00BD129B">
        <w:rPr>
          <w:rStyle w:val="StyleUnderline"/>
        </w:rPr>
        <w:t xml:space="preserve"> inside their walls</w:t>
      </w:r>
      <w:r w:rsidRPr="00BD129B">
        <w:t>. Ideas naturally flow to whichever company can best put them to use.</w:t>
      </w:r>
    </w:p>
    <w:p w:rsidR="00113F61" w:rsidRPr="00BD129B" w:rsidRDefault="00113F61" w:rsidP="00113F61"/>
    <w:p w:rsidR="00113F61" w:rsidRPr="00BD129B" w:rsidRDefault="00113F61" w:rsidP="00113F61">
      <w:pPr>
        <w:pStyle w:val="Heading4"/>
        <w:rPr>
          <w:rStyle w:val="Style13ptBold"/>
          <w:b/>
        </w:rPr>
      </w:pPr>
      <w:r w:rsidRPr="00BD129B">
        <w:rPr>
          <w:rStyle w:val="Style13ptBold"/>
          <w:b/>
        </w:rPr>
        <w:t>Investment in startups is at an all time high</w:t>
      </w:r>
    </w:p>
    <w:p w:rsidR="00113F61" w:rsidRPr="00BD129B" w:rsidRDefault="00113F61" w:rsidP="00113F61">
      <w:r w:rsidRPr="00BD129B">
        <w:rPr>
          <w:rStyle w:val="Style13ptBold"/>
        </w:rPr>
        <w:t>Pridham 18</w:t>
      </w:r>
      <w:r w:rsidRPr="00BD129B">
        <w:t>(David Pridham, Entrepreneurs: Here's Good News For 2018, Forbes, 1-10-2018, https://www.forbes.com/sites/davidpridham/2018/01/10/entrepreneurs-heres-good-news-for-2018/#646c1a4d6659)</w:t>
      </w:r>
    </w:p>
    <w:p w:rsidR="00113F61" w:rsidRPr="00BD129B" w:rsidRDefault="00113F61" w:rsidP="00113F61">
      <w:r w:rsidRPr="00BD129B">
        <w:rPr>
          <w:u w:val="single"/>
        </w:rPr>
        <w:t>V</w:t>
      </w:r>
      <w:r w:rsidRPr="00BD129B">
        <w:rPr>
          <w:b/>
          <w:u w:val="single"/>
        </w:rPr>
        <w:t>enture capital investment in startups has surged to its highest level ever — $148 billion last year alone.</w:t>
      </w:r>
      <w:r w:rsidRPr="00BD129B">
        <w:rPr>
          <w:u w:val="single"/>
        </w:rPr>
        <w:t xml:space="preserve"> What’s more, </w:t>
      </w:r>
      <w:r w:rsidRPr="00BD129B">
        <w:rPr>
          <w:b/>
          <w:u w:val="single"/>
        </w:rPr>
        <w:t xml:space="preserve">in the last 12 months, more than 40 VC-backed companies achieved billion-dollar </w:t>
      </w:r>
      <w:r w:rsidRPr="00BD129B">
        <w:rPr>
          <w:u w:val="single"/>
        </w:rPr>
        <w:t xml:space="preserve">valuations and joined the unicorn club. At the same time, though, deal count and the number of VC-backed IPOs are down, suggesting that some of the froth in the tech market is falling away and startups are increasingly being required to earn into their valuations. </w:t>
      </w:r>
      <w:r w:rsidRPr="00BD129B">
        <w:t>Combine this with solid expansion of the economy, steady job growth, adjustment of the business tax code, and a booming stock market, and you’ve got the most fertile soil for entrepreneurial companies to grow in that we’ve seen in years.</w:t>
      </w:r>
    </w:p>
    <w:p w:rsidR="00113F61" w:rsidRPr="00BD129B" w:rsidRDefault="00113F61" w:rsidP="00113F61"/>
    <w:p w:rsidR="00113F61" w:rsidRPr="00BD129B" w:rsidRDefault="00113F61" w:rsidP="00113F61">
      <w:pPr>
        <w:pStyle w:val="Heading4"/>
      </w:pPr>
      <w:r w:rsidRPr="00BD129B">
        <w:t>ever before, we don’t need foreign entrepreneurs</w:t>
      </w:r>
    </w:p>
    <w:p w:rsidR="00113F61" w:rsidRPr="00BD129B" w:rsidRDefault="00113F61" w:rsidP="00113F61">
      <w:r w:rsidRPr="00BD129B">
        <w:rPr>
          <w:rStyle w:val="Style13ptBold"/>
        </w:rPr>
        <w:t>Darrow 17</w:t>
      </w:r>
      <w:r w:rsidRPr="00BD129B">
        <w:t>(Barb Darrow February 22, 2017, Why It's a Good Time to Start Your Own Company, Fortune, 2-22-2017, http://fortune.com/2017/02/22/startups-2017-challenger/)</w:t>
      </w:r>
    </w:p>
    <w:p w:rsidR="00113F61" w:rsidRPr="00BD129B" w:rsidRDefault="00113F61" w:rsidP="00113F61">
      <w:r w:rsidRPr="00BD129B">
        <w:rPr>
          <w:u w:val="single"/>
        </w:rPr>
        <w:t xml:space="preserve">Here’s some good news: </w:t>
      </w:r>
      <w:r w:rsidRPr="00BD129B">
        <w:rPr>
          <w:b/>
          <w:u w:val="single"/>
        </w:rPr>
        <w:t>For the fourth quarter of 2016, the percentage of new job seekers starting their own businesses is the highest it’s been in four years</w:t>
      </w:r>
      <w:r w:rsidRPr="00BD129B">
        <w:rPr>
          <w:u w:val="single"/>
        </w:rPr>
        <w:t>, according to new research published by Challenger, Gray, and Christmas. For the quarter ending December 31, 2016, 7.4% of job seekers in the United States started their own businesses. That is up significantly from 4.8% in the fourth quarter of 2015. For the full 2016 calendar year, 6.1% of this cohort started businesses</w:t>
      </w:r>
      <w:r w:rsidRPr="00BD129B">
        <w:t>, the highest annual number since 2009, when 8.6% of these people started businesses. So why are more fledgling entrepreneurs taking the leap? Partly because credit is cheap, and there appears to be optimism among this group that their new ventures will succeed—or if they don’t, the would-be founders can re-enter the workforce in traditional jobs, according to the Chicago-based outplacement firm. Get Data Sheet, Fortune’s technology newsletter. These budding entrepreneurs might also see the possibility of an Obamacare repeal and tax reform under President Donald Trump as advantageous to new businesses, according to the researcher. The research cited Bureau of Labor Statistics (BLS) data showing the number of self-employed people in the U.S. has grown by nearly 150,000 since 2014 to 8,751,000—up from 8,602,000 by the end of 2016.</w:t>
      </w:r>
    </w:p>
    <w:p w:rsidR="00113F61" w:rsidRPr="00BD129B" w:rsidRDefault="00113F61" w:rsidP="00113F61"/>
    <w:p w:rsidR="00113F61" w:rsidRPr="00BD129B" w:rsidRDefault="00113F61" w:rsidP="00113F61">
      <w:pPr>
        <w:pStyle w:val="Heading3"/>
      </w:pPr>
      <w:r w:rsidRPr="00BD129B">
        <w:t>AT US Not Competitive</w:t>
      </w:r>
    </w:p>
    <w:p w:rsidR="00113F61" w:rsidRPr="00BD129B" w:rsidRDefault="00113F61" w:rsidP="00113F61">
      <w:pPr>
        <w:pStyle w:val="Heading4"/>
        <w:rPr>
          <w:rStyle w:val="Style13ptBold"/>
          <w:b/>
        </w:rPr>
      </w:pPr>
      <w:r w:rsidRPr="00BD129B">
        <w:rPr>
          <w:rStyle w:val="Style13ptBold"/>
          <w:b/>
        </w:rPr>
        <w:t>Squo solves – the U.S. is now the 2</w:t>
      </w:r>
      <w:r w:rsidRPr="00BD129B">
        <w:rPr>
          <w:rStyle w:val="Style13ptBold"/>
          <w:b/>
          <w:vertAlign w:val="superscript"/>
        </w:rPr>
        <w:t>nd</w:t>
      </w:r>
      <w:r w:rsidRPr="00BD129B">
        <w:rPr>
          <w:rStyle w:val="Style13ptBold"/>
          <w:b/>
        </w:rPr>
        <w:t xml:space="preserve"> most competitive economy in the world.</w:t>
      </w:r>
    </w:p>
    <w:p w:rsidR="00113F61" w:rsidRPr="00BD129B" w:rsidRDefault="00113F61" w:rsidP="00113F61">
      <w:r w:rsidRPr="00BD129B">
        <w:rPr>
          <w:rStyle w:val="Style13ptBold"/>
        </w:rPr>
        <w:t xml:space="preserve">Davidson 17 </w:t>
      </w:r>
      <w:r w:rsidRPr="00BD129B">
        <w:t xml:space="preserve">(Paul Davidson, Reporter for USA Today, "U.S. economy gains, ranks second in competitiveness," USA Today, 9-26-2017, </w:t>
      </w:r>
      <w:hyperlink r:id="rId98" w:history="1">
        <w:r w:rsidRPr="00BD129B">
          <w:rPr>
            <w:rStyle w:val="Hyperlink"/>
          </w:rPr>
          <w:t>https://www.usatoday.com/story/money/2017/09/26/u-s-economy-gains-ranks-second-competitiveness/704798001/</w:t>
        </w:r>
      </w:hyperlink>
      <w:r w:rsidRPr="00BD129B">
        <w:t>)</w:t>
      </w:r>
    </w:p>
    <w:p w:rsidR="00113F61" w:rsidRPr="00BD129B" w:rsidRDefault="00113F61" w:rsidP="00113F61">
      <w:pPr>
        <w:rPr>
          <w:rStyle w:val="StyleUnderline"/>
        </w:rPr>
      </w:pPr>
      <w:r w:rsidRPr="00BD129B">
        <w:rPr>
          <w:rStyle w:val="StyleUnderline"/>
        </w:rPr>
        <w:t xml:space="preserve">The U.S. is the </w:t>
      </w:r>
      <w:r w:rsidRPr="00BD129B">
        <w:rPr>
          <w:rStyle w:val="Emphasis"/>
        </w:rPr>
        <w:t>second-most competitive economy in the world, its highest ranking in eight years</w:t>
      </w:r>
      <w:r w:rsidRPr="00BD129B">
        <w:rPr>
          <w:rStyle w:val="StyleUnderline"/>
        </w:rPr>
        <w:t>,</w:t>
      </w:r>
      <w:r w:rsidRPr="00BD129B">
        <w:t xml:space="preserve"> the World Economic Forum said Tuesday </w:t>
      </w:r>
      <w:r w:rsidRPr="00BD129B">
        <w:rPr>
          <w:rStyle w:val="StyleUnderline"/>
        </w:rPr>
        <w:t>as the country’s innovation edge and business optimism bolstered its standing.</w:t>
      </w:r>
    </w:p>
    <w:p w:rsidR="00113F61" w:rsidRPr="00BD129B" w:rsidRDefault="00113F61" w:rsidP="00113F61">
      <w:r w:rsidRPr="00BD129B">
        <w:rPr>
          <w:rStyle w:val="StyleUnderline"/>
        </w:rPr>
        <w:t>Switzerland retained its No. 1 ranking</w:t>
      </w:r>
      <w:r w:rsidRPr="00BD129B">
        <w:t xml:space="preserve">, according to the forum’s global competitiveness report for 2017-18. </w:t>
      </w:r>
      <w:r w:rsidRPr="00BD129B">
        <w:rPr>
          <w:rStyle w:val="StyleUnderline"/>
        </w:rPr>
        <w:t>Rounding out the top 10 behind the U.S.</w:t>
      </w:r>
      <w:r w:rsidRPr="00BD129B">
        <w:t xml:space="preserve"> among 137 countries </w:t>
      </w:r>
      <w:r w:rsidRPr="00BD129B">
        <w:rPr>
          <w:rStyle w:val="StyleUnderline"/>
        </w:rPr>
        <w:t>are Singapore, the Netherlands, Germany, Hong Kong, Sweden, the U</w:t>
      </w:r>
      <w:r w:rsidRPr="00BD129B">
        <w:t xml:space="preserve">nited </w:t>
      </w:r>
      <w:r w:rsidRPr="00BD129B">
        <w:rPr>
          <w:rStyle w:val="StyleUnderline"/>
        </w:rPr>
        <w:t>K</w:t>
      </w:r>
      <w:r w:rsidRPr="00BD129B">
        <w:t xml:space="preserve">ingdom, </w:t>
      </w:r>
      <w:r w:rsidRPr="00BD129B">
        <w:rPr>
          <w:rStyle w:val="StyleUnderline"/>
        </w:rPr>
        <w:t>Japan and Finland</w:t>
      </w:r>
      <w:r w:rsidRPr="00BD129B">
        <w:t>.</w:t>
      </w:r>
    </w:p>
    <w:p w:rsidR="00113F61" w:rsidRPr="00BD129B" w:rsidRDefault="00113F61" w:rsidP="00113F61">
      <w:r w:rsidRPr="00BD129B">
        <w:rPr>
          <w:rStyle w:val="StyleUnderline"/>
        </w:rPr>
        <w:t xml:space="preserve">The U.S. </w:t>
      </w:r>
      <w:r w:rsidRPr="00BD129B">
        <w:rPr>
          <w:rStyle w:val="Emphasis"/>
        </w:rPr>
        <w:t>moved up from third place last year</w:t>
      </w:r>
      <w:r w:rsidRPr="00BD129B">
        <w:t>. It lost its top status during the financial crisis and recession of 2007-09, and fell as low as No. 7 in 2012-2013 before steadily climbing the past few years.</w:t>
      </w:r>
    </w:p>
    <w:p w:rsidR="00113F61" w:rsidRPr="00BD129B" w:rsidRDefault="00113F61" w:rsidP="00113F61">
      <w:r w:rsidRPr="00BD129B">
        <w:rPr>
          <w:rStyle w:val="Emphasis"/>
        </w:rPr>
        <w:t>Among the country’s biggest strengths are its ability to innovate</w:t>
      </w:r>
      <w:r w:rsidRPr="00BD129B">
        <w:t xml:space="preserve">, </w:t>
      </w:r>
      <w:r w:rsidRPr="00BD129B">
        <w:rPr>
          <w:rStyle w:val="StyleUnderline"/>
        </w:rPr>
        <w:t>which relies on</w:t>
      </w:r>
      <w:r w:rsidRPr="00BD129B">
        <w:t xml:space="preserve"> close </w:t>
      </w:r>
      <w:r w:rsidRPr="00BD129B">
        <w:rPr>
          <w:rStyle w:val="StyleUnderline"/>
        </w:rPr>
        <w:t>collab</w:t>
      </w:r>
      <w:r w:rsidRPr="00BD129B">
        <w:t xml:space="preserve">oration </w:t>
      </w:r>
      <w:r w:rsidRPr="00BD129B">
        <w:rPr>
          <w:rStyle w:val="StyleUnderline"/>
        </w:rPr>
        <w:t>between businesses and universities in r</w:t>
      </w:r>
      <w:r w:rsidRPr="00BD129B">
        <w:t xml:space="preserve">esearch </w:t>
      </w:r>
      <w:r w:rsidRPr="00BD129B">
        <w:rPr>
          <w:rStyle w:val="StyleUnderline"/>
        </w:rPr>
        <w:t>and d</w:t>
      </w:r>
      <w:r w:rsidRPr="00BD129B">
        <w:t xml:space="preserve">evelopment, </w:t>
      </w:r>
      <w:r w:rsidRPr="00BD129B">
        <w:rPr>
          <w:rStyle w:val="StyleUnderline"/>
        </w:rPr>
        <w:t>says</w:t>
      </w:r>
      <w:r w:rsidRPr="00BD129B">
        <w:t xml:space="preserve"> Daniel Gomez Gaviria, </w:t>
      </w:r>
      <w:r w:rsidRPr="00BD129B">
        <w:rPr>
          <w:rStyle w:val="StyleUnderline"/>
        </w:rPr>
        <w:t>the forum’s head of competitiveness research</w:t>
      </w:r>
      <w:r w:rsidRPr="00BD129B">
        <w:t xml:space="preserve"> and author of the report. Innovation has loomed as an increasingly more significant factor in the global economy in recent years, he says.</w:t>
      </w:r>
    </w:p>
    <w:p w:rsidR="00113F61" w:rsidRPr="00BD129B" w:rsidRDefault="00113F61" w:rsidP="00113F61">
      <w:r w:rsidRPr="00BD129B">
        <w:t>“</w:t>
      </w:r>
      <w:r w:rsidRPr="00BD129B">
        <w:rPr>
          <w:rStyle w:val="StyleUnderline"/>
        </w:rPr>
        <w:t xml:space="preserve">The </w:t>
      </w:r>
      <w:r w:rsidRPr="00BD129B">
        <w:rPr>
          <w:rStyle w:val="Emphasis"/>
        </w:rPr>
        <w:t>big strength of the U.S. is its innovation and business sophistication</w:t>
      </w:r>
      <w:r w:rsidRPr="00BD129B">
        <w:t xml:space="preserve">,” which </w:t>
      </w:r>
      <w:r w:rsidRPr="00BD129B">
        <w:rPr>
          <w:rStyle w:val="StyleUnderline"/>
        </w:rPr>
        <w:t xml:space="preserve">refers to the efficient ways the country makes products and delivers them </w:t>
      </w:r>
      <w:r w:rsidRPr="00BD129B">
        <w:t xml:space="preserve">to customers, Gaviria says. The </w:t>
      </w:r>
      <w:r w:rsidRPr="00BD129B">
        <w:rPr>
          <w:rStyle w:val="Emphasis"/>
        </w:rPr>
        <w:t>U.S. moved up</w:t>
      </w:r>
      <w:r w:rsidRPr="00BD129B">
        <w:t xml:space="preserve"> to seventh and sixth places, respectively, </w:t>
      </w:r>
      <w:r w:rsidRPr="00BD129B">
        <w:rPr>
          <w:rStyle w:val="Emphasis"/>
        </w:rPr>
        <w:t>in market efficiency and technological readiness</w:t>
      </w:r>
      <w:r w:rsidRPr="00BD129B">
        <w:t>, the report says.</w:t>
      </w:r>
    </w:p>
    <w:p w:rsidR="00113F61" w:rsidRPr="00BD129B" w:rsidRDefault="00113F61" w:rsidP="00113F61">
      <w:r w:rsidRPr="00BD129B">
        <w:t xml:space="preserve">The </w:t>
      </w:r>
      <w:r w:rsidRPr="00BD129B">
        <w:rPr>
          <w:rStyle w:val="StyleUnderline"/>
        </w:rPr>
        <w:t>nation’s ranking</w:t>
      </w:r>
      <w:r w:rsidRPr="00BD129B">
        <w:t xml:space="preserve"> was </w:t>
      </w:r>
      <w:r w:rsidRPr="00BD129B">
        <w:rPr>
          <w:rStyle w:val="StyleUnderline"/>
        </w:rPr>
        <w:t xml:space="preserve">also lifted by the </w:t>
      </w:r>
      <w:r w:rsidRPr="00BD129B">
        <w:t xml:space="preserve">forum’s spring </w:t>
      </w:r>
      <w:r w:rsidRPr="00BD129B">
        <w:rPr>
          <w:rStyle w:val="StyleUnderline"/>
        </w:rPr>
        <w:t>CEO survey</w:t>
      </w:r>
      <w:r w:rsidRPr="00BD129B">
        <w:t xml:space="preserve">, </w:t>
      </w:r>
      <w:r w:rsidRPr="00BD129B">
        <w:rPr>
          <w:rStyle w:val="StyleUnderline"/>
        </w:rPr>
        <w:t>which appeared to reflect</w:t>
      </w:r>
      <w:r w:rsidRPr="00BD129B">
        <w:t xml:space="preserve"> more </w:t>
      </w:r>
      <w:r w:rsidRPr="00BD129B">
        <w:rPr>
          <w:rStyle w:val="StyleUnderline"/>
        </w:rPr>
        <w:t>optimism based on</w:t>
      </w:r>
      <w:r w:rsidRPr="00BD129B">
        <w:t xml:space="preserve"> President </w:t>
      </w:r>
      <w:r w:rsidRPr="00BD129B">
        <w:rPr>
          <w:rStyle w:val="StyleUnderline"/>
        </w:rPr>
        <w:t xml:space="preserve">Trump’s plans to cut taxes and regulations. Tax rates and tax regulations are still the two biggest problems </w:t>
      </w:r>
      <w:r w:rsidRPr="00BD129B">
        <w:t>identified by the CEOs.</w:t>
      </w:r>
    </w:p>
    <w:p w:rsidR="00113F61" w:rsidRPr="00BD129B" w:rsidRDefault="00113F61" w:rsidP="00113F61"/>
    <w:p w:rsidR="00113F61" w:rsidRPr="00BD129B" w:rsidRDefault="00113F61" w:rsidP="00113F61">
      <w:pPr>
        <w:pStyle w:val="Heading4"/>
      </w:pPr>
      <w:r w:rsidRPr="00BD129B">
        <w:t xml:space="preserve">US is </w:t>
      </w:r>
      <w:r w:rsidRPr="00BD129B">
        <w:rPr>
          <w:u w:val="single"/>
        </w:rPr>
        <w:t xml:space="preserve">at the top </w:t>
      </w:r>
      <w:r w:rsidRPr="00BD129B">
        <w:t xml:space="preserve">of global competitiveness </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rPr>
        <w:t xml:space="preserve">IMD 18, </w:t>
      </w:r>
      <w:r w:rsidRPr="00BD129B">
        <w:rPr>
          <w:rFonts w:asciiTheme="minorHAnsi" w:hAnsiTheme="minorHAnsi"/>
          <w:color w:val="000000" w:themeColor="text1"/>
          <w:sz w:val="20"/>
        </w:rPr>
        <w:t>(</w:t>
      </w:r>
      <w:r w:rsidRPr="00BD129B">
        <w:rPr>
          <w:rFonts w:asciiTheme="minorHAnsi" w:hAnsiTheme="minorHAnsi" w:cs="Arial"/>
          <w:color w:val="000000" w:themeColor="text1"/>
          <w:spacing w:val="2"/>
          <w:sz w:val="20"/>
          <w:shd w:val="clear" w:color="auto" w:fill="FFFFFF"/>
        </w:rPr>
        <w:t>IMD is a global independent business school, for the last 7 consecutive years, ranked TOP 3 in executive education worldwide – FIRST in open programs, “</w:t>
      </w:r>
      <w:r w:rsidRPr="00BD129B">
        <w:rPr>
          <w:rFonts w:asciiTheme="minorHAnsi" w:hAnsiTheme="minorHAnsi" w:cs="Arial"/>
          <w:b/>
          <w:color w:val="000000" w:themeColor="text1"/>
          <w:spacing w:val="2"/>
          <w:sz w:val="20"/>
          <w:shd w:val="clear" w:color="auto" w:fill="FFFFFF"/>
        </w:rPr>
        <w:t>THE US OVERTAKES HONG KONG AT FIRST PLACE AMONG WORLD’S MOST COMPETITIVE ECONOMIES</w:t>
      </w:r>
      <w:r w:rsidRPr="00BD129B">
        <w:rPr>
          <w:rFonts w:asciiTheme="minorHAnsi" w:hAnsiTheme="minorHAnsi" w:cs="Arial"/>
          <w:color w:val="000000" w:themeColor="text1"/>
          <w:spacing w:val="2"/>
          <w:sz w:val="20"/>
          <w:shd w:val="clear" w:color="auto" w:fill="FFFFFF"/>
        </w:rPr>
        <w:t xml:space="preserve">”, May 2018, </w:t>
      </w:r>
      <w:hyperlink r:id="rId99" w:history="1">
        <w:r w:rsidRPr="00BD129B">
          <w:rPr>
            <w:rStyle w:val="Hyperlink"/>
            <w:rFonts w:asciiTheme="minorHAnsi" w:hAnsiTheme="minorHAnsi" w:cs="Arial"/>
            <w:color w:val="000000" w:themeColor="text1"/>
            <w:spacing w:val="2"/>
            <w:sz w:val="20"/>
            <w:shd w:val="clear" w:color="auto" w:fill="FFFFFF"/>
          </w:rPr>
          <w:t>https://www.imd.org/news/updates/the-us-overtakes-hong-kong-at-first-place-among-worlds-most-competitive-economies/</w:t>
        </w:r>
      </w:hyperlink>
      <w:r w:rsidRPr="00BD129B">
        <w:rPr>
          <w:rFonts w:asciiTheme="minorHAnsi" w:hAnsiTheme="minorHAnsi" w:cs="Arial"/>
          <w:color w:val="000000" w:themeColor="text1"/>
          <w:spacing w:val="2"/>
          <w:sz w:val="20"/>
          <w:shd w:val="clear" w:color="auto" w:fill="FFFFFF"/>
        </w:rPr>
        <w:t>, EC).</w:t>
      </w:r>
    </w:p>
    <w:p w:rsidR="00113F61" w:rsidRPr="00BD129B" w:rsidRDefault="00113F61" w:rsidP="00113F61">
      <w:pPr>
        <w:rPr>
          <w:rFonts w:asciiTheme="minorHAnsi" w:hAnsiTheme="minorHAnsi"/>
          <w:bCs/>
          <w:color w:val="000000" w:themeColor="text1"/>
          <w:u w:val="single"/>
        </w:rPr>
      </w:pPr>
      <w:r w:rsidRPr="00BD129B">
        <w:rPr>
          <w:rFonts w:asciiTheme="minorHAnsi" w:hAnsiTheme="minorHAnsi"/>
          <w:bCs/>
          <w:color w:val="000000" w:themeColor="text1"/>
          <w:u w:val="single"/>
        </w:rPr>
        <w:t>The country takes the lead on economic performance while Hong Kong, Singapore, the Netherlands and Switzerland round out the top 5.</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rPr>
        <w:t>Marking its 30</w:t>
      </w:r>
      <w:r w:rsidRPr="00BD129B">
        <w:rPr>
          <w:rFonts w:asciiTheme="minorHAnsi" w:hAnsiTheme="minorHAnsi"/>
          <w:color w:val="000000" w:themeColor="text1"/>
          <w:vertAlign w:val="superscript"/>
        </w:rPr>
        <w:t>th</w:t>
      </w:r>
      <w:r w:rsidRPr="00BD129B">
        <w:rPr>
          <w:rFonts w:asciiTheme="minorHAnsi" w:hAnsiTheme="minorHAnsi"/>
          <w:color w:val="000000" w:themeColor="text1"/>
        </w:rPr>
        <w:t> edition this year, the </w:t>
      </w:r>
      <w:hyperlink r:id="rId100" w:history="1">
        <w:r w:rsidRPr="00BD129B">
          <w:rPr>
            <w:rStyle w:val="Hyperlink"/>
            <w:rFonts w:asciiTheme="minorHAnsi" w:hAnsiTheme="minorHAnsi"/>
            <w:color w:val="000000" w:themeColor="text1"/>
          </w:rPr>
          <w:t>IMD World Competitiveness Rankings</w:t>
        </w:r>
      </w:hyperlink>
      <w:r w:rsidRPr="00BD129B">
        <w:rPr>
          <w:rFonts w:asciiTheme="minorHAnsi" w:hAnsiTheme="minorHAnsi"/>
          <w:color w:val="000000" w:themeColor="text1"/>
        </w:rPr>
        <w:t xml:space="preserve"> emphasize a long-term trend highlighted in past editions – that the </w:t>
      </w:r>
      <w:r w:rsidRPr="00BD129B">
        <w:rPr>
          <w:rFonts w:asciiTheme="minorHAnsi" w:hAnsiTheme="minorHAnsi"/>
          <w:b/>
          <w:color w:val="000000" w:themeColor="text1"/>
          <w:sz w:val="32"/>
          <w:u w:val="single"/>
        </w:rPr>
        <w:t>countries</w:t>
      </w:r>
      <w:r w:rsidRPr="00BD129B">
        <w:rPr>
          <w:rFonts w:asciiTheme="minorHAnsi" w:hAnsiTheme="minorHAnsi"/>
          <w:color w:val="000000" w:themeColor="text1"/>
          <w:sz w:val="32"/>
          <w:u w:val="single"/>
        </w:rPr>
        <w:t xml:space="preserve"> </w:t>
      </w:r>
      <w:r w:rsidRPr="00BD129B">
        <w:rPr>
          <w:rFonts w:asciiTheme="minorHAnsi" w:hAnsiTheme="minorHAnsi"/>
          <w:color w:val="000000" w:themeColor="text1"/>
          <w:u w:val="single"/>
        </w:rPr>
        <w:t xml:space="preserve">on the top of the list </w:t>
      </w:r>
      <w:r w:rsidRPr="00BD129B">
        <w:rPr>
          <w:rFonts w:asciiTheme="minorHAnsi" w:hAnsiTheme="minorHAnsi"/>
          <w:b/>
          <w:color w:val="000000" w:themeColor="text1"/>
          <w:sz w:val="32"/>
          <w:u w:val="single"/>
        </w:rPr>
        <w:t>each have a unique approach to becoming competitive</w:t>
      </w:r>
      <w:r w:rsidRPr="00BD129B">
        <w:rPr>
          <w:rFonts w:asciiTheme="minorHAnsi" w:hAnsiTheme="minorHAnsi"/>
          <w:color w:val="000000" w:themeColor="text1"/>
        </w:rPr>
        <w:t>.</w:t>
      </w:r>
    </w:p>
    <w:p w:rsidR="00113F61" w:rsidRPr="00BD129B" w:rsidRDefault="00113F61" w:rsidP="00113F61">
      <w:pPr>
        <w:rPr>
          <w:rFonts w:asciiTheme="minorHAnsi" w:hAnsiTheme="minorHAnsi"/>
          <w:color w:val="000000" w:themeColor="text1"/>
          <w:sz w:val="18"/>
        </w:rPr>
      </w:pPr>
      <w:r w:rsidRPr="00BD129B">
        <w:rPr>
          <w:rFonts w:asciiTheme="minorHAnsi" w:hAnsiTheme="minorHAnsi"/>
          <w:color w:val="000000" w:themeColor="text1"/>
        </w:rPr>
        <w:t xml:space="preserve">The top five </w:t>
      </w:r>
      <w:r w:rsidRPr="00BD129B">
        <w:rPr>
          <w:rFonts w:asciiTheme="minorHAnsi" w:hAnsiTheme="minorHAnsi"/>
          <w:b/>
          <w:color w:val="000000" w:themeColor="text1"/>
          <w:u w:val="single"/>
        </w:rPr>
        <w:t>most competitive economies</w:t>
      </w:r>
      <w:r w:rsidRPr="00BD129B">
        <w:rPr>
          <w:rFonts w:asciiTheme="minorHAnsi" w:hAnsiTheme="minorHAnsi"/>
          <w:color w:val="000000" w:themeColor="text1"/>
          <w:u w:val="single"/>
        </w:rPr>
        <w:t xml:space="preserve"> in the world </w:t>
      </w:r>
      <w:r w:rsidRPr="00BD129B">
        <w:rPr>
          <w:rFonts w:asciiTheme="minorHAnsi" w:hAnsiTheme="minorHAnsi"/>
          <w:b/>
          <w:color w:val="000000" w:themeColor="text1"/>
          <w:u w:val="single"/>
        </w:rPr>
        <w:t>remain</w:t>
      </w:r>
      <w:r w:rsidRPr="00BD129B">
        <w:rPr>
          <w:rFonts w:asciiTheme="minorHAnsi" w:hAnsiTheme="minorHAnsi"/>
          <w:color w:val="000000" w:themeColor="text1"/>
          <w:u w:val="single"/>
        </w:rPr>
        <w:t xml:space="preserve"> the same as in the previous year</w:t>
      </w:r>
      <w:r w:rsidRPr="00BD129B">
        <w:rPr>
          <w:rFonts w:asciiTheme="minorHAnsi" w:hAnsiTheme="minorHAnsi"/>
          <w:color w:val="000000" w:themeColor="text1"/>
        </w:rPr>
        <w:t xml:space="preserve">, but their order changes. </w:t>
      </w:r>
      <w:r w:rsidRPr="00BD129B">
        <w:rPr>
          <w:rFonts w:asciiTheme="minorHAnsi" w:hAnsiTheme="minorHAnsi"/>
          <w:b/>
          <w:color w:val="000000" w:themeColor="text1"/>
          <w:u w:val="single"/>
        </w:rPr>
        <w:t>The United States returns to the first spot</w:t>
      </w:r>
      <w:r w:rsidRPr="00BD129B">
        <w:rPr>
          <w:rFonts w:asciiTheme="minorHAnsi" w:hAnsiTheme="minorHAnsi"/>
          <w:color w:val="000000" w:themeColor="text1"/>
        </w:rPr>
        <w:t xml:space="preserve">, </w:t>
      </w:r>
      <w:r w:rsidRPr="00BD129B">
        <w:rPr>
          <w:rFonts w:asciiTheme="minorHAnsi" w:hAnsiTheme="minorHAnsi"/>
          <w:color w:val="000000" w:themeColor="text1"/>
          <w:sz w:val="18"/>
        </w:rPr>
        <w:t xml:space="preserve">followed by Hong Kong, Singapore, the Netherlands and Switzerland. </w:t>
      </w:r>
      <w:r w:rsidRPr="00BD129B">
        <w:rPr>
          <w:rFonts w:asciiTheme="minorHAnsi" w:hAnsiTheme="minorHAnsi"/>
          <w:color w:val="000000" w:themeColor="text1"/>
          <w:u w:val="single"/>
        </w:rPr>
        <w:t>The United States improves three positions from last year</w:t>
      </w:r>
      <w:r w:rsidRPr="00BD129B">
        <w:rPr>
          <w:rFonts w:asciiTheme="minorHAnsi" w:hAnsiTheme="minorHAnsi"/>
          <w:color w:val="000000" w:themeColor="text1"/>
        </w:rPr>
        <w:t xml:space="preserve"> </w:t>
      </w:r>
      <w:r w:rsidRPr="00BD129B">
        <w:rPr>
          <w:rFonts w:asciiTheme="minorHAnsi" w:hAnsiTheme="minorHAnsi"/>
          <w:color w:val="000000" w:themeColor="text1"/>
          <w:sz w:val="18"/>
        </w:rPr>
        <w:t>while Hong Kong drops one spot and Singapore remains 3</w:t>
      </w:r>
      <w:r w:rsidRPr="00BD129B">
        <w:rPr>
          <w:rFonts w:asciiTheme="minorHAnsi" w:hAnsiTheme="minorHAnsi"/>
          <w:color w:val="000000" w:themeColor="text1"/>
          <w:sz w:val="18"/>
          <w:vertAlign w:val="superscript"/>
        </w:rPr>
        <w:t>rd</w:t>
      </w:r>
      <w:r w:rsidRPr="00BD129B">
        <w:rPr>
          <w:rFonts w:asciiTheme="minorHAnsi" w:hAnsiTheme="minorHAnsi"/>
          <w:color w:val="000000" w:themeColor="text1"/>
          <w:sz w:val="18"/>
        </w:rPr>
        <w:t xml:space="preserve">. </w:t>
      </w:r>
      <w:r w:rsidRPr="00BD129B">
        <w:rPr>
          <w:rFonts w:asciiTheme="minorHAnsi" w:hAnsiTheme="minorHAnsi"/>
          <w:b/>
          <w:color w:val="000000" w:themeColor="text1"/>
          <w:u w:val="single"/>
        </w:rPr>
        <w:t xml:space="preserve">The return </w:t>
      </w:r>
      <w:r w:rsidRPr="00BD129B">
        <w:rPr>
          <w:rFonts w:asciiTheme="minorHAnsi" w:hAnsiTheme="minorHAnsi"/>
          <w:color w:val="000000" w:themeColor="text1"/>
          <w:u w:val="single"/>
        </w:rPr>
        <w:t>of the United States to the top</w:t>
      </w:r>
      <w:r w:rsidRPr="00BD129B">
        <w:rPr>
          <w:rFonts w:asciiTheme="minorHAnsi" w:hAnsiTheme="minorHAnsi"/>
          <w:b/>
          <w:color w:val="000000" w:themeColor="text1"/>
          <w:u w:val="single"/>
        </w:rPr>
        <w:t xml:space="preserve"> is driven by </w:t>
      </w:r>
      <w:r w:rsidRPr="00BD129B">
        <w:rPr>
          <w:rFonts w:asciiTheme="minorHAnsi" w:hAnsiTheme="minorHAnsi"/>
          <w:color w:val="000000" w:themeColor="text1"/>
          <w:u w:val="single"/>
        </w:rPr>
        <w:t xml:space="preserve">its </w:t>
      </w:r>
      <w:r w:rsidRPr="00BD129B">
        <w:rPr>
          <w:rFonts w:asciiTheme="minorHAnsi" w:hAnsiTheme="minorHAnsi"/>
          <w:b/>
          <w:color w:val="000000" w:themeColor="text1"/>
          <w:u w:val="single"/>
        </w:rPr>
        <w:t>strength in economic performance (1</w:t>
      </w:r>
      <w:r w:rsidRPr="00BD129B">
        <w:rPr>
          <w:rFonts w:asciiTheme="minorHAnsi" w:hAnsiTheme="minorHAnsi"/>
          <w:b/>
          <w:color w:val="000000" w:themeColor="text1"/>
          <w:u w:val="single"/>
          <w:vertAlign w:val="superscript"/>
        </w:rPr>
        <w:t>st</w:t>
      </w:r>
      <w:r w:rsidRPr="00BD129B">
        <w:rPr>
          <w:rFonts w:asciiTheme="minorHAnsi" w:hAnsiTheme="minorHAnsi"/>
          <w:b/>
          <w:color w:val="000000" w:themeColor="text1"/>
          <w:u w:val="single"/>
        </w:rPr>
        <w:t>) and infrastructure (1</w:t>
      </w:r>
      <w:r w:rsidRPr="00BD129B">
        <w:rPr>
          <w:rFonts w:asciiTheme="minorHAnsi" w:hAnsiTheme="minorHAnsi"/>
          <w:b/>
          <w:color w:val="000000" w:themeColor="text1"/>
          <w:u w:val="single"/>
          <w:vertAlign w:val="superscript"/>
        </w:rPr>
        <w:t>st</w:t>
      </w:r>
      <w:r w:rsidRPr="00BD129B">
        <w:rPr>
          <w:rFonts w:asciiTheme="minorHAnsi" w:hAnsiTheme="minorHAnsi"/>
          <w:b/>
          <w:color w:val="000000" w:themeColor="text1"/>
          <w:u w:val="single"/>
        </w:rPr>
        <w:t>)</w:t>
      </w:r>
      <w:r w:rsidRPr="00BD129B">
        <w:rPr>
          <w:rFonts w:asciiTheme="minorHAnsi" w:hAnsiTheme="minorHAnsi"/>
          <w:color w:val="000000" w:themeColor="text1"/>
        </w:rPr>
        <w:t>.</w:t>
      </w:r>
      <w:r w:rsidRPr="00BD129B">
        <w:rPr>
          <w:rFonts w:asciiTheme="minorHAnsi" w:hAnsiTheme="minorHAnsi"/>
          <w:color w:val="000000" w:themeColor="text1"/>
          <w:sz w:val="18"/>
        </w:rPr>
        <w:t xml:space="preserve"> Hong Kong takes a somewhat different approach exploiting its government efficiency (1</w:t>
      </w:r>
      <w:r w:rsidRPr="00BD129B">
        <w:rPr>
          <w:rFonts w:asciiTheme="minorHAnsi" w:hAnsiTheme="minorHAnsi"/>
          <w:color w:val="000000" w:themeColor="text1"/>
          <w:sz w:val="18"/>
          <w:vertAlign w:val="superscript"/>
        </w:rPr>
        <w:t>st</w:t>
      </w:r>
      <w:r w:rsidRPr="00BD129B">
        <w:rPr>
          <w:rFonts w:asciiTheme="minorHAnsi" w:hAnsiTheme="minorHAnsi"/>
          <w:color w:val="000000" w:themeColor="text1"/>
          <w:sz w:val="18"/>
        </w:rPr>
        <w:t>) and business efficiency (1</w:t>
      </w:r>
      <w:r w:rsidRPr="00BD129B">
        <w:rPr>
          <w:rFonts w:asciiTheme="minorHAnsi" w:hAnsiTheme="minorHAnsi"/>
          <w:color w:val="000000" w:themeColor="text1"/>
          <w:sz w:val="18"/>
          <w:vertAlign w:val="superscript"/>
        </w:rPr>
        <w:t>st</w:t>
      </w:r>
      <w:r w:rsidRPr="00BD129B">
        <w:rPr>
          <w:rFonts w:asciiTheme="minorHAnsi" w:hAnsiTheme="minorHAnsi"/>
          <w:color w:val="000000" w:themeColor="text1"/>
          <w:sz w:val="18"/>
        </w:rPr>
        <w:t>).</w:t>
      </w:r>
    </w:p>
    <w:p w:rsidR="00113F61" w:rsidRPr="00BD129B" w:rsidRDefault="00113F61" w:rsidP="00113F61">
      <w:pPr>
        <w:rPr>
          <w:rFonts w:asciiTheme="minorHAnsi" w:hAnsiTheme="minorHAnsi"/>
          <w:color w:val="000000" w:themeColor="text1"/>
          <w:sz w:val="18"/>
        </w:rPr>
      </w:pPr>
      <w:r w:rsidRPr="00BD129B">
        <w:rPr>
          <w:rFonts w:asciiTheme="minorHAnsi" w:hAnsiTheme="minorHAnsi"/>
          <w:color w:val="000000" w:themeColor="text1"/>
          <w:sz w:val="18"/>
        </w:rPr>
        <w:t>The Netherlands moves one place to 4</w:t>
      </w:r>
      <w:r w:rsidRPr="00BD129B">
        <w:rPr>
          <w:rFonts w:asciiTheme="minorHAnsi" w:hAnsiTheme="minorHAnsi"/>
          <w:color w:val="000000" w:themeColor="text1"/>
          <w:sz w:val="18"/>
          <w:vertAlign w:val="superscript"/>
        </w:rPr>
        <w:t>th</w:t>
      </w:r>
      <w:r w:rsidRPr="00BD129B">
        <w:rPr>
          <w:rFonts w:asciiTheme="minorHAnsi" w:hAnsiTheme="minorHAnsi"/>
          <w:color w:val="000000" w:themeColor="text1"/>
          <w:sz w:val="18"/>
        </w:rPr>
        <w:t>, swapping with Switzerland which moves down to 5</w:t>
      </w:r>
      <w:r w:rsidRPr="00BD129B">
        <w:rPr>
          <w:rFonts w:asciiTheme="minorHAnsi" w:hAnsiTheme="minorHAnsi"/>
          <w:color w:val="000000" w:themeColor="text1"/>
          <w:sz w:val="18"/>
          <w:vertAlign w:val="superscript"/>
        </w:rPr>
        <w:t>th</w:t>
      </w:r>
      <w:r w:rsidRPr="00BD129B">
        <w:rPr>
          <w:rFonts w:asciiTheme="minorHAnsi" w:hAnsiTheme="minorHAnsi"/>
          <w:color w:val="000000" w:themeColor="text1"/>
          <w:sz w:val="18"/>
        </w:rPr>
        <w:t>. The Netherlands’ advancement shows a “balanced” path to competitiveness, ranking in the top 10 in economic performance, government and business efficiency. Switzerland declines mainly due to a slowdown in exports and, to a lesser extent, an increase in perceptions about threats of relocation of R&amp;D facilities.</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rPr>
        <w:t>perception of issues such as corruption, environmental concerns and quality of life. This year 63 countries are ranked.</w:t>
      </w:r>
    </w:p>
    <w:p w:rsidR="00113F61" w:rsidRPr="00BD129B" w:rsidRDefault="00113F61" w:rsidP="00113F61"/>
    <w:p w:rsidR="00113F61" w:rsidRPr="00BD129B" w:rsidRDefault="00113F61" w:rsidP="00113F61">
      <w:pPr>
        <w:pStyle w:val="Heading4"/>
      </w:pPr>
      <w:r w:rsidRPr="00BD129B">
        <w:t>Squo solves for competitiveness – the U.S. is the world’s most competitive econ.</w:t>
      </w:r>
    </w:p>
    <w:p w:rsidR="00113F61" w:rsidRPr="00BD129B" w:rsidRDefault="00113F61" w:rsidP="00113F61">
      <w:r w:rsidRPr="00BD129B">
        <w:rPr>
          <w:rStyle w:val="Style13ptBold"/>
        </w:rPr>
        <w:t xml:space="preserve">Jamrisko 5/23 </w:t>
      </w:r>
      <w:r w:rsidRPr="00BD129B">
        <w:t>(Michelle Jamrisko, Reporter for Bloomberg,"U.S. Leapfrogs Singapore, Hong Kong To Win World’S Most Competitive Economy," Bloomberg, 5-23-2018, https://www.bloomberg.com/news/articles/2018-05-23/u-s-beats-hong-kong-to-reclaim-global-competitiveness-crown)</w:t>
      </w:r>
    </w:p>
    <w:p w:rsidR="00113F61" w:rsidRPr="00BD129B" w:rsidRDefault="00113F61" w:rsidP="00113F61">
      <w:pPr>
        <w:rPr>
          <w:rStyle w:val="StyleUnderline"/>
        </w:rPr>
      </w:pPr>
      <w:r w:rsidRPr="00BD129B">
        <w:rPr>
          <w:rStyle w:val="StyleUnderline"/>
        </w:rPr>
        <w:t xml:space="preserve">The U.S. dethroned Hong Kong to retake first place among the world’s most competitive economies, thanks to </w:t>
      </w:r>
      <w:r w:rsidRPr="00BD129B">
        <w:rPr>
          <w:rStyle w:val="Emphasis"/>
        </w:rPr>
        <w:t>faster economic growth and a supportive atmosphere for scientific and technological innovation</w:t>
      </w:r>
      <w:r w:rsidRPr="00BD129B">
        <w:rPr>
          <w:rStyle w:val="StyleUnderline"/>
        </w:rPr>
        <w:t>, according to annual rankings by the Switzerland-based IMD World Competitiveness Center.</w:t>
      </w:r>
    </w:p>
    <w:p w:rsidR="00113F61" w:rsidRPr="00BD129B" w:rsidRDefault="00113F61" w:rsidP="00113F61">
      <w:r w:rsidRPr="00BD129B">
        <w:t>Hong Kong, scoring first in categories for government and business efficiency, held an edge over regional rival Singapore, which kept its No. 3 spot from 2017. Rounding out the top five were the Netherlands, which jumped one spot, and Switzerland, which tumbled three slots as it endures a slowdown in exports and concerns about its potential relocation of research and development facilities.</w:t>
      </w:r>
    </w:p>
    <w:p w:rsidR="00113F61" w:rsidRPr="00BD129B" w:rsidRDefault="00113F61" w:rsidP="00113F61">
      <w:r w:rsidRPr="00BD129B">
        <w:rPr>
          <w:rStyle w:val="StyleUnderline"/>
        </w:rPr>
        <w:t xml:space="preserve">The U.S., which reclaimed the No. 1 spot for the first time since 2015, scored </w:t>
      </w:r>
      <w:r w:rsidRPr="00BD129B">
        <w:rPr>
          <w:rStyle w:val="Emphasis"/>
        </w:rPr>
        <w:t>especially well in international investment, domestic economy and scientific infrastructure</w:t>
      </w:r>
      <w:r w:rsidRPr="00BD129B">
        <w:rPr>
          <w:rStyle w:val="StyleUnderline"/>
        </w:rPr>
        <w:t xml:space="preserve"> sub-categories</w:t>
      </w:r>
      <w:r w:rsidRPr="00BD129B">
        <w:t xml:space="preserve"> while earning below-average marks in public finance and prices.</w:t>
      </w:r>
    </w:p>
    <w:p w:rsidR="00113F61" w:rsidRPr="00BD129B" w:rsidRDefault="00113F61" w:rsidP="00113F61">
      <w:pPr>
        <w:rPr>
          <w:rStyle w:val="StyleUnderline"/>
        </w:rPr>
      </w:pPr>
      <w:r w:rsidRPr="00BD129B">
        <w:rPr>
          <w:rStyle w:val="StyleUnderline"/>
        </w:rPr>
        <w:t xml:space="preserve">The renewed top ranking </w:t>
      </w:r>
      <w:r w:rsidRPr="00BD129B">
        <w:rPr>
          <w:rStyle w:val="Emphasis"/>
        </w:rPr>
        <w:t>aligns with the positive U.S. growth narrative over the past year</w:t>
      </w:r>
      <w:r w:rsidRPr="00BD129B">
        <w:t xml:space="preserve">. </w:t>
      </w:r>
      <w:r w:rsidRPr="00BD129B">
        <w:rPr>
          <w:rStyle w:val="StyleUnderline"/>
        </w:rPr>
        <w:t xml:space="preserve">Growth averaged </w:t>
      </w:r>
      <w:r w:rsidRPr="00BD129B">
        <w:rPr>
          <w:rStyle w:val="Emphasis"/>
        </w:rPr>
        <w:t>2.9 percent in the four quarters through March</w:t>
      </w:r>
      <w:r w:rsidRPr="00BD129B">
        <w:rPr>
          <w:rStyle w:val="StyleUnderline"/>
        </w:rPr>
        <w:t>, versus 2 percent in the prior period.</w:t>
      </w:r>
    </w:p>
    <w:p w:rsidR="00113F61" w:rsidRPr="00BD129B" w:rsidRDefault="00113F61" w:rsidP="00113F61"/>
    <w:p w:rsidR="00113F61" w:rsidRPr="00BD129B" w:rsidRDefault="00113F61" w:rsidP="00113F61">
      <w:pPr>
        <w:pStyle w:val="Heading3"/>
      </w:pPr>
      <w:r w:rsidRPr="00BD129B">
        <w:t>AT Innovation Low</w:t>
      </w:r>
    </w:p>
    <w:p w:rsidR="00113F61" w:rsidRPr="00BD129B" w:rsidRDefault="00113F61" w:rsidP="00113F61">
      <w:pPr>
        <w:pStyle w:val="Heading4"/>
      </w:pPr>
      <w:r w:rsidRPr="00BD129B">
        <w:t xml:space="preserve">Large tech companies are leading in innovation </w:t>
      </w:r>
    </w:p>
    <w:p w:rsidR="00113F61" w:rsidRPr="00BD129B" w:rsidRDefault="00113F61" w:rsidP="00113F61">
      <w:r w:rsidRPr="00BD129B">
        <w:rPr>
          <w:rStyle w:val="Style13ptBold"/>
        </w:rPr>
        <w:t xml:space="preserve">Solon 17 </w:t>
      </w:r>
      <w:r w:rsidRPr="00BD129B">
        <w:t xml:space="preserve">(Olivia Solon, Senior Technology Reporter for Guardian in San Francisco, "As tech companies get richer, is it 'game over' for startups?," Guardian, 10-20-2017, </w:t>
      </w:r>
      <w:hyperlink r:id="rId101" w:history="1">
        <w:r w:rsidRPr="00BD129B">
          <w:rPr>
            <w:rStyle w:val="Hyperlink"/>
          </w:rPr>
          <w:t>https://www.theguardian.com/technology/2017/oct/20/tech-startups-facebook-amazon-google-apple</w:t>
        </w:r>
      </w:hyperlink>
      <w:r w:rsidRPr="00BD129B">
        <w:t>)</w:t>
      </w:r>
    </w:p>
    <w:p w:rsidR="00113F61" w:rsidRPr="00BD129B" w:rsidRDefault="00113F61" w:rsidP="00113F61">
      <w:r w:rsidRPr="00BD129B">
        <w:t>“</w:t>
      </w:r>
      <w:r w:rsidRPr="00BD129B">
        <w:rPr>
          <w:rStyle w:val="StyleUnderline"/>
        </w:rPr>
        <w:t xml:space="preserve">They are financing the next generation research </w:t>
      </w:r>
      <w:r w:rsidRPr="00BD129B">
        <w:rPr>
          <w:rStyle w:val="Emphasis"/>
        </w:rPr>
        <w:t>at a scale that no one else can afford</w:t>
      </w:r>
      <w:r w:rsidRPr="00BD129B">
        <w:t xml:space="preserve">,” </w:t>
      </w:r>
      <w:r w:rsidRPr="00BD129B">
        <w:rPr>
          <w:rStyle w:val="StyleUnderline"/>
        </w:rPr>
        <w:t>said</w:t>
      </w:r>
      <w:r w:rsidRPr="00BD129B">
        <w:t xml:space="preserve"> Tomasz Tunguz, </w:t>
      </w:r>
      <w:r w:rsidRPr="00BD129B">
        <w:rPr>
          <w:rStyle w:val="StyleUnderline"/>
        </w:rPr>
        <w:t>a v</w:t>
      </w:r>
      <w:r w:rsidRPr="00BD129B">
        <w:t xml:space="preserve">enture </w:t>
      </w:r>
      <w:r w:rsidRPr="00BD129B">
        <w:rPr>
          <w:rStyle w:val="StyleUnderline"/>
        </w:rPr>
        <w:t>c</w:t>
      </w:r>
      <w:r w:rsidRPr="00BD129B">
        <w:t xml:space="preserve">apitalist, </w:t>
      </w:r>
      <w:r w:rsidRPr="00BD129B">
        <w:rPr>
          <w:rStyle w:val="StyleUnderline"/>
        </w:rPr>
        <w:t>citing Google’s experimental projects Loon</w:t>
      </w:r>
      <w:r w:rsidRPr="00BD129B">
        <w:t xml:space="preserve"> (balloon-powered internet), </w:t>
      </w:r>
      <w:r w:rsidRPr="00BD129B">
        <w:rPr>
          <w:rStyle w:val="StyleUnderline"/>
        </w:rPr>
        <w:t>Fiber</w:t>
      </w:r>
      <w:r w:rsidRPr="00BD129B">
        <w:t xml:space="preserve"> (high-speed internet) and </w:t>
      </w:r>
      <w:r w:rsidRPr="00BD129B">
        <w:rPr>
          <w:rStyle w:val="StyleUnderline"/>
        </w:rPr>
        <w:t>Waymo</w:t>
      </w:r>
      <w:r w:rsidRPr="00BD129B">
        <w:t xml:space="preserve"> (self-driving cars). “</w:t>
      </w:r>
      <w:r w:rsidRPr="00BD129B">
        <w:rPr>
          <w:rStyle w:val="StyleUnderline"/>
        </w:rPr>
        <w:t>They are</w:t>
      </w:r>
      <w:r w:rsidRPr="00BD129B">
        <w:t xml:space="preserve"> playing in big markets, </w:t>
      </w:r>
      <w:r w:rsidRPr="00BD129B">
        <w:rPr>
          <w:rStyle w:val="Emphasis"/>
        </w:rPr>
        <w:t>making big bets</w:t>
      </w:r>
      <w:r w:rsidRPr="00BD129B">
        <w:t xml:space="preserve">. </w:t>
      </w:r>
      <w:r w:rsidRPr="00BD129B">
        <w:rPr>
          <w:rStyle w:val="StyleUnderline"/>
        </w:rPr>
        <w:t xml:space="preserve">Historically, </w:t>
      </w:r>
      <w:r w:rsidRPr="00BD129B">
        <w:rPr>
          <w:rStyle w:val="Emphasis"/>
        </w:rPr>
        <w:t>that’s been the domain of startups</w:t>
      </w:r>
      <w:r w:rsidRPr="00BD129B">
        <w:t>.”</w:t>
      </w:r>
    </w:p>
    <w:p w:rsidR="00113F61" w:rsidRPr="00BD129B" w:rsidRDefault="00113F61" w:rsidP="00113F61">
      <w:r w:rsidRPr="00BD129B">
        <w:rPr>
          <w:rStyle w:val="StyleUnderline"/>
        </w:rPr>
        <w:t>As those companies get more powerful and staff salaries get higher, there’s</w:t>
      </w:r>
      <w:r w:rsidRPr="00BD129B">
        <w:t xml:space="preserve"> even </w:t>
      </w:r>
      <w:r w:rsidRPr="00BD129B">
        <w:rPr>
          <w:rStyle w:val="Emphasis"/>
        </w:rPr>
        <w:t>less of an incentive for workers to leave</w:t>
      </w:r>
      <w:r w:rsidRPr="00BD129B">
        <w:t xml:space="preserve"> and set up on their own, </w:t>
      </w:r>
      <w:r w:rsidRPr="00BD129B">
        <w:rPr>
          <w:rStyle w:val="StyleUnderline"/>
        </w:rPr>
        <w:t>which used to be a common pathway for entrepreneurs</w:t>
      </w:r>
      <w:r w:rsidRPr="00BD129B">
        <w:t xml:space="preserve">. </w:t>
      </w:r>
      <w:r w:rsidRPr="00BD129B">
        <w:rPr>
          <w:rStyle w:val="StyleUnderline"/>
        </w:rPr>
        <w:t xml:space="preserve">If they do leave, </w:t>
      </w:r>
      <w:r w:rsidRPr="00BD129B">
        <w:rPr>
          <w:rStyle w:val="Emphasis"/>
        </w:rPr>
        <w:t>the endgame is often to be acquired by their previous employer rather than grow</w:t>
      </w:r>
      <w:r w:rsidRPr="00BD129B">
        <w:t xml:space="preserve"> large enough </w:t>
      </w:r>
      <w:r w:rsidRPr="00BD129B">
        <w:rPr>
          <w:rStyle w:val="StyleUnderline"/>
        </w:rPr>
        <w:t>to compete</w:t>
      </w:r>
      <w:r w:rsidRPr="00BD129B">
        <w:t xml:space="preserve"> with it.</w:t>
      </w:r>
    </w:p>
    <w:p w:rsidR="00113F61" w:rsidRPr="00BD129B" w:rsidRDefault="00113F61" w:rsidP="00113F61">
      <w:r w:rsidRPr="00BD129B">
        <w:t>“</w:t>
      </w:r>
      <w:r w:rsidRPr="00BD129B">
        <w:rPr>
          <w:rStyle w:val="StyleUnderline"/>
        </w:rPr>
        <w:t>If your strategy from the outset is to be acquired</w:t>
      </w:r>
      <w:r w:rsidRPr="00BD129B">
        <w:t xml:space="preserve"> by Google, </w:t>
      </w:r>
      <w:r w:rsidRPr="00BD129B">
        <w:rPr>
          <w:rStyle w:val="Emphasis"/>
        </w:rPr>
        <w:t>that’s just fueling consolidation</w:t>
      </w:r>
      <w:r w:rsidRPr="00BD129B">
        <w:t>,” said Ian Hathaway, an economist at the Brookings Institution.</w:t>
      </w:r>
    </w:p>
    <w:p w:rsidR="00113F61" w:rsidRPr="00BD129B" w:rsidRDefault="00113F61" w:rsidP="00113F61">
      <w:pPr>
        <w:pStyle w:val="Heading4"/>
      </w:pPr>
      <w:r w:rsidRPr="00BD129B">
        <w:t>American entrepreneurship and innovation are rising.</w:t>
      </w:r>
    </w:p>
    <w:p w:rsidR="00113F61" w:rsidRPr="00BD129B" w:rsidRDefault="00113F61" w:rsidP="00113F61">
      <w:pPr>
        <w:rPr>
          <w:rFonts w:asciiTheme="minorHAnsi" w:hAnsiTheme="minorHAnsi"/>
          <w:color w:val="000000" w:themeColor="text1"/>
          <w:sz w:val="20"/>
          <w:szCs w:val="20"/>
          <w:shd w:val="clear" w:color="auto" w:fill="FFFFFF"/>
        </w:rPr>
      </w:pPr>
      <w:r w:rsidRPr="00BD129B">
        <w:rPr>
          <w:rFonts w:asciiTheme="minorHAnsi" w:hAnsiTheme="minorHAnsi"/>
          <w:b/>
          <w:color w:val="000000" w:themeColor="text1"/>
          <w:sz w:val="28"/>
        </w:rPr>
        <w:t xml:space="preserve">The Economist 17, </w:t>
      </w:r>
      <w:r w:rsidRPr="00BD129B">
        <w:rPr>
          <w:rFonts w:asciiTheme="minorHAnsi" w:hAnsiTheme="minorHAnsi"/>
          <w:color w:val="000000" w:themeColor="text1"/>
          <w:sz w:val="20"/>
        </w:rPr>
        <w:t>(</w:t>
      </w:r>
      <w:r w:rsidRPr="00BD129B">
        <w:rPr>
          <w:rFonts w:asciiTheme="minorHAnsi" w:hAnsiTheme="minorHAnsi"/>
          <w:color w:val="000000" w:themeColor="text1"/>
          <w:sz w:val="20"/>
          <w:szCs w:val="20"/>
        </w:rPr>
        <w:t xml:space="preserve">A media outlet </w:t>
      </w:r>
      <w:r w:rsidRPr="00BD129B">
        <w:rPr>
          <w:rFonts w:asciiTheme="minorHAnsi" w:hAnsiTheme="minorHAnsi"/>
          <w:color w:val="000000" w:themeColor="text1"/>
          <w:sz w:val="20"/>
          <w:szCs w:val="20"/>
          <w:shd w:val="clear" w:color="auto" w:fill="FFFFFF"/>
        </w:rPr>
        <w:t xml:space="preserve">offering clear reporting, commentary and analysis on world current affairs, business, finance, science and technology, culture, society, media and the arts, “AMERICAN ENTREPRENEURSHIP IS FLOURISHING, IF YOU KNOW WHERE TO LOOK”, </w:t>
      </w:r>
      <w:r w:rsidRPr="00BD129B">
        <w:rPr>
          <w:rFonts w:asciiTheme="minorHAnsi" w:hAnsiTheme="minorHAnsi"/>
          <w:i/>
          <w:color w:val="000000" w:themeColor="text1"/>
          <w:sz w:val="20"/>
          <w:szCs w:val="20"/>
          <w:shd w:val="clear" w:color="auto" w:fill="FFFFFF"/>
        </w:rPr>
        <w:t>The Economist</w:t>
      </w:r>
      <w:r w:rsidRPr="00BD129B">
        <w:rPr>
          <w:rFonts w:asciiTheme="minorHAnsi" w:hAnsiTheme="minorHAnsi"/>
          <w:color w:val="000000" w:themeColor="text1"/>
          <w:sz w:val="20"/>
          <w:szCs w:val="20"/>
          <w:shd w:val="clear" w:color="auto" w:fill="FFFFFF"/>
        </w:rPr>
        <w:t xml:space="preserve">, 9/30/17, </w:t>
      </w:r>
      <w:hyperlink r:id="rId102" w:history="1">
        <w:r w:rsidRPr="00BD129B">
          <w:rPr>
            <w:rStyle w:val="Hyperlink"/>
            <w:rFonts w:asciiTheme="minorHAnsi" w:hAnsiTheme="minorHAnsi"/>
            <w:color w:val="000000" w:themeColor="text1"/>
            <w:sz w:val="20"/>
            <w:szCs w:val="20"/>
            <w:shd w:val="clear" w:color="auto" w:fill="FFFFFF"/>
          </w:rPr>
          <w:t>https://www.economist.com/business/2017/09/30/american-entrepreneurship-is-flourishing-if-you-know-where-to-look</w:t>
        </w:r>
      </w:hyperlink>
      <w:r w:rsidRPr="00BD129B">
        <w:rPr>
          <w:rFonts w:asciiTheme="minorHAnsi" w:hAnsiTheme="minorHAnsi"/>
          <w:color w:val="000000" w:themeColor="text1"/>
          <w:sz w:val="20"/>
          <w:szCs w:val="20"/>
          <w:shd w:val="clear" w:color="auto" w:fill="FFFFFF"/>
        </w:rPr>
        <w:t>, EC).</w:t>
      </w:r>
    </w:p>
    <w:p w:rsidR="00113F61" w:rsidRPr="00BD129B" w:rsidRDefault="00113F61" w:rsidP="00113F61">
      <w:pPr>
        <w:rPr>
          <w:rFonts w:asciiTheme="minorHAnsi" w:hAnsiTheme="minorHAnsi"/>
          <w:color w:val="000000" w:themeColor="text1"/>
          <w:u w:val="single"/>
        </w:rPr>
      </w:pPr>
      <w:r w:rsidRPr="00BD129B">
        <w:rPr>
          <w:rFonts w:asciiTheme="minorHAnsi" w:hAnsiTheme="minorHAnsi"/>
          <w:color w:val="000000" w:themeColor="text1"/>
          <w:sz w:val="30"/>
          <w:szCs w:val="30"/>
        </w:rPr>
        <w:t xml:space="preserve">The answer from one influential think-tank, </w:t>
      </w:r>
      <w:r w:rsidRPr="00BD129B">
        <w:rPr>
          <w:rFonts w:asciiTheme="minorHAnsi" w:hAnsiTheme="minorHAnsi"/>
          <w:b/>
          <w:color w:val="000000" w:themeColor="text1"/>
          <w:sz w:val="30"/>
          <w:szCs w:val="30"/>
          <w:u w:val="single"/>
        </w:rPr>
        <w:t>the World Economic Forum</w:t>
      </w:r>
      <w:r w:rsidRPr="00BD129B">
        <w:rPr>
          <w:rFonts w:asciiTheme="minorHAnsi" w:hAnsiTheme="minorHAnsi"/>
          <w:color w:val="000000" w:themeColor="text1"/>
          <w:sz w:val="30"/>
          <w:szCs w:val="30"/>
          <w:u w:val="single"/>
        </w:rPr>
        <w:t xml:space="preserve"> (WEF</w:t>
      </w:r>
      <w:r w:rsidRPr="00BD129B">
        <w:rPr>
          <w:rFonts w:asciiTheme="minorHAnsi" w:hAnsiTheme="minorHAnsi"/>
          <w:color w:val="000000" w:themeColor="text1"/>
          <w:sz w:val="30"/>
          <w:szCs w:val="30"/>
        </w:rPr>
        <w:t xml:space="preserve">), is no. </w:t>
      </w:r>
      <w:r w:rsidRPr="00BD129B">
        <w:rPr>
          <w:rFonts w:asciiTheme="minorHAnsi" w:hAnsiTheme="minorHAnsi"/>
          <w:color w:val="000000" w:themeColor="text1"/>
          <w:sz w:val="30"/>
          <w:szCs w:val="30"/>
          <w:u w:val="single"/>
        </w:rPr>
        <w:t>In it</w:t>
      </w:r>
      <w:r w:rsidRPr="00BD129B">
        <w:rPr>
          <w:rFonts w:asciiTheme="minorHAnsi" w:hAnsiTheme="minorHAnsi"/>
          <w:b/>
          <w:color w:val="000000" w:themeColor="text1"/>
          <w:sz w:val="30"/>
          <w:szCs w:val="30"/>
          <w:u w:val="single"/>
        </w:rPr>
        <w:t>s</w:t>
      </w:r>
      <w:r w:rsidRPr="00BD129B">
        <w:rPr>
          <w:rFonts w:asciiTheme="minorHAnsi" w:hAnsiTheme="minorHAnsi"/>
          <w:color w:val="000000" w:themeColor="text1"/>
          <w:sz w:val="30"/>
          <w:szCs w:val="30"/>
          <w:u w:val="single"/>
        </w:rPr>
        <w:t xml:space="preserve"> </w:t>
      </w:r>
      <w:r w:rsidRPr="00BD129B">
        <w:rPr>
          <w:rFonts w:asciiTheme="minorHAnsi" w:hAnsiTheme="minorHAnsi"/>
          <w:b/>
          <w:color w:val="000000" w:themeColor="text1"/>
          <w:sz w:val="30"/>
          <w:szCs w:val="30"/>
          <w:u w:val="single"/>
        </w:rPr>
        <w:t>latest update to</w:t>
      </w:r>
      <w:r w:rsidRPr="00BD129B">
        <w:rPr>
          <w:rFonts w:asciiTheme="minorHAnsi" w:hAnsiTheme="minorHAnsi"/>
          <w:color w:val="000000" w:themeColor="text1"/>
          <w:sz w:val="30"/>
          <w:szCs w:val="30"/>
          <w:u w:val="single"/>
        </w:rPr>
        <w:t xml:space="preserve"> its long-running annual </w:t>
      </w:r>
      <w:r w:rsidRPr="00BD129B">
        <w:rPr>
          <w:rFonts w:asciiTheme="minorHAnsi" w:hAnsiTheme="minorHAnsi"/>
          <w:b/>
          <w:color w:val="000000" w:themeColor="text1"/>
          <w:sz w:val="30"/>
          <w:szCs w:val="30"/>
          <w:u w:val="single"/>
        </w:rPr>
        <w:t xml:space="preserve">ranking of </w:t>
      </w:r>
      <w:r w:rsidRPr="00BD129B">
        <w:rPr>
          <w:rFonts w:asciiTheme="minorHAnsi" w:hAnsiTheme="minorHAnsi"/>
          <w:color w:val="000000" w:themeColor="text1"/>
          <w:sz w:val="30"/>
          <w:szCs w:val="30"/>
          <w:u w:val="single"/>
        </w:rPr>
        <w:t xml:space="preserve">global economic </w:t>
      </w:r>
      <w:r w:rsidRPr="00BD129B">
        <w:rPr>
          <w:rFonts w:asciiTheme="minorHAnsi" w:hAnsiTheme="minorHAnsi"/>
          <w:b/>
          <w:color w:val="000000" w:themeColor="text1"/>
          <w:sz w:val="30"/>
          <w:szCs w:val="30"/>
          <w:u w:val="single"/>
        </w:rPr>
        <w:t>competitiveness,</w:t>
      </w:r>
      <w:r w:rsidRPr="00BD129B">
        <w:rPr>
          <w:rFonts w:asciiTheme="minorHAnsi" w:hAnsiTheme="minorHAnsi"/>
          <w:color w:val="000000" w:themeColor="text1"/>
          <w:sz w:val="30"/>
          <w:szCs w:val="30"/>
          <w:u w:val="single"/>
        </w:rPr>
        <w:t xml:space="preserve"> published on September 27th, </w:t>
      </w:r>
      <w:r w:rsidRPr="00BD129B">
        <w:rPr>
          <w:rFonts w:asciiTheme="minorHAnsi" w:hAnsiTheme="minorHAnsi"/>
          <w:b/>
          <w:color w:val="000000" w:themeColor="text1"/>
          <w:sz w:val="30"/>
          <w:szCs w:val="30"/>
          <w:u w:val="single"/>
        </w:rPr>
        <w:t>America rose from third place to second</w:t>
      </w:r>
      <w:r w:rsidRPr="00BD129B">
        <w:rPr>
          <w:rFonts w:asciiTheme="minorHAnsi" w:hAnsiTheme="minorHAnsi"/>
          <w:color w:val="000000" w:themeColor="text1"/>
          <w:sz w:val="30"/>
          <w:szCs w:val="30"/>
          <w:u w:val="single"/>
        </w:rPr>
        <w:t>, ranking below only Switzerland.</w:t>
      </w:r>
    </w:p>
    <w:p w:rsidR="00113F61" w:rsidRPr="00BD129B" w:rsidRDefault="00113F61" w:rsidP="00113F61">
      <w:pPr>
        <w:pStyle w:val="NormalWeb"/>
        <w:spacing w:before="0" w:beforeAutospacing="0" w:after="0" w:afterAutospacing="0"/>
        <w:rPr>
          <w:rFonts w:asciiTheme="minorHAnsi" w:hAnsiTheme="minorHAnsi"/>
          <w:color w:val="000000" w:themeColor="text1"/>
          <w:sz w:val="30"/>
          <w:szCs w:val="30"/>
          <w:u w:val="single"/>
        </w:rPr>
      </w:pPr>
      <w:r w:rsidRPr="00BD129B">
        <w:rPr>
          <w:rFonts w:asciiTheme="minorHAnsi" w:hAnsiTheme="minorHAnsi"/>
          <w:color w:val="000000" w:themeColor="text1"/>
          <w:szCs w:val="30"/>
        </w:rPr>
        <w:t xml:space="preserve">This is partly because </w:t>
      </w:r>
      <w:r w:rsidRPr="00BD129B">
        <w:rPr>
          <w:rFonts w:asciiTheme="minorHAnsi" w:hAnsiTheme="minorHAnsi"/>
          <w:color w:val="000000" w:themeColor="text1"/>
          <w:szCs w:val="30"/>
          <w:u w:val="single"/>
        </w:rPr>
        <w:t xml:space="preserve">poor economic policies and weak productivity growth are bedevilling rivals such as China and Europe. </w:t>
      </w:r>
      <w:r w:rsidRPr="00BD129B">
        <w:rPr>
          <w:rFonts w:asciiTheme="minorHAnsi" w:hAnsiTheme="minorHAnsi"/>
          <w:color w:val="000000" w:themeColor="text1"/>
          <w:szCs w:val="30"/>
        </w:rPr>
        <w:t xml:space="preserve">Yet glaring American weaknesses, such as fraying infrastructure and fractured politics, are outweighed in the WEF analysis by </w:t>
      </w:r>
      <w:r w:rsidRPr="00BD129B">
        <w:rPr>
          <w:rFonts w:asciiTheme="minorHAnsi" w:hAnsiTheme="minorHAnsi"/>
          <w:color w:val="000000" w:themeColor="text1"/>
          <w:szCs w:val="30"/>
          <w:u w:val="single"/>
        </w:rPr>
        <w:t>the country’s strengths in areas like business sophistication and technological readiness.</w:t>
      </w:r>
      <w:r w:rsidRPr="00BD129B">
        <w:rPr>
          <w:rFonts w:asciiTheme="minorHAnsi" w:hAnsiTheme="minorHAnsi"/>
          <w:color w:val="000000" w:themeColor="text1"/>
          <w:szCs w:val="30"/>
        </w:rPr>
        <w:t xml:space="preserve"> </w:t>
      </w:r>
      <w:r w:rsidRPr="00BD129B">
        <w:rPr>
          <w:rFonts w:asciiTheme="minorHAnsi" w:hAnsiTheme="minorHAnsi"/>
          <w:color w:val="000000" w:themeColor="text1"/>
          <w:szCs w:val="30"/>
          <w:u w:val="single"/>
        </w:rPr>
        <w:t xml:space="preserve">And aside from market size, the variable on which </w:t>
      </w:r>
      <w:r w:rsidRPr="00BD129B">
        <w:rPr>
          <w:rFonts w:asciiTheme="minorHAnsi" w:hAnsiTheme="minorHAnsi"/>
          <w:b/>
          <w:color w:val="000000" w:themeColor="text1"/>
          <w:sz w:val="32"/>
          <w:szCs w:val="30"/>
          <w:u w:val="single"/>
        </w:rPr>
        <w:t>America still outscores other</w:t>
      </w:r>
      <w:r w:rsidRPr="00BD129B">
        <w:rPr>
          <w:rFonts w:asciiTheme="minorHAnsi" w:hAnsiTheme="minorHAnsi"/>
          <w:color w:val="000000" w:themeColor="text1"/>
          <w:sz w:val="30"/>
          <w:szCs w:val="30"/>
          <w:u w:val="single"/>
        </w:rPr>
        <w:t xml:space="preserve"> </w:t>
      </w:r>
      <w:r w:rsidRPr="00BD129B">
        <w:rPr>
          <w:rFonts w:asciiTheme="minorHAnsi" w:hAnsiTheme="minorHAnsi"/>
          <w:color w:val="000000" w:themeColor="text1"/>
          <w:szCs w:val="30"/>
          <w:u w:val="single"/>
        </w:rPr>
        <w:t>rich</w:t>
      </w:r>
      <w:r w:rsidRPr="00BD129B">
        <w:rPr>
          <w:rFonts w:asciiTheme="minorHAnsi" w:hAnsiTheme="minorHAnsi"/>
          <w:color w:val="000000" w:themeColor="text1"/>
          <w:sz w:val="30"/>
          <w:szCs w:val="30"/>
          <w:u w:val="single"/>
        </w:rPr>
        <w:t xml:space="preserve"> </w:t>
      </w:r>
      <w:r w:rsidRPr="00BD129B">
        <w:rPr>
          <w:rFonts w:asciiTheme="minorHAnsi" w:hAnsiTheme="minorHAnsi"/>
          <w:b/>
          <w:color w:val="000000" w:themeColor="text1"/>
          <w:sz w:val="32"/>
          <w:szCs w:val="30"/>
          <w:u w:val="single"/>
        </w:rPr>
        <w:t xml:space="preserve">countries </w:t>
      </w:r>
      <w:r w:rsidRPr="00BD129B">
        <w:rPr>
          <w:rFonts w:asciiTheme="minorHAnsi" w:hAnsiTheme="minorHAnsi"/>
          <w:color w:val="000000" w:themeColor="text1"/>
          <w:szCs w:val="30"/>
          <w:u w:val="single"/>
        </w:rPr>
        <w:t xml:space="preserve">the most is </w:t>
      </w:r>
      <w:r w:rsidRPr="00BD129B">
        <w:rPr>
          <w:rFonts w:asciiTheme="minorHAnsi" w:hAnsiTheme="minorHAnsi"/>
          <w:b/>
          <w:color w:val="000000" w:themeColor="text1"/>
          <w:sz w:val="32"/>
          <w:szCs w:val="30"/>
          <w:u w:val="single"/>
        </w:rPr>
        <w:t>its culture of innovation and entrepreneurship</w:t>
      </w:r>
      <w:r w:rsidRPr="00BD129B">
        <w:rPr>
          <w:rFonts w:asciiTheme="minorHAnsi" w:hAnsiTheme="minorHAnsi"/>
          <w:color w:val="000000" w:themeColor="text1"/>
          <w:sz w:val="30"/>
          <w:szCs w:val="30"/>
          <w:u w:val="single"/>
        </w:rPr>
        <w:t>.</w:t>
      </w:r>
    </w:p>
    <w:p w:rsidR="00113F61" w:rsidRPr="00BD129B" w:rsidRDefault="00113F61" w:rsidP="00113F61">
      <w:pPr>
        <w:pStyle w:val="NormalWeb"/>
        <w:spacing w:before="0" w:beforeAutospacing="0" w:after="0" w:afterAutospacing="0"/>
        <w:rPr>
          <w:rFonts w:asciiTheme="minorHAnsi" w:hAnsiTheme="minorHAnsi"/>
          <w:b/>
          <w:color w:val="000000" w:themeColor="text1"/>
          <w:sz w:val="28"/>
          <w:szCs w:val="30"/>
          <w:u w:val="single"/>
        </w:rPr>
      </w:pPr>
      <w:r w:rsidRPr="00BD129B">
        <w:rPr>
          <w:rFonts w:asciiTheme="minorHAnsi" w:hAnsiTheme="minorHAnsi"/>
          <w:color w:val="000000" w:themeColor="text1"/>
          <w:sz w:val="20"/>
          <w:szCs w:val="30"/>
        </w:rPr>
        <w:t xml:space="preserve">Hand-wringing about a crisis in business formation relies on official </w:t>
      </w:r>
      <w:r w:rsidRPr="00BD129B">
        <w:rPr>
          <w:rFonts w:asciiTheme="minorHAnsi" w:hAnsiTheme="minorHAnsi"/>
          <w:color w:val="000000" w:themeColor="text1"/>
          <w:szCs w:val="30"/>
          <w:u w:val="single"/>
        </w:rPr>
        <w:t xml:space="preserve">data showing that fewer new firms are being started than in the past. </w:t>
      </w:r>
      <w:r w:rsidRPr="00BD129B">
        <w:rPr>
          <w:rFonts w:asciiTheme="minorHAnsi" w:hAnsiTheme="minorHAnsi"/>
          <w:color w:val="000000" w:themeColor="text1"/>
          <w:sz w:val="20"/>
          <w:szCs w:val="30"/>
        </w:rPr>
        <w:t>The latest figures, released on September 20th, show that there were 414,000 firms that were less than a year old in 2015 (the latest available year), compared with an average of 511,000 in the decade before the financial crisis.</w:t>
      </w:r>
      <w:r w:rsidRPr="00BD129B">
        <w:rPr>
          <w:rFonts w:asciiTheme="minorHAnsi" w:hAnsiTheme="minorHAnsi"/>
          <w:color w:val="000000" w:themeColor="text1"/>
          <w:szCs w:val="30"/>
        </w:rPr>
        <w:t xml:space="preserve"> </w:t>
      </w:r>
      <w:r w:rsidRPr="00BD129B">
        <w:rPr>
          <w:rFonts w:asciiTheme="minorHAnsi" w:hAnsiTheme="minorHAnsi"/>
          <w:color w:val="000000" w:themeColor="text1"/>
          <w:szCs w:val="30"/>
          <w:u w:val="single"/>
        </w:rPr>
        <w:t xml:space="preserve">Still, </w:t>
      </w:r>
      <w:r w:rsidRPr="00BD129B">
        <w:rPr>
          <w:rFonts w:asciiTheme="minorHAnsi" w:hAnsiTheme="minorHAnsi"/>
          <w:b/>
          <w:color w:val="000000" w:themeColor="text1"/>
          <w:sz w:val="32"/>
          <w:szCs w:val="30"/>
          <w:u w:val="single"/>
        </w:rPr>
        <w:t>not every new firm is equal</w:t>
      </w:r>
      <w:r w:rsidRPr="00BD129B">
        <w:rPr>
          <w:rFonts w:asciiTheme="minorHAnsi" w:hAnsiTheme="minorHAnsi"/>
          <w:color w:val="000000" w:themeColor="text1"/>
          <w:szCs w:val="30"/>
          <w:u w:val="single"/>
        </w:rPr>
        <w:t>—some entrepreneurs want to create the next Tesla, not open another bodega.</w:t>
      </w:r>
      <w:r w:rsidRPr="00BD129B">
        <w:rPr>
          <w:rFonts w:asciiTheme="minorHAnsi" w:hAnsiTheme="minorHAnsi"/>
          <w:color w:val="000000" w:themeColor="text1"/>
          <w:szCs w:val="30"/>
        </w:rPr>
        <w:t xml:space="preserve"> Of the roughly 4.4m firms created in the last ten years, about </w:t>
      </w:r>
      <w:r w:rsidRPr="00BD129B">
        <w:rPr>
          <w:rFonts w:asciiTheme="minorHAnsi" w:hAnsiTheme="minorHAnsi"/>
          <w:b/>
          <w:color w:val="000000" w:themeColor="text1"/>
          <w:sz w:val="32"/>
          <w:szCs w:val="30"/>
          <w:u w:val="single"/>
        </w:rPr>
        <w:t>30,000 can be described as gazelles, or young, high-growth companies,</w:t>
      </w:r>
      <w:r w:rsidRPr="00BD129B">
        <w:rPr>
          <w:rFonts w:asciiTheme="minorHAnsi" w:hAnsiTheme="minorHAnsi"/>
          <w:color w:val="000000" w:themeColor="text1"/>
          <w:szCs w:val="30"/>
        </w:rPr>
        <w:t xml:space="preserve"> according to the Kauffman Foundation, another think-tank that is known for its work on entrepreneurship. </w:t>
      </w:r>
      <w:r w:rsidRPr="00BD129B">
        <w:rPr>
          <w:rFonts w:asciiTheme="minorHAnsi" w:hAnsiTheme="minorHAnsi"/>
          <w:b/>
          <w:color w:val="000000" w:themeColor="text1"/>
          <w:sz w:val="28"/>
          <w:szCs w:val="30"/>
          <w:u w:val="single"/>
        </w:rPr>
        <w:t>These firms have a disproportionate impact on job creation and innovation. They pack a powerful punch.</w:t>
      </w:r>
    </w:p>
    <w:p w:rsidR="00113F61" w:rsidRPr="00BD129B" w:rsidRDefault="00113F61" w:rsidP="00113F61">
      <w:pPr>
        <w:pStyle w:val="NormalWeb"/>
        <w:spacing w:before="0" w:beforeAutospacing="0" w:after="0" w:afterAutospacing="0"/>
        <w:rPr>
          <w:rFonts w:asciiTheme="minorHAnsi" w:hAnsiTheme="minorHAnsi"/>
          <w:color w:val="000000" w:themeColor="text1"/>
          <w:sz w:val="20"/>
          <w:szCs w:val="30"/>
        </w:rPr>
      </w:pPr>
      <w:r w:rsidRPr="00BD129B">
        <w:rPr>
          <w:rFonts w:asciiTheme="minorHAnsi" w:hAnsiTheme="minorHAnsi"/>
          <w:color w:val="000000" w:themeColor="text1"/>
          <w:sz w:val="20"/>
          <w:szCs w:val="30"/>
        </w:rPr>
        <w:t>A forthcoming report from the Kauffman Foundation finds that high-growth entrepreneurship has rebounded in America from the trough induced by the global financial crisis and is now rocketing (see chart). These experts scrutinise three things: how quickly startups grew in their first five years; the share of firms scaling up past 50 employees by their tenth year; and the prevalence of “fast growth” firms with at least 20% annualised growth over three years (and $2m or more in revenues).</w:t>
      </w:r>
    </w:p>
    <w:p w:rsidR="00113F61" w:rsidRPr="00BD129B" w:rsidRDefault="00113F61" w:rsidP="00113F61"/>
    <w:p w:rsidR="00113F61" w:rsidRPr="00BD129B" w:rsidRDefault="00113F61" w:rsidP="00113F61">
      <w:pPr>
        <w:pStyle w:val="Heading4"/>
        <w:rPr>
          <w:rStyle w:val="Style13ptBold"/>
        </w:rPr>
      </w:pPr>
      <w:r w:rsidRPr="00BD129B">
        <w:t xml:space="preserve">The U.S. is still </w:t>
      </w:r>
      <w:r w:rsidRPr="00BD129B">
        <w:rPr>
          <w:u w:val="single"/>
        </w:rPr>
        <w:t>dominating</w:t>
      </w:r>
      <w:r w:rsidRPr="00BD129B">
        <w:t xml:space="preserve"> global innovation</w:t>
      </w:r>
    </w:p>
    <w:p w:rsidR="00113F61" w:rsidRPr="00BD129B" w:rsidRDefault="00113F61" w:rsidP="00113F61">
      <w:pPr>
        <w:rPr>
          <w:b/>
        </w:rPr>
      </w:pPr>
      <w:r w:rsidRPr="00BD129B">
        <w:rPr>
          <w:rStyle w:val="Style13ptBold"/>
        </w:rPr>
        <w:t xml:space="preserve">ACS 17 </w:t>
      </w:r>
      <w:r w:rsidRPr="00BD129B">
        <w:t xml:space="preserve">(AMERICAN CHEMICAL SOCIETY, chartered by the U.S. Congress and the world’s largest scientific society, “A Competitive U.S. Business Climate: Innovation, Chemistry, and Jobs”, 12/22/17, ACS, https://www.acs.org/content/acs/en/policy/publicpolicies/innovation/usbusinessclimate.html) </w:t>
      </w:r>
    </w:p>
    <w:p w:rsidR="00113F61" w:rsidRPr="00BD129B" w:rsidRDefault="00113F61" w:rsidP="00113F61">
      <w:r w:rsidRPr="00BD129B">
        <w:t xml:space="preserve">Science and technology help create millions of high-skill, high-wage jobs that support a strong U.S. economy and enhance quality of life. Since World War II, </w:t>
      </w:r>
      <w:r w:rsidRPr="00BD129B">
        <w:rPr>
          <w:rStyle w:val="StyleUnderline"/>
        </w:rPr>
        <w:t>nearly half of all gross domestic product (GDP) growth has been a direct result of investments in research and development (R&amp;D)</w:t>
      </w:r>
      <w:r w:rsidRPr="00BD129B">
        <w:t xml:space="preserve"> and there is abundant evidence that the great majority of newly-created U.S. jobs have been the direct or indirect result of advancements in science and technology.  </w:t>
      </w:r>
    </w:p>
    <w:p w:rsidR="00113F61" w:rsidRPr="00BD129B" w:rsidRDefault="00113F61" w:rsidP="00113F61">
      <w:r w:rsidRPr="00BD129B">
        <w:t xml:space="preserve">The world is now a much more competitive place than it was even five years ago. Only </w:t>
      </w:r>
      <w:r w:rsidRPr="00BD129B">
        <w:rPr>
          <w:rStyle w:val="StyleUnderline"/>
        </w:rPr>
        <w:t>three of the top 10 chemical companies with the highest R&amp;D investments are U.S.-based companies .</w:t>
      </w:r>
      <w:r w:rsidRPr="00BD129B">
        <w:t xml:space="preserve">  And </w:t>
      </w:r>
      <w:r w:rsidRPr="00BD129B">
        <w:rPr>
          <w:rStyle w:val="StyleUnderline"/>
        </w:rPr>
        <w:t>yet, the nation’s chemical industry is an approximately $800 billion enterprise that touches more than 96 percent of U.S.-manufactured products, accounts for nearly 14 percent of U.S. exports, 15 percent of the world’s chemicals, and a significant portion of U.S. patents.  A strong U.S. chemical enterprise is supported by both “sustaining” innovations to keep commodity chemicals production competitive and also “disruptive” innovations that introduce new materials and applications</w:t>
      </w:r>
      <w:r w:rsidRPr="00BD129B">
        <w:t xml:space="preserve"> that are tailored to the needs of customers across the greater community of business entrepreneurs.</w:t>
      </w:r>
    </w:p>
    <w:p w:rsidR="00113F61" w:rsidRPr="00BD129B" w:rsidRDefault="00113F61" w:rsidP="00113F61">
      <w:pPr>
        <w:rPr>
          <w:u w:val="single"/>
        </w:rPr>
      </w:pPr>
      <w:r w:rsidRPr="00BD129B">
        <w:t xml:space="preserve">The </w:t>
      </w:r>
      <w:r w:rsidRPr="00BD129B">
        <w:rPr>
          <w:rStyle w:val="StyleUnderline"/>
        </w:rPr>
        <w:t>scientific and technological innovation that underpins our economic competitiveness results from sustained investments in scientific research and in strong education and training systems.</w:t>
      </w:r>
      <w:r w:rsidRPr="00BD129B">
        <w:t xml:space="preserve">  To complement this technological advancement, our nation’s business laws, regulatory environment, trade policies, and tax code should work together to assure that the products of U.S. science and technology companies can enter the international marketplace competitively and without facing undue barriers. </w:t>
      </w:r>
      <w:r w:rsidRPr="00BD129B">
        <w:rPr>
          <w:rStyle w:val="StyleUnderline"/>
        </w:rPr>
        <w:t>The United States should be the most welcoming place to start, maintain, or expand science- and technology-based business activity.</w:t>
      </w:r>
    </w:p>
    <w:p w:rsidR="00113F61" w:rsidRPr="00BD129B" w:rsidRDefault="00113F61" w:rsidP="00113F61"/>
    <w:p w:rsidR="00113F61" w:rsidRPr="00BD129B" w:rsidRDefault="00113F61" w:rsidP="00113F61"/>
    <w:p w:rsidR="00113F61" w:rsidRPr="00BD129B" w:rsidRDefault="00113F61" w:rsidP="00113F61">
      <w:pPr>
        <w:pStyle w:val="Heading4"/>
      </w:pPr>
      <w:r w:rsidRPr="00BD129B">
        <w:t xml:space="preserve">US leads global innovation  </w:t>
      </w:r>
    </w:p>
    <w:p w:rsidR="00113F61" w:rsidRPr="00BD129B" w:rsidRDefault="00113F61" w:rsidP="00113F61">
      <w:pPr>
        <w:rPr>
          <w:rStyle w:val="Style13ptBold"/>
          <w:b w:val="0"/>
          <w:sz w:val="22"/>
        </w:rPr>
      </w:pPr>
      <w:r w:rsidRPr="00BD129B">
        <w:rPr>
          <w:rStyle w:val="Style13ptBold"/>
        </w:rPr>
        <w:t xml:space="preserve">Worldview 16 </w:t>
      </w:r>
      <w:r w:rsidRPr="00BD129B">
        <w:rPr>
          <w:rStyle w:val="Style13ptBold"/>
          <w:b w:val="0"/>
        </w:rPr>
        <w:t>(</w:t>
      </w:r>
      <w:r w:rsidRPr="00BD129B">
        <w:rPr>
          <w:rStyle w:val="Style13ptBold"/>
          <w:b w:val="0"/>
          <w:sz w:val="22"/>
        </w:rPr>
        <w:t xml:space="preserve"> Scientific American World View Enhanced with a new guidebook and region-specific ratings, the 2016 Scorecard ventures deeper than ever to track down the latest in biotech. “The 2016 Scientific American Worldview Overall Scores”. </w:t>
      </w:r>
      <w:hyperlink r:id="rId103" w:history="1">
        <w:r w:rsidRPr="00BD129B">
          <w:rPr>
            <w:rStyle w:val="Hyperlink"/>
          </w:rPr>
          <w:t>http://www.saworldview.com/scorecard/the-2016-scientific-american-worldview-overall-scores/</w:t>
        </w:r>
      </w:hyperlink>
      <w:r w:rsidRPr="00BD129B">
        <w:rPr>
          <w:rStyle w:val="Style13ptBold"/>
          <w:b w:val="0"/>
          <w:sz w:val="22"/>
        </w:rPr>
        <w:t>) LMa7/6/18</w:t>
      </w:r>
    </w:p>
    <w:p w:rsidR="00113F61" w:rsidRPr="00BD129B" w:rsidRDefault="00113F61" w:rsidP="00113F61">
      <w:r w:rsidRPr="00BD129B">
        <w:rPr>
          <w:u w:val="single"/>
        </w:rPr>
        <w:t>To build a reliable assessment of innovation potential in biotechnology around the world—stretching over 54 countries—large collections of data must be analyzed</w:t>
      </w:r>
      <w:r w:rsidRPr="00BD129B">
        <w:t>. The results of this analysis are reflected in the Scorecard’s in-depth outputs shown here, which cover seven categories composed of 27 components. This table provides an opportunity to dig into the details of the results, including the compiled scores and ranks. (For detailed methods, "Scientific American Worldview Scorecard Methodology")</w:t>
      </w:r>
    </w:p>
    <w:p w:rsidR="00113F61" w:rsidRPr="00BD129B" w:rsidRDefault="00113F61" w:rsidP="00113F61">
      <w:r w:rsidRPr="00BD129B">
        <w:rPr>
          <w:u w:val="single"/>
        </w:rPr>
        <w:t xml:space="preserve">As in prior Scientific American Worldview Scorecards, </w:t>
      </w:r>
      <w:r w:rsidRPr="00BD129B">
        <w:rPr>
          <w:b/>
          <w:u w:val="single"/>
        </w:rPr>
        <w:t>the United States ranks at the top of the list in overall innovation</w:t>
      </w:r>
      <w:r w:rsidRPr="00BD129B">
        <w:rPr>
          <w:u w:val="single"/>
        </w:rPr>
        <w:t>—followed by Singapore, Denmark, New Zealand and Australia, in that order</w:t>
      </w:r>
      <w:r w:rsidRPr="00BD129B">
        <w:t>. T</w:t>
      </w:r>
      <w:r w:rsidRPr="00BD129B">
        <w:rPr>
          <w:u w:val="single"/>
        </w:rPr>
        <w:t>he United States, however, only leads in two categories: Productivity and Education/Workforce</w:t>
      </w:r>
      <w:r w:rsidRPr="00BD129B">
        <w:t>. Other countries reveal their respective areas of excellence: Denmark gets the top score for intensity; Hong Kong ranks third in Enterprise Support; and Saudi Arabia takes the 12th spot in Education/Workforce, due to its students’ strong desire to return home after foreign doctoral studies (low brain drain).</w:t>
      </w:r>
    </w:p>
    <w:p w:rsidR="00113F61" w:rsidRPr="00BD129B" w:rsidRDefault="00113F61" w:rsidP="00113F61"/>
    <w:p w:rsidR="00113F61" w:rsidRPr="00BD129B" w:rsidRDefault="00113F61" w:rsidP="00113F61"/>
    <w:p w:rsidR="00113F61" w:rsidRPr="00BD129B" w:rsidRDefault="00113F61" w:rsidP="00113F61"/>
    <w:p w:rsidR="00113F61" w:rsidRPr="00BD129B" w:rsidRDefault="00113F61" w:rsidP="00113F61">
      <w:pPr>
        <w:pStyle w:val="Heading4"/>
      </w:pPr>
      <w:r w:rsidRPr="00BD129B">
        <w:t>Innovation high –healthcare proves</w:t>
      </w:r>
    </w:p>
    <w:p w:rsidR="00113F61" w:rsidRPr="00BD129B" w:rsidRDefault="00113F61" w:rsidP="00113F61">
      <w:r w:rsidRPr="00BD129B">
        <w:rPr>
          <w:rStyle w:val="Style13ptBold"/>
        </w:rPr>
        <w:t>Carroll 17</w:t>
      </w:r>
      <w:r w:rsidRPr="00BD129B">
        <w:t xml:space="preserve">(Aaron E. Carroll is a professor of pediatrics at Indiana University School of Medicine and makes videos at Healthcare Triage. “Can the U.S. Repair Its Health Care While Keeping Its Innovation Edge” The New York Times Oct. 9, 2017. </w:t>
      </w:r>
      <w:hyperlink r:id="rId104" w:history="1">
        <w:r w:rsidRPr="00BD129B">
          <w:rPr>
            <w:rStyle w:val="Hyperlink"/>
          </w:rPr>
          <w:t>https://www.nytimes.com/2017/10/09/upshot/can-the-us-repair-its-health-care-while-keeping-its-innovation-edge.html</w:t>
        </w:r>
      </w:hyperlink>
      <w:r w:rsidRPr="00BD129B">
        <w:t>) LMa 7/6/18</w:t>
      </w:r>
    </w:p>
    <w:p w:rsidR="00113F61" w:rsidRPr="00BD129B" w:rsidRDefault="00113F61" w:rsidP="00113F61">
      <w:pPr>
        <w:rPr>
          <w:u w:val="single"/>
        </w:rPr>
      </w:pPr>
      <w:r w:rsidRPr="00BD129B">
        <w:t xml:space="preserve">The </w:t>
      </w:r>
      <w:r w:rsidRPr="00BD129B">
        <w:rPr>
          <w:u w:val="single"/>
        </w:rPr>
        <w:t>United States health care</w:t>
      </w:r>
      <w:r w:rsidRPr="00BD129B">
        <w:t xml:space="preserve"> system has many problems, but it also </w:t>
      </w:r>
      <w:r w:rsidRPr="00BD129B">
        <w:rPr>
          <w:b/>
          <w:u w:val="single"/>
        </w:rPr>
        <w:t>promotes more innovation than its counterparts in other nations</w:t>
      </w:r>
      <w:r w:rsidRPr="00BD129B">
        <w:t xml:space="preserve">. </w:t>
      </w:r>
      <w:r w:rsidRPr="00BD129B">
        <w:rPr>
          <w:u w:val="single"/>
        </w:rPr>
        <w:t>That’s why discussions of remaking American health care often raise concerns about threats to innovation.</w:t>
      </w:r>
    </w:p>
    <w:p w:rsidR="00113F61" w:rsidRPr="00BD129B" w:rsidRDefault="00113F61" w:rsidP="00113F61">
      <w:r w:rsidRPr="00BD129B">
        <w:t>But this fear is frequently misapplied and misunderstood.</w:t>
      </w:r>
    </w:p>
    <w:p w:rsidR="00113F61" w:rsidRPr="00BD129B" w:rsidRDefault="00113F61" w:rsidP="00113F61">
      <w:pPr>
        <w:rPr>
          <w:u w:val="single"/>
        </w:rPr>
      </w:pPr>
      <w:r w:rsidRPr="00BD129B">
        <w:t xml:space="preserve">First, let’s acknowledge that the </w:t>
      </w:r>
      <w:r w:rsidRPr="00BD129B">
        <w:rPr>
          <w:u w:val="single"/>
        </w:rPr>
        <w:t>United States is home to an outsize share of global innovation within the health care sector and more broadly</w:t>
      </w:r>
      <w:r w:rsidRPr="00BD129B">
        <w:t xml:space="preserve">. </w:t>
      </w:r>
      <w:r w:rsidRPr="00BD129B">
        <w:rPr>
          <w:u w:val="single"/>
        </w:rPr>
        <w:t>It has more clinical trials than any other country</w:t>
      </w:r>
      <w:r w:rsidRPr="00BD129B">
        <w:t>. It has the most Nobel laureates in physiology or medicine. It has won more patents. At least</w:t>
      </w:r>
      <w:r w:rsidRPr="00BD129B">
        <w:rPr>
          <w:u w:val="single"/>
        </w:rPr>
        <w:t xml:space="preserve"> </w:t>
      </w:r>
      <w:r w:rsidRPr="00BD129B">
        <w:t xml:space="preserve">one publication </w:t>
      </w:r>
      <w:r w:rsidRPr="00BD129B">
        <w:rPr>
          <w:b/>
          <w:u w:val="single"/>
        </w:rPr>
        <w:t>ranks it No. 1 in overall scientific innovation</w:t>
      </w:r>
      <w:r w:rsidRPr="00BD129B">
        <w:rPr>
          <w:u w:val="single"/>
        </w:rPr>
        <w:t>.</w:t>
      </w:r>
    </w:p>
    <w:p w:rsidR="00113F61" w:rsidRPr="00BD129B" w:rsidRDefault="00113F61" w:rsidP="00113F61">
      <w:r w:rsidRPr="00BD129B">
        <w:rPr>
          <w:u w:val="single"/>
        </w:rPr>
        <w:t>Strong promotion of innovation in health care is one reason the United States got as far as it did in our recent bracket tournament on the best health system in the world</w:t>
      </w:r>
      <w:r w:rsidRPr="00BD129B">
        <w:t>. Though the United States lost to France, 3-2, in the semifinals, it picked up its two votes in part because of its influence on innovation, which can save lives in the United States and throughout the world.</w:t>
      </w:r>
    </w:p>
    <w:p w:rsidR="00113F61" w:rsidRPr="00BD129B" w:rsidRDefault="00113F61" w:rsidP="00113F61"/>
    <w:p w:rsidR="00113F61" w:rsidRPr="00BD129B" w:rsidRDefault="00113F61" w:rsidP="00113F61">
      <w:pPr>
        <w:pStyle w:val="Heading3"/>
      </w:pPr>
      <w:r w:rsidRPr="00BD129B">
        <w:t>AT Military Innovation</w:t>
      </w:r>
    </w:p>
    <w:p w:rsidR="00113F61" w:rsidRPr="00BD129B" w:rsidRDefault="00113F61" w:rsidP="00113F61">
      <w:pPr>
        <w:pStyle w:val="Heading4"/>
      </w:pPr>
      <w:r w:rsidRPr="00BD129B">
        <w:t>US leads military innovation – years ahead of China</w:t>
      </w:r>
    </w:p>
    <w:p w:rsidR="00113F61" w:rsidRPr="00BD129B" w:rsidRDefault="00113F61" w:rsidP="00113F61">
      <w:r w:rsidRPr="00BD129B">
        <w:rPr>
          <w:rStyle w:val="Style13ptBold"/>
        </w:rPr>
        <w:t>Sapolsky 5/17</w:t>
      </w:r>
      <w:r w:rsidRPr="00BD129B">
        <w:t xml:space="preserve">(Harvey M. Sapolsky is Professor Emeritus at MIT and the former Director of the MIT Security Studies Program. “Calm Down, Folks: Enemies Still Fear US Military Tech Innovation”. Defense One MAY 17, 2018. </w:t>
      </w:r>
      <w:hyperlink r:id="rId105" w:history="1">
        <w:r w:rsidRPr="00BD129B">
          <w:rPr>
            <w:rStyle w:val="Hyperlink"/>
          </w:rPr>
          <w:t>https://www.defenseone.com/ideas/2018/05/us-military-innovation-doing-just-fine-thanks/148287/) LMa 7/6/18</w:t>
        </w:r>
      </w:hyperlink>
    </w:p>
    <w:p w:rsidR="00113F61" w:rsidRPr="00BD129B" w:rsidRDefault="00113F61" w:rsidP="00113F61">
      <w:r w:rsidRPr="00BD129B">
        <w:rPr>
          <w:u w:val="single"/>
        </w:rPr>
        <w:t>Panting warnings that the United States is falling dangerously behind our opponents in the race for military innovation are commonplace</w:t>
      </w:r>
      <w:r w:rsidRPr="00BD129B">
        <w:t>. The United States is a strange country in which outside critics and defense insiders, both in government and in private industry, are quick to attack the very innovation system that has produced the many incredible weapons that give the United States its global reputation for military-technological leadership.</w:t>
      </w:r>
    </w:p>
    <w:p w:rsidR="00113F61" w:rsidRPr="00BD129B" w:rsidRDefault="00113F61" w:rsidP="00113F61">
      <w:r w:rsidRPr="00BD129B">
        <w:t xml:space="preserve">Once it was the Soviet Union or Japan who were outpacing us. Today, they claim that China or Russia or Middle Eastern terrorists are the ones applying the latest technology faster. </w:t>
      </w:r>
      <w:r w:rsidRPr="00BD129B">
        <w:rPr>
          <w:rStyle w:val="StyleUnderline"/>
        </w:rPr>
        <w:t>They fear that we are, or soon will be, lagging in cyberspace, drone swarming, hybrid warfare, or long-range strike, and they blame our dysfunctional government, so tangled in its own regulations that it can no longer innovate</w:t>
      </w:r>
      <w:r w:rsidRPr="00BD129B">
        <w:t>. The Department of Defense needs, we are told, to reorganize and trim its oversized bureaucracy to become more fleet of foot like the Wizards of Silicon Valley and the hawk-eyed investors of venture capital.</w:t>
      </w:r>
    </w:p>
    <w:p w:rsidR="00113F61" w:rsidRPr="00BD129B" w:rsidRDefault="00113F61" w:rsidP="00113F61">
      <w:pPr>
        <w:rPr>
          <w:u w:val="single"/>
        </w:rPr>
      </w:pPr>
      <w:r w:rsidRPr="00BD129B">
        <w:rPr>
          <w:u w:val="single"/>
        </w:rPr>
        <w:t>There are many things wrong with these assessments. The United States is not lagging in any major area of military relevant technology</w:t>
      </w:r>
      <w:r w:rsidRPr="00BD129B">
        <w:t xml:space="preserve">. </w:t>
      </w:r>
      <w:r w:rsidRPr="00BD129B">
        <w:rPr>
          <w:u w:val="single"/>
        </w:rPr>
        <w:t xml:space="preserve">Yes, the Europeans produce good armored vehicles. The Russians are good at air defenses, and several nations, including Russia and China, are good at hacking computer networks. </w:t>
      </w:r>
      <w:r w:rsidRPr="00BD129B">
        <w:rPr>
          <w:b/>
          <w:u w:val="single"/>
        </w:rPr>
        <w:t>But truth be told, so are we.</w:t>
      </w:r>
    </w:p>
    <w:p w:rsidR="00113F61" w:rsidRPr="00BD129B" w:rsidRDefault="00113F61" w:rsidP="00113F61">
      <w:r w:rsidRPr="00BD129B">
        <w:rPr>
          <w:u w:val="single"/>
        </w:rPr>
        <w:t>Our major defense contractors seem always in trouble, but that is because they are working at the very edge of technology, where problems are constant. Our armed services are the best equipped in the world, and well they should be, given that we are spending at more than Cold War levels. On defense-focused research and development alone, we spend about two-thirds of what the entire world spends</w:t>
      </w:r>
      <w:r w:rsidRPr="00BD129B">
        <w:t>. That is about $70 billion this year, which is more than any other nation (save only China and Saudi Arabia) spends on all of its defenses.</w:t>
      </w:r>
    </w:p>
    <w:p w:rsidR="00113F61" w:rsidRPr="00BD129B" w:rsidRDefault="00113F61" w:rsidP="00113F61">
      <w:pPr>
        <w:rPr>
          <w:u w:val="single"/>
        </w:rPr>
      </w:pPr>
      <w:r w:rsidRPr="00BD129B">
        <w:t xml:space="preserve">And we have been spending vast amounts, often $60 billion to $80 billion per year in constant dollars, for decades, building a foundation of knowledge and experience that guides further efforts to push the state of the art. The United States takes on a difficult job in seeking true innovation; others generally focus on what is innovative for them but would not produce technology new to the United States. </w:t>
      </w:r>
      <w:r w:rsidRPr="00BD129B">
        <w:rPr>
          <w:u w:val="single"/>
        </w:rPr>
        <w:t>Moreover, the U.S. level of effort creates innovative capability in many technical areas, while other countries focus at most on one or two. Breadth reduces the risk that the United States might be surprised by a breakthrough in an underexplored area and allows us to counter adversaries’ one-off capabilities with its broader system-of-systems approach.</w:t>
      </w:r>
    </w:p>
    <w:p w:rsidR="00113F61" w:rsidRPr="00BD129B" w:rsidRDefault="00113F61" w:rsidP="00113F61">
      <w:pPr>
        <w:rPr>
          <w:u w:val="single"/>
        </w:rPr>
      </w:pPr>
      <w:r w:rsidRPr="00BD129B">
        <w:rPr>
          <w:u w:val="single"/>
        </w:rPr>
        <w:t xml:space="preserve">U.S. investment has created a thick infrastructure of laboratories, test facilities, technology development centers, and program analysis units that is unmatched anywhere. It includes government agencies, universities, and firms, and it involves the efforts of hundreds of thousands of individuals. It is an amazing system, devoted entirely to developing better weapons, </w:t>
      </w:r>
      <w:r w:rsidRPr="00BD129B">
        <w:rPr>
          <w:b/>
          <w:u w:val="single"/>
        </w:rPr>
        <w:t>better ways of killing with advanced technologies</w:t>
      </w:r>
      <w:r w:rsidRPr="00BD129B">
        <w:rPr>
          <w:u w:val="single"/>
        </w:rPr>
        <w:t>.</w:t>
      </w:r>
    </w:p>
    <w:p w:rsidR="00113F61" w:rsidRPr="00BD129B" w:rsidRDefault="00113F61" w:rsidP="00113F61">
      <w:pPr>
        <w:rPr>
          <w:sz w:val="10"/>
          <w:szCs w:val="10"/>
        </w:rPr>
      </w:pPr>
      <w:r w:rsidRPr="00BD129B">
        <w:rPr>
          <w:sz w:val="10"/>
          <w:szCs w:val="10"/>
        </w:rPr>
        <w:t>Three uniquely American factors drive the system. First, there is inter-service rivalry. Most nations have a dominant service, their army or their navy, determined by their geography. The United States, a continent away from troubles, has rivalrous services, each vying for prominence and pushing for technologies that further its role as America’s best defender. Despite pledges of jointness, we have several armies (the Army, Marine Corps, Special Operations), several air forces (the Air Force, Navy, Army, Marine Corps), and a Navy and a half (Coast Guard), and we have just added a Cyber Force and are talking about a Space Force. Decentralization and competition spur innovation.</w:t>
      </w:r>
    </w:p>
    <w:p w:rsidR="00113F61" w:rsidRPr="00BD129B" w:rsidRDefault="00113F61" w:rsidP="00113F61">
      <w:pPr>
        <w:rPr>
          <w:sz w:val="10"/>
          <w:szCs w:val="10"/>
        </w:rPr>
      </w:pPr>
      <w:r w:rsidRPr="00BD129B">
        <w:rPr>
          <w:sz w:val="10"/>
          <w:szCs w:val="10"/>
        </w:rPr>
        <w:t>Another factor is the desire to avoid casualties. Surely people in all countries love their children and wish to avoid having them killed in wars, but the United States has done something about it, perhaps because it fights mostly wars of choice, is very democratic, and is very rich. That is surely the drive behind our leadership in aviation, nuclear weapons and precision weapons, drones, and robots. We are at the cutting edge of technology because we have to be.</w:t>
      </w:r>
    </w:p>
    <w:p w:rsidR="00113F61" w:rsidRPr="00BD129B" w:rsidRDefault="00113F61" w:rsidP="00113F61">
      <w:pPr>
        <w:rPr>
          <w:sz w:val="10"/>
          <w:szCs w:val="10"/>
        </w:rPr>
      </w:pPr>
      <w:r w:rsidRPr="00BD129B">
        <w:rPr>
          <w:sz w:val="10"/>
          <w:szCs w:val="10"/>
        </w:rPr>
        <w:t>Third, the United States is a nation of immigrants, drawing talent from across the globe. Jewish refugee scientists helped give U.S. nuclear weapons; German engineers, our ballistic missiles. More recently, the Predator drone had an Israeli immigrant father.</w:t>
      </w:r>
    </w:p>
    <w:p w:rsidR="00113F61" w:rsidRPr="00BD129B" w:rsidRDefault="00113F61" w:rsidP="00113F61">
      <w:pPr>
        <w:rPr>
          <w:sz w:val="10"/>
          <w:szCs w:val="10"/>
        </w:rPr>
      </w:pPr>
      <w:r w:rsidRPr="00BD129B">
        <w:rPr>
          <w:sz w:val="10"/>
          <w:szCs w:val="10"/>
        </w:rPr>
        <w:t>Yes, Silicon Valley and technology investors are impressive. But much of what leads to very rapid success in the commercial sector has little to do with defense. Many fast-growing companies, for example producers of sports-related cellphone apps or new lifestyle concepts for food and exercise, do not avoid defense work because they fear its bureaucratic rules.</w:t>
      </w:r>
    </w:p>
    <w:p w:rsidR="00113F61" w:rsidRPr="00BD129B" w:rsidRDefault="00113F61" w:rsidP="00113F61">
      <w:r w:rsidRPr="00BD129B">
        <w:t xml:space="preserve">In relevant technical areas, </w:t>
      </w:r>
      <w:r w:rsidRPr="00BD129B">
        <w:rPr>
          <w:u w:val="single"/>
        </w:rPr>
        <w:t xml:space="preserve">there should be little fear that the United States won’t set the pace. Our major defense contractors are skilled systems integrators, used to brining complex technologies together into viable weapon systems that can survive in difficult battlefields great distances from our shores. </w:t>
      </w:r>
      <w:r w:rsidRPr="00BD129B">
        <w:t>Systems integrators have two contracting faces, one to deal with complex government politics and rules and the other to make commercial arrangements with “regular” company ies. They are skilled bridgers and brokers.</w:t>
      </w:r>
    </w:p>
    <w:p w:rsidR="00113F61" w:rsidRPr="00BD129B" w:rsidRDefault="00113F61" w:rsidP="00113F61">
      <w:pPr>
        <w:rPr>
          <w:b/>
          <w:u w:val="single"/>
        </w:rPr>
      </w:pPr>
      <w:r w:rsidRPr="00BD129B">
        <w:rPr>
          <w:u w:val="single"/>
        </w:rPr>
        <w:t>The complaints that the United States is falling behind are part of the political process</w:t>
      </w:r>
      <w:r w:rsidRPr="00BD129B">
        <w:t xml:space="preserve">. So are new government organizations like the Defense Innovation Unit – Experimental. Because we already have the best weapons, proponents for new systems must claim that we are failing and need new initiatives. That is how they gain their budgets. And just as </w:t>
      </w:r>
      <w:r w:rsidRPr="00BD129B">
        <w:rPr>
          <w:b/>
          <w:u w:val="single"/>
        </w:rPr>
        <w:t>we have a thick infrastructure to develop weapons, we have also a thick network of threat assessors worrying that we aren’t worried enough.</w:t>
      </w:r>
    </w:p>
    <w:p w:rsidR="00113F61" w:rsidRPr="00BD129B" w:rsidRDefault="00113F61" w:rsidP="00113F61">
      <w:pPr>
        <w:pStyle w:val="Heading3"/>
      </w:pPr>
      <w:r w:rsidRPr="00BD129B">
        <w:t>AT Creates Startups</w:t>
      </w:r>
    </w:p>
    <w:p w:rsidR="00113F61" w:rsidRPr="00BD129B" w:rsidRDefault="00113F61" w:rsidP="00113F61">
      <w:pPr>
        <w:pStyle w:val="Heading4"/>
      </w:pPr>
      <w:r w:rsidRPr="00BD129B">
        <w:t xml:space="preserve"> startup visas would be ineffective - don’t actually increase the number of entrepreneurs in the US</w:t>
      </w:r>
    </w:p>
    <w:p w:rsidR="00113F61" w:rsidRPr="00BD129B" w:rsidRDefault="00113F61" w:rsidP="00113F61">
      <w:pPr>
        <w:rPr>
          <w:b/>
          <w:bCs/>
          <w:sz w:val="26"/>
        </w:rPr>
      </w:pPr>
      <w:r w:rsidRPr="00BD129B">
        <w:rPr>
          <w:rStyle w:val="Style13ptBold"/>
        </w:rPr>
        <w:t xml:space="preserve">Gobry 10 </w:t>
      </w:r>
      <w:r w:rsidRPr="00BD129B">
        <w:t xml:space="preserve">(Pascal-Emmanuel Gobry Author at The Federalist, a writer, entrepreneur and Editor-at-Large for The Kernel.. He is the founder of Noosphere Inc. and a former analyst for Business Insider. He is also a contributor at Forbes and a business and economics columnist at Atlantico.The Startup Visa Act Must Be Stopped” business insider march 22, 2010 </w:t>
      </w:r>
      <w:hyperlink r:id="rId106" w:history="1">
        <w:r w:rsidRPr="00BD129B">
          <w:rPr>
            <w:rStyle w:val="Hyperlink"/>
          </w:rPr>
          <w:t>http://www.businessinsider.com/why-the-startup-visa-is-actually-a-really-bad-i</w:t>
        </w:r>
      </w:hyperlink>
      <w:r w:rsidRPr="00BD129B">
        <w:t xml:space="preserve"> BC 7/1 )</w:t>
      </w:r>
    </w:p>
    <w:p w:rsidR="00113F61" w:rsidRPr="00BD129B" w:rsidRDefault="00113F61" w:rsidP="00113F61">
      <w:r w:rsidRPr="00BD129B">
        <w:t xml:space="preserve"> Bad news: the widely-beloved Startup Visa project is a terrible idea -- and this is coming from a guy who desperately wants to see it work. </w:t>
      </w:r>
      <w:r w:rsidRPr="00BD129B">
        <w:rPr>
          <w:sz w:val="12"/>
        </w:rPr>
        <w:t>¶</w:t>
      </w:r>
      <w:r w:rsidRPr="00BD129B">
        <w:t xml:space="preserve"> About a year ago, Paul Graham of Y Combinator put out an idea for a Startup Visa that would allow foreign entrepreneurs to set up in the United States if they could raise enough money from institutional investors such as renowned business angels and VC firms. </w:t>
      </w:r>
      <w:r w:rsidRPr="00BD129B">
        <w:rPr>
          <w:sz w:val="12"/>
        </w:rPr>
        <w:t>¶</w:t>
      </w:r>
      <w:r w:rsidRPr="00BD129B">
        <w:t xml:space="preserve"> Brad Feld, a VC at Foundry Group, pounced on the idea, a movement was formed, and recently a bill, the Startup Visa Act, was introduced in the Senate by two prominent senators on the Foreign Relations Committee, John Kerry and Dick Lugar. </w:t>
      </w:r>
      <w:r w:rsidRPr="00BD129B">
        <w:rPr>
          <w:sz w:val="12"/>
        </w:rPr>
        <w:t>¶</w:t>
      </w:r>
      <w:r w:rsidRPr="00BD129B">
        <w:t xml:space="preserve"> Pretty much all the digerati are in love with the idea and believe it will finally allow immigrants to start companies in the US. </w:t>
      </w:r>
      <w:r w:rsidRPr="00BD129B">
        <w:rPr>
          <w:sz w:val="12"/>
        </w:rPr>
        <w:t>¶</w:t>
      </w:r>
      <w:r w:rsidRPr="00BD129B">
        <w:t xml:space="preserve"> As a technology entrepreneur in Paris, who thinks the US is (sadly) still a better place than Europe to start a technology startup and who, in a perfect world, would be starting his next company in New York, I should love this. But I don't. </w:t>
      </w:r>
      <w:r w:rsidRPr="00BD129B">
        <w:rPr>
          <w:sz w:val="12"/>
        </w:rPr>
        <w:t>¶</w:t>
      </w:r>
      <w:r w:rsidRPr="00BD129B">
        <w:t xml:space="preserve"> For one,</w:t>
      </w:r>
      <w:r w:rsidRPr="00BD129B">
        <w:rPr>
          <w:rStyle w:val="StyleUnderline"/>
        </w:rPr>
        <w:t>getting the visa depends too much on investors. Investors already have too much power in the investor-entrepreneur relationship. If this act is passed, fundraising won't just affect an entrepreneur's company, but his or her life</w:t>
      </w:r>
      <w:r w:rsidRPr="00BD129B">
        <w:t xml:space="preserve">. You have to raise that round, or you'll get deported! </w:t>
      </w:r>
      <w:r w:rsidRPr="00BD129B">
        <w:rPr>
          <w:sz w:val="12"/>
        </w:rPr>
        <w:t>¶</w:t>
      </w:r>
      <w:r w:rsidRPr="00BD129B">
        <w:t xml:space="preserve"> </w:t>
      </w:r>
      <w:r w:rsidRPr="00BD129B">
        <w:rPr>
          <w:rStyle w:val="StyleUnderline"/>
        </w:rPr>
        <w:t>How many terms can a wily investor wring from this new leverage? How much liquidation? How much liquidation preference? What kind of super pro rata rights?</w:t>
      </w:r>
      <w:r w:rsidRPr="00BD129B">
        <w:t xml:space="preserve"> </w:t>
      </w:r>
      <w:r w:rsidRPr="00BD129B">
        <w:rPr>
          <w:sz w:val="12"/>
        </w:rPr>
        <w:t>¶</w:t>
      </w:r>
      <w:r w:rsidRPr="00BD129B">
        <w:t xml:space="preserve"> Brad Feld and other Startup Visa supporters like Fred Wilson would doubtlessly argue that they wouldn't do these kind of dirty things. I believe them, because they realize it's in their long-term interest to be good to startup founders. But, sadly, people like Brad and Fred are a small minority. </w:t>
      </w:r>
      <w:r w:rsidRPr="00BD129B">
        <w:rPr>
          <w:sz w:val="12"/>
        </w:rPr>
        <w:t>¶</w:t>
      </w:r>
      <w:r w:rsidRPr="00BD129B">
        <w:t xml:space="preserve"> </w:t>
      </w:r>
      <w:r w:rsidRPr="00BD129B">
        <w:rPr>
          <w:rStyle w:val="StyleUnderline"/>
        </w:rPr>
        <w:t>The Startup Visa Act entrenches the idea that entrepreneurs depend on investors and not the other way around. It makes a mockery of the dozens of successful companies that got started and grew successfully without outside institutional investment. Attracting investors shouldn't be the prerequisite for starting a successful company, it should be a consequence of it.</w:t>
      </w:r>
      <w:r w:rsidRPr="00BD129B">
        <w:t xml:space="preserve"> </w:t>
      </w:r>
      <w:r w:rsidRPr="00BD129B">
        <w:rPr>
          <w:sz w:val="12"/>
        </w:rPr>
        <w:t>¶</w:t>
      </w:r>
      <w:r w:rsidRPr="00BD129B">
        <w:t xml:space="preserve"> Another big problem with </w:t>
      </w:r>
      <w:r w:rsidRPr="00BD129B">
        <w:rPr>
          <w:rStyle w:val="StyleUnderline"/>
        </w:rPr>
        <w:t>the Startup Visa Act is that it increases, rather than decreases, risk for the entrepreneurs</w:t>
      </w:r>
      <w:r w:rsidRPr="00BD129B">
        <w:t xml:space="preserve">. Launching a startup by definition means taking on a lot of risk: financial, reputational, you name it. </w:t>
      </w:r>
      <w:r w:rsidRPr="00BD129B">
        <w:rPr>
          <w:rStyle w:val="StyleUnderline"/>
        </w:rPr>
        <w:t>The Startup Visa would increase risk for the entrepreneur by making the stakes so much bigger, by making literally everything depend on success</w:t>
      </w:r>
      <w:r w:rsidRPr="00BD129B">
        <w:t xml:space="preserve"> — and not business success, but success how Congress defines it. </w:t>
      </w:r>
      <w:r w:rsidRPr="00BD129B">
        <w:rPr>
          <w:sz w:val="12"/>
        </w:rPr>
        <w:t>¶</w:t>
      </w:r>
      <w:r w:rsidRPr="00BD129B">
        <w:t xml:space="preserve"> Part of the reason why Silicon Valley, and America more generally, is so great for starting companies, is the low cost of failure: if your company fails, people won't think you're a loser, and you'll still be able to get a job. So it's less daunting to get started. </w:t>
      </w:r>
      <w:r w:rsidRPr="00BD129B">
        <w:rPr>
          <w:rStyle w:val="StyleUnderline"/>
        </w:rPr>
        <w:t>The Startup Visa magically makes the high cost of failure even higher: if you get started and you fail, not only will your dream get crushed, but we'll kick you out of the country</w:t>
      </w:r>
      <w:r w:rsidRPr="00BD129B">
        <w:t xml:space="preserve"> you so desperately wanted to join in the first place. </w:t>
      </w:r>
      <w:r w:rsidRPr="00BD129B">
        <w:rPr>
          <w:sz w:val="12"/>
        </w:rPr>
        <w:t>¶</w:t>
      </w:r>
      <w:r w:rsidRPr="00BD129B">
        <w:t xml:space="preserve"> Finally,</w:t>
      </w:r>
      <w:r w:rsidRPr="00BD129B">
        <w:rPr>
          <w:rStyle w:val="StyleUnderline"/>
        </w:rPr>
        <w:t>the Startup Visa will be bad for investors</w:t>
      </w:r>
      <w:r w:rsidRPr="00BD129B">
        <w:t xml:space="preserve"> as well. </w:t>
      </w:r>
      <w:r w:rsidRPr="00BD129B">
        <w:rPr>
          <w:rStyle w:val="StyleUnderline"/>
        </w:rPr>
        <w:t>The best foreign entrepreneurs will self-select away from it, either by starting their companies in their home countries</w:t>
      </w:r>
      <w:r w:rsidRPr="00BD129B">
        <w:t xml:space="preserve"> (precisely what the Startup Visa wants to avoid) </w:t>
      </w:r>
      <w:r w:rsidRPr="00BD129B">
        <w:rPr>
          <w:rStyle w:val="StyleUnderline"/>
        </w:rPr>
        <w:t>or by waiting to have enough money for a fair EB-5 visa</w:t>
      </w:r>
      <w:r w:rsidRPr="00BD129B">
        <w:t xml:space="preserve"> (at which point it might be too late, because cookie-cutter wantrapreneurs have killed that category to get more Startup Visas). </w:t>
      </w:r>
      <w:r w:rsidRPr="00BD129B">
        <w:rPr>
          <w:sz w:val="12"/>
        </w:rPr>
        <w:t>¶</w:t>
      </w:r>
      <w:r w:rsidRPr="00BD129B">
        <w:t xml:space="preserve"> Also</w:t>
      </w:r>
      <w:r w:rsidRPr="00BD129B">
        <w:rPr>
          <w:rStyle w:val="StyleUnderline"/>
        </w:rPr>
        <w:t>, if foreign entrepreneurs get a green card by raising an additional million dollar round after two years, their incentive is clearly to get that million dollars, at any price, from any "qualified investor" and then bail to start a company on his own terms. This would be bad for everyone, including the investors</w:t>
      </w:r>
      <w:r w:rsidRPr="00BD129B">
        <w:t xml:space="preserve">. </w:t>
      </w:r>
      <w:r w:rsidRPr="00BD129B">
        <w:rPr>
          <w:sz w:val="12"/>
        </w:rPr>
        <w:t>¶</w:t>
      </w:r>
      <w:r w:rsidRPr="00BD129B">
        <w:t xml:space="preserve"> Here are other, more granular problems with the Startup Visa Act (non-wonks might want to skip this part):</w:t>
      </w:r>
      <w:r w:rsidRPr="00BD129B">
        <w:rPr>
          <w:sz w:val="12"/>
        </w:rPr>
        <w:t>¶</w:t>
      </w:r>
      <w:r w:rsidRPr="00BD129B">
        <w:t xml:space="preserve"> A</w:t>
      </w:r>
      <w:r w:rsidRPr="00BD129B">
        <w:rPr>
          <w:rStyle w:val="StyleUnderline"/>
        </w:rPr>
        <w:t>s the Startup Visa Act stands, getting a successful angel round doesn't even give you a green card. You only get a green card if, two years after that, the company has either created 5 full-time jobs, attracted a million dollars in revenue — or raised an additional million dollars. Unless you meet the first two criteria, for two years you are basically your investors' toy. If they won't invest, or if you won't take their draconian conditions, you're deported, even after spending two years living in the US.</w:t>
      </w:r>
      <w:r w:rsidRPr="00BD129B">
        <w:t xml:space="preserve"> This alone means I'll probably never apply for one, because I would never tell my wife: "Upset your career, move with me to a different continent — but I don't know if we'll still be there two years from now." </w:t>
      </w:r>
      <w:r w:rsidRPr="00BD129B">
        <w:rPr>
          <w:sz w:val="12"/>
        </w:rPr>
        <w:t>¶</w:t>
      </w:r>
      <w:r w:rsidRPr="00BD129B">
        <w:t xml:space="preserve"> </w:t>
      </w:r>
      <w:r w:rsidRPr="00BD129B">
        <w:rPr>
          <w:rStyle w:val="StyleUnderline"/>
        </w:rPr>
        <w:t>The Startup Visa Act doesn't actually create new visas</w:t>
      </w:r>
      <w:r w:rsidRPr="00BD129B">
        <w:t xml:space="preserve">. It just takes existing allotted visas, in the EB-5 class, which allows an immediate green card for entrepreneurs who invest $500,000 or a million dollars in the US. </w:t>
      </w:r>
      <w:r w:rsidRPr="00BD129B">
        <w:rPr>
          <w:rStyle w:val="Emphasis"/>
        </w:rPr>
        <w:t>So it actually wouldn't increase the number of entrepreneurs in the US, it would just change the mix from entrepreneurs who are already successful to add unsuccessful entrepreneurs (by definition, because otherwise they would take the existing EB-5 visa for 500 grand that gives them a green card right away) who are completely beholden to their investors</w:t>
      </w:r>
      <w:r w:rsidRPr="00BD129B">
        <w:t xml:space="preserve">. John Kerry argues that this is no big deal because few of the existing EB-5 visas are granted, even though this article in the Washington Post shows that they are on an upswing. </w:t>
      </w:r>
      <w:r w:rsidRPr="00BD129B">
        <w:rPr>
          <w:sz w:val="12"/>
        </w:rPr>
        <w:t>¶</w:t>
      </w:r>
      <w:r w:rsidRPr="00BD129B">
        <w:t xml:space="preserve"> John Kerry's letter endorsing the Act doesn't make clear who "qualified investors" are. </w:t>
      </w:r>
      <w:r w:rsidRPr="00BD129B">
        <w:rPr>
          <w:rStyle w:val="StyleUnderline"/>
        </w:rPr>
        <w:t>Paul Graham initially suggested that business angels and VCs co-opt each other in a cabal of successful business angels. That would be bad enough: when Jeff Bezos started Amazon, every VC he initially pitched turned him down, and he started the company with money from friends and family, not qualified investors (</w:t>
      </w:r>
      <w:r w:rsidRPr="00BD129B">
        <w:t xml:space="preserve">Kleiner Perkins invested later, when the company was already on a wildly upward trajectory). But what's most likely is that "qualified investors" means what it already means: anyone with a net worth of over a million dollars or annual income in excess of $200,000. </w:t>
      </w:r>
      <w:r w:rsidRPr="00BD129B">
        <w:rPr>
          <w:rStyle w:val="StyleUnderline"/>
        </w:rPr>
        <w:t>So look forward to most of these visas being snapped up for real estate projects and the like — not the cool tech startups the Startup Visa guys envision.</w:t>
      </w:r>
      <w:r w:rsidRPr="00BD129B">
        <w:t xml:space="preserve"> </w:t>
      </w:r>
      <w:r w:rsidRPr="00BD129B">
        <w:rPr>
          <w:sz w:val="12"/>
        </w:rPr>
        <w:t>¶</w:t>
      </w:r>
      <w:r w:rsidRPr="00BD129B">
        <w:t xml:space="preserve"> Writing this post has been difficult for me, a potential immigrant founder, because I dearly want to be wrong. I want there to be something that works like the Startup Visa is intended to work. As someone who likes America and wants her to succeed, I absolutely agree that the US immigration policy is nuts and that much, much more should be done to attract scientists and entrepreneurs. </w:t>
      </w:r>
      <w:r w:rsidRPr="00BD129B">
        <w:rPr>
          <w:sz w:val="12"/>
        </w:rPr>
        <w:t>¶</w:t>
      </w:r>
      <w:r w:rsidRPr="00BD129B">
        <w:t xml:space="preserve"> I will grant that the Startup Visa has been good for one thing: it has focused the tech community's hunger for immigration reform. This momentum should be preserved, in order to help make the US immigration policy less crazy. Here's are some ideas on what to focus on: </w:t>
      </w:r>
      <w:r w:rsidRPr="00BD129B">
        <w:rPr>
          <w:sz w:val="12"/>
        </w:rPr>
        <w:t>¶</w:t>
      </w:r>
      <w:r w:rsidRPr="00BD129B">
        <w:t xml:space="preserve"> Actually increase the number of visas for entrepreneurs! Ideally, the E-2 investor visa (which grants a renewable temporary visa to those who invest over $200,000 in the US) should be merged into aforementioned the EB-5 visa, with the number of visas for the combined category higher than the sum of the two, and with streamlined procedures. Anyone should be able to invest, say, $250,000 and get a green card after, say, two years, if they've met a number of targets such as revenues or job creation -- not targets that depend on an outsider's whim. </w:t>
      </w:r>
      <w:r w:rsidRPr="00BD129B">
        <w:rPr>
          <w:sz w:val="12"/>
        </w:rPr>
        <w:t>¶</w:t>
      </w:r>
      <w:r w:rsidRPr="00BD129B">
        <w:t xml:space="preserve"> Streamline the visa process for foreign graduates of US universities and foreign workers, and increase their numbers. This is particularly true of H-1Bs, which are a particularly evil category right now but could be improved with a few procedural changes. </w:t>
      </w:r>
      <w:r w:rsidRPr="00BD129B">
        <w:rPr>
          <w:sz w:val="12"/>
        </w:rPr>
        <w:t>¶</w:t>
      </w:r>
      <w:r w:rsidRPr="00BD129B">
        <w:t xml:space="preserve"> Draw inspiration from the Canadian and Australian immigration services, which actually work to recruit the smartest, most dedicated people to their countries with a "points" system. </w:t>
      </w:r>
      <w:r w:rsidRPr="00BD129B">
        <w:rPr>
          <w:sz w:val="12"/>
        </w:rPr>
        <w:t>¶</w:t>
      </w:r>
      <w:r w:rsidRPr="00BD129B">
        <w:t xml:space="preserve"> Of course, it's easy to see why the tech community has mobilized around the Founder Visa instead of these ideas. A "Founder Visa" is a shibboleth, two words that anyone can relate to and say "Yeah, that sounds cool! I'm going to retweet that guy!" The policies that would actually make a positive difference are boring, procedural things. It's hard to solidify and mobilize a movement around that. But given how much the tech community prides itself on being intelligent and fact-based, it shouldn't be so hard for us. Right? </w:t>
      </w:r>
    </w:p>
    <w:p w:rsidR="00113F61" w:rsidRPr="00BD129B" w:rsidRDefault="00113F61" w:rsidP="00113F61">
      <w:pPr>
        <w:pStyle w:val="Heading4"/>
        <w:rPr>
          <w:rFonts w:ascii="Times New Roman" w:hAnsi="Times New Roman" w:cs="Times New Roman"/>
          <w:sz w:val="32"/>
          <w:szCs w:val="32"/>
          <w:u w:val="single"/>
        </w:rPr>
      </w:pPr>
      <w:r w:rsidRPr="00BD129B">
        <w:rPr>
          <w:rFonts w:ascii="Times New Roman" w:hAnsi="Times New Roman" w:cs="Times New Roman"/>
          <w:sz w:val="32"/>
          <w:szCs w:val="32"/>
          <w:u w:val="single"/>
        </w:rPr>
        <w:t xml:space="preserve">Other ways to start businesses in US other than startup visa. </w:t>
      </w:r>
    </w:p>
    <w:p w:rsidR="00113F61" w:rsidRPr="00BD129B" w:rsidRDefault="00113F61" w:rsidP="00113F61">
      <w:pPr>
        <w:rPr>
          <w:rStyle w:val="Style13ptBold"/>
        </w:rPr>
      </w:pPr>
      <w:r w:rsidRPr="00BD129B">
        <w:rPr>
          <w:rStyle w:val="Style13ptBold"/>
          <w:sz w:val="32"/>
          <w:szCs w:val="32"/>
        </w:rPr>
        <w:t>Lim 16</w:t>
      </w:r>
      <w:r w:rsidRPr="00BD129B">
        <w:rPr>
          <w:rStyle w:val="Style13ptBold"/>
        </w:rPr>
        <w:t xml:space="preserve"> (Desmond Lim, reporter, “Startups and Immigration: Truths, Lies, and half-truths”, Tech Crunch, 6/17/16, </w:t>
      </w:r>
      <w:hyperlink r:id="rId107" w:history="1">
        <w:r w:rsidRPr="00BD129B">
          <w:rPr>
            <w:rStyle w:val="Style13ptBold"/>
          </w:rPr>
          <w:t>https://techcrunch.com/2016/06/17/startups-and-immigration-myths-lies-and-half-truths/</w:t>
        </w:r>
      </w:hyperlink>
      <w:r w:rsidRPr="00BD129B">
        <w:rPr>
          <w:rStyle w:val="Style13ptBold"/>
        </w:rPr>
        <w:t>) ME 7/1/18</w:t>
      </w:r>
    </w:p>
    <w:p w:rsidR="00113F61" w:rsidRPr="00BD129B" w:rsidRDefault="00113F61" w:rsidP="00113F61">
      <w:pPr>
        <w:pStyle w:val="NormalWeb"/>
        <w:spacing w:before="225" w:beforeAutospacing="0" w:after="225" w:afterAutospacing="0"/>
        <w:rPr>
          <w:color w:val="000000" w:themeColor="text1"/>
          <w:spacing w:val="-2"/>
          <w:sz w:val="16"/>
          <w:szCs w:val="16"/>
        </w:rPr>
      </w:pPr>
      <w:r w:rsidRPr="00BD129B">
        <w:rPr>
          <w:color w:val="000000" w:themeColor="text1"/>
          <w:spacing w:val="-2"/>
          <w:sz w:val="16"/>
          <w:szCs w:val="16"/>
        </w:rPr>
        <w:t xml:space="preserve">I learned that </w:t>
      </w:r>
      <w:r w:rsidRPr="00BD129B">
        <w:rPr>
          <w:color w:val="000000" w:themeColor="text1"/>
          <w:spacing w:val="-2"/>
          <w:u w:val="single"/>
        </w:rPr>
        <w:t>foreigners can start companies in the U.S.</w:t>
      </w:r>
      <w:r w:rsidRPr="00BD129B">
        <w:rPr>
          <w:color w:val="000000" w:themeColor="text1"/>
          <w:spacing w:val="-2"/>
          <w:sz w:val="16"/>
          <w:szCs w:val="16"/>
        </w:rPr>
        <w:t xml:space="preserve"> As a matter of fact, many of </w:t>
      </w:r>
      <w:r w:rsidRPr="00BD129B">
        <w:rPr>
          <w:color w:val="000000" w:themeColor="text1"/>
          <w:spacing w:val="-2"/>
          <w:u w:val="single"/>
        </w:rPr>
        <w:t>my international classmates at school have incorporated their companies while in school or after school.</w:t>
      </w:r>
      <w:r w:rsidRPr="00BD129B">
        <w:rPr>
          <w:color w:val="000000" w:themeColor="text1"/>
          <w:spacing w:val="-2"/>
          <w:sz w:val="16"/>
          <w:szCs w:val="16"/>
        </w:rPr>
        <w:t xml:space="preserve"> However, you do need to be under the appropriate working visa or OPT to be compensated for productive work. While applying for your H-1B or other non-immigrant visas for a company in which you are a co-founder, a foreigner cannot own a majority stake (more than 50 percent) in a company and must prove that he or she does not have the controlling power in the firm either through a well-developed board of directors or having other majority shareholders. </w:t>
      </w:r>
      <w:r w:rsidRPr="00BD129B">
        <w:rPr>
          <w:rStyle w:val="Strong"/>
          <w:b w:val="0"/>
          <w:color w:val="000000" w:themeColor="text1"/>
          <w:spacing w:val="-2"/>
          <w:sz w:val="28"/>
          <w:szCs w:val="28"/>
        </w:rPr>
        <w:t>Paying massive amounts of money to lawyers is the only way to get a visa </w:t>
      </w:r>
      <w:r w:rsidRPr="00BD129B">
        <w:rPr>
          <w:color w:val="000000" w:themeColor="text1"/>
          <w:spacing w:val="-2"/>
          <w:sz w:val="16"/>
          <w:szCs w:val="16"/>
        </w:rPr>
        <w:t xml:space="preserve">Truth: There are increasingly </w:t>
      </w:r>
      <w:r w:rsidRPr="00BD129B">
        <w:rPr>
          <w:color w:val="000000" w:themeColor="text1"/>
          <w:spacing w:val="-2"/>
          <w:u w:val="single"/>
        </w:rPr>
        <w:t>more online resources for internationals who like to stay in the U.S. to work.</w:t>
      </w:r>
      <w:r w:rsidRPr="00BD129B">
        <w:rPr>
          <w:color w:val="000000" w:themeColor="text1"/>
          <w:spacing w:val="-2"/>
          <w:sz w:val="16"/>
          <w:szCs w:val="16"/>
        </w:rPr>
        <w:t xml:space="preserve"> One can easily access online information or work with the growing number of legal startups, including</w:t>
      </w:r>
      <w:r w:rsidRPr="00BD129B">
        <w:rPr>
          <w:color w:val="000000" w:themeColor="text1"/>
          <w:spacing w:val="-2"/>
          <w:u w:val="single"/>
        </w:rPr>
        <w:t> </w:t>
      </w:r>
      <w:hyperlink r:id="rId108" w:tgtFrame="_blank" w:history="1">
        <w:r w:rsidRPr="00BD129B">
          <w:rPr>
            <w:rStyle w:val="Hyperlink"/>
            <w:rFonts w:eastAsiaTheme="majorEastAsia"/>
            <w:color w:val="000000" w:themeColor="text1"/>
            <w:spacing w:val="-2"/>
            <w:sz w:val="28"/>
            <w:szCs w:val="28"/>
          </w:rPr>
          <w:t>Clearpath Immigration</w:t>
        </w:r>
      </w:hyperlink>
      <w:r w:rsidRPr="00BD129B">
        <w:rPr>
          <w:color w:val="000000" w:themeColor="text1"/>
          <w:spacing w:val="-2"/>
          <w:u w:val="single"/>
        </w:rPr>
        <w:t> and </w:t>
      </w:r>
      <w:hyperlink r:id="rId109" w:tgtFrame="_blank" w:history="1">
        <w:r w:rsidRPr="00BD129B">
          <w:rPr>
            <w:rStyle w:val="Hyperlink"/>
            <w:rFonts w:eastAsiaTheme="majorEastAsia"/>
            <w:color w:val="000000" w:themeColor="text1"/>
            <w:spacing w:val="-2"/>
            <w:sz w:val="28"/>
            <w:szCs w:val="28"/>
          </w:rPr>
          <w:t>Legal Hero</w:t>
        </w:r>
      </w:hyperlink>
      <w:r w:rsidRPr="00BD129B">
        <w:rPr>
          <w:color w:val="000000" w:themeColor="text1"/>
          <w:spacing w:val="-2"/>
          <w:u w:val="single"/>
        </w:rPr>
        <w:t>, etc. There are also various startup programs in the U.S. focused on championing immigrant founders, helping them to work on their entrepreneurial ambitions</w:t>
      </w:r>
      <w:r w:rsidRPr="00BD129B">
        <w:rPr>
          <w:color w:val="000000" w:themeColor="text1"/>
          <w:spacing w:val="-2"/>
          <w:sz w:val="16"/>
          <w:szCs w:val="16"/>
        </w:rPr>
        <w:t>. Among them is </w:t>
      </w:r>
      <w:hyperlink r:id="rId110" w:tgtFrame="_blank" w:history="1">
        <w:r w:rsidRPr="00BD129B">
          <w:rPr>
            <w:rStyle w:val="Hyperlink"/>
            <w:rFonts w:eastAsiaTheme="majorEastAsia"/>
            <w:color w:val="000000" w:themeColor="text1"/>
            <w:spacing w:val="-2"/>
            <w:sz w:val="28"/>
            <w:szCs w:val="28"/>
          </w:rPr>
          <w:t>Unshackled</w:t>
        </w:r>
      </w:hyperlink>
      <w:r w:rsidRPr="00BD129B">
        <w:rPr>
          <w:color w:val="000000" w:themeColor="text1"/>
          <w:spacing w:val="-2"/>
          <w:sz w:val="16"/>
          <w:szCs w:val="16"/>
        </w:rPr>
        <w:t xml:space="preserve">, a mission-centric fund for immigrant entrepreneurs that can help their selected foreign entrepreneurs handle issues of sponsoring work visas or green cards. For the aspiring entrepreneur who wants to work at an early-stage company or start their own company, it is important while deciding the proper next step in your career to comprehend the myths, lies and half-truths of immigration policy. Information about this subject tends to be opaque and online sources are often not comprehensive. However, one thing is for sure: If you are genuinely passionate about your next startup idea, don’t give up on figuring out your immigration challenges and learning the truth. </w:t>
      </w:r>
      <w:r w:rsidRPr="00BD129B">
        <w:rPr>
          <w:rStyle w:val="Emphasis"/>
          <w:rFonts w:ascii="Times New Roman" w:eastAsiaTheme="majorEastAsia" w:hAnsi="Times New Roman"/>
          <w:b w:val="0"/>
          <w:color w:val="000000" w:themeColor="text1"/>
          <w:spacing w:val="-2"/>
          <w:sz w:val="28"/>
          <w:szCs w:val="28"/>
          <w:u w:val="none"/>
        </w:rPr>
        <w:t>Author’s note: I am a Singapore-born entrepreneur who recently graduated from Harvard University. I’m not a lawyer by training and sharing the above through my personal experiences as an entrepreneur who has worked at early-stage startups and founded my own company.</w:t>
      </w:r>
    </w:p>
    <w:p w:rsidR="00113F61" w:rsidRPr="00BD129B" w:rsidRDefault="00113F61" w:rsidP="00113F61"/>
    <w:p w:rsidR="00113F61" w:rsidRPr="00BD129B" w:rsidRDefault="00113F61" w:rsidP="00113F61">
      <w:pPr>
        <w:pStyle w:val="Heading3"/>
      </w:pPr>
      <w:r w:rsidRPr="00BD129B">
        <w:t>AT Startups K2 Innovation</w:t>
      </w:r>
    </w:p>
    <w:p w:rsidR="00113F61" w:rsidRPr="00BD129B" w:rsidRDefault="00113F61" w:rsidP="00113F61">
      <w:pPr>
        <w:pStyle w:val="Heading4"/>
        <w:rPr>
          <w:rStyle w:val="Style13ptBold"/>
        </w:rPr>
      </w:pPr>
      <w:r w:rsidRPr="00BD129B">
        <w:t xml:space="preserve">Startups aren’t key to Innovation—Large companies and R&amp;D are </w:t>
      </w:r>
      <w:r w:rsidRPr="00BD129B">
        <w:rPr>
          <w:u w:val="single"/>
        </w:rPr>
        <w:t>the reason they succeed</w:t>
      </w:r>
    </w:p>
    <w:p w:rsidR="00113F61" w:rsidRPr="00BD129B" w:rsidRDefault="00113F61" w:rsidP="00113F61">
      <w:r w:rsidRPr="00BD129B">
        <w:t xml:space="preserve">Viki 17 </w:t>
      </w:r>
      <w:r w:rsidRPr="00BD129B">
        <w:rPr>
          <w:sz w:val="15"/>
          <w:szCs w:val="15"/>
        </w:rPr>
        <w:t>(VIKI TENDAYI, Managing Partner at Benneli Jacobs; PhD in Psychology and an MBA, “Large Companies Will Be The Biggest Beneficiaries Of The Lean Startup Movement”, 2/22/17, Forbes, https://www.forbes.com/sites/tendayiviki/2017/02/22/why-large-companies-will-benefit-most-from-the-lean-startup/#35a95fc3354f)</w:t>
      </w:r>
    </w:p>
    <w:p w:rsidR="00113F61" w:rsidRPr="00BD129B" w:rsidRDefault="00113F61" w:rsidP="00113F61">
      <w:r w:rsidRPr="00BD129B">
        <w:t xml:space="preserve">Since the arc of history is long, it might be useful to have a look a little further back in the past than the last two decades. </w:t>
      </w:r>
      <w:r w:rsidRPr="00BD129B">
        <w:rPr>
          <w:rStyle w:val="StyleUnderline"/>
        </w:rPr>
        <w:t>Most of the major technologies we use today were developed in the R&amp;D labs of large corporations</w:t>
      </w:r>
      <w:r w:rsidRPr="00BD129B">
        <w:t xml:space="preserve"> such as Xerox’s PARC and AT&amp;T’s Bell Labs. This trend continues today, with over 90% of the top 20 global R&amp;D spending happening in large companies such as Amazon, Intel, Ford, Johnson &amp; Johnson, Cisco and Roche.</w:t>
      </w:r>
    </w:p>
    <w:p w:rsidR="00113F61" w:rsidRPr="00BD129B" w:rsidRDefault="00113F61" w:rsidP="00113F61">
      <w:r w:rsidRPr="00BD129B">
        <w:t xml:space="preserve">Of course, </w:t>
      </w:r>
      <w:r w:rsidRPr="00BD129B">
        <w:rPr>
          <w:rStyle w:val="StyleUnderline"/>
        </w:rPr>
        <w:t>this R&amp;D still needs to be combined with viable business models in order to achieve commercial success. But this is not a one-way street. R&amp;D is still a key ingredient in the innovation formula. Without breakthrough technologies, well-designed business models cannot by themselves succeed.</w:t>
      </w:r>
    </w:p>
    <w:p w:rsidR="00113F61" w:rsidRPr="00BD129B" w:rsidRDefault="00113F61" w:rsidP="00113F61">
      <w:r w:rsidRPr="00BD129B">
        <w:rPr>
          <w:rStyle w:val="StyleUnderline"/>
        </w:rPr>
        <w:t xml:space="preserve">What most startups have tended to do over the last two decades is leverage existing technologies developed by large companies and apply great business models to them (e.g. Uber, Airbnb, Pinterest). </w:t>
      </w:r>
      <w:r w:rsidRPr="00BD129B">
        <w:t xml:space="preserve">This was largely because companies like Xerox fumbled the opportunity to benefit from their own technologies. </w:t>
      </w:r>
      <w:r w:rsidRPr="00BD129B">
        <w:rPr>
          <w:rStyle w:val="StyleUnderline"/>
        </w:rPr>
        <w:t>Startups also need to work in this way because they don’t have the financial muscle needed to build a great R&amp;D function. In contrast, large companies usually have the resources they need to do great R&amp;D.</w:t>
      </w:r>
    </w:p>
    <w:p w:rsidR="00113F61" w:rsidRPr="00BD129B" w:rsidRDefault="00113F61" w:rsidP="00113F61"/>
    <w:p w:rsidR="00113F61" w:rsidRPr="00BD129B" w:rsidRDefault="00113F61" w:rsidP="00113F61">
      <w:pPr>
        <w:pStyle w:val="Heading4"/>
        <w:rPr>
          <w:rStyle w:val="Style13ptBold"/>
        </w:rPr>
      </w:pPr>
      <w:r w:rsidRPr="00BD129B">
        <w:rPr>
          <w:u w:val="single"/>
        </w:rPr>
        <w:t>Startups</w:t>
      </w:r>
      <w:r w:rsidRPr="00BD129B">
        <w:t xml:space="preserve"> don’t cause innovation-</w:t>
      </w:r>
      <w:r w:rsidRPr="00BD129B">
        <w:rPr>
          <w:u w:val="single"/>
        </w:rPr>
        <w:t>established companies</w:t>
      </w:r>
      <w:r w:rsidRPr="00BD129B">
        <w:t xml:space="preserve"> contribute the </w:t>
      </w:r>
      <w:r w:rsidRPr="00BD129B">
        <w:rPr>
          <w:u w:val="single"/>
        </w:rPr>
        <w:t>most</w:t>
      </w:r>
    </w:p>
    <w:p w:rsidR="00113F61" w:rsidRPr="00BD129B" w:rsidRDefault="00113F61" w:rsidP="00113F61">
      <w:r w:rsidRPr="00BD129B">
        <w:t xml:space="preserve">Wiedmeyer 17 </w:t>
      </w:r>
      <w:r w:rsidRPr="00BD129B">
        <w:rPr>
          <w:sz w:val="15"/>
        </w:rPr>
        <w:t>(WIEDMEYER TRACEY, Co-founder and CTO of InContext Solutions, a provider of scalable, cloud-based virtual reality (VR) shopping and retail solutions, “The Spirit Of Innovation Doesn't Live And Die With Startups”, Forbes, https://www.forbes.com/sites/forbestechcouncil/2017/10/27/the-spirit-of-innovation-doesnt-live-and-die-with-startups/#46c367bb3d7b)</w:t>
      </w:r>
    </w:p>
    <w:p w:rsidR="00113F61" w:rsidRPr="00BD129B" w:rsidRDefault="00113F61" w:rsidP="00113F61">
      <w:r w:rsidRPr="00BD129B">
        <w:t xml:space="preserve">If you’ve ever watched HBO’s Silicon Valley, you’re familiar with common stereotypes of tech startups: code-savvy millennials in a brick wall loft space, working away on multiple screens, riding around on hoverboards, donning VR headsets — basically </w:t>
      </w:r>
      <w:r w:rsidRPr="00BD129B">
        <w:rPr>
          <w:rStyle w:val="StyleUnderline"/>
        </w:rPr>
        <w:t>using technology like a second appendage. Often times startup culture does indeed look like this.</w:t>
      </w:r>
    </w:p>
    <w:p w:rsidR="00113F61" w:rsidRPr="00BD129B" w:rsidRDefault="00113F61" w:rsidP="00113F61">
      <w:r w:rsidRPr="00BD129B">
        <w:rPr>
          <w:rStyle w:val="StyleUnderline"/>
        </w:rPr>
        <w:t>Established companies, on the other hand, are often more conservative</w:t>
      </w:r>
      <w:r w:rsidRPr="00BD129B">
        <w:t xml:space="preserve"> when it comes to embarking on disruptive change; they have to answer to investors and they don’t want to rock the boat with their longstanding customers and revenue streams. But </w:t>
      </w:r>
      <w:r w:rsidRPr="00BD129B">
        <w:rPr>
          <w:rStyle w:val="StyleUnderline"/>
        </w:rPr>
        <w:t>startups don’t have a monopoly on innovation</w:t>
      </w:r>
      <w:r w:rsidRPr="00BD129B">
        <w:t xml:space="preserve">. </w:t>
      </w:r>
      <w:r w:rsidRPr="00BD129B">
        <w:rPr>
          <w:rStyle w:val="StyleUnderline"/>
        </w:rPr>
        <w:t>Whether integrating virtual reality and augmented reality solutions, harnessing big data for automation or AI or building out the next major prototype, there's much to be learned from some of the largest corporations.</w:t>
      </w:r>
      <w:r w:rsidRPr="00BD129B">
        <w:t xml:space="preserve"> Many </w:t>
      </w:r>
      <w:r w:rsidRPr="00BD129B">
        <w:rPr>
          <w:rStyle w:val="StyleUnderline"/>
        </w:rPr>
        <w:t>Fortune 500 companies are making sure they remain agile in a competitive space — and they’re looking to technology to keep them in the game.</w:t>
      </w:r>
    </w:p>
    <w:p w:rsidR="00113F61" w:rsidRPr="00BD129B" w:rsidRDefault="00113F61" w:rsidP="00113F61">
      <w:r w:rsidRPr="00BD129B">
        <w:t>Mobilizing</w:t>
      </w:r>
    </w:p>
    <w:p w:rsidR="00113F61" w:rsidRPr="00BD129B" w:rsidRDefault="00113F61" w:rsidP="00113F61">
      <w:r w:rsidRPr="00BD129B">
        <w:t>Target is one example of how a Fortune 500 company is using technology to address customer pain points while acquiring shopper data. It recently updated its main app to merge with the couponing app, Cartwheel, in order to bring together all of its offerings — including online ordering, delivery, lists, and coupons all in one place. Even more recently, Target announced plans to roll out new location-based Bluetooth technology in stores to power a new maps feature within the app, giving shoppers an efficient way to find their items in-store. Further out, Target also plans to integrate mobile payments. The retail giant is doing it right when it comes to mobile technology.</w:t>
      </w:r>
    </w:p>
    <w:p w:rsidR="00113F61" w:rsidRPr="00BD129B" w:rsidRDefault="00113F61" w:rsidP="00113F61">
      <w:r w:rsidRPr="00BD129B">
        <w:t>Innovation Labs</w:t>
      </w:r>
    </w:p>
    <w:p w:rsidR="00113F61" w:rsidRDefault="00113F61" w:rsidP="00113F61">
      <w:pPr>
        <w:rPr>
          <w:rStyle w:val="StyleUnderline"/>
        </w:rPr>
      </w:pPr>
      <w:r w:rsidRPr="00BD129B">
        <w:t xml:space="preserve">The industrial sector was long regarded as being more trade-focused and functional than digitally innovative. And </w:t>
      </w:r>
      <w:r w:rsidRPr="00BD129B">
        <w:rPr>
          <w:rStyle w:val="StyleUnderline"/>
        </w:rPr>
        <w:t>for a company that is well over 100 years old, like GE, embracing and implementing a digital innovation was no easy feat — but now it's developed sensors for gas turbines and jet engines, among others, integrated them with the cloud and can nearly instantaneously analyze the derived data. In addition, it launched FirstBuild, an innovation lab and micro-factory that allows them to rapidly prototype new appliance concepts.</w:t>
      </w:r>
    </w:p>
    <w:p w:rsidR="00553DB4" w:rsidRDefault="00553DB4" w:rsidP="00113F61">
      <w:pPr>
        <w:rPr>
          <w:rStyle w:val="StyleUnderline"/>
        </w:rPr>
      </w:pPr>
    </w:p>
    <w:p w:rsidR="00553DB4" w:rsidRDefault="00553DB4" w:rsidP="00553DB4">
      <w:pPr>
        <w:rPr>
          <w:rStyle w:val="Style13ptBold"/>
        </w:rPr>
      </w:pPr>
      <w:r w:rsidRPr="001E3F18">
        <w:rPr>
          <w:rStyle w:val="Style13ptBold"/>
        </w:rPr>
        <w:t>Universities key to innovation</w:t>
      </w:r>
    </w:p>
    <w:p w:rsidR="00553DB4" w:rsidRPr="00623115" w:rsidRDefault="00553DB4" w:rsidP="00553DB4">
      <w:pPr>
        <w:rPr>
          <w:rStyle w:val="Style13ptBold"/>
          <w:b w:val="0"/>
          <w:sz w:val="24"/>
          <w:szCs w:val="24"/>
        </w:rPr>
      </w:pPr>
      <w:r>
        <w:rPr>
          <w:rStyle w:val="Style13ptBold"/>
        </w:rPr>
        <w:t xml:space="preserve">NORC </w:t>
      </w:r>
      <w:r w:rsidRPr="00F57CB7">
        <w:rPr>
          <w:rStyle w:val="Style13ptBold"/>
        </w:rPr>
        <w:t>18</w:t>
      </w:r>
      <w:r>
        <w:rPr>
          <w:rStyle w:val="Style13ptBold"/>
          <w:b w:val="0"/>
          <w:sz w:val="24"/>
          <w:szCs w:val="24"/>
        </w:rPr>
        <w:t xml:space="preserve"> (“</w:t>
      </w:r>
      <w:r w:rsidRPr="00623115">
        <w:rPr>
          <w:rStyle w:val="Style13ptBold"/>
          <w:b w:val="0"/>
          <w:sz w:val="24"/>
          <w:szCs w:val="24"/>
        </w:rPr>
        <w:t>Most Americans Look to Research Universities for Innovation Leadership, Finds Polsky Center.” UChicago News, May 2 2018, news.uchicago.edu/story/most-americans-look-research-universities-innovation-leadership-finds-polsky-center.</w:t>
      </w:r>
      <w:r>
        <w:rPr>
          <w:rStyle w:val="Style13ptBold"/>
          <w:b w:val="0"/>
          <w:sz w:val="24"/>
          <w:szCs w:val="24"/>
        </w:rPr>
        <w:t>)</w:t>
      </w:r>
    </w:p>
    <w:p w:rsidR="00553DB4" w:rsidRDefault="00553DB4" w:rsidP="00553DB4">
      <w:r w:rsidRPr="00DC50E9">
        <w:rPr>
          <w:u w:val="single"/>
        </w:rPr>
        <w:t xml:space="preserve">An overwhelming majority of Americans are looking to </w:t>
      </w:r>
      <w:r w:rsidRPr="00B70AD2">
        <w:rPr>
          <w:b/>
          <w:u w:val="single"/>
        </w:rPr>
        <w:t>research universities</w:t>
      </w:r>
      <w:r w:rsidRPr="00DC50E9">
        <w:rPr>
          <w:u w:val="single"/>
        </w:rPr>
        <w:t xml:space="preserve"> to be the foremost </w:t>
      </w:r>
      <w:r w:rsidRPr="00B70AD2">
        <w:rPr>
          <w:b/>
          <w:u w:val="single"/>
        </w:rPr>
        <w:t>drivers of innovation</w:t>
      </w:r>
      <w:r w:rsidRPr="00DC50E9">
        <w:rPr>
          <w:u w:val="single"/>
        </w:rPr>
        <w:t xml:space="preserve"> at a time of anxiety over global competition</w:t>
      </w:r>
      <w:r>
        <w:t>, according to a new Innovation Indicator survey from the Polsky Center for Entrepreneurship and Innovation at the University of Chicago.</w:t>
      </w:r>
    </w:p>
    <w:p w:rsidR="00553DB4" w:rsidRPr="00DC50E9" w:rsidRDefault="00553DB4" w:rsidP="00553DB4">
      <w:pPr>
        <w:rPr>
          <w:u w:val="single"/>
        </w:rPr>
      </w:pPr>
      <w:r>
        <w:t>The Polsky Innovation Indicator found that 71 percent of Americans believe research universities are a “major force” in driving U.S. innovation, considerably more than the number who said that of large corporations, startup businesses or government</w:t>
      </w:r>
      <w:r w:rsidRPr="00DC50E9">
        <w:rPr>
          <w:u w:val="single"/>
        </w:rPr>
        <w:t>. The survey also points to real challenges for global competitiveness, with just one in four people viewing America as the global leader in innovation. That suggests a growing need for universities to provide leadership through field-defining research and applying new knowledge to benefit society.</w:t>
      </w:r>
    </w:p>
    <w:p w:rsidR="00553DB4" w:rsidRDefault="00553DB4" w:rsidP="00553DB4">
      <w:r>
        <w:t>“Even though innovative ideas continue to flow from American universities and businesses</w:t>
      </w:r>
      <w:r w:rsidRPr="00DC50E9">
        <w:rPr>
          <w:u w:val="single"/>
        </w:rPr>
        <w:t>, greater global competition means we need to do even more to maintain our leadership position</w:t>
      </w:r>
      <w:r>
        <w:t>,” said Steven N. Kaplan, faculty director of the Polsky Center and the Neubauer Family Distinguished Professor of Entrepreneurship and Finance at the University of Chicago Booth School of Business. “</w:t>
      </w:r>
      <w:r w:rsidRPr="00DC50E9">
        <w:rPr>
          <w:u w:val="single"/>
        </w:rPr>
        <w:t xml:space="preserve">That takes both </w:t>
      </w:r>
      <w:r w:rsidRPr="00B70AD2">
        <w:rPr>
          <w:b/>
          <w:u w:val="single"/>
        </w:rPr>
        <w:t>research funding</w:t>
      </w:r>
      <w:r w:rsidRPr="00DC50E9">
        <w:rPr>
          <w:u w:val="single"/>
        </w:rPr>
        <w:t xml:space="preserve"> and </w:t>
      </w:r>
      <w:r w:rsidRPr="00B70AD2">
        <w:rPr>
          <w:b/>
          <w:u w:val="single"/>
        </w:rPr>
        <w:t>energizing people to commercialize</w:t>
      </w:r>
      <w:r w:rsidRPr="00DC50E9">
        <w:rPr>
          <w:u w:val="single"/>
        </w:rPr>
        <w:t xml:space="preserve"> that research through discovery and entrepreneurship</w:t>
      </w:r>
      <w:r>
        <w:t>.”</w:t>
      </w:r>
    </w:p>
    <w:p w:rsidR="00553DB4" w:rsidRPr="00B70AD2" w:rsidRDefault="00553DB4" w:rsidP="00553DB4">
      <w:pPr>
        <w:rPr>
          <w:sz w:val="18"/>
          <w:szCs w:val="18"/>
        </w:rPr>
      </w:pPr>
      <w:r w:rsidRPr="00B70AD2">
        <w:rPr>
          <w:sz w:val="18"/>
          <w:szCs w:val="18"/>
        </w:rPr>
        <w:t>Survey graphics(Image courtesy of Polsky Center for Entrepreneurship and Innovation) The Polsky Innovation Indicator was conducted in April by NORC at the University of Chicago and released to coincide with the UChicago Innovation Fest, which runs May 1 through June 3, celebrating pioneering discovery and entrepreneurial endeavors at the University. Speaking at a May 2nd event announcing the survey results at the Polsky Exchange, U.S. Senator Dick Durbin agreed that research universities are an important catalyst for American innovation, augmenting the actions of the federal government “The federal government can provide an environment for growth, but it’s the next generation of entrepreneurs and innovators around the U.S. who are going to lead us to a successful 21st century,” Durbin said. “UChicago’s Polsky Center for Entrepreneurship is creating an environment where they can excel.” Slipping as innovation leader The Polsky Innovation Indicator found that 28 percent of people surveyed said they consider the U.S. the world’s leader in innovation, with 29 percent saying the nation is falling behind and 42 percent viewing the U.S. on par with other industrialized countries.</w:t>
      </w:r>
    </w:p>
    <w:p w:rsidR="00553DB4" w:rsidRDefault="00553DB4" w:rsidP="00553DB4">
      <w:r>
        <w:t xml:space="preserve">The survey results follow recent reports raising concerns about the U.S.’s global competitiveness in innovation. The 2018 Bloomberg Innovation Index placed the United States out of the top 10 most innovative economies for the first time in the report’s history. </w:t>
      </w:r>
      <w:r w:rsidRPr="00DC50E9">
        <w:rPr>
          <w:u w:val="single"/>
        </w:rPr>
        <w:t xml:space="preserve">The number of new companies in the U.S. has dropped by half since 1980, producing what some economists have labeled a “startup deficit,” slowing productivity and economic growth. </w:t>
      </w:r>
      <w:r>
        <w:t>In 2016, for the first time, Chinese venture capital fundraising matched U.S. levels—with much of that investment coming from within China’s borders.</w:t>
      </w:r>
    </w:p>
    <w:p w:rsidR="00553DB4" w:rsidRDefault="00553DB4" w:rsidP="00553DB4">
      <w:r>
        <w:t>Leadership role for universities</w:t>
      </w:r>
    </w:p>
    <w:p w:rsidR="00553DB4" w:rsidRDefault="00553DB4" w:rsidP="00553DB4">
      <w:r>
        <w:t xml:space="preserve">As for what fuels innovation in the U.S., 71 percent of respondents said research universities are a driving force for innovation versus 60 percent for large corporations, 53 percent for startups and 47 percent for government. At the same time, more than half of respondents in the Polsky Innovation Indicator considered </w:t>
      </w:r>
      <w:r w:rsidRPr="00DC50E9">
        <w:rPr>
          <w:u w:val="single"/>
        </w:rPr>
        <w:t>declines in public and private funding a major barrier to innovation</w:t>
      </w:r>
      <w:r>
        <w:t>.</w:t>
      </w:r>
    </w:p>
    <w:p w:rsidR="00553DB4" w:rsidRDefault="00553DB4" w:rsidP="00553DB4">
      <w:r>
        <w:t xml:space="preserve">“This survey reinforces what the American people see every day—that </w:t>
      </w:r>
      <w:r w:rsidRPr="00DC50E9">
        <w:rPr>
          <w:u w:val="single"/>
        </w:rPr>
        <w:t xml:space="preserve">our </w:t>
      </w:r>
      <w:r w:rsidRPr="00B70AD2">
        <w:rPr>
          <w:b/>
          <w:u w:val="single"/>
        </w:rPr>
        <w:t>research universities</w:t>
      </w:r>
      <w:r w:rsidRPr="00DC50E9">
        <w:rPr>
          <w:u w:val="single"/>
        </w:rPr>
        <w:t xml:space="preserve"> have </w:t>
      </w:r>
      <w:r w:rsidRPr="00B70AD2">
        <w:rPr>
          <w:b/>
          <w:u w:val="single"/>
        </w:rPr>
        <w:t>propelled the United States</w:t>
      </w:r>
      <w:r w:rsidRPr="00DC50E9">
        <w:rPr>
          <w:u w:val="single"/>
        </w:rPr>
        <w:t xml:space="preserve"> to a global leadership role in innovation and are essential public goods. But without robust and sustained federal research investments, research universities will be unable to help ensure that the U.S. remains at the top, by providing the people, ideas and discoveries that enhance our economy, improve our public health and bolster the national defense</w:t>
      </w:r>
      <w:r>
        <w:t>,” said Mary Sue Coleman, president of the Association of American Universities.</w:t>
      </w:r>
    </w:p>
    <w:p w:rsidR="00553DB4" w:rsidRDefault="00553DB4" w:rsidP="00553DB4">
      <w:r w:rsidRPr="00DC50E9">
        <w:rPr>
          <w:u w:val="single"/>
        </w:rPr>
        <w:t xml:space="preserve">Despite increased emphasis on commercialization and entrepreneurship at universities, respondents said that </w:t>
      </w:r>
      <w:r w:rsidRPr="00B70AD2">
        <w:rPr>
          <w:b/>
          <w:u w:val="single"/>
        </w:rPr>
        <w:t>academic institutions</w:t>
      </w:r>
      <w:r w:rsidRPr="00DC50E9">
        <w:rPr>
          <w:u w:val="single"/>
        </w:rPr>
        <w:t xml:space="preserve"> can still do more to </w:t>
      </w:r>
      <w:r w:rsidRPr="00B70AD2">
        <w:rPr>
          <w:b/>
          <w:u w:val="single"/>
        </w:rPr>
        <w:t>lead U.S. innovation</w:t>
      </w:r>
      <w:r>
        <w:t xml:space="preserve">. Sixty-one percent of respondents to the Polsky Innovation Indicator survey said that universities play “about the same role they have always played” in creating the next generation of innovation and only a quarter said that </w:t>
      </w:r>
      <w:r w:rsidRPr="00DC50E9">
        <w:rPr>
          <w:u w:val="single"/>
        </w:rPr>
        <w:t>universities are “leading the charge more than ever before</w:t>
      </w:r>
      <w:r>
        <w:t>.”</w:t>
      </w:r>
    </w:p>
    <w:p w:rsidR="00553DB4" w:rsidRDefault="00553DB4" w:rsidP="00553DB4">
      <w:r w:rsidRPr="00B70AD2">
        <w:rPr>
          <w:sz w:val="18"/>
          <w:szCs w:val="18"/>
        </w:rPr>
        <w:t>“Universities still need to find a more effective way to help innovators move their discoveries into the marketplace. At UChicago, the Polsky Center is providing a distinct engine for advancing innovation,” said Eric Isaacs, Executive Vice President for Research, Innovation and National Laboratories at UChicago, at the Polsky event. “We’re building on our record by putting pieces into place that enable us to open new facilities and launch new ventures dedicated to enriching lives here in our community and across the world.” The Polsky Innovation Indicator survey was conducted by NORC at the University of Chicago for the Polsky Center for Entrepreneurship and Innovation at the University of Chicago. Interviews for this survey were conducted between April 11 and 16, 2018, with adults age 18 and over representing the 50 states and the District of Columbia. 1,086 panel members completed the survey—975 via the web and 111 via telephone. The overall margin of sampling error is +/- 4.2 percentage points. The University of Chicago Polsky Center for Entrepreneurship and Innovation brings the power of ideas in the laboratory, classroom and community to the world. Through education, resources, and programs, the Polsky Center commercializes discoveries, partners with companies, and attracts venture capital. The Polsky Center runs UChicago’s top-ranked business accelerator, the Edward L. Kaplan, ’71, New Venture Challenge, which has helped launch more than 185 companies worldwide that have gone on to achieve more than $10 billion in value and raised over $600 million in funding. The mission of the Polsky Center is to support students, faculty, alumni, and community members by bridging the gap between knowledge and practice, idea and action, and research and impact. By igniting a spirit of innovation and fostering connections that extend across the University, city, region and world, the Polsky Center enables more ideas to have a meaningful impact on society. Learn more at polsky.uchicago.edu. NORC at the University of Chicago is an objective, nonpartisan research institution that delivers reliable data and rigorous analysis to guide critical programmatic, business, and policy decisions. Since 1941, NORC has conducted groundbreaking studies, created and applied innovative methods and tools, and advanced principles of scientific integrity and collaboration. Today, government, corporate, and nonprofit clients around the world partner with NORC to transform increasingly complex information into useful knowledge</w:t>
      </w:r>
      <w:r>
        <w:t>.</w:t>
      </w:r>
    </w:p>
    <w:p w:rsidR="0082235A" w:rsidRDefault="0082235A" w:rsidP="0082235A">
      <w:pPr>
        <w:pStyle w:val="Heading4"/>
      </w:pPr>
      <w:r>
        <w:t>No solvency – An Uber for dogs is not useful for outcompeting China. Startups don’t actually do anything useful.</w:t>
      </w:r>
    </w:p>
    <w:p w:rsidR="0082235A" w:rsidRPr="004D14EB" w:rsidRDefault="0082235A" w:rsidP="0082235A">
      <w:r w:rsidRPr="004D14EB">
        <w:rPr>
          <w:b/>
        </w:rPr>
        <w:t>Tigga 17</w:t>
      </w:r>
      <w:r>
        <w:t xml:space="preserve"> (Rohit Tigga, entrepreneur and graduate of UC Davis, “</w:t>
      </w:r>
      <w:r w:rsidRPr="004D14EB">
        <w:t>Most Entrepreneurs Don’t Solve Big Problems Anymore</w:t>
      </w:r>
      <w:r>
        <w:t xml:space="preserve">”, Medium, </w:t>
      </w:r>
      <w:r w:rsidRPr="004D14EB">
        <w:t>Dec 11, 2017</w:t>
      </w:r>
      <w:r>
        <w:t xml:space="preserve">, </w:t>
      </w:r>
      <w:r w:rsidRPr="004D14EB">
        <w:t>https://medium.com/the-nonprofit-revolution/most-entrepreneurs-dont-solve-big-problems-anymore-8bfec4209480</w:t>
      </w:r>
      <w:r>
        <w:t>)</w:t>
      </w:r>
    </w:p>
    <w:p w:rsidR="0082235A" w:rsidRPr="00DB5FD2" w:rsidRDefault="0082235A" w:rsidP="0082235A">
      <w:pPr>
        <w:rPr>
          <w:b/>
          <w:sz w:val="20"/>
          <w:u w:val="single"/>
        </w:rPr>
      </w:pPr>
      <w:r>
        <w:t xml:space="preserve">I was born and raised in the Silicon Valley and I’ve heard and seen it all. I </w:t>
      </w:r>
      <w:r w:rsidRPr="004D14EB">
        <w:rPr>
          <w:rStyle w:val="StyleUnderline"/>
        </w:rPr>
        <w:t>know brilliant engineers who’ve went to the best schools, gotten the best grades, and have developed the strongest skills in engineering move to careers in which they build products that make no meaningful change in the world whatsoever.</w:t>
      </w:r>
    </w:p>
    <w:p w:rsidR="0082235A" w:rsidRDefault="0082235A" w:rsidP="0082235A">
      <w:r w:rsidRPr="004D14EB">
        <w:rPr>
          <w:rStyle w:val="StyleUnderline"/>
        </w:rPr>
        <w:t>I’ve seen people go to hackathon to hackathon just spend their weekends working on apps that make it easier to send GIFs to your friends or take funny pictures. Damn, it’s great to use hackathons to build your skills, but if these projects are all you do, there is so much more opportunity to use your skills for GOOD.</w:t>
      </w:r>
      <w:r>
        <w:t xml:space="preserve"> And I’m no saint, I’ve done this too.</w:t>
      </w:r>
    </w:p>
    <w:p w:rsidR="0082235A" w:rsidRPr="004D14EB" w:rsidRDefault="0082235A" w:rsidP="0082235A">
      <w:pPr>
        <w:rPr>
          <w:u w:val="single"/>
        </w:rPr>
      </w:pPr>
      <w:r w:rsidRPr="004D14EB">
        <w:rPr>
          <w:u w:val="single"/>
        </w:rPr>
        <w:t xml:space="preserve">I’ve seen people create startups than are an “Uber for X” or Food Delivery app. For God’s Sake, please. </w:t>
      </w:r>
      <w:r w:rsidRPr="004D14EB">
        <w:rPr>
          <w:b/>
          <w:u w:val="single"/>
        </w:rPr>
        <w:t>We don’t need another food delivery app or an Uber for Dogs</w:t>
      </w:r>
      <w:r w:rsidRPr="004D14EB">
        <w:rPr>
          <w:u w:val="single"/>
        </w:rPr>
        <w:t xml:space="preserve"> or a cloud enterprise solution or photo-sharing app that allows you to choose from over 63 filters!</w:t>
      </w:r>
    </w:p>
    <w:p w:rsidR="0082235A" w:rsidRPr="00793D7A" w:rsidRDefault="0082235A" w:rsidP="0082235A"/>
    <w:p w:rsidR="0082235A" w:rsidRDefault="0082235A" w:rsidP="0082235A">
      <w:pPr>
        <w:pStyle w:val="Heading4"/>
      </w:pPr>
      <w:r>
        <w:t>Startups fail at innovation and rarely generate anything meaningful</w:t>
      </w:r>
    </w:p>
    <w:p w:rsidR="0082235A" w:rsidRPr="00771AB1" w:rsidRDefault="0082235A" w:rsidP="0082235A">
      <w:r w:rsidRPr="00771AB1">
        <w:rPr>
          <w:b/>
        </w:rPr>
        <w:t>Mui 14</w:t>
      </w:r>
      <w:r>
        <w:rPr>
          <w:b/>
        </w:rPr>
        <w:t xml:space="preserve"> </w:t>
      </w:r>
      <w:r>
        <w:t xml:space="preserve">(Chunka Mui, advisor and writer with degree from MIT, “Three reasons why Large Companies Out-Innovate Startups”, Forbes, </w:t>
      </w:r>
      <w:r w:rsidRPr="00771AB1">
        <w:t>JUN 24, 2014</w:t>
      </w:r>
      <w:r>
        <w:t xml:space="preserve">, </w:t>
      </w:r>
      <w:r w:rsidRPr="00771AB1">
        <w:t>https://www.forbes.com/sites/chunkamui/2014/06/24/3-reasons-why-large-companies-should-can-and-do-out-innovate-start-ups/#150a0cd4780c</w:t>
      </w:r>
      <w:r>
        <w:t>)</w:t>
      </w:r>
    </w:p>
    <w:p w:rsidR="0082235A" w:rsidRDefault="0082235A" w:rsidP="0082235A">
      <w:r>
        <w:t xml:space="preserve">Yes, Silicon Valley has the cachet, but Harvard Business School </w:t>
      </w:r>
      <w:r w:rsidRPr="00771AB1">
        <w:rPr>
          <w:rStyle w:val="StyleUnderline"/>
        </w:rPr>
        <w:t xml:space="preserve">research shows that </w:t>
      </w:r>
      <w:r w:rsidRPr="00AA1140">
        <w:rPr>
          <w:rStyle w:val="StyleUnderline"/>
        </w:rPr>
        <w:t>the failure rate for startups runs as high as 95%</w:t>
      </w:r>
      <w:r w:rsidRPr="00AA1140">
        <w:rPr>
          <w:b/>
        </w:rPr>
        <w:t>.</w:t>
      </w:r>
      <w:r>
        <w:t xml:space="preserve"> Startups, as a group, succeed largely because there are so many of them, not because of any special insight.</w:t>
      </w:r>
    </w:p>
    <w:p w:rsidR="0082235A" w:rsidRPr="00DB5FD2" w:rsidRDefault="0082235A" w:rsidP="0082235A">
      <w:pPr>
        <w:rPr>
          <w:sz w:val="20"/>
          <w:u w:val="single"/>
        </w:rPr>
      </w:pPr>
      <w:r>
        <w:t xml:space="preserve">What’s more, the National Bureau of Economic Research (NBER) found that </w:t>
      </w:r>
      <w:r w:rsidRPr="00AA1140">
        <w:rPr>
          <w:rStyle w:val="StyleUnderline"/>
        </w:rPr>
        <w:t>entrepreneurs are saddled with most of the risk while financiers capture most of the rewards</w:t>
      </w:r>
      <w:r w:rsidRPr="00771AB1">
        <w:rPr>
          <w:rStyle w:val="StyleUnderline"/>
        </w:rPr>
        <w:t xml:space="preserve">. Entrepreneurs invest their time, reputations, and accumulated expertise for modest salaries and long hours in the hope of gaining huge rewards at “exit,” when the startup goes public or is acquired. NBER researchers found, however, that startups rarely pay off for the entrepreneurs who slave away at them. Sixty-eight percent of companies that reached an exit (after a median time of forty-nine months from first venture funding) resulted in </w:t>
      </w:r>
      <w:r w:rsidRPr="00AA1140">
        <w:rPr>
          <w:rStyle w:val="StyleUnderline"/>
        </w:rPr>
        <w:t>no meaningful wealth</w:t>
      </w:r>
      <w:r w:rsidRPr="00771AB1">
        <w:rPr>
          <w:rStyle w:val="StyleUnderline"/>
        </w:rPr>
        <w:t xml:space="preserve"> going into the pockets of the entrepreneurs. These numbers add up to pretty long odds for corporate innovators looking to find greener pastures as an entrepreneur.</w:t>
      </w:r>
    </w:p>
    <w:p w:rsidR="0082235A" w:rsidRDefault="0082235A" w:rsidP="0082235A">
      <w:r w:rsidRPr="00771AB1">
        <w:rPr>
          <w:rStyle w:val="StyleUnderline"/>
        </w:rPr>
        <w:t>The story is not much better for strategic investors chasing startups through venture capitalists. Numerous studies, including a 2012 study by the Ewing Marion Kauffman Foundation and a more recent one by Cambridge Associates, show that venture capital has delivered poor returns for more than a decade. VC returns haven’t significantly outperformed the public market since the late 1990s, and, since 1997, less cash has been returned to investors than has been invested in venture capital</w:t>
      </w:r>
      <w:r>
        <w:t>. Risk and reward have not been correlated.</w:t>
      </w:r>
    </w:p>
    <w:p w:rsidR="0082235A" w:rsidRDefault="0082235A" w:rsidP="0082235A">
      <w:r>
        <w:t>Vinod Khosla, a billionaire venture capitalist and cofounder of Sun Microsystems, tweeted a revealing line from an executive at one of his companies in 2012: “</w:t>
      </w:r>
      <w:r w:rsidRPr="00AA1140">
        <w:rPr>
          <w:rStyle w:val="StyleUnderline"/>
        </w:rPr>
        <w:t>Entrepreneurs really are lousy at predicting the future</w:t>
      </w:r>
      <w:r>
        <w:t>… VCs are just as bad.”</w:t>
      </w:r>
    </w:p>
    <w:p w:rsidR="0082235A" w:rsidRPr="00771AB1" w:rsidRDefault="0082235A" w:rsidP="0082235A">
      <w:pPr>
        <w:rPr>
          <w:rStyle w:val="StyleUnderline"/>
        </w:rPr>
      </w:pPr>
    </w:p>
    <w:p w:rsidR="00553DB4" w:rsidRPr="00CD6DFB" w:rsidRDefault="00553DB4" w:rsidP="00553DB4">
      <w:pPr>
        <w:rPr>
          <w:rStyle w:val="Style13ptBold"/>
        </w:rPr>
      </w:pPr>
    </w:p>
    <w:p w:rsidR="00553DB4" w:rsidRDefault="00553DB4" w:rsidP="00553DB4">
      <w:pPr>
        <w:rPr>
          <w:rStyle w:val="Style13ptBold"/>
        </w:rPr>
      </w:pPr>
      <w:r w:rsidRPr="00CD6DFB">
        <w:rPr>
          <w:rStyle w:val="Style13ptBold"/>
        </w:rPr>
        <w:t>Research universities are key to innovation--we’ll insert a chart</w:t>
      </w:r>
    </w:p>
    <w:p w:rsidR="00553DB4" w:rsidRPr="00623115" w:rsidRDefault="00553DB4" w:rsidP="00553DB4">
      <w:pPr>
        <w:rPr>
          <w:rStyle w:val="Style13ptBold"/>
          <w:b w:val="0"/>
          <w:sz w:val="24"/>
          <w:szCs w:val="24"/>
        </w:rPr>
      </w:pPr>
      <w:r>
        <w:rPr>
          <w:rStyle w:val="Style13ptBold"/>
        </w:rPr>
        <w:t>NORC</w:t>
      </w:r>
      <w:r w:rsidRPr="00F57CB7">
        <w:rPr>
          <w:rStyle w:val="Style13ptBold"/>
        </w:rPr>
        <w:t xml:space="preserve"> 18</w:t>
      </w:r>
      <w:r>
        <w:rPr>
          <w:rStyle w:val="Style13ptBold"/>
          <w:b w:val="0"/>
          <w:sz w:val="24"/>
          <w:szCs w:val="24"/>
        </w:rPr>
        <w:t xml:space="preserve"> (“</w:t>
      </w:r>
      <w:r w:rsidRPr="00623115">
        <w:rPr>
          <w:rStyle w:val="Style13ptBold"/>
          <w:b w:val="0"/>
          <w:sz w:val="24"/>
          <w:szCs w:val="24"/>
        </w:rPr>
        <w:t>Most Americans Look to Research Universities for Innovation Leadership, Finds Polsky Center.” UChicago News, May 2 2018, news.uchicago.edu/story/most-americans-look-research-universities-innovation-leadership-finds-polsky-center.</w:t>
      </w:r>
      <w:r>
        <w:rPr>
          <w:rStyle w:val="Style13ptBold"/>
          <w:b w:val="0"/>
          <w:sz w:val="24"/>
          <w:szCs w:val="24"/>
        </w:rPr>
        <w:t>)</w:t>
      </w:r>
    </w:p>
    <w:p w:rsidR="00553DB4" w:rsidRDefault="00553DB4" w:rsidP="00553DB4">
      <w:pPr>
        <w:rPr>
          <w:rStyle w:val="Style13ptBold"/>
        </w:rPr>
      </w:pPr>
      <w:r w:rsidRPr="00FF5A29">
        <w:rPr>
          <w:noProof/>
        </w:rPr>
        <w:drawing>
          <wp:inline distT="0" distB="0" distL="0" distR="0" wp14:anchorId="4A5BA1CB" wp14:editId="385ABF24">
            <wp:extent cx="5943600" cy="3144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3144520"/>
                    </a:xfrm>
                    <a:prstGeom prst="rect">
                      <a:avLst/>
                    </a:prstGeom>
                  </pic:spPr>
                </pic:pic>
              </a:graphicData>
            </a:graphic>
          </wp:inline>
        </w:drawing>
      </w:r>
    </w:p>
    <w:p w:rsidR="00553DB4" w:rsidRPr="00CD6DFB" w:rsidRDefault="00553DB4" w:rsidP="00553DB4">
      <w:pPr>
        <w:rPr>
          <w:rStyle w:val="Style13ptBold"/>
        </w:rPr>
      </w:pPr>
    </w:p>
    <w:p w:rsidR="00553DB4" w:rsidRDefault="00553DB4" w:rsidP="00553DB4"/>
    <w:p w:rsidR="00553DB4" w:rsidRDefault="00553DB4" w:rsidP="00553DB4"/>
    <w:p w:rsidR="00553DB4" w:rsidRDefault="00553DB4" w:rsidP="00553DB4"/>
    <w:p w:rsidR="00553DB4" w:rsidRDefault="00553DB4" w:rsidP="00553DB4">
      <w:pPr>
        <w:rPr>
          <w:b/>
        </w:rPr>
      </w:pPr>
      <w:r>
        <w:rPr>
          <w:b/>
        </w:rPr>
        <w:t>US has the most heg and continues to innovate more than China</w:t>
      </w:r>
    </w:p>
    <w:p w:rsidR="00553DB4" w:rsidRDefault="00553DB4" w:rsidP="00553DB4">
      <w:pPr>
        <w:rPr>
          <w:b/>
        </w:rPr>
      </w:pPr>
      <w:r>
        <w:rPr>
          <w:b/>
        </w:rPr>
        <w:t xml:space="preserve">Roggeveen 18 </w:t>
      </w:r>
      <w:r w:rsidRPr="00B70AD2">
        <w:rPr>
          <w:sz w:val="20"/>
          <w:szCs w:val="20"/>
        </w:rPr>
        <w:t>(Sam Roggeveen has two roles at the Lowy Institute. As DIRECTOR OF DIGITAL, Sam oversees the Institute’s digital strategy across its two websites and its social media channels. Sam joined the Lowy Institute in 2007 as founding editor of its digital magazine, The Interpreter. Sam is also a SENIOR FELLOW at the Lowy Institute and a Visiting Fellow at the Strategic and Defence Studies Centre, Australian National University. Before joining the Lowy Institute, Sam was a senior strategic analyst in Australia's peak intelligence agency, the Office of National Assessments, where his work dealt mainly with nuclear strategy and arms control, ballistic-missile defence, North Asian strategic affairs and WMD terrorism. “China Is Catching up to the U.S., Except on This Key Measure.” RealClearDefense, May 10 2018, www.realcleardefense.com/articles/2018/05/10/china_is_catching_up_to_the_us_except_on_this_key_measure_113430.html)</w:t>
      </w:r>
    </w:p>
    <w:p w:rsidR="00553DB4" w:rsidRPr="00DE461C" w:rsidRDefault="00553DB4" w:rsidP="00553DB4">
      <w:pPr>
        <w:rPr>
          <w:sz w:val="18"/>
          <w:szCs w:val="18"/>
        </w:rPr>
      </w:pPr>
      <w:r w:rsidRPr="00DE461C">
        <w:rPr>
          <w:sz w:val="18"/>
          <w:szCs w:val="18"/>
        </w:rPr>
        <w:t>U.S. Army General Robert Brown told an Australian Strategic Policy Institute dinner in Canberra this week that, on his last visit to Beijing to meet with Chinese military chiefs, he noticed that:</w:t>
      </w:r>
    </w:p>
    <w:p w:rsidR="00553DB4" w:rsidRPr="00DE461C" w:rsidRDefault="00553DB4" w:rsidP="00553DB4">
      <w:pPr>
        <w:rPr>
          <w:sz w:val="18"/>
          <w:szCs w:val="18"/>
        </w:rPr>
      </w:pPr>
      <w:r w:rsidRPr="00DE461C">
        <w:rPr>
          <w:sz w:val="18"/>
          <w:szCs w:val="18"/>
        </w:rPr>
        <w:t>... something was different ... I realised that China ... used to fear us and respect us. They don’t fear us anymore ... They respect us, but they don’t fear us anymore. And a little bit of fear is a good thing. You have to have that little bit of fear for deterrence to be effective.</w:t>
      </w:r>
    </w:p>
    <w:p w:rsidR="00553DB4" w:rsidRPr="006E4746" w:rsidRDefault="00553DB4" w:rsidP="00553DB4">
      <w:pPr>
        <w:rPr>
          <w:u w:val="single"/>
        </w:rPr>
      </w:pPr>
      <w:r>
        <w:t xml:space="preserve">Comments such as this may not come as a shock to Interpreter readers, who see daily evidence on this site and elsewhere of </w:t>
      </w:r>
      <w:r w:rsidRPr="006E4746">
        <w:rPr>
          <w:u w:val="single"/>
        </w:rPr>
        <w:t xml:space="preserve">China’s growing economic strength and diplomatic assertiveness. Yet when we examine the raw facts of military power, the gap between the U.S. and China remains </w:t>
      </w:r>
      <w:r w:rsidRPr="00D627AB">
        <w:rPr>
          <w:b/>
          <w:u w:val="single"/>
        </w:rPr>
        <w:t>massive</w:t>
      </w:r>
      <w:r w:rsidRPr="006E4746">
        <w:rPr>
          <w:u w:val="single"/>
        </w:rPr>
        <w:t>.</w:t>
      </w:r>
    </w:p>
    <w:p w:rsidR="00553DB4" w:rsidRDefault="00553DB4" w:rsidP="00553DB4">
      <w:r>
        <w:t xml:space="preserve">The new Lowy Institute Asia Power Index compares Asian countries across eight different measures of power; you, the user, can drill down into each different measure, comparing any two countries you wish. And </w:t>
      </w:r>
      <w:r w:rsidRPr="003A30B5">
        <w:rPr>
          <w:u w:val="single"/>
        </w:rPr>
        <w:t xml:space="preserve">when you compare the U.S. and Chinese </w:t>
      </w:r>
      <w:r>
        <w:rPr>
          <w:u w:val="single"/>
        </w:rPr>
        <w:t>defens</w:t>
      </w:r>
      <w:r w:rsidRPr="003A30B5">
        <w:rPr>
          <w:u w:val="single"/>
        </w:rPr>
        <w:t xml:space="preserve">e spending, you see that the U.S. spends roughly </w:t>
      </w:r>
      <w:r w:rsidRPr="00D627AB">
        <w:rPr>
          <w:b/>
          <w:u w:val="single"/>
        </w:rPr>
        <w:t>three times</w:t>
      </w:r>
      <w:r w:rsidRPr="003A30B5">
        <w:rPr>
          <w:u w:val="single"/>
        </w:rPr>
        <w:t xml:space="preserve"> as much as China.</w:t>
      </w:r>
    </w:p>
    <w:p w:rsidR="00553DB4" w:rsidRPr="00DE461C" w:rsidRDefault="00553DB4" w:rsidP="00553DB4">
      <w:pPr>
        <w:rPr>
          <w:sz w:val="18"/>
          <w:szCs w:val="18"/>
        </w:rPr>
      </w:pPr>
      <w:r w:rsidRPr="00DE461C">
        <w:rPr>
          <w:sz w:val="18"/>
          <w:szCs w:val="18"/>
        </w:rPr>
        <w:t>Still, the U.S. and China are placed first and second in the military-spending rankings of the Index, as one would expect. We should also expect the Index to record a rapid closing of this gap in future y</w:t>
      </w:r>
      <w:r>
        <w:rPr>
          <w:sz w:val="18"/>
          <w:szCs w:val="18"/>
        </w:rPr>
        <w:t>ears. The 2016 Australian Defens</w:t>
      </w:r>
      <w:r w:rsidRPr="00DE461C">
        <w:rPr>
          <w:sz w:val="18"/>
          <w:szCs w:val="18"/>
        </w:rPr>
        <w:t>e White Paper foreca</w:t>
      </w:r>
      <w:r>
        <w:rPr>
          <w:sz w:val="18"/>
          <w:szCs w:val="18"/>
        </w:rPr>
        <w:t>sts that U.S. and Chinese defens</w:t>
      </w:r>
      <w:r w:rsidRPr="00DE461C">
        <w:rPr>
          <w:sz w:val="18"/>
          <w:szCs w:val="18"/>
        </w:rPr>
        <w:t>e spending levels will be roughly equal by 2035.</w:t>
      </w:r>
    </w:p>
    <w:p w:rsidR="00553DB4" w:rsidRPr="00DE461C" w:rsidRDefault="00553DB4" w:rsidP="00553DB4">
      <w:pPr>
        <w:rPr>
          <w:u w:val="single"/>
        </w:rPr>
      </w:pPr>
      <w:r w:rsidRPr="00DE461C">
        <w:rPr>
          <w:sz w:val="18"/>
          <w:szCs w:val="18"/>
        </w:rPr>
        <w:t>Scroll further down the page, and the pattern holds, with the U.S. and China ranked mostly in first and second place (sometimes third). But</w:t>
      </w:r>
      <w:r>
        <w:rPr>
          <w:sz w:val="18"/>
          <w:szCs w:val="18"/>
        </w:rPr>
        <w:t xml:space="preserve"> at the section comparing Defens</w:t>
      </w:r>
      <w:r w:rsidRPr="00DE461C">
        <w:rPr>
          <w:sz w:val="18"/>
          <w:szCs w:val="18"/>
        </w:rPr>
        <w:t xml:space="preserve">e Networks we see a striking exception. </w:t>
      </w:r>
      <w:r w:rsidRPr="00DE461C">
        <w:rPr>
          <w:u w:val="single"/>
        </w:rPr>
        <w:t>China’s measure is on the left, with the U.S. on the right:</w:t>
      </w:r>
    </w:p>
    <w:p w:rsidR="00553DB4" w:rsidRDefault="00553DB4" w:rsidP="00553DB4">
      <w:r w:rsidRPr="00E448C7">
        <w:rPr>
          <w:noProof/>
        </w:rPr>
        <w:drawing>
          <wp:inline distT="0" distB="0" distL="0" distR="0" wp14:anchorId="0C638C1E" wp14:editId="62030BAD">
            <wp:extent cx="5943600" cy="82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820420"/>
                    </a:xfrm>
                    <a:prstGeom prst="rect">
                      <a:avLst/>
                    </a:prstGeom>
                  </pic:spPr>
                </pic:pic>
              </a:graphicData>
            </a:graphic>
          </wp:inline>
        </w:drawing>
      </w:r>
    </w:p>
    <w:p w:rsidR="00553DB4" w:rsidRPr="003A30B5" w:rsidRDefault="00553DB4" w:rsidP="00553DB4">
      <w:pPr>
        <w:rPr>
          <w:u w:val="single"/>
        </w:rPr>
      </w:pPr>
      <w:r>
        <w:t>The Index bears out what many analysts have been saying for years</w:t>
      </w:r>
      <w:r w:rsidRPr="003A30B5">
        <w:rPr>
          <w:u w:val="single"/>
        </w:rPr>
        <w:t>: China is a lonely superpower. Compared to the U.S., it has almost no friends in the region with which it has formed a military alliance or some kind of basing arrangement.</w:t>
      </w:r>
    </w:p>
    <w:p w:rsidR="00553DB4" w:rsidRPr="00DE461C" w:rsidRDefault="00553DB4" w:rsidP="00553DB4">
      <w:pPr>
        <w:rPr>
          <w:u w:val="single"/>
        </w:rPr>
      </w:pPr>
      <w:r>
        <w:t xml:space="preserve">In fact, </w:t>
      </w:r>
      <w:r w:rsidRPr="00DE461C">
        <w:rPr>
          <w:u w:val="single"/>
        </w:rPr>
        <w:t xml:space="preserve">China ranks </w:t>
      </w:r>
      <w:r w:rsidRPr="00D627AB">
        <w:rPr>
          <w:b/>
          <w:u w:val="single"/>
        </w:rPr>
        <w:t>eighth</w:t>
      </w:r>
      <w:r w:rsidRPr="00DE461C">
        <w:rPr>
          <w:u w:val="single"/>
        </w:rPr>
        <w:t xml:space="preserve"> behind the U.S., Australia, South Korea, Japan, Singapore, New Ze</w:t>
      </w:r>
      <w:r>
        <w:rPr>
          <w:u w:val="single"/>
        </w:rPr>
        <w:t>aland, and Malaysia on the Defens</w:t>
      </w:r>
      <w:r w:rsidRPr="00DE461C">
        <w:rPr>
          <w:u w:val="single"/>
        </w:rPr>
        <w:t xml:space="preserve">e Networks measure, defined as “partnerships that act as force multipliers for </w:t>
      </w:r>
      <w:r w:rsidRPr="00D627AB">
        <w:rPr>
          <w:b/>
          <w:u w:val="single"/>
        </w:rPr>
        <w:t>military capability</w:t>
      </w:r>
      <w:r w:rsidRPr="00DE461C">
        <w:rPr>
          <w:u w:val="single"/>
        </w:rPr>
        <w:t>”.</w:t>
      </w:r>
    </w:p>
    <w:p w:rsidR="00553DB4" w:rsidRDefault="00553DB4" w:rsidP="00553DB4">
      <w:pPr>
        <w:rPr>
          <w:sz w:val="18"/>
          <w:szCs w:val="18"/>
        </w:rPr>
      </w:pPr>
      <w:r w:rsidRPr="00DE461C">
        <w:rPr>
          <w:sz w:val="18"/>
          <w:szCs w:val="18"/>
        </w:rPr>
        <w:t>At this point it is important to point out that the overall rankings of the Asia Power Index – the ones you see first when you land on the home page, and which the media has been busy reporting on – are based on the Lowy Institute’s own assessments. Of course, we have tried to measure the various elements of power as objectively as possible, but the weightings given to each measure in order to arrive at an overall score are necessarily open to judgement. For instance, you may agree with Professor Hugh White (“China v U.S.: Who needs allies?”) that America’s regional military alliances are not an asset, and that China’s “loneliness” is not a liability in the contest for leadership in the Asia-Pacific. The beauty of the Asia Power Index is that if you don’t like the Lowy Institute’s weightings, you can choose your own, meaning you can</w:t>
      </w:r>
      <w:r>
        <w:rPr>
          <w:sz w:val="18"/>
          <w:szCs w:val="18"/>
        </w:rPr>
        <w:t xml:space="preserve"> reduce the importance of Defens</w:t>
      </w:r>
      <w:r w:rsidRPr="00DE461C">
        <w:rPr>
          <w:sz w:val="18"/>
          <w:szCs w:val="18"/>
        </w:rPr>
        <w:t>e Networks in the overall calculation of rank.</w:t>
      </w:r>
    </w:p>
    <w:p w:rsidR="00553DB4" w:rsidRDefault="00553DB4" w:rsidP="00553DB4">
      <w:pPr>
        <w:rPr>
          <w:sz w:val="18"/>
          <w:szCs w:val="18"/>
        </w:rPr>
      </w:pPr>
    </w:p>
    <w:p w:rsidR="00553DB4" w:rsidRPr="00DE461C" w:rsidRDefault="00553DB4" w:rsidP="00553DB4">
      <w:pPr>
        <w:rPr>
          <w:sz w:val="18"/>
          <w:szCs w:val="18"/>
        </w:rPr>
      </w:pPr>
    </w:p>
    <w:p w:rsidR="00553DB4" w:rsidRPr="00BD129B" w:rsidRDefault="00553DB4" w:rsidP="00113F61"/>
    <w:p w:rsidR="00113F61" w:rsidRPr="00BD129B" w:rsidRDefault="00113F61" w:rsidP="00113F61">
      <w:pPr>
        <w:pStyle w:val="Heading4"/>
      </w:pPr>
      <w:r w:rsidRPr="00BD129B">
        <w:t xml:space="preserve">It’s the </w:t>
      </w:r>
      <w:r w:rsidRPr="00BD129B">
        <w:rPr>
          <w:u w:val="single"/>
        </w:rPr>
        <w:t>beginning of a new innovative era</w:t>
      </w:r>
      <w:r w:rsidRPr="00BD129B">
        <w:t xml:space="preserve">—it </w:t>
      </w:r>
      <w:r w:rsidRPr="00BD129B">
        <w:rPr>
          <w:u w:val="single"/>
        </w:rPr>
        <w:t>shuns startups</w:t>
      </w:r>
      <w:r w:rsidRPr="00BD129B">
        <w:t xml:space="preserve"> and brings in </w:t>
      </w:r>
      <w:r w:rsidRPr="00BD129B">
        <w:rPr>
          <w:u w:val="single"/>
        </w:rPr>
        <w:t>large companies</w:t>
      </w:r>
    </w:p>
    <w:p w:rsidR="00113F61" w:rsidRPr="00BD129B" w:rsidRDefault="00113F61" w:rsidP="00113F61">
      <w:pPr>
        <w:rPr>
          <w:sz w:val="15"/>
          <w:szCs w:val="15"/>
        </w:rPr>
      </w:pPr>
      <w:r w:rsidRPr="00BD129B">
        <w:t xml:space="preserve">Viki 17 </w:t>
      </w:r>
      <w:r w:rsidRPr="00BD129B">
        <w:rPr>
          <w:sz w:val="15"/>
          <w:szCs w:val="15"/>
        </w:rPr>
        <w:t xml:space="preserve">(VIKI TENDAYI, Managing Partner at Benneli Jacobs; PhD in Psychology and an MBA, “Large Companies Will Be The Biggest Beneficiaries Of The Lean Startup Movement”, 2/22/17, Forbes, </w:t>
      </w:r>
      <w:hyperlink r:id="rId113" w:anchor="35a95fc3354f" w:history="1">
        <w:r w:rsidRPr="00BD129B">
          <w:rPr>
            <w:rStyle w:val="Hyperlink"/>
            <w:sz w:val="15"/>
            <w:szCs w:val="15"/>
          </w:rPr>
          <w:t>https://www.forbes.com/sites/tendayiviki/2017/02/22/why-large-companies-will-benefit-most-from-the-lean-startup/#35a95fc3354f</w:t>
        </w:r>
      </w:hyperlink>
      <w:r w:rsidRPr="00BD129B">
        <w:rPr>
          <w:sz w:val="15"/>
          <w:szCs w:val="15"/>
        </w:rPr>
        <w:t>)</w:t>
      </w:r>
    </w:p>
    <w:p w:rsidR="00113F61" w:rsidRPr="00BD129B" w:rsidRDefault="00113F61" w:rsidP="00113F61">
      <w:pPr>
        <w:rPr>
          <w:rStyle w:val="StyleUnderline"/>
        </w:rPr>
      </w:pPr>
      <w:r w:rsidRPr="00BD129B">
        <w:rPr>
          <w:rStyle w:val="StyleUnderline"/>
        </w:rPr>
        <w:t>The Third Wave</w:t>
      </w:r>
    </w:p>
    <w:p w:rsidR="00113F61" w:rsidRPr="00BD129B" w:rsidRDefault="00113F61" w:rsidP="00113F61">
      <w:r w:rsidRPr="00BD129B">
        <w:rPr>
          <w:rStyle w:val="StyleUnderline"/>
        </w:rPr>
        <w:t>This capacity to invest in R&amp;D puts large companies at an advantage. We are now entering, a new age of technology and the internet.</w:t>
      </w:r>
      <w:r w:rsidRPr="00BD129B">
        <w:t xml:space="preserve"> In his latest book The Third Wave, Steve Case identifies three waves of internet technologies:</w:t>
      </w:r>
    </w:p>
    <w:p w:rsidR="00113F61" w:rsidRPr="00BD129B" w:rsidRDefault="00113F61" w:rsidP="00113F61">
      <w:pPr>
        <w:rPr>
          <w:sz w:val="17"/>
          <w:szCs w:val="17"/>
        </w:rPr>
      </w:pPr>
      <w:r w:rsidRPr="00BD129B">
        <w:rPr>
          <w:sz w:val="17"/>
          <w:szCs w:val="17"/>
        </w:rPr>
        <w:t>• Wave I  (1985-1999): Companies like Cisco, IBM, AOL and others were building the necessary underlying technologies for the internet. Their work mostly involved laying the foundations of the online world that we have today.</w:t>
      </w:r>
    </w:p>
    <w:p w:rsidR="00113F61" w:rsidRPr="00BD129B" w:rsidRDefault="00113F61" w:rsidP="00113F61">
      <w:pPr>
        <w:rPr>
          <w:sz w:val="17"/>
          <w:szCs w:val="17"/>
        </w:rPr>
      </w:pPr>
      <w:r w:rsidRPr="00BD129B">
        <w:rPr>
          <w:sz w:val="17"/>
          <w:szCs w:val="17"/>
        </w:rPr>
        <w:t>• Wave II (2000-2015): The app economy and mobile revolution took hold. Companies like Amazon, Google, Facebook, Twitter and others were able to leverage the foundations built in the first wave to create great products and services.</w:t>
      </w:r>
    </w:p>
    <w:p w:rsidR="00113F61" w:rsidRPr="00BD129B" w:rsidRDefault="00113F61" w:rsidP="00113F61">
      <w:pPr>
        <w:rPr>
          <w:sz w:val="17"/>
          <w:szCs w:val="17"/>
        </w:rPr>
      </w:pPr>
      <w:r w:rsidRPr="00BD129B">
        <w:rPr>
          <w:sz w:val="17"/>
          <w:szCs w:val="17"/>
        </w:rPr>
        <w:t>• Wave III (2016-):  The internet will be fully integrated into everything we do and every product we use. Economic sectors that were hitherto only marginally affected by the technology revolution, such as healthcare, education, transportation and food production, will be impacted by the ubiquitous connectivity that innovators will be able to leverage.</w:t>
      </w:r>
    </w:p>
    <w:p w:rsidR="00113F61" w:rsidRPr="00BD129B" w:rsidRDefault="00113F61" w:rsidP="00113F61">
      <w:r w:rsidRPr="00BD129B">
        <w:t xml:space="preserve">A key factor to notice is that </w:t>
      </w:r>
      <w:r w:rsidRPr="00BD129B">
        <w:rPr>
          <w:rStyle w:val="StyleUnderline"/>
        </w:rPr>
        <w:t>the first wave needed a lot of financial investment in R&amp;D and infrastructure building. There was also a need for a lot of these companies to be involved in discussions with governments in order to get key policy changes made. This type of innovation required deep pockets and vast resources. This is why large companies and venture capital dominated this era.</w:t>
      </w:r>
      <w:r w:rsidRPr="00BD129B">
        <w:t xml:space="preserve"> In contrast, </w:t>
      </w:r>
      <w:r w:rsidRPr="00BD129B">
        <w:rPr>
          <w:rStyle w:val="StyleUnderline"/>
        </w:rPr>
        <w:t>second wave companies were taking advantage of systems that were mostly in already place and leveraging them to build companies. As such, the cost of company creation was relatively low. This is why accelerators making small investments in a lot of ideas was a great way to test the market and pick winners (i.e.moneyball for startups).</w:t>
      </w:r>
      <w:r w:rsidRPr="00BD129B">
        <w:t xml:space="preserve">  </w:t>
      </w:r>
    </w:p>
    <w:p w:rsidR="00113F61" w:rsidRPr="00BD129B" w:rsidRDefault="00113F61" w:rsidP="00113F61">
      <w:r w:rsidRPr="00BD129B">
        <w:t xml:space="preserve">According to Case, </w:t>
      </w:r>
      <w:r w:rsidRPr="00BD129B">
        <w:rPr>
          <w:rStyle w:val="StyleUnderline"/>
        </w:rPr>
        <w:t>the second wave is now peaking and coming to a close. We are now moving into a third wave that  is strikingly similar it is to the first wave. This is because it mostly  involves products and services that are much more costly to create and distribute (e.g. transportation and food production). The industry sectors are also highly regulated by governments and have powerful well established companies that are gatekeepers to the market (e.g. healthcare and education). To succeed in the third wave, companies will have to make large financial investments, form partnerships with other companies and influence government policy</w:t>
      </w:r>
      <w:r w:rsidRPr="00BD129B">
        <w:t>.</w:t>
      </w:r>
    </w:p>
    <w:p w:rsidR="00113F61" w:rsidRPr="00BD129B" w:rsidRDefault="00113F61" w:rsidP="00113F61">
      <w:r w:rsidRPr="00BD129B">
        <w:rPr>
          <w:rStyle w:val="StyleUnderline"/>
        </w:rPr>
        <w:t>These requirements play well into the inbuilt advantages of large companies</w:t>
      </w:r>
      <w:r w:rsidRPr="00BD129B">
        <w:t xml:space="preserve">. As we have already noted, </w:t>
      </w:r>
      <w:r w:rsidRPr="00BD129B">
        <w:rPr>
          <w:rStyle w:val="StyleUnderline"/>
        </w:rPr>
        <w:t>they have the resources to invest in the R&amp;D required to create third wave products. Large companies also have the muscle, knowledge and networks to form partnerships with other companies and influence policy decision making. All these factors place startups at a slight disadvantage going into the third wave.</w:t>
      </w:r>
      <w:r w:rsidRPr="00BD129B">
        <w:t xml:space="preserve"> Indeed, </w:t>
      </w:r>
      <w:r w:rsidRPr="00BD129B">
        <w:rPr>
          <w:rStyle w:val="StyleUnderline"/>
        </w:rPr>
        <w:t>a lot of FinTech startups are finding out that life is easier if you partner with a larger institution that already has a banking licence.</w:t>
      </w:r>
      <w:r w:rsidRPr="00BD129B">
        <w:t xml:space="preserve"> Of-course, success for large companies is not guaranteed. Even with their resources, they can still lose to startups if they do not have a well designed internal innovation ecosystem.</w:t>
      </w:r>
    </w:p>
    <w:p w:rsidR="00113F61" w:rsidRPr="00BD129B" w:rsidRDefault="00113F61" w:rsidP="00113F61"/>
    <w:p w:rsidR="00B16D10" w:rsidRDefault="00B16D10" w:rsidP="00163897">
      <w:pPr>
        <w:pStyle w:val="Heading3"/>
      </w:pPr>
      <w:r>
        <w:t>AT China AI</w:t>
      </w:r>
    </w:p>
    <w:p w:rsidR="00B16D10" w:rsidRDefault="00B16D10" w:rsidP="00B16D10">
      <w:pPr>
        <w:pStyle w:val="Heading4"/>
        <w:rPr>
          <w:rStyle w:val="StyleUnderline"/>
          <w:sz w:val="26"/>
          <w:szCs w:val="26"/>
          <w:u w:val="none"/>
        </w:rPr>
      </w:pPr>
      <w:r>
        <w:rPr>
          <w:rStyle w:val="StyleUnderline"/>
          <w:sz w:val="26"/>
          <w:szCs w:val="26"/>
          <w:u w:val="none"/>
        </w:rPr>
        <w:t>China can’t catch US AI – lack of semiconductors.</w:t>
      </w:r>
    </w:p>
    <w:p w:rsidR="00B16D10" w:rsidRDefault="00B16D10" w:rsidP="00B16D10">
      <w:r>
        <w:rPr>
          <w:rStyle w:val="Style13ptBold"/>
        </w:rPr>
        <w:t xml:space="preserve">Krause 17 </w:t>
      </w:r>
      <w:r w:rsidRPr="00452B19">
        <w:t xml:space="preserve">(Reinhardt Krause, </w:t>
      </w:r>
      <w:r>
        <w:t xml:space="preserve">Writer at Investor’s Business Daily, </w:t>
      </w:r>
      <w:r w:rsidRPr="00452B19">
        <w:t>"In A</w:t>
      </w:r>
      <w:r>
        <w:t>I</w:t>
      </w:r>
      <w:r w:rsidRPr="00452B19">
        <w:t xml:space="preserve"> Technology Race, U.S. Chips May Be Ace-In-The-Hole Vs. China," Investor's Business Daily, 11-27-2017, </w:t>
      </w:r>
      <w:hyperlink r:id="rId114" w:history="1">
        <w:r w:rsidRPr="00663C1F">
          <w:rPr>
            <w:rStyle w:val="Hyperlink"/>
          </w:rPr>
          <w:t>https://www.investors.com/news/technology/ai-technology-u-s-chip-stocks-vs-china/</w:t>
        </w:r>
      </w:hyperlink>
      <w:r w:rsidRPr="00452B19">
        <w:t>)</w:t>
      </w:r>
    </w:p>
    <w:p w:rsidR="00B16D10" w:rsidRDefault="00B16D10" w:rsidP="00B16D10">
      <w:r w:rsidRPr="00D35804">
        <w:rPr>
          <w:rStyle w:val="StyleUnderline"/>
        </w:rPr>
        <w:t xml:space="preserve">The U.S. holds </w:t>
      </w:r>
      <w:r w:rsidRPr="00D35804">
        <w:rPr>
          <w:rStyle w:val="Emphasis"/>
        </w:rPr>
        <w:t>an enviable lead</w:t>
      </w:r>
      <w:r w:rsidRPr="00D35804">
        <w:rPr>
          <w:rStyle w:val="StyleUnderline"/>
        </w:rPr>
        <w:t xml:space="preserve"> in pushing a</w:t>
      </w:r>
      <w:r>
        <w:t>rtificial-</w:t>
      </w:r>
      <w:r w:rsidRPr="00D35804">
        <w:rPr>
          <w:rStyle w:val="StyleUnderline"/>
        </w:rPr>
        <w:t>i</w:t>
      </w:r>
      <w:r>
        <w:t xml:space="preserve">ntelligence </w:t>
      </w:r>
      <w:r w:rsidRPr="00D35804">
        <w:rPr>
          <w:rStyle w:val="StyleUnderline"/>
        </w:rPr>
        <w:t>tech</w:t>
      </w:r>
      <w:r>
        <w:t xml:space="preserve">nology out of labs and </w:t>
      </w:r>
      <w:r w:rsidRPr="00D35804">
        <w:rPr>
          <w:rStyle w:val="Emphasis"/>
        </w:rPr>
        <w:t>into real-world applications</w:t>
      </w:r>
      <w:r>
        <w:t>. Thank companies like Alphabet (GOOGL), Facebook (FB) and Apple (AAPL) for that.</w:t>
      </w:r>
    </w:p>
    <w:p w:rsidR="00B16D10" w:rsidRDefault="00B16D10" w:rsidP="00B16D10">
      <w:r>
        <w:t xml:space="preserve">But </w:t>
      </w:r>
      <w:r w:rsidRPr="00D35804">
        <w:rPr>
          <w:rStyle w:val="StyleUnderline"/>
        </w:rPr>
        <w:t>China's government and technology elites aim to overtake the U.S. in AI by 2030</w:t>
      </w:r>
      <w:r>
        <w:t xml:space="preserve"> — or so they proclaimed in July at a Beijing political gathering.</w:t>
      </w:r>
    </w:p>
    <w:p w:rsidR="00B16D10" w:rsidRDefault="00B16D10" w:rsidP="00B16D10">
      <w:r w:rsidRPr="00D35804">
        <w:rPr>
          <w:rStyle w:val="Emphasis"/>
        </w:rPr>
        <w:t>Good luck with that</w:t>
      </w:r>
      <w:r>
        <w:t>.</w:t>
      </w:r>
    </w:p>
    <w:p w:rsidR="00B16D10" w:rsidRDefault="00B16D10" w:rsidP="00B16D10">
      <w:r>
        <w:t xml:space="preserve">Yes, </w:t>
      </w:r>
      <w:r w:rsidRPr="00D35804">
        <w:rPr>
          <w:rStyle w:val="Emphasis"/>
        </w:rPr>
        <w:t>China has many strengths</w:t>
      </w:r>
      <w:r w:rsidRPr="00D35804">
        <w:rPr>
          <w:rStyle w:val="StyleUnderline"/>
        </w:rPr>
        <w:t xml:space="preserve"> as it sets out for worldwide dominance in AI tech</w:t>
      </w:r>
      <w:r w:rsidRPr="00D35804">
        <w:t>nology</w:t>
      </w:r>
      <w:r>
        <w:t>. Its internet giants Baidu (BIDU), Alibaba Group Holdings (BABA) and Tencent Holdings (TCEHY) are also pouring money into AI research and hiring top scientists.</w:t>
      </w:r>
    </w:p>
    <w:p w:rsidR="00B16D10" w:rsidRDefault="00B16D10" w:rsidP="00B16D10">
      <w:r w:rsidRPr="00D35804">
        <w:rPr>
          <w:rStyle w:val="StyleUnderline"/>
        </w:rPr>
        <w:t xml:space="preserve">China's huge population will generate </w:t>
      </w:r>
      <w:r w:rsidRPr="00D35804">
        <w:rPr>
          <w:rStyle w:val="Emphasis"/>
        </w:rPr>
        <w:t>massive raw data to train AI systems</w:t>
      </w:r>
      <w:r w:rsidRPr="00D35804">
        <w:rPr>
          <w:rStyle w:val="StyleUnderline"/>
        </w:rPr>
        <w:t xml:space="preserve"> in how to make predictions</w:t>
      </w:r>
      <w:r>
        <w:t xml:space="preserve">.  So </w:t>
      </w:r>
      <w:r w:rsidRPr="00D35804">
        <w:rPr>
          <w:rStyle w:val="StyleUnderline"/>
        </w:rPr>
        <w:t xml:space="preserve">there's good reason to think </w:t>
      </w:r>
      <w:r w:rsidRPr="00D35804">
        <w:rPr>
          <w:rStyle w:val="Emphasis"/>
        </w:rPr>
        <w:t>China will make breakthroughs in developing computer algorithms</w:t>
      </w:r>
      <w:r>
        <w:t xml:space="preserve"> — the software programs that aim to replicate the human ability to learn, reason and make decisions.</w:t>
      </w:r>
    </w:p>
    <w:p w:rsidR="00B16D10" w:rsidRDefault="00B16D10" w:rsidP="00B16D10">
      <w:r w:rsidRPr="00D35804">
        <w:rPr>
          <w:rStyle w:val="StyleUnderline"/>
        </w:rPr>
        <w:t>China</w:t>
      </w:r>
      <w:r>
        <w:t xml:space="preserve"> also </w:t>
      </w:r>
      <w:r w:rsidRPr="00D35804">
        <w:rPr>
          <w:rStyle w:val="StyleUnderline"/>
        </w:rPr>
        <w:t>has a major weakness</w:t>
      </w:r>
      <w:r>
        <w:t xml:space="preserve">: </w:t>
      </w:r>
      <w:r w:rsidRPr="00D35804">
        <w:rPr>
          <w:rStyle w:val="Emphasis"/>
        </w:rPr>
        <w:t>a semiconductor industry that still lags the U.S. in making high-end electronic processors</w:t>
      </w:r>
      <w:r>
        <w:t xml:space="preserve">. </w:t>
      </w:r>
      <w:r w:rsidRPr="00D35804">
        <w:rPr>
          <w:rStyle w:val="StyleUnderline"/>
        </w:rPr>
        <w:t>Chinese companies buy AI chips mainly from Nvidia</w:t>
      </w:r>
      <w:r>
        <w:t xml:space="preserve"> (NVDA), based in Santa Clara, Calif. </w:t>
      </w:r>
      <w:r w:rsidRPr="00D35804">
        <w:rPr>
          <w:rStyle w:val="StyleUnderline"/>
        </w:rPr>
        <w:t>Intel</w:t>
      </w:r>
      <w:r>
        <w:t xml:space="preserve"> (INTC), the dominant supplier of brainy chips for personal computers, </w:t>
      </w:r>
      <w:r w:rsidRPr="00D35804">
        <w:rPr>
          <w:rStyle w:val="StyleUnderline"/>
        </w:rPr>
        <w:t>is pushing fast into AI</w:t>
      </w:r>
      <w:r>
        <w:t>.</w:t>
      </w:r>
    </w:p>
    <w:p w:rsidR="00B16D10" w:rsidRDefault="00B16D10" w:rsidP="00B16D10">
      <w:r>
        <w:t>"</w:t>
      </w:r>
      <w:r w:rsidRPr="00D35804">
        <w:rPr>
          <w:rStyle w:val="StyleUnderline"/>
        </w:rPr>
        <w:t>Most AI-focused chips are developed by U.S. companies</w:t>
      </w:r>
      <w:r>
        <w:t xml:space="preserve">, and </w:t>
      </w:r>
      <w:r w:rsidRPr="00D35804">
        <w:rPr>
          <w:rStyle w:val="Emphasis"/>
        </w:rPr>
        <w:t>it will be a long slog for China to catch up</w:t>
      </w:r>
      <w:r>
        <w:t>," said David Kanter, head of chip industry consultant Real World Insights.</w:t>
      </w:r>
    </w:p>
    <w:p w:rsidR="00B16D10" w:rsidRPr="00B16D10" w:rsidRDefault="00B16D10" w:rsidP="00B16D10"/>
    <w:p w:rsidR="00163897" w:rsidRPr="00BD129B" w:rsidRDefault="00163897" w:rsidP="00163897">
      <w:pPr>
        <w:pStyle w:val="Heading3"/>
      </w:pPr>
      <w:r w:rsidRPr="00BD129B">
        <w:t>AT Competitiveness Impact</w:t>
      </w:r>
    </w:p>
    <w:p w:rsidR="00BD129B" w:rsidRPr="00BD129B" w:rsidRDefault="00BD129B" w:rsidP="00BD129B">
      <w:pPr>
        <w:pStyle w:val="Heading4"/>
      </w:pPr>
      <w:r w:rsidRPr="00BD129B">
        <w:t>competitiveness durable and free riding solves</w:t>
      </w:r>
    </w:p>
    <w:p w:rsidR="00BD129B" w:rsidRPr="00BD129B" w:rsidRDefault="00BD129B" w:rsidP="00BD129B">
      <w:r w:rsidRPr="00BD129B">
        <w:rPr>
          <w:rStyle w:val="Style13ptBold"/>
        </w:rPr>
        <w:t>Fallows 10</w:t>
      </w:r>
      <w:r w:rsidRPr="00BD129B">
        <w:t xml:space="preserve"> – correspondent for </w:t>
      </w:r>
      <w:r w:rsidRPr="00BD129B">
        <w:rPr>
          <w:i/>
          <w:iCs/>
        </w:rPr>
        <w:t xml:space="preserve">The Atlantic Monthly, </w:t>
      </w:r>
      <w:r w:rsidRPr="00BD129B">
        <w:t xml:space="preserve">studied economics at Oxford University as a Rhodes Scholar. He has been an editor of </w:t>
      </w:r>
      <w:r w:rsidRPr="00BD129B">
        <w:rPr>
          <w:i/>
          <w:iCs/>
        </w:rPr>
        <w:t>The Washington Monthly</w:t>
      </w:r>
      <w:r w:rsidRPr="00BD129B">
        <w:t xml:space="preserve"> and of </w:t>
      </w:r>
      <w:r w:rsidRPr="00BD129B">
        <w:rPr>
          <w:i/>
          <w:iCs/>
        </w:rPr>
        <w:t>Texas Monthly,</w:t>
      </w:r>
      <w:r w:rsidRPr="00BD129B">
        <w:t xml:space="preserve"> and from 1977 to 1979 he served as President Jimmy Carter's chief speechwriter. His first book, </w:t>
      </w:r>
      <w:hyperlink r:id="rId115" w:tgtFrame="outlink" w:history="1">
        <w:r w:rsidRPr="00BD129B">
          <w:rPr>
            <w:rStyle w:val="Hyperlink"/>
            <w:szCs w:val="16"/>
          </w:rPr>
          <w:t>National Defense</w:t>
        </w:r>
      </w:hyperlink>
      <w:r w:rsidRPr="00BD129B">
        <w:t xml:space="preserve">, won the American Book Award in 1981; he has written seven others (James. “How America Can Rise Again”, Jan/Feb edition, </w:t>
      </w:r>
      <w:hyperlink r:id="rId116" w:history="1">
        <w:r w:rsidRPr="00BD129B">
          <w:rPr>
            <w:rStyle w:val="Hyperlink"/>
            <w:szCs w:val="16"/>
          </w:rPr>
          <w:t>http://www.theatlantic.com/doc/201001/american-decline</w:t>
        </w:r>
      </w:hyperlink>
      <w:r w:rsidRPr="00BD129B">
        <w:t>)</w:t>
      </w:r>
    </w:p>
    <w:p w:rsidR="00BD129B" w:rsidRPr="00BD129B" w:rsidRDefault="00BD129B" w:rsidP="00BD129B">
      <w:pPr>
        <w:pStyle w:val="evidencetext"/>
        <w:ind w:left="0"/>
      </w:pPr>
    </w:p>
    <w:p w:rsidR="00BD129B" w:rsidRPr="00BD129B" w:rsidRDefault="00BD129B" w:rsidP="00BD129B">
      <w:r w:rsidRPr="00BD129B">
        <w:rPr>
          <w:rStyle w:val="StyleUnderline"/>
        </w:rPr>
        <w:t>This is new. Only with America’s emergence as a global power after World War II did the idea of American “decline” routinely involve falling behind someone else</w:t>
      </w:r>
      <w:r w:rsidRPr="00BD129B">
        <w:rPr>
          <w:szCs w:val="14"/>
        </w:rPr>
        <w:t xml:space="preserve">. Before that, it meant falling short of expectations—God’s, the Founders’, posterity’s—or of the previous virtues of America in its lost, great days. “The new element in the ’50s was the constant comparison with the Soviets,” Michael Kazin told me. Since then, </w:t>
      </w:r>
      <w:r w:rsidRPr="00BD129B">
        <w:rPr>
          <w:rStyle w:val="StyleUnderline"/>
        </w:rPr>
        <w:t>external falling-behind comparisons have become</w:t>
      </w:r>
      <w:r w:rsidRPr="00BD129B">
        <w:rPr>
          <w:szCs w:val="14"/>
        </w:rPr>
        <w:t xml:space="preserve"> not just a staple of American self-assessment but often a crutch. If we are concerned about our schools, it is because children are learning more in Singapore or India; about the development of clean-tech jobs, because it’s happening faster in China.  Having often lived outside the United States since the 1970s, I have offered my share of falling-behind analyses, including a book-length comparison of Japanese and American strengths (More Like Us) 20 years ago. But at this point in America’s national life cycle, I think the exercise is largely a distraction, and that Americans should concentrate on what are, finally, our own internal issues to resolve or ignore.  Naturally there are lessons to draw from other countries’ practices and innovations; the more we know about the outside world the better, as long as we’re collecting information calmly rather than glancing nervously at our reflected foreign image. For instance, if you have spent any time in places where tipping is frowned on or rare, like Japan or Australia, you view the American model of day-long small bribes, rather than one built-in full price, as something similar to baksheesh, undignified for all concerned.  Naturally, too, it’s easier to draw attention to a domestic problem and build support for a solution if you cast the issue in us-versus-them terms, as a response to an outside threat. In </w:t>
      </w:r>
      <w:hyperlink r:id="rId117" w:tgtFrame="outlink" w:history="1">
        <w:r w:rsidRPr="00BD129B">
          <w:rPr>
            <w:rStyle w:val="Hyperlink"/>
            <w:szCs w:val="18"/>
          </w:rPr>
          <w:t>If We Can Put a Man on the Moon …</w:t>
        </w:r>
      </w:hyperlink>
      <w:r w:rsidRPr="00BD129B">
        <w:rPr>
          <w:szCs w:val="14"/>
        </w:rPr>
        <w:t xml:space="preserve">, their new book about making government programs more effective, William Eggers and John O’Leary emphasize the military and Cold War imperatives behind America’s space program. “The race to the moon was a contest between two systems of government,” they wrote, “and the question would be settled not by debate but by who could best execute on this endeavor.” Falling-behind arguments have proved convenient and powerful in other countries, too.  But </w:t>
      </w:r>
      <w:r w:rsidRPr="00BD129B">
        <w:rPr>
          <w:rStyle w:val="StyleUnderline"/>
        </w:rPr>
        <w:t>whatever their popularity or utility in other places at other times, falling-behind concerns seem too common</w:t>
      </w:r>
      <w:r w:rsidRPr="00BD129B">
        <w:rPr>
          <w:szCs w:val="14"/>
        </w:rPr>
        <w:t xml:space="preserve"> in America now. As I have thought about why overreliance on this device increasingly bothers me, I have realized that it’s because </w:t>
      </w:r>
      <w:r w:rsidRPr="00BD129B">
        <w:rPr>
          <w:rStyle w:val="StyleUnderline"/>
        </w:rPr>
        <w:t>my latest stretch out of the country has left me less and less interested in whether China or some other country is “overtaking” America. The question that matters is not whether America is “falling behind” but instead</w:t>
      </w:r>
      <w:r w:rsidRPr="00BD129B">
        <w:rPr>
          <w:szCs w:val="14"/>
        </w:rPr>
        <w:t xml:space="preserve"> something like John Winthrop’s original question of </w:t>
      </w:r>
      <w:r w:rsidRPr="00BD129B">
        <w:rPr>
          <w:rStyle w:val="StyleUnderline"/>
        </w:rPr>
        <w:t>whether it is falling short</w:t>
      </w:r>
      <w:r w:rsidRPr="00BD129B">
        <w:rPr>
          <w:szCs w:val="14"/>
        </w:rPr>
        <w:t>—or even falling apart. This is not the mainstream American position now, so let me explain.  First is the simple reality that one kind of “</w:t>
      </w:r>
      <w:r w:rsidRPr="00BD129B">
        <w:rPr>
          <w:rStyle w:val="StyleUnderline"/>
        </w:rPr>
        <w:t>decline” is inevitable and therefore not worth worrying about. China has about four times as many people as America does. Someday its economy will be larger than ours. Fine!</w:t>
      </w:r>
      <w:r w:rsidRPr="00BD129B">
        <w:rPr>
          <w:szCs w:val="14"/>
        </w:rPr>
        <w:t xml:space="preserve"> A generation ago, its people produced, on average, about one-sixteenth as much as Americans did; now they produce about one</w:t>
      </w:r>
      <w:r w:rsidRPr="00BD129B">
        <w:rPr>
          <w:szCs w:val="14"/>
        </w:rPr>
        <w:noBreakHyphen/>
        <w:t xml:space="preserve">sixth. That change is a huge achievement for China—and a plus rather than a minus for everyone else, because a business-minded China is more benign than a miserable or rebellious one. When the Chinese produce one-quarter as much as Americans per capita, as will happen barring catastrophe, their economy will become the world’s largest. </w:t>
      </w:r>
      <w:r w:rsidRPr="00BD129B">
        <w:rPr>
          <w:rStyle w:val="StyleUnderline"/>
        </w:rPr>
        <w:t>This will be good for them but will not mean “falling behind” for us. We know that for more than a century, the consciousness of decline has been a blight on British politics, though it has inspired some memorable, melancholy literature. There is no reason for America to feel depressed about the natural emergence of China, India, and others as world powers. But second, and more important, America may have reasons to feel actively optimistic about its prospects in purely relative terms</w:t>
      </w:r>
      <w:r w:rsidRPr="00BD129B">
        <w:rPr>
          <w:szCs w:val="14"/>
        </w:rPr>
        <w:t xml:space="preserve">.  </w:t>
      </w:r>
      <w:r w:rsidRPr="00BD129B">
        <w:rPr>
          <w:szCs w:val="18"/>
        </w:rPr>
        <w:t xml:space="preserve">The crucial american advantage </w:t>
      </w:r>
      <w:r w:rsidRPr="00BD129B">
        <w:rPr>
          <w:szCs w:val="14"/>
        </w:rPr>
        <w:t xml:space="preserve"> Let’s start with the more modest claim, that China has ample reason to worry about its own future. Will the long-dreaded day of reckoning for Chinese development finally arrive because of environmental disaster? Or via the demographic legacy of the one-child policy, which will leave so many parents and grandparents dependent on so relatively few young workers? Minxin Pei, who grew up in Shanghai and now works at Claremont McKenna College, in California, has predicted in </w:t>
      </w:r>
      <w:hyperlink r:id="rId118" w:tgtFrame="outlink" w:history="1">
        <w:r w:rsidRPr="00BD129B">
          <w:rPr>
            <w:rStyle w:val="Hyperlink"/>
            <w:szCs w:val="18"/>
          </w:rPr>
          <w:t>China’s Trapped Transition</w:t>
        </w:r>
      </w:hyperlink>
      <w:r w:rsidRPr="00BD129B">
        <w:rPr>
          <w:szCs w:val="14"/>
        </w:rPr>
        <w:t xml:space="preserve"> that within the next few years, tension between an open economy and a closed political system will become unendurable, and an unreformed Communist bureaucracy will finally drag down economic performance.  </w:t>
      </w:r>
      <w:r w:rsidRPr="00BD129B">
        <w:rPr>
          <w:rStyle w:val="StyleUnderline"/>
        </w:rPr>
        <w:t>America will be better off if China does well than if it flounders. A prospering China will mean a bigger world economy with more opportunities and probably less turmoil—and a China likely to be more cooperative on environmental matters.</w:t>
      </w:r>
      <w:r w:rsidRPr="00BD129B">
        <w:rPr>
          <w:szCs w:val="14"/>
        </w:rPr>
        <w:t xml:space="preserve"> But whatever happens to China, prospects could soon brighten for America. The </w:t>
      </w:r>
      <w:r w:rsidRPr="00BD129B">
        <w:rPr>
          <w:rStyle w:val="StyleUnderline"/>
        </w:rPr>
        <w:t>American culture’s particular strengths could</w:t>
      </w:r>
      <w:r w:rsidRPr="00BD129B">
        <w:rPr>
          <w:szCs w:val="14"/>
        </w:rPr>
        <w:t xml:space="preserve"> conceivably be about to </w:t>
      </w:r>
      <w:r w:rsidRPr="00BD129B">
        <w:rPr>
          <w:rStyle w:val="StyleUnderline"/>
        </w:rPr>
        <w:t xml:space="preserve">assume new importance and give our economy new pep. International networks will matter more </w:t>
      </w:r>
      <w:r w:rsidRPr="00BD129B">
        <w:rPr>
          <w:szCs w:val="14"/>
        </w:rPr>
        <w:t xml:space="preserve">with each passing year. As the one truly universal nation, </w:t>
      </w:r>
      <w:r w:rsidRPr="00BD129B">
        <w:rPr>
          <w:rStyle w:val="StyleUnderline"/>
        </w:rPr>
        <w:t>the United States continually refreshes its connections with the rest of the world</w:t>
      </w:r>
      <w:r w:rsidRPr="00BD129B">
        <w:rPr>
          <w:szCs w:val="14"/>
        </w:rPr>
        <w:t>—through languages, family, education, business—</w:t>
      </w:r>
      <w:r w:rsidRPr="00BD129B">
        <w:rPr>
          <w:rStyle w:val="StyleUnderline"/>
        </w:rPr>
        <w:t xml:space="preserve">in a way no other nation does, or will. </w:t>
      </w:r>
      <w:r w:rsidRPr="00BD129B">
        <w:rPr>
          <w:szCs w:val="14"/>
        </w:rPr>
        <w:t xml:space="preserve">The countries that are comparably open—Canada, Australia—aren’t nearly as large; those whose economies are comparably large—Japan, unified Europe, eventually China or India—aren’t nearly as open. The simplest measure of whether a culture is dominant is whether outsiders want to be part of it. At the height of the British Empire, colonial subjects from the Raj to Malaya to the Caribbean modeled themselves in part on Englishmen: Nehru and Lee Kuan Yew went to Cambridge, Gandhi, to University College, London. Ho Chi Minh wrote in French for magazines in Paris. These days the world is full of businesspeople, bureaucrats, and scientists who have trained in the United States.  Today’s China attracts outsiders too, but in a particular way. Many go for business opportunities; or because of cultural fascination; or, as my wife and I did, to be on the scene where something truly exciting was under way. The Haidian area of Beijing, seat of its universities, is dotted with the faces of foreigners who have come to master the language and learn the system. But true immigrants? People who want their children and grandchildren to grow up within this system? Although I met many foreigners who hope to stay in China indefinitely, in three years I encountered only two people who aspired to citizenship in the People’s Republic. From the physical rigors of a badly polluted and still-developing country, to the constraints on free expression and dissent, to the likely ongoing mediocrity of a university system that emphasizes volume of output over independence or excellence of research, the realities of China heavily limit the appeal of becoming Chinese. Because of its scale and internal diversity, China (like India) is a more racially open society than, say, Japan or Korea. But </w:t>
      </w:r>
      <w:r w:rsidRPr="00BD129B">
        <w:rPr>
          <w:rStyle w:val="StyleUnderline"/>
        </w:rPr>
        <w:t>China has come nowhere near the feats of absorption and opportunity that make up much of America’s story, and it is very difficult to imagine that it could do so</w:t>
      </w:r>
      <w:r w:rsidRPr="00BD129B">
        <w:rPr>
          <w:szCs w:val="14"/>
        </w:rPr>
        <w:t xml:space="preserve">—well, </w:t>
      </w:r>
      <w:r w:rsidRPr="00BD129B">
        <w:rPr>
          <w:rStyle w:val="StyleUnderline"/>
        </w:rPr>
        <w:t>ever</w:t>
      </w:r>
      <w:r w:rsidRPr="00BD129B">
        <w:rPr>
          <w:szCs w:val="14"/>
        </w:rPr>
        <w:t xml:space="preserve">.  </w:t>
      </w:r>
      <w:r w:rsidRPr="00BD129B">
        <w:rPr>
          <w:rStyle w:val="StyleUnderline"/>
        </w:rPr>
        <w:t xml:space="preserve">Everything we know </w:t>
      </w:r>
      <w:r w:rsidRPr="00BD129B">
        <w:t>about future industries and technologies suggests that they will offer ever-greater rewards to flexibility, openness, reinvention, “crowdsourcing,” and all other manifestations of individuals and groups keenly attuned to their surroundings. Everything about American society should be hospitable toward those traits—and should foster them better and more richly than other societies can. The American advantage here is broad and atmospheric, but it also depends on two specific policies that, in my view, are the absolute pillars of American strength: continued openness to immigration, and a continued concentration of universities that people around the world want to attend.</w:t>
      </w:r>
    </w:p>
    <w:p w:rsidR="00BD129B" w:rsidRPr="00BD129B" w:rsidRDefault="00BD129B" w:rsidP="00BD129B">
      <w:pPr>
        <w:pStyle w:val="evidencetext"/>
        <w:ind w:left="0"/>
      </w:pPr>
    </w:p>
    <w:p w:rsidR="00BD129B" w:rsidRPr="00BD129B" w:rsidRDefault="00BD129B" w:rsidP="00BD129B">
      <w:pPr>
        <w:pStyle w:val="Heading4"/>
      </w:pPr>
      <w:r w:rsidRPr="00BD129B">
        <w:t xml:space="preserve">downstream development means our competitiveness will still be high </w:t>
      </w:r>
    </w:p>
    <w:p w:rsidR="00BD129B" w:rsidRPr="00BD129B" w:rsidRDefault="00BD129B" w:rsidP="00BD129B">
      <w:pPr>
        <w:rPr>
          <w:szCs w:val="14"/>
        </w:rPr>
      </w:pPr>
      <w:r w:rsidRPr="00BD129B">
        <w:rPr>
          <w:rStyle w:val="StyleUnderline"/>
        </w:rPr>
        <w:t>Bhide 08</w:t>
      </w:r>
      <w:r w:rsidRPr="00BD129B">
        <w:rPr>
          <w:szCs w:val="14"/>
        </w:rPr>
        <w:t xml:space="preserve"> – Professor at Harvard School of Government (Amar, </w:t>
      </w:r>
      <w:r w:rsidRPr="00BD129B">
        <w:rPr>
          <w:rStyle w:val="apple-style-span"/>
          <w:szCs w:val="18"/>
        </w:rPr>
        <w:t>Nov 1, 2008</w:t>
      </w:r>
      <w:r w:rsidRPr="00BD129B">
        <w:rPr>
          <w:szCs w:val="14"/>
        </w:rPr>
        <w:t xml:space="preserve"> , “Is the U.S. Losing Its Economic Edge?”, </w:t>
      </w:r>
      <w:hyperlink r:id="rId119" w:history="1">
        <w:r w:rsidRPr="00BD129B">
          <w:rPr>
            <w:rStyle w:val="Hyperlink"/>
          </w:rPr>
          <w:t>http://www.inc.com/magazine/20081101/q-is-the-us-losing-its-economic-edge_pagen_2.html</w:t>
        </w:r>
      </w:hyperlink>
      <w:r w:rsidRPr="00BD129B">
        <w:rPr>
          <w:szCs w:val="14"/>
        </w:rPr>
        <w:t xml:space="preserve">) </w:t>
      </w:r>
    </w:p>
    <w:p w:rsidR="00BD129B" w:rsidRPr="00BD129B" w:rsidRDefault="00BD129B" w:rsidP="00BD129B">
      <w:pPr>
        <w:pStyle w:val="evidencetext"/>
        <w:ind w:left="0"/>
      </w:pPr>
    </w:p>
    <w:p w:rsidR="00BD129B" w:rsidRPr="00BD129B" w:rsidRDefault="00BD129B" w:rsidP="00BD129B">
      <w:r w:rsidRPr="00BD129B">
        <w:t xml:space="preserve"> You write that the dire predictions of so-called techno-nationalists are misplaced. Who are these techno-nationalists, and what are they missing? These are</w:t>
      </w:r>
      <w:r w:rsidRPr="00BD129B">
        <w:rPr>
          <w:rStyle w:val="StyleUnderline"/>
        </w:rPr>
        <w:t xml:space="preserve"> people who</w:t>
      </w:r>
      <w:r w:rsidRPr="00BD129B">
        <w:t xml:space="preserve">, in the context of trade and globalization, </w:t>
      </w:r>
      <w:r w:rsidRPr="00BD129B">
        <w:rPr>
          <w:rStyle w:val="StyleUnderline"/>
        </w:rPr>
        <w:t>think</w:t>
      </w:r>
      <w:r w:rsidRPr="00BD129B">
        <w:t xml:space="preserve"> that protectionism is bad, but that in order for us</w:t>
      </w:r>
      <w:r w:rsidRPr="00BD129B">
        <w:rPr>
          <w:rStyle w:val="StyleUnderline"/>
        </w:rPr>
        <w:t>to survive</w:t>
      </w:r>
      <w:r w:rsidRPr="00BD129B">
        <w:t>the "onslaught of</w:t>
      </w:r>
      <w:r w:rsidRPr="00BD129B">
        <w:rPr>
          <w:rStyle w:val="StyleUnderline"/>
        </w:rPr>
        <w:t>competition</w:t>
      </w:r>
      <w:r w:rsidRPr="00BD129B">
        <w:t>" from China and India,</w:t>
      </w:r>
      <w:r w:rsidRPr="00BD129B">
        <w:rPr>
          <w:rStyle w:val="StyleUnderline"/>
        </w:rPr>
        <w:t>we have to crank up</w:t>
      </w:r>
      <w:r w:rsidRPr="00BD129B">
        <w:t>our technological</w:t>
      </w:r>
      <w:r w:rsidRPr="00BD129B">
        <w:rPr>
          <w:rStyle w:val="StyleUnderline"/>
        </w:rPr>
        <w:t>investments</w:t>
      </w:r>
      <w:r w:rsidRPr="00BD129B">
        <w:t xml:space="preserve">so that we continuously stay ahead. These people say, let's invest more in R&amp;D, let's invest more in basic research, let's train more engineers -- on the premise that the greater the technological lead that you have vis-à-vis other nations, the more prosperous you're going to be. And </w:t>
      </w:r>
      <w:r w:rsidRPr="00BD129B">
        <w:rPr>
          <w:rStyle w:val="StyleUnderline"/>
        </w:rPr>
        <w:t>that's wrong</w:t>
      </w:r>
      <w:r w:rsidRPr="00BD129B">
        <w:t xml:space="preserve">? Absolutely. </w:t>
      </w:r>
      <w:r w:rsidRPr="00BD129B">
        <w:rPr>
          <w:rStyle w:val="StyleUnderline"/>
        </w:rPr>
        <w:t xml:space="preserve">The U.S. isn't </w:t>
      </w:r>
      <w:r w:rsidRPr="00BD129B">
        <w:t>locked</w:t>
      </w:r>
      <w:r w:rsidRPr="00BD129B">
        <w:rPr>
          <w:rStyle w:val="StyleUnderline"/>
        </w:rPr>
        <w:t>in</w:t>
      </w:r>
      <w:r w:rsidRPr="00BD129B">
        <w:t>to</w:t>
      </w:r>
      <w:r w:rsidRPr="00BD129B">
        <w:rPr>
          <w:rStyle w:val="StyleUnderline"/>
        </w:rPr>
        <w:t>a winner-take-all race</w:t>
      </w:r>
      <w:r w:rsidRPr="00BD129B">
        <w:t>for scientific and technological leadership with other nations. What's more, the</w:t>
      </w:r>
      <w:r w:rsidRPr="00BD129B">
        <w:rPr>
          <w:rStyle w:val="StyleUnderline"/>
        </w:rPr>
        <w:t>growth of</w:t>
      </w:r>
      <w:r w:rsidRPr="00BD129B">
        <w:t>research</w:t>
      </w:r>
      <w:r w:rsidRPr="00BD129B">
        <w:rPr>
          <w:rStyle w:val="StyleUnderline"/>
        </w:rPr>
        <w:t xml:space="preserve">capabilities in China and India, and </w:t>
      </w:r>
      <w:r w:rsidRPr="00BD129B">
        <w:t>thus their share of cutting-edge research</w:t>
      </w:r>
      <w:r w:rsidRPr="00BD129B">
        <w:rPr>
          <w:rStyle w:val="StyleUnderline"/>
        </w:rPr>
        <w:t>, does not reduce U.S. prosperity</w:t>
      </w:r>
      <w:r w:rsidRPr="00BD129B">
        <w:t xml:space="preserve">. My analysis suggests exactly the opposite. </w:t>
      </w:r>
      <w:r w:rsidRPr="00BD129B">
        <w:rPr>
          <w:rStyle w:val="StyleUnderline"/>
        </w:rPr>
        <w:t>Advances abroad will help improve living standards</w:t>
      </w:r>
      <w:r w:rsidRPr="00BD129B">
        <w:t xml:space="preserve"> in the U.S. Moreover, the benefits I identify aren't the usual ones of how prosperity abroad increases opportunities for U.S. exporters. I show how cutting-edge research </w:t>
      </w:r>
      <w:r w:rsidRPr="00BD129B">
        <w:rPr>
          <w:rStyle w:val="StyleUnderline"/>
        </w:rPr>
        <w:t>developed abroad benefits domestic production and consumption.</w:t>
      </w:r>
      <w:r w:rsidRPr="00BD129B">
        <w:t xml:space="preserve"> That's counterintuitive for most people. It's helpful to think of a specific example. The</w:t>
      </w:r>
      <w:r w:rsidRPr="00BD129B">
        <w:rPr>
          <w:rStyle w:val="StyleUnderline"/>
        </w:rPr>
        <w:t xml:space="preserve">World Wide Web was invented by a British scientist </w:t>
      </w:r>
      <w:r w:rsidRPr="00BD129B">
        <w:t>living</w:t>
      </w:r>
      <w:r w:rsidRPr="00BD129B">
        <w:rPr>
          <w:rStyle w:val="StyleUnderline"/>
        </w:rPr>
        <w:t xml:space="preserve">in </w:t>
      </w:r>
      <w:hyperlink r:id="rId120" w:tooltip="Switzerland" w:history="1">
        <w:r w:rsidRPr="00BD129B">
          <w:rPr>
            <w:rStyle w:val="Hyperlink"/>
          </w:rPr>
          <w:t>Switzerland</w:t>
        </w:r>
      </w:hyperlink>
      <w:r w:rsidRPr="00BD129B">
        <w:t>. Think of how much</w:t>
      </w:r>
      <w:r w:rsidRPr="00BD129B">
        <w:rPr>
          <w:rStyle w:val="StyleUnderline"/>
        </w:rPr>
        <w:t>this</w:t>
      </w:r>
      <w:r w:rsidRPr="00BD129B">
        <w:t>invention in Switzerland has</w:t>
      </w:r>
      <w:r w:rsidRPr="00BD129B">
        <w:rPr>
          <w:rStyle w:val="StyleUnderline"/>
        </w:rPr>
        <w:t>revolutionized</w:t>
      </w:r>
      <w:r w:rsidRPr="00BD129B">
        <w:t>lives in</w:t>
      </w:r>
      <w:r w:rsidRPr="00BD129B">
        <w:rPr>
          <w:rStyle w:val="StyleUnderline"/>
        </w:rPr>
        <w:t xml:space="preserve">the U.S. </w:t>
      </w:r>
      <w:r w:rsidRPr="00BD129B">
        <w:t>and has improved U.S. prosperity, probably to a greater degree than it has in Switzerland and certainly to a greater degree than it has in most other parts of the world.Why</w:t>
      </w:r>
      <w:r w:rsidRPr="00BD129B">
        <w:rPr>
          <w:rStyle w:val="StyleUnderline"/>
        </w:rPr>
        <w:t xml:space="preserve">? Because the U.S. is </w:t>
      </w:r>
      <w:r w:rsidRPr="00BD129B">
        <w:t>really</w:t>
      </w:r>
      <w:r w:rsidRPr="00BD129B">
        <w:rPr>
          <w:rStyle w:val="StyleUnderline"/>
        </w:rPr>
        <w:t>good at taking things</w:t>
      </w:r>
      <w:r w:rsidRPr="00BD129B">
        <w:t>like the Web</w:t>
      </w:r>
      <w:r w:rsidRPr="00BD129B">
        <w:rPr>
          <w:rStyle w:val="StyleUnderline"/>
        </w:rPr>
        <w:t>and weaving them into our commercial fabric.</w:t>
      </w:r>
      <w:r w:rsidRPr="00BD129B">
        <w:t xml:space="preserve"> Or, to give you another popular example: Many of the high-level </w:t>
      </w:r>
      <w:r w:rsidRPr="00BD129B">
        <w:rPr>
          <w:rStyle w:val="StyleUnderline"/>
        </w:rPr>
        <w:t xml:space="preserve">technologies associated with </w:t>
      </w:r>
      <w:r w:rsidRPr="00BD129B">
        <w:t>the</w:t>
      </w:r>
      <w:r w:rsidRPr="00BD129B">
        <w:rPr>
          <w:rStyle w:val="StyleUnderline"/>
        </w:rPr>
        <w:t>iPod were developed outside the U.S.</w:t>
      </w:r>
      <w:r w:rsidRPr="00BD129B">
        <w:t xml:space="preserve">Compression software comes from </w:t>
      </w:r>
      <w:hyperlink r:id="rId121" w:tooltip="Germany" w:history="1">
        <w:r w:rsidRPr="00BD129B">
          <w:rPr>
            <w:rStyle w:val="Hyperlink"/>
          </w:rPr>
          <w:t>Germany</w:t>
        </w:r>
      </w:hyperlink>
      <w:r w:rsidRPr="00BD129B">
        <w:t xml:space="preserve">; the design of the chip comes from the </w:t>
      </w:r>
      <w:hyperlink r:id="rId122" w:tooltip="United Kingdom" w:history="1">
        <w:r w:rsidRPr="00BD129B">
          <w:rPr>
            <w:rStyle w:val="Hyperlink"/>
          </w:rPr>
          <w:t>U.K.</w:t>
        </w:r>
      </w:hyperlink>
      <w:r w:rsidRPr="00BD129B">
        <w:t xml:space="preserve"> The whole idea of an MP3 player comes out of </w:t>
      </w:r>
      <w:hyperlink r:id="rId123" w:tooltip="Singapore" w:history="1">
        <w:r w:rsidRPr="00BD129B">
          <w:rPr>
            <w:rStyle w:val="Hyperlink"/>
          </w:rPr>
          <w:t>Singapore</w:t>
        </w:r>
      </w:hyperlink>
      <w:r w:rsidRPr="00BD129B">
        <w:t xml:space="preserve">. </w:t>
      </w:r>
      <w:r w:rsidRPr="00BD129B">
        <w:rPr>
          <w:rStyle w:val="StyleUnderline"/>
        </w:rPr>
        <w:t>But</w:t>
      </w:r>
      <w:r w:rsidRPr="00BD129B">
        <w:t xml:space="preserve"> most of the </w:t>
      </w:r>
      <w:r w:rsidRPr="00BD129B">
        <w:rPr>
          <w:rStyle w:val="StyleUnderline"/>
        </w:rPr>
        <w:t xml:space="preserve">value has been captured </w:t>
      </w:r>
      <w:r w:rsidRPr="00BD129B">
        <w:t>in the U.S.,</w:t>
      </w:r>
      <w:r w:rsidRPr="00BD129B">
        <w:rPr>
          <w:rStyle w:val="StyleUnderline"/>
        </w:rPr>
        <w:t>because the U.S. happens to represent the majority of the use of MP3 players</w:t>
      </w:r>
      <w:r w:rsidRPr="00BD129B">
        <w:t>in the world.</w:t>
      </w:r>
      <w:r w:rsidRPr="00BD129B">
        <w:rPr>
          <w:rStyle w:val="StyleUnderline"/>
        </w:rPr>
        <w:t xml:space="preserve"> </w:t>
      </w:r>
      <w:r w:rsidRPr="00BD129B">
        <w:t xml:space="preserve">So the point is that U.S. businesses are particularly adept at taking inventions and applying them to the marketplace? No, it's more than just applying them to the marketplace. </w:t>
      </w:r>
      <w:r w:rsidRPr="00BD129B">
        <w:rPr>
          <w:rStyle w:val="StyleUnderline"/>
        </w:rPr>
        <w:t xml:space="preserve">It's </w:t>
      </w:r>
      <w:r w:rsidRPr="00BD129B">
        <w:t>also about our</w:t>
      </w:r>
      <w:r w:rsidRPr="00BD129B">
        <w:rPr>
          <w:rStyle w:val="StyleUnderline"/>
        </w:rPr>
        <w:t xml:space="preserve"> ability to consume </w:t>
      </w:r>
      <w:r w:rsidRPr="00BD129B">
        <w:t>these innovations</w:t>
      </w:r>
      <w:r w:rsidRPr="00BD129B">
        <w:rPr>
          <w:rStyle w:val="StyleUnderline"/>
        </w:rPr>
        <w:t xml:space="preserve">. That's </w:t>
      </w:r>
      <w:r w:rsidRPr="00BD129B">
        <w:t xml:space="preserve">the really </w:t>
      </w:r>
      <w:r w:rsidRPr="00BD129B">
        <w:rPr>
          <w:rStyle w:val="StyleUnderline"/>
        </w:rPr>
        <w:t>critical</w:t>
      </w:r>
      <w:r w:rsidRPr="00BD129B">
        <w:t xml:space="preserve"> piece. At the Summer Olympics in </w:t>
      </w:r>
      <w:hyperlink r:id="rId124" w:tooltip="Beijing" w:history="1">
        <w:r w:rsidRPr="00BD129B">
          <w:rPr>
            <w:rStyle w:val="Hyperlink"/>
          </w:rPr>
          <w:t>Beijing</w:t>
        </w:r>
      </w:hyperlink>
      <w:r w:rsidRPr="00BD129B">
        <w:t xml:space="preserve">, Coca-Cola (NASDAQ:COKE) had a pavilion set up where they were teaching the Chinese how to drink Coke, explaining that it should be drunk cold. That really caught my attention. Think about how much further the U.S. is on the consumption side. What does that really tell us? That we live in a more commercial culture than any in history. There is no other country where commerce and business have so completely pervaded everyday life. And so people are always looking for ways to serve consumers. Look at the historical differences between </w:t>
      </w:r>
      <w:hyperlink r:id="rId125" w:tooltip="Europe" w:history="1">
        <w:r w:rsidRPr="00BD129B">
          <w:rPr>
            <w:rStyle w:val="Hyperlink"/>
          </w:rPr>
          <w:t>Europe</w:t>
        </w:r>
      </w:hyperlink>
      <w:r w:rsidRPr="00BD129B">
        <w:t xml:space="preserve"> and the U.S. In Europe, consumption started off for aristocrats. A classic example in Europe involves guns. When people first made sporting guns, they were primarily built for the aristocracy to hunt. But when people made guns in the U.S., they were used by farmers and ranchers. So these more standardized guns were made in the U.S. at a lower cost and for a more mass market. Even if Americans are the best consumers on the planet</w:t>
      </w:r>
      <w:r w:rsidRPr="00BD129B">
        <w:rPr>
          <w:rStyle w:val="StyleUnderline"/>
        </w:rPr>
        <w:t>, why shouldn't we</w:t>
      </w:r>
      <w:r w:rsidRPr="00BD129B">
        <w:t>still</w:t>
      </w:r>
      <w:r w:rsidRPr="00BD129B">
        <w:rPr>
          <w:rStyle w:val="StyleUnderline"/>
        </w:rPr>
        <w:t>be fearful of</w:t>
      </w:r>
      <w:r w:rsidRPr="00BD129B">
        <w:t xml:space="preserve">the rise of </w:t>
      </w:r>
      <w:r w:rsidRPr="00BD129B">
        <w:rPr>
          <w:rStyle w:val="StyleUnderline"/>
        </w:rPr>
        <w:t>China and India</w:t>
      </w:r>
      <w:r w:rsidRPr="00BD129B">
        <w:t>and their incredibly fast-growing economies? Because</w:t>
      </w:r>
      <w:r w:rsidRPr="00BD129B">
        <w:rPr>
          <w:rStyle w:val="StyleUnderline"/>
        </w:rPr>
        <w:t>economic systems don't compete</w:t>
      </w:r>
      <w:r w:rsidRPr="00BD129B">
        <w:t>with each other</w:t>
      </w:r>
      <w:r w:rsidRPr="00BD129B">
        <w:rPr>
          <w:rStyle w:val="StyleUnderline"/>
        </w:rPr>
        <w:t xml:space="preserve">. Every gadget, </w:t>
      </w:r>
      <w:r w:rsidRPr="00BD129B">
        <w:t>car, or other product</w:t>
      </w:r>
      <w:r w:rsidRPr="00BD129B">
        <w:rPr>
          <w:rStyle w:val="StyleUnderline"/>
        </w:rPr>
        <w:t xml:space="preserve"> imported into the country brings in its wake </w:t>
      </w:r>
      <w:r w:rsidRPr="00BD129B">
        <w:t>what I call nontraded services. Consider a car. I bet there's three times as much value in all the nontraded activities that go along with the car as in the import value of the car itself: the employment at the dealer's showroom, the six-month servicing, the inspections, and so on. And every new physical gizmo,</w:t>
      </w:r>
      <w:r w:rsidRPr="00BD129B">
        <w:rPr>
          <w:rStyle w:val="StyleUnderline"/>
        </w:rPr>
        <w:t>regardless of where it is manufactured, will end up generating many times the employment in the nontraded services sector</w:t>
      </w:r>
      <w:r w:rsidRPr="00BD129B">
        <w:t>it does in the traded sector. Still, wouldn't U.S. companies be in a stronger position if they invested more in research and development? No. Look at a company like</w:t>
      </w:r>
      <w:r w:rsidRPr="00BD129B">
        <w:rPr>
          <w:rStyle w:val="apple-converted-space"/>
          <w:szCs w:val="23"/>
        </w:rPr>
        <w:t> </w:t>
      </w:r>
      <w:r w:rsidRPr="00BD129B">
        <w:t>IBM</w:t>
      </w:r>
      <w:r w:rsidRPr="00BD129B">
        <w:rPr>
          <w:rStyle w:val="apple-converted-space"/>
          <w:szCs w:val="23"/>
        </w:rPr>
        <w:t> </w:t>
      </w:r>
      <w:r w:rsidRPr="00BD129B">
        <w:t xml:space="preserve">(NYSE:IBM). You </w:t>
      </w:r>
      <w:r w:rsidRPr="00BD129B">
        <w:rPr>
          <w:rStyle w:val="StyleUnderline"/>
        </w:rPr>
        <w:t xml:space="preserve">might think </w:t>
      </w:r>
      <w:r w:rsidRPr="00BD129B">
        <w:t>the</w:t>
      </w:r>
      <w:r w:rsidRPr="00BD129B">
        <w:rPr>
          <w:rStyle w:val="StyleUnderline"/>
        </w:rPr>
        <w:t xml:space="preserve"> success of IBM was </w:t>
      </w:r>
      <w:r w:rsidRPr="00BD129B">
        <w:t>all</w:t>
      </w:r>
      <w:r w:rsidRPr="00BD129B">
        <w:rPr>
          <w:rStyle w:val="StyleUnderline"/>
        </w:rPr>
        <w:t xml:space="preserve"> about </w:t>
      </w:r>
      <w:r w:rsidRPr="00BD129B">
        <w:t>its</w:t>
      </w:r>
      <w:r w:rsidRPr="00BD129B">
        <w:rPr>
          <w:rStyle w:val="StyleUnderline"/>
        </w:rPr>
        <w:t xml:space="preserve"> technology</w:t>
      </w:r>
      <w:r w:rsidRPr="00BD129B">
        <w:t xml:space="preserve">. But </w:t>
      </w:r>
      <w:r w:rsidRPr="00BD129B">
        <w:rPr>
          <w:rStyle w:val="StyleUnderline"/>
        </w:rPr>
        <w:t>IBM's great revolution was as much in sales</w:t>
      </w:r>
      <w:r w:rsidRPr="00BD129B">
        <w:t xml:space="preserve">and marketing as it was in the invention of the IBM 360. And the system that IBM developed for </w:t>
      </w:r>
      <w:r w:rsidRPr="00BD129B">
        <w:rPr>
          <w:rStyle w:val="StyleUnderline"/>
        </w:rPr>
        <w:t xml:space="preserve">sales </w:t>
      </w:r>
      <w:r w:rsidRPr="00BD129B">
        <w:t xml:space="preserve">and marketing was not only of tremendous value to IBM in the sense that it allowed IBM to establish a dominant position in the computer industry. It was also of enormous value to the economy as a whole, because </w:t>
      </w:r>
      <w:r w:rsidRPr="00BD129B">
        <w:rPr>
          <w:rStyle w:val="StyleUnderline"/>
        </w:rPr>
        <w:t xml:space="preserve">it was through </w:t>
      </w:r>
      <w:r w:rsidRPr="00BD129B">
        <w:t>the</w:t>
      </w:r>
      <w:r w:rsidRPr="00BD129B">
        <w:rPr>
          <w:rStyle w:val="StyleUnderline"/>
        </w:rPr>
        <w:t xml:space="preserve"> sales </w:t>
      </w:r>
      <w:r w:rsidRPr="00BD129B">
        <w:t>and marketing process</w:t>
      </w:r>
      <w:r w:rsidRPr="00BD129B">
        <w:rPr>
          <w:rStyle w:val="StyleUnderline"/>
        </w:rPr>
        <w:t>that companies learned to use computers effectively</w:t>
      </w:r>
      <w:r w:rsidRPr="00BD129B">
        <w:rPr>
          <w:b/>
        </w:rPr>
        <w:t>.</w:t>
      </w:r>
      <w:r w:rsidRPr="00BD129B">
        <w:t xml:space="preserve"> And </w:t>
      </w:r>
      <w:r w:rsidRPr="00BD129B">
        <w:rPr>
          <w:rStyle w:val="StyleUnderline"/>
        </w:rPr>
        <w:t>that transformed work in America</w:t>
      </w:r>
      <w:r w:rsidRPr="00BD129B">
        <w:t xml:space="preserve">. It wasn't simply because somebody invented this box and called it a computer and plugged it in. There was a great deal of sales and marketing that was necessary, not just to sell computers but also to put them to use. </w:t>
      </w:r>
    </w:p>
    <w:p w:rsidR="00BD129B" w:rsidRPr="00BD129B" w:rsidRDefault="00BD129B" w:rsidP="00BD129B">
      <w:pPr>
        <w:pStyle w:val="evidencetext"/>
        <w:ind w:left="0"/>
      </w:pPr>
    </w:p>
    <w:p w:rsidR="00BD129B" w:rsidRPr="00BD129B" w:rsidRDefault="00BD129B" w:rsidP="00BD129B">
      <w:pPr>
        <w:pStyle w:val="boldcite"/>
      </w:pPr>
      <w:r w:rsidRPr="00BD129B">
        <w:t>Competitiveness is durable</w:t>
      </w:r>
    </w:p>
    <w:p w:rsidR="00BD129B" w:rsidRPr="00BD129B" w:rsidRDefault="00BD129B" w:rsidP="00BD129B">
      <w:r w:rsidRPr="00BD129B">
        <w:rPr>
          <w:rStyle w:val="apple-style-span"/>
          <w:b/>
          <w:u w:val="thick" w:color="000000"/>
        </w:rPr>
        <w:t>Nye</w:t>
      </w:r>
      <w:r w:rsidRPr="00BD129B">
        <w:rPr>
          <w:rStyle w:val="apple-style-span"/>
          <w:szCs w:val="21"/>
        </w:rPr>
        <w:t xml:space="preserve">, December </w:t>
      </w:r>
      <w:r w:rsidRPr="00BD129B">
        <w:rPr>
          <w:rStyle w:val="apple-style-span"/>
          <w:b/>
          <w:u w:val="thick" w:color="000000"/>
        </w:rPr>
        <w:t xml:space="preserve">10 </w:t>
      </w:r>
      <w:r w:rsidRPr="00BD129B">
        <w:rPr>
          <w:rStyle w:val="apple-style-span"/>
          <w:szCs w:val="21"/>
        </w:rPr>
        <w:t>– University Distinguished Service Professor at Harvard (Joseph, Foreign Affairs, “</w:t>
      </w:r>
      <w:r w:rsidRPr="00BD129B">
        <w:rPr>
          <w:rStyle w:val="Strong"/>
        </w:rPr>
        <w:t>The Future of American Power: Dominance and Decline in Perspective</w:t>
      </w:r>
      <w:r w:rsidRPr="00BD129B">
        <w:rPr>
          <w:b/>
        </w:rPr>
        <w:t xml:space="preserve">,” </w:t>
      </w:r>
      <w:r w:rsidRPr="00BD129B">
        <w:t>November/December, proquest)</w:t>
      </w:r>
    </w:p>
    <w:p w:rsidR="00BD129B" w:rsidRPr="00BD129B" w:rsidRDefault="00BD129B" w:rsidP="00BD129B">
      <w:pPr>
        <w:pStyle w:val="evidencetext"/>
        <w:ind w:left="0"/>
      </w:pPr>
    </w:p>
    <w:p w:rsidR="00BD129B" w:rsidRPr="00BD129B" w:rsidRDefault="00BD129B" w:rsidP="00BD129B">
      <w:r w:rsidRPr="00BD129B">
        <w:t xml:space="preserve">In the 1980s, many observers believed that the U.S. economy had run out of steam and that Germany and Japan were overtaking the United States. The country seemed to have lost its competitive edge. Today, however, </w:t>
      </w:r>
      <w:r w:rsidRPr="00BD129B">
        <w:rPr>
          <w:rStyle w:val="StyleUnderline"/>
        </w:rPr>
        <w:t>even after the financial crisis</w:t>
      </w:r>
      <w:r w:rsidRPr="00BD129B">
        <w:t xml:space="preserve"> and </w:t>
      </w:r>
      <w:r w:rsidRPr="00BD129B">
        <w:rPr>
          <w:rStyle w:val="StyleUnderline"/>
        </w:rPr>
        <w:t>the ensuing recession, the World Economic Forum has ranked the United States fourth (after Switzerland, Sweden, and Singapore) in global economic competitiveness</w:t>
      </w:r>
      <w:r w:rsidRPr="00BD129B">
        <w:t xml:space="preserve">. </w:t>
      </w:r>
      <w:r w:rsidRPr="00BD129B">
        <w:rPr>
          <w:rStyle w:val="StyleUnderline"/>
        </w:rPr>
        <w:t>(China, in comparison, was ranked 27th.) The U.S. economy leads in many new growth sectors, such as information technology, biotechnology, and nanotechnology</w:t>
      </w:r>
      <w:r w:rsidRPr="00BD129B">
        <w:t xml:space="preserve">. And even though optimists tend to cite the United States' dominance in the production and use of information technology, that is not the only source of U.S. productivity. </w:t>
      </w:r>
      <w:r w:rsidRPr="00BD129B">
        <w:rPr>
          <w:rStyle w:val="StyleUnderline"/>
        </w:rPr>
        <w:t>The U</w:t>
      </w:r>
      <w:r w:rsidRPr="00BD129B">
        <w:t xml:space="preserve">nited </w:t>
      </w:r>
      <w:r w:rsidRPr="00BD129B">
        <w:rPr>
          <w:rStyle w:val="StyleUnderline"/>
        </w:rPr>
        <w:t>S</w:t>
      </w:r>
      <w:r w:rsidRPr="00BD129B">
        <w:t xml:space="preserve">tates </w:t>
      </w:r>
      <w:r w:rsidRPr="00BD129B">
        <w:rPr>
          <w:rStyle w:val="StyleUnderline"/>
        </w:rPr>
        <w:t>has seen significant agricultural innovation, too, and its openness to globalization, if it continues, will also drive up productivity</w:t>
      </w:r>
      <w:r w:rsidRPr="00BD129B">
        <w:t xml:space="preserve">. </w:t>
      </w:r>
      <w:r w:rsidRPr="00BD129B">
        <w:rPr>
          <w:rStyle w:val="StyleUnderline"/>
        </w:rPr>
        <w:t>Economic experts project that American productivity growth will be between 1.5 and 2.25 percent in the next decade</w:t>
      </w:r>
      <w:r w:rsidRPr="00BD129B">
        <w:t>.</w:t>
      </w:r>
    </w:p>
    <w:p w:rsidR="00BD129B" w:rsidRPr="00BD129B" w:rsidRDefault="00BD129B" w:rsidP="00BD129B">
      <w:pPr>
        <w:pStyle w:val="evidencetext"/>
        <w:ind w:left="0"/>
      </w:pPr>
    </w:p>
    <w:p w:rsidR="00BD129B" w:rsidRPr="00BD129B" w:rsidRDefault="00BD129B" w:rsidP="00BD129B">
      <w:pPr>
        <w:pStyle w:val="Heading4"/>
      </w:pPr>
      <w:r w:rsidRPr="00BD129B">
        <w:t>Competitiveness is a myth – overwhelming evidence proves</w:t>
      </w:r>
    </w:p>
    <w:p w:rsidR="00BD129B" w:rsidRPr="00BD129B" w:rsidRDefault="00BD129B" w:rsidP="00BD129B">
      <w:pPr>
        <w:pStyle w:val="evidencetext"/>
        <w:ind w:left="0"/>
      </w:pPr>
      <w:r w:rsidRPr="00BD129B">
        <w:rPr>
          <w:rStyle w:val="Style13ptBold"/>
        </w:rPr>
        <w:t>Bruno 9</w:t>
      </w:r>
      <w:r w:rsidRPr="00BD129B">
        <w:t xml:space="preserve"> [Isabelle, Lille Centre for Politics and Administration (CERAPS), University of Lille, The “Indefinite Discipline” of Competitiveness Benchmarking as a Neoliberal Technology of Government  Minerva A Review of Science, Learning and Policy © Springer Science+Business Media B.V. 2009, 17 September 2009]</w:t>
      </w:r>
    </w:p>
    <w:p w:rsidR="00BD129B" w:rsidRPr="00BD129B" w:rsidRDefault="00BD129B" w:rsidP="00BD129B">
      <w:pPr>
        <w:pStyle w:val="CardIndented"/>
        <w:ind w:left="0"/>
      </w:pPr>
      <w:r w:rsidRPr="00BD129B">
        <w:t xml:space="preserve">The pertinence of discussing the national competitiveness of a country is much debated among economists. In his now famous Foreign Affairs article, Paul </w:t>
      </w:r>
      <w:r w:rsidRPr="00BD129B">
        <w:rPr>
          <w:rStyle w:val="StyleUnderline"/>
        </w:rPr>
        <w:t>Krugman criticized the “competitive metaphor”—</w:t>
      </w:r>
      <w:r w:rsidRPr="00BD129B">
        <w:t>i.e. the image “that, in the words of President Clinton, each nation is like a big corporation competing in the global marketplace” (1994, p. 29)—</w:t>
      </w:r>
      <w:r w:rsidRPr="00BD129B">
        <w:rPr>
          <w:rStyle w:val="StyleUnderline"/>
        </w:rPr>
        <w:t>as economically meaningless</w:t>
      </w:r>
      <w:r w:rsidRPr="00BD129B">
        <w:t xml:space="preserve">, politically misguided and socially damaging. His demonstration countered the progressively established orthodoxy, which made the design of a “competitive state” consensual, desirable, and hence free of debate. More than economic nonsense, Krugman argued that it had in fact become a “dangerous obsession”:      </w:t>
      </w:r>
      <w:r w:rsidRPr="00BD129B">
        <w:rPr>
          <w:rStyle w:val="StyleUnderline"/>
        </w:rPr>
        <w:t>The idea that a country’s economic fortunes are largely determined by its success on world markets is</w:t>
      </w:r>
      <w:r w:rsidRPr="00BD129B">
        <w:t xml:space="preserve"> a hypothesis, not a necessary truth; and</w:t>
      </w:r>
      <w:r w:rsidRPr="00BD129B">
        <w:rPr>
          <w:rStyle w:val="StyleUnderline"/>
        </w:rPr>
        <w:t xml:space="preserve"> as a </w:t>
      </w:r>
      <w:r w:rsidRPr="00BD129B">
        <w:t>practical,</w:t>
      </w:r>
      <w:r w:rsidRPr="00BD129B">
        <w:rPr>
          <w:rStyle w:val="StyleUnderline"/>
        </w:rPr>
        <w:t xml:space="preserve"> empirical matter</w:t>
      </w:r>
      <w:r w:rsidRPr="00BD129B">
        <w:t xml:space="preserve">, that hypothesis is </w:t>
      </w:r>
      <w:r w:rsidRPr="00BD129B">
        <w:rPr>
          <w:rStyle w:val="StyleUnderline"/>
        </w:rPr>
        <w:t xml:space="preserve">flatly </w:t>
      </w:r>
      <w:r w:rsidRPr="00BD129B">
        <w:t>wrong. […] The growing</w:t>
      </w:r>
      <w:r w:rsidRPr="00BD129B">
        <w:rPr>
          <w:rStyle w:val="StyleUnderline"/>
        </w:rPr>
        <w:t xml:space="preserve"> obsession</w:t>
      </w:r>
      <w:r w:rsidRPr="00BD129B">
        <w:t xml:space="preserve"> in most advanced nations </w:t>
      </w:r>
      <w:r w:rsidRPr="00BD129B">
        <w:rPr>
          <w:rStyle w:val="StyleUnderline"/>
        </w:rPr>
        <w:t>with international competitiveness should be seen</w:t>
      </w:r>
      <w:r w:rsidRPr="00BD129B">
        <w:t>, not as a well-founded concern, but</w:t>
      </w:r>
      <w:r w:rsidRPr="00BD129B">
        <w:rPr>
          <w:rStyle w:val="StyleUnderline"/>
        </w:rPr>
        <w:t xml:space="preserve"> as a view held in the face of overwhelming contrary evidence.</w:t>
      </w:r>
      <w:r w:rsidRPr="00BD129B">
        <w:t xml:space="preserve"> And yet it is clearly a view that people very much want to hold – a desire to believe that is reflected in a remarkable tendency of </w:t>
      </w:r>
      <w:r w:rsidRPr="00BD129B">
        <w:rPr>
          <w:rStyle w:val="StyleUnderline"/>
        </w:rPr>
        <w:t xml:space="preserve">those who preach </w:t>
      </w:r>
      <w:r w:rsidRPr="00BD129B">
        <w:t>the doctrine of</w:t>
      </w:r>
      <w:r w:rsidRPr="00BD129B">
        <w:rPr>
          <w:rStyle w:val="StyleUnderline"/>
        </w:rPr>
        <w:t xml:space="preserve"> competitiveness</w:t>
      </w:r>
      <w:r w:rsidRPr="00BD129B">
        <w:t xml:space="preserve"> to </w:t>
      </w:r>
      <w:r w:rsidRPr="00BD129B">
        <w:rPr>
          <w:rStyle w:val="StyleUnderline"/>
        </w:rPr>
        <w:t>support their case with careless, flawed arithmetic.</w:t>
      </w:r>
      <w:r w:rsidRPr="00BD129B">
        <w:t xml:space="preserve"> (Krugman 1994, p. 30)</w:t>
      </w:r>
    </w:p>
    <w:p w:rsidR="00BD129B" w:rsidRPr="00BD129B" w:rsidRDefault="00BD129B" w:rsidP="00BD129B">
      <w:pPr>
        <w:pStyle w:val="evidencetext"/>
        <w:ind w:left="0"/>
      </w:pPr>
    </w:p>
    <w:p w:rsidR="00163897" w:rsidRPr="00BD129B" w:rsidRDefault="00163897" w:rsidP="00163897"/>
    <w:p w:rsidR="00163897" w:rsidRPr="00BD129B" w:rsidRDefault="00163897" w:rsidP="00163897">
      <w:pPr>
        <w:pStyle w:val="Heading3"/>
      </w:pPr>
      <w:r w:rsidRPr="00BD129B">
        <w:t>AT AI Impact</w:t>
      </w:r>
    </w:p>
    <w:p w:rsidR="00BD129B" w:rsidRPr="00BD129B" w:rsidRDefault="00BD129B" w:rsidP="00BD129B">
      <w:pPr>
        <w:pStyle w:val="Heading4"/>
        <w:rPr>
          <w:rFonts w:cs="Times New Roman"/>
        </w:rPr>
      </w:pPr>
      <w:r w:rsidRPr="00BD129B">
        <w:rPr>
          <w:rFonts w:cs="Times New Roman"/>
        </w:rPr>
        <w:t>No machine intelligence</w:t>
      </w:r>
    </w:p>
    <w:p w:rsidR="00BD129B" w:rsidRPr="00BD129B" w:rsidRDefault="00BD129B" w:rsidP="00BD129B">
      <w:r w:rsidRPr="00BD129B">
        <w:rPr>
          <w:rStyle w:val="Style13ptBold"/>
        </w:rPr>
        <w:t>Zey 2k</w:t>
      </w:r>
      <w:r w:rsidRPr="00BD129B">
        <w:t xml:space="preserve"> (Michael, Professor of Management at Montclair State University, “The Future Factor: The Five Forces Transforming Our Lives and Shaping Human Destiny”, p. 231-233)</w:t>
      </w:r>
    </w:p>
    <w:p w:rsidR="00BD129B" w:rsidRPr="00BD129B" w:rsidRDefault="00BD129B" w:rsidP="00BD129B"/>
    <w:p w:rsidR="00BD129B" w:rsidRPr="00BD129B" w:rsidRDefault="00BD129B" w:rsidP="00BD129B">
      <w:pPr>
        <w:rPr>
          <w:sz w:val="12"/>
        </w:rPr>
      </w:pPr>
      <w:r w:rsidRPr="00BD129B">
        <w:rPr>
          <w:sz w:val="12"/>
        </w:rPr>
        <w:t xml:space="preserve">Researchers who predict that robots and computers will achieve human capabilities base their contentions on their belief that soon these machines will not only compute but also "think." </w:t>
      </w:r>
      <w:r w:rsidRPr="00BD129B">
        <w:rPr>
          <w:rStyle w:val="StyleUnderline"/>
        </w:rPr>
        <w:t>For decades science fiction novels</w:t>
      </w:r>
      <w:r w:rsidRPr="00BD129B">
        <w:rPr>
          <w:sz w:val="12"/>
        </w:rPr>
        <w:t xml:space="preserve"> and movies </w:t>
      </w:r>
      <w:r w:rsidRPr="00BD129B">
        <w:rPr>
          <w:rStyle w:val="StyleUnderline"/>
        </w:rPr>
        <w:t>have featured smart robots with</w:t>
      </w:r>
      <w:r w:rsidRPr="00BD129B">
        <w:rPr>
          <w:sz w:val="12"/>
        </w:rPr>
        <w:t xml:space="preserve"> almost </w:t>
      </w:r>
      <w:r w:rsidRPr="00BD129B">
        <w:rPr>
          <w:rStyle w:val="StyleUnderline"/>
        </w:rPr>
        <w:t>human-like thinking abilities</w:t>
      </w:r>
      <w:r w:rsidRPr="00BD129B">
        <w:rPr>
          <w:sz w:val="12"/>
        </w:rPr>
        <w:t xml:space="preserve">. The movies 2001 and the recent Bicentennial Man predict a future of thinking machines. Can the computer, no matter how complex or massive, ever think in the sense that humans do? Such feats as Deep Blue's victory over Kasparov have cybernetic scientists and technicians murmuring that we are on the verge of creating a thinking machine to challenge the human species' monopoly on real intelligence. </w:t>
      </w:r>
      <w:r w:rsidRPr="00BD129B">
        <w:rPr>
          <w:rStyle w:val="StyleUnderline"/>
        </w:rPr>
        <w:t>However, many</w:t>
      </w:r>
      <w:r w:rsidRPr="00BD129B">
        <w:rPr>
          <w:sz w:val="12"/>
        </w:rPr>
        <w:t xml:space="preserve"> in the cybernetic community </w:t>
      </w:r>
      <w:r w:rsidRPr="00BD129B">
        <w:rPr>
          <w:rStyle w:val="StyleUnderline"/>
        </w:rPr>
        <w:t xml:space="preserve">express </w:t>
      </w:r>
      <w:r w:rsidRPr="00BD129B">
        <w:rPr>
          <w:rStyle w:val="Emphasis"/>
        </w:rPr>
        <w:t>grave doubts</w:t>
      </w:r>
      <w:r w:rsidRPr="00BD129B">
        <w:rPr>
          <w:rStyle w:val="StyleUnderline"/>
        </w:rPr>
        <w:t xml:space="preserve"> over whether</w:t>
      </w:r>
      <w:r w:rsidRPr="00BD129B">
        <w:rPr>
          <w:sz w:val="12"/>
        </w:rPr>
        <w:t xml:space="preserve"> such </w:t>
      </w:r>
      <w:r w:rsidRPr="00BD129B">
        <w:rPr>
          <w:rStyle w:val="StyleUnderline"/>
        </w:rPr>
        <w:t>machines actually perform human-like thinking</w:t>
      </w:r>
      <w:r w:rsidRPr="00BD129B">
        <w:rPr>
          <w:sz w:val="12"/>
        </w:rPr>
        <w:t xml:space="preserve">. Marvin Minsky, MIT professor emeritus who is credited with initiating the Artificial Intelligence (AI) movement over 35 years ago, put such proficiency in perspective. According to Minsky, "Deep Blue might be able to win at chess, but it wouldn't know to come in from the rain." 10 Minsky's comment cut to the very heart of the thinking machine debate. Deep Blue's circuits, wiring, and program, its entire "being," if we can apply such a term to this contrivance, knows nothing except how to play chess. Concepts like "rain" do not even exist in Deep Blue's memory banks. Nor could it even imagine that the rain's overwhelming moisture could impair its circuits, or fashion a strategy to avoid such a misfortune. In addition, skeptics repeatedly remind us that human intelligence created Deep Blue. Yet, instead of celebrating Deep Blue's victory as a testimony to human intelligence, the Al community congratulates the machine for a job well done. Actually, this debate has already been settled in favor of humankind. Cambridge University physicist Roger </w:t>
      </w:r>
      <w:r w:rsidRPr="00BD129B">
        <w:rPr>
          <w:rStyle w:val="StyleUnderline"/>
        </w:rPr>
        <w:t>Penrose combines information science, cognitive psychology, and physics to make a tightly constructed case against the possibility that computers can ever achieve human intelligence</w:t>
      </w:r>
      <w:r w:rsidRPr="00BD129B">
        <w:rPr>
          <w:sz w:val="12"/>
        </w:rPr>
        <w:t xml:space="preserve">. In two books, The Emperors' New Mind and Shadows of the Mind, Penrose argued that the </w:t>
      </w:r>
      <w:r w:rsidRPr="00BD129B">
        <w:rPr>
          <w:rStyle w:val="StyleUnderline"/>
        </w:rPr>
        <w:t xml:space="preserve">computer can </w:t>
      </w:r>
      <w:r w:rsidRPr="00BD129B">
        <w:rPr>
          <w:rStyle w:val="Emphasis"/>
        </w:rPr>
        <w:t>never be conscious</w:t>
      </w:r>
      <w:r w:rsidRPr="00BD129B">
        <w:rPr>
          <w:rStyle w:val="StyleUnderline"/>
        </w:rPr>
        <w:t>, and</w:t>
      </w:r>
      <w:r w:rsidRPr="00BD129B">
        <w:rPr>
          <w:sz w:val="12"/>
        </w:rPr>
        <w:t xml:space="preserve"> thus </w:t>
      </w:r>
      <w:r w:rsidRPr="00BD129B">
        <w:rPr>
          <w:rStyle w:val="StyleUnderline"/>
        </w:rPr>
        <w:t>truly intelligent</w:t>
      </w:r>
      <w:r w:rsidRPr="00BD129B">
        <w:rPr>
          <w:sz w:val="12"/>
        </w:rPr>
        <w:t xml:space="preserve">. 11 When our brains operate, we juggle many different thoughts and thought patterns before zeroing in on one unified pattern that becomes a conscious thought. </w:t>
      </w:r>
      <w:r w:rsidRPr="00BD129B">
        <w:rPr>
          <w:rStyle w:val="StyleUnderline"/>
        </w:rPr>
        <w:t>Some physical mechanism must exist that helps us achieve</w:t>
      </w:r>
      <w:r w:rsidRPr="00BD129B">
        <w:rPr>
          <w:sz w:val="12"/>
        </w:rPr>
        <w:t xml:space="preserve">, and maintain, this pattern of multiple simultaneously existing </w:t>
      </w:r>
      <w:r w:rsidRPr="00BD129B">
        <w:rPr>
          <w:rStyle w:val="StyleUnderline"/>
        </w:rPr>
        <w:t>"protothoughts"</w:t>
      </w:r>
      <w:r w:rsidRPr="00BD129B">
        <w:rPr>
          <w:sz w:val="12"/>
        </w:rPr>
        <w:t xml:space="preserve"> before we focus in on the final thought. Penrose claims that this mechanism acts "non-locally." That is, some aspects of these thought patterns would have to act more or less at the same instant at widely separated locations of the brain, rather than spreading out relatively slowly, neuron by neuron. The genius of Penrose's theory is the way he applies quantum physics to the operation of the brain. His basic point is that before a thought, or the neural signals that constitute thought, enters our consciousness, it exists in a "quantum wave state." At the threshold of consciousness, the "wave-thoughts" then "collapse'' or coagulate into a single ordinary thought. If, as Penrose claims, such quantum mechanical phenomena are the operating principles behind human consciousness, </w:t>
      </w:r>
      <w:r w:rsidRPr="00BD129B">
        <w:rPr>
          <w:rStyle w:val="StyleUnderline"/>
        </w:rPr>
        <w:t xml:space="preserve">the brain functions in a way that </w:t>
      </w:r>
      <w:r w:rsidRPr="00BD129B">
        <w:rPr>
          <w:rStyle w:val="Emphasis"/>
        </w:rPr>
        <w:t>no</w:t>
      </w:r>
      <w:r w:rsidRPr="00BD129B">
        <w:rPr>
          <w:rStyle w:val="StyleUnderline"/>
        </w:rPr>
        <w:t xml:space="preserve"> mechanical device</w:t>
      </w:r>
      <w:r w:rsidRPr="00BD129B">
        <w:rPr>
          <w:sz w:val="12"/>
        </w:rPr>
        <w:t xml:space="preserve">, computer or otherwise, </w:t>
      </w:r>
      <w:r w:rsidRPr="00BD129B">
        <w:rPr>
          <w:rStyle w:val="StyleUnderline"/>
        </w:rPr>
        <w:t>can</w:t>
      </w:r>
      <w:r w:rsidRPr="00BD129B">
        <w:rPr>
          <w:sz w:val="12"/>
        </w:rPr>
        <w:t xml:space="preserve"> </w:t>
      </w:r>
      <w:r w:rsidRPr="00BD129B">
        <w:rPr>
          <w:rStyle w:val="Emphasis"/>
        </w:rPr>
        <w:t>ever</w:t>
      </w:r>
      <w:r w:rsidRPr="00BD129B">
        <w:rPr>
          <w:rStyle w:val="StyleUnderline"/>
        </w:rPr>
        <w:t xml:space="preserve"> replicate. Computing devices</w:t>
      </w:r>
      <w:r w:rsidRPr="00BD129B">
        <w:rPr>
          <w:sz w:val="12"/>
        </w:rPr>
        <w:t xml:space="preserve">, artificial neural networks, </w:t>
      </w:r>
      <w:r w:rsidRPr="00BD129B">
        <w:rPr>
          <w:rStyle w:val="StyleUnderline"/>
        </w:rPr>
        <w:t>cannot simulate quantum mechanical phenomena</w:t>
      </w:r>
      <w:r w:rsidRPr="00BD129B">
        <w:rPr>
          <w:sz w:val="12"/>
        </w:rPr>
        <w:t xml:space="preserve">.12 Penrose's theory seems to prove that </w:t>
      </w:r>
      <w:r w:rsidRPr="00BD129B">
        <w:rPr>
          <w:rStyle w:val="StyleUnderline"/>
        </w:rPr>
        <w:t>no matter how</w:t>
      </w:r>
      <w:r w:rsidRPr="00BD129B">
        <w:rPr>
          <w:sz w:val="12"/>
        </w:rPr>
        <w:t xml:space="preserve"> complex or </w:t>
      </w:r>
      <w:r w:rsidRPr="00BD129B">
        <w:rPr>
          <w:rStyle w:val="StyleUnderline"/>
        </w:rPr>
        <w:t>sophisticated a computer</w:t>
      </w:r>
      <w:r w:rsidRPr="00BD129B">
        <w:rPr>
          <w:sz w:val="12"/>
        </w:rPr>
        <w:t xml:space="preserve"> or computer network </w:t>
      </w:r>
      <w:r w:rsidRPr="00BD129B">
        <w:rPr>
          <w:rStyle w:val="StyleUnderline"/>
        </w:rPr>
        <w:t xml:space="preserve">is it will </w:t>
      </w:r>
      <w:r w:rsidRPr="00BD129B">
        <w:rPr>
          <w:rStyle w:val="Emphasis"/>
        </w:rPr>
        <w:t>never</w:t>
      </w:r>
      <w:r w:rsidRPr="00BD129B">
        <w:rPr>
          <w:rStyle w:val="StyleUnderline"/>
        </w:rPr>
        <w:t xml:space="preserve"> achieve consciousness</w:t>
      </w:r>
      <w:r w:rsidRPr="00BD129B">
        <w:rPr>
          <w:sz w:val="12"/>
        </w:rPr>
        <w:t>. And if our smart machines can never reach consciousness, they will never be said to truly think!13 Donald Norman, VP of research at Apple and psychology professor at the University of California does not believe that in the foreseeable future computers and robots will come to mimic and/or surpass people. People and computers operate along completely different principles. According to Norman, the power of biological computation, that is, the human brain, emerges from "a large number of slow, complex devices—neurons—working in parallel through intricate electrical-chemical interactions."14 All this hardwiring enables the human to think in amazingly complex, abstract ways. On the other hand, computers have no problem finding square roots instantaneously, or adding large columns of eight-digit numbers without hesitation. The computer's ability to perform math with ease and dexterity results from its multitudinous, high-speed devices following binary logic. Errors in the operation of any of the underlying components are avoided either by careful design to minimize failure rates or through error-correcting coding in critical areas. Because of the computer's speed and accuracy, Norman says, we accord computers positive traits such as precise, orderly, undistractible, unemotional, and logical and label humans vague, disorganized, distractible, emotional, and illogical. According to Norman, we have our priorities backward. To appreciate humankind's natural superiority, he says, let us label humans creative, flexible, attentive to change, and resourceful and stigmatize computers as dumb, rigid, insensitive to change, and unimaginative.</w:t>
      </w:r>
    </w:p>
    <w:p w:rsidR="00163897" w:rsidRPr="00BD129B" w:rsidRDefault="00163897" w:rsidP="00163897"/>
    <w:p w:rsidR="00163897" w:rsidRPr="00BD129B" w:rsidRDefault="00163897" w:rsidP="00163897">
      <w:pPr>
        <w:pStyle w:val="Heading3"/>
      </w:pPr>
      <w:r w:rsidRPr="00BD129B">
        <w:t>AT China War Impact</w:t>
      </w:r>
    </w:p>
    <w:p w:rsidR="00E718C2" w:rsidRPr="00BD129B" w:rsidRDefault="00E718C2" w:rsidP="00E718C2">
      <w:pPr>
        <w:pStyle w:val="Heading4"/>
      </w:pPr>
      <w:r w:rsidRPr="00BD129B">
        <w:t>China won’t risk conflict with the U.S. – economic and military interdependence, international legitimacy, overriding domestic concerns.</w:t>
      </w:r>
    </w:p>
    <w:p w:rsidR="00E718C2" w:rsidRPr="00BD129B" w:rsidRDefault="00E718C2" w:rsidP="00E718C2">
      <w:r w:rsidRPr="00BD129B">
        <w:rPr>
          <w:rStyle w:val="Style13ptBold"/>
        </w:rPr>
        <w:t xml:space="preserve">Sutter 14 </w:t>
      </w:r>
      <w:r w:rsidRPr="00BD129B">
        <w:t>(Robert Sutter, Prof @ George Washington University, China-U.S. Focus, Why China Avoids Confronting the U.S. in Asia, 3/19/14, http://www.chinausfocus.com/foreign-policy/why-china-avoids-confronting-the-u-s-in-asia-2/)</w:t>
      </w:r>
    </w:p>
    <w:p w:rsidR="00E718C2" w:rsidRPr="00BD129B" w:rsidRDefault="00E718C2" w:rsidP="00E718C2">
      <w:pPr>
        <w:rPr>
          <w:rStyle w:val="StyleUnderline"/>
        </w:rPr>
      </w:pPr>
      <w:r w:rsidRPr="00BD129B">
        <w:t xml:space="preserve">Forecasts talk of U.S. retreat from domineering China or an inevitable U.S.-China conflict. However, </w:t>
      </w:r>
      <w:r w:rsidRPr="00BD129B">
        <w:rPr>
          <w:rStyle w:val="Emphasis"/>
        </w:rPr>
        <w:t>enduring circumstances hold back Chinese leaders from confronting America</w:t>
      </w:r>
      <w:r w:rsidRPr="00BD129B">
        <w:t>, the regional leader.</w:t>
      </w:r>
      <w:r w:rsidRPr="00BD129B">
        <w:rPr>
          <w:sz w:val="12"/>
        </w:rPr>
        <w:t>¶</w:t>
      </w:r>
      <w:r w:rsidRPr="00BD129B">
        <w:t xml:space="preserve"> Domestic preoccupations</w:t>
      </w:r>
      <w:r w:rsidRPr="00BD129B">
        <w:rPr>
          <w:sz w:val="12"/>
        </w:rPr>
        <w:t>¶</w:t>
      </w:r>
      <w:r w:rsidRPr="00BD129B">
        <w:t xml:space="preserve"> </w:t>
      </w:r>
      <w:r w:rsidRPr="00BD129B">
        <w:rPr>
          <w:rStyle w:val="StyleUnderline"/>
        </w:rPr>
        <w:t xml:space="preserve">Chinese economic growth and one-party rule require stability. And protecting Chinese security and sovereignty remains a top concern. Though China also has regional and global ambitions, </w:t>
      </w:r>
      <w:r w:rsidRPr="00BD129B">
        <w:rPr>
          <w:rStyle w:val="Emphasis"/>
        </w:rPr>
        <w:t>domestic concerns get overall priority.</w:t>
      </w:r>
      <w:r w:rsidRPr="00BD129B">
        <w:rPr>
          <w:rStyle w:val="StyleUnderline"/>
          <w:sz w:val="12"/>
        </w:rPr>
        <w:t>¶</w:t>
      </w:r>
      <w:r w:rsidRPr="00BD129B">
        <w:t xml:space="preserve"> President Xi </w:t>
      </w:r>
      <w:r w:rsidRPr="00BD129B">
        <w:rPr>
          <w:rStyle w:val="StyleUnderline"/>
        </w:rPr>
        <w:t>Jinping is preoccupied with uncertain leadership legitimacy, pervasive corruption, widespread mass protests, and unsustainable economic practices. Beijing’s reform agenda requires strong leadership for many years. Under these circumstances, Xi was unusually accommodating in meeting</w:t>
      </w:r>
      <w:r w:rsidRPr="00BD129B">
        <w:t xml:space="preserve"> President </w:t>
      </w:r>
      <w:r w:rsidRPr="00BD129B">
        <w:rPr>
          <w:rStyle w:val="StyleUnderline"/>
        </w:rPr>
        <w:t>Obama</w:t>
      </w:r>
      <w:r w:rsidRPr="00BD129B">
        <w:t xml:space="preserve"> in California in 2013; </w:t>
      </w:r>
      <w:r w:rsidRPr="00BD129B">
        <w:rPr>
          <w:rStyle w:val="StyleUnderline"/>
        </w:rPr>
        <w:t>he seeks a new kind of major power relationship</w:t>
      </w:r>
      <w:r w:rsidRPr="00BD129B">
        <w:t xml:space="preserve">. Xi also presides over China’s greater assertiveness on territorial issues that involve the United States, but </w:t>
      </w:r>
      <w:r w:rsidRPr="00BD129B">
        <w:rPr>
          <w:rStyle w:val="StyleUnderline"/>
        </w:rPr>
        <w:t xml:space="preserve">thus far </w:t>
      </w:r>
      <w:r w:rsidRPr="00BD129B">
        <w:rPr>
          <w:rStyle w:val="Emphasis"/>
        </w:rPr>
        <w:t>Chinese probes avoid direct confrontation with the superpower</w:t>
      </w:r>
      <w:r w:rsidRPr="00BD129B">
        <w:rPr>
          <w:rStyle w:val="StyleUnderline"/>
        </w:rPr>
        <w:t>.</w:t>
      </w:r>
      <w:r w:rsidRPr="00BD129B">
        <w:rPr>
          <w:rStyle w:val="StyleUnderline"/>
          <w:sz w:val="12"/>
        </w:rPr>
        <w:t xml:space="preserve">¶ </w:t>
      </w:r>
      <w:r w:rsidRPr="00BD129B">
        <w:t xml:space="preserve">Mutual interdependence </w:t>
      </w:r>
      <w:r w:rsidRPr="00BD129B">
        <w:rPr>
          <w:sz w:val="12"/>
        </w:rPr>
        <w:t>¶</w:t>
      </w:r>
      <w:r w:rsidRPr="00BD129B">
        <w:t xml:space="preserve"> </w:t>
      </w:r>
      <w:r w:rsidRPr="00BD129B">
        <w:rPr>
          <w:rStyle w:val="StyleUnderline"/>
        </w:rPr>
        <w:t>Growing economic and other U.S.-China interdependence reinforces constructive relations.</w:t>
      </w:r>
      <w:r w:rsidRPr="00BD129B">
        <w:t xml:space="preserve"> </w:t>
      </w:r>
      <w:r w:rsidRPr="00BD129B">
        <w:rPr>
          <w:rStyle w:val="StyleUnderline"/>
        </w:rPr>
        <w:t>Respective “Gulliver strategies” tie down aggressive</w:t>
      </w:r>
      <w:r w:rsidRPr="00BD129B">
        <w:t xml:space="preserve">, assertive, or other negative </w:t>
      </w:r>
      <w:r w:rsidRPr="00BD129B">
        <w:rPr>
          <w:rStyle w:val="StyleUnderline"/>
        </w:rPr>
        <w:t xml:space="preserve">policy tendencies through </w:t>
      </w:r>
      <w:r w:rsidRPr="00BD129B">
        <w:rPr>
          <w:rStyle w:val="Emphasis"/>
        </w:rPr>
        <w:t>webs of interdependence in bilateral and multilateral relationships.</w:t>
      </w:r>
      <w:r w:rsidRPr="00BD129B">
        <w:rPr>
          <w:rStyle w:val="StyleUnderline"/>
        </w:rPr>
        <w:t xml:space="preserve"> </w:t>
      </w:r>
      <w:r w:rsidRPr="00BD129B">
        <w:rPr>
          <w:rStyle w:val="StyleUnderline"/>
          <w:sz w:val="12"/>
        </w:rPr>
        <w:t xml:space="preserve">¶ </w:t>
      </w:r>
      <w:r w:rsidRPr="00BD129B">
        <w:t xml:space="preserve">China’s insecurity in Asia </w:t>
      </w:r>
      <w:r w:rsidRPr="00BD129B">
        <w:rPr>
          <w:sz w:val="12"/>
        </w:rPr>
        <w:t>¶</w:t>
      </w:r>
      <w:r w:rsidRPr="00BD129B">
        <w:t xml:space="preserve"> </w:t>
      </w:r>
      <w:r w:rsidRPr="00BD129B">
        <w:rPr>
          <w:rStyle w:val="StyleUnderline"/>
        </w:rPr>
        <w:t>Nearby Asia is China’s top foreign priority</w:t>
      </w:r>
      <w:r w:rsidRPr="00BD129B">
        <w:t xml:space="preserve">. It contains security and sovereignty issues (e.g. Taiwan) of highest importance. It is the main arena of interaction with the United States. Its economic importance far surpasses the rest of world (China is Africa’s biggest trader but it does more trade with South Korea). </w:t>
      </w:r>
      <w:r w:rsidRPr="00BD129B">
        <w:rPr>
          <w:rStyle w:val="StyleUnderline"/>
        </w:rPr>
        <w:t>Asian stability is essential for China’s economic growth—the lynch pin of Communist rule.</w:t>
      </w:r>
      <w:r w:rsidRPr="00BD129B">
        <w:t xml:space="preserve"> Facing formidable American presence and influence and lacking a secure periphery, </w:t>
      </w:r>
      <w:r w:rsidRPr="00BD129B">
        <w:rPr>
          <w:rStyle w:val="Emphasis"/>
        </w:rPr>
        <w:t>China almost certainly calculates that seriously confronting the United States poses grave dangers</w:t>
      </w:r>
      <w:r w:rsidRPr="00BD129B">
        <w:rPr>
          <w:rStyle w:val="StyleUnderline"/>
        </w:rPr>
        <w:t xml:space="preserve">. </w:t>
      </w:r>
      <w:r w:rsidRPr="00BD129B">
        <w:rPr>
          <w:rStyle w:val="StyleUnderline"/>
          <w:sz w:val="12"/>
        </w:rPr>
        <w:t>¶</w:t>
      </w:r>
      <w:r w:rsidRPr="00BD129B">
        <w:t xml:space="preserve"> Chinese strengths in Asia include extensive trade and investment; webs of road, rail, river, electric power, pipeline and other linkages; leadership attention and active diplomacy; and expanding military capabilities. Weaknesses are:</w:t>
      </w:r>
      <w:r w:rsidRPr="00BD129B">
        <w:rPr>
          <w:sz w:val="12"/>
        </w:rPr>
        <w:t>¶</w:t>
      </w:r>
      <w:r w:rsidRPr="00BD129B">
        <w:t xml:space="preserve"> 1. </w:t>
      </w:r>
      <w:r w:rsidRPr="00BD129B">
        <w:rPr>
          <w:rStyle w:val="StyleUnderline"/>
        </w:rPr>
        <w:t>Chinese practices alienate near-by governments, which broadly favor key aspects of U.S. regional leadership. Leadership involves costly and risky efforts to support common goods</w:t>
      </w:r>
      <w:r w:rsidRPr="00BD129B">
        <w:t xml:space="preserve"> involving regional security and development. Chi</w:t>
      </w:r>
      <w:r w:rsidRPr="00BD129B">
        <w:rPr>
          <w:rStyle w:val="StyleUnderline"/>
        </w:rPr>
        <w:t>na avoids such efforts unless there is a payoff for a narrow Chinese win-set.</w:t>
      </w:r>
      <w:r w:rsidRPr="00BD129B">
        <w:t xml:space="preserve"> It “cheap rides,” hoarding resources to deal with serious domestic challenges. </w:t>
      </w:r>
      <w:r w:rsidRPr="00BD129B">
        <w:rPr>
          <w:sz w:val="12"/>
        </w:rPr>
        <w:t>¶</w:t>
      </w:r>
      <w:r w:rsidRPr="00BD129B">
        <w:t xml:space="preserve"> 2. </w:t>
      </w:r>
      <w:r w:rsidRPr="00BD129B">
        <w:rPr>
          <w:rStyle w:val="StyleUnderline"/>
        </w:rPr>
        <w:t xml:space="preserve">Chinese assertiveness toward neighbors puts nearby governments on guard and weakens Chinese regional influence. It revives the PRC’s justified Cold War reputation for disruption, domination and intimidation. </w:t>
      </w:r>
      <w:r w:rsidRPr="00BD129B">
        <w:rPr>
          <w:rStyle w:val="StyleUnderline"/>
          <w:sz w:val="12"/>
        </w:rPr>
        <w:t>¶</w:t>
      </w:r>
      <w:r w:rsidRPr="00BD129B">
        <w:t xml:space="preserve"> 3. China achievements in advancing influence in Asia since the Cold War are mediocre. China promotes an image of consistent and righteous behavior in foreign affairs; this is believed in China but is so far from reality that it grossly impedes effectively dealing with disputes. The PRC has the truly exceptional position among major powers as having never acknowledged making a mistake in foreign policy. When China encounters a dispute with neighbors, the fault never lies with China. If Beijing chooses not to blame the neighbor, it blames larger forces usually involving the United States. The noxious mix also emphasizes China’s historic victimization. In sum, Beijing is quick to take offense and impervious to recognizing China’s fault and needed change. </w:t>
      </w:r>
      <w:r w:rsidRPr="00BD129B">
        <w:rPr>
          <w:sz w:val="12"/>
        </w:rPr>
        <w:t>¶</w:t>
      </w:r>
      <w:r w:rsidRPr="00BD129B">
        <w:t xml:space="preserve"> State relationships vacillate and remain encumbered. Relations with Japan are at their lowest point. India is more wary of China today than ten years ago. Russian and Chinese alignment waxes and wanes; it’s waning over Ukraine and Crimea. Taiwan moves closer to China, but its political opposition remains opposed. </w:t>
      </w:r>
      <w:r w:rsidRPr="00BD129B">
        <w:rPr>
          <w:sz w:val="12"/>
        </w:rPr>
        <w:t>¶</w:t>
      </w:r>
      <w:r w:rsidRPr="00BD129B">
        <w:t xml:space="preserve"> South Korean opinion of China declined sharply from a high point a decade ago and struggles to recover. Disputed claims in the South China Sea seriously complicate often close economic relations with Southeast Asian countries. China’s remarkable military modernization seriously concerns major trading partners; Australia is much more wary of China than ten years ago. </w:t>
      </w:r>
      <w:r w:rsidRPr="00BD129B">
        <w:rPr>
          <w:sz w:val="12"/>
        </w:rPr>
        <w:t>¶</w:t>
      </w:r>
      <w:r w:rsidRPr="00BD129B">
        <w:t xml:space="preserve"> </w:t>
      </w:r>
      <w:r w:rsidRPr="00BD129B">
        <w:rPr>
          <w:rStyle w:val="Emphasis"/>
        </w:rPr>
        <w:t>Trade in Asia remains heavily interdependent</w:t>
      </w:r>
      <w:r w:rsidRPr="00BD129B">
        <w:rPr>
          <w:rStyle w:val="StyleUnderline"/>
        </w:rPr>
        <w:t>. Half of Chinese trade is conducted by foreign invested enterprises in China. 60 percent of the goods that are exported from China and ASEAN are ultimately manufactures that go to the United States</w:t>
      </w:r>
      <w:r w:rsidRPr="00BD129B">
        <w:t xml:space="preserve">, Europe and Japan. Only 22 percent of these goods stay in the China-ASEAN region. Actual Chinese aid (as opposed to financing that will be repaid in money or commodities) to Asia is very small, with the exception of Chinese aid to North Korea. </w:t>
      </w:r>
      <w:r w:rsidRPr="00BD129B">
        <w:rPr>
          <w:sz w:val="12"/>
        </w:rPr>
        <w:t>¶</w:t>
      </w:r>
      <w:r w:rsidRPr="00BD129B">
        <w:t xml:space="preserve"> China has shown no viable way of dealing North Korea, perhaps the largest foreign insecurity for the Xi Jinping government. </w:t>
      </w:r>
      <w:r w:rsidRPr="00BD129B">
        <w:rPr>
          <w:sz w:val="12"/>
        </w:rPr>
        <w:t>¶</w:t>
      </w:r>
      <w:r w:rsidRPr="00BD129B">
        <w:t xml:space="preserve"> </w:t>
      </w:r>
      <w:r w:rsidRPr="00BD129B">
        <w:rPr>
          <w:rStyle w:val="StyleUnderline"/>
        </w:rPr>
        <w:t>Chinese insecurities are reinforced by U.S. strengths as America influences and leads in Asia</w:t>
      </w:r>
      <w:r w:rsidRPr="00BD129B">
        <w:t xml:space="preserve">: </w:t>
      </w:r>
      <w:r w:rsidRPr="00BD129B">
        <w:rPr>
          <w:sz w:val="12"/>
        </w:rPr>
        <w:t>¶</w:t>
      </w:r>
      <w:r w:rsidRPr="00BD129B">
        <w:t xml:space="preserve"> Security guarantor. Most Asian governments stress development that requires a stable and secure environment. Unfortunately, </w:t>
      </w:r>
      <w:r w:rsidRPr="00BD129B">
        <w:rPr>
          <w:rStyle w:val="StyleUnderline"/>
        </w:rPr>
        <w:t>Asia is not particularly stable and Asian governments tend to distrust one another. They rely on the United States to maintain regional stability. The U.S. security role is very expensive and involves great risk</w:t>
      </w:r>
      <w:r w:rsidRPr="00BD129B">
        <w:t xml:space="preserve">, including many casualties if necessary. </w:t>
      </w:r>
      <w:r w:rsidRPr="00BD129B">
        <w:rPr>
          <w:rStyle w:val="Emphasis"/>
        </w:rPr>
        <w:t>Neither China nor any other Asian power or coalition of powers is able or willing to undertake even a fraction of these risks and costs</w:t>
      </w:r>
      <w:r w:rsidRPr="00BD129B">
        <w:rPr>
          <w:rStyle w:val="StyleUnderline"/>
        </w:rPr>
        <w:t xml:space="preserve">. </w:t>
      </w:r>
      <w:r w:rsidRPr="00BD129B">
        <w:rPr>
          <w:rStyle w:val="StyleUnderline"/>
          <w:sz w:val="12"/>
        </w:rPr>
        <w:t xml:space="preserve">¶ </w:t>
      </w:r>
      <w:r w:rsidRPr="00BD129B">
        <w:t xml:space="preserve">Essential economic partner. </w:t>
      </w:r>
      <w:r w:rsidRPr="00BD129B">
        <w:rPr>
          <w:rStyle w:val="StyleUnderline"/>
        </w:rPr>
        <w:t>Most Asian governments depend importantly on export oriented growth. Growing Asian trade relies on the United States</w:t>
      </w:r>
      <w:r w:rsidRPr="00BD129B">
        <w:t xml:space="preserve">. Most notably, Asian exports lead to a massive trade surplus with the open U.S. market. </w:t>
      </w:r>
      <w:r w:rsidRPr="00BD129B">
        <w:rPr>
          <w:rStyle w:val="StyleUnderline"/>
        </w:rPr>
        <w:t xml:space="preserve">China consistently avoids such costs that nonetheless are very important for Asian governments. </w:t>
      </w:r>
      <w:r w:rsidRPr="00BD129B">
        <w:rPr>
          <w:rStyle w:val="StyleUnderline"/>
          <w:sz w:val="12"/>
        </w:rPr>
        <w:t xml:space="preserve">¶ </w:t>
      </w:r>
      <w:r w:rsidRPr="00BD129B">
        <w:t xml:space="preserve">Government engagement. Apart from China, </w:t>
      </w:r>
      <w:r w:rsidRPr="00BD129B">
        <w:rPr>
          <w:rStyle w:val="StyleUnderline"/>
        </w:rPr>
        <w:t xml:space="preserve">the Obama government’s rebalance has been broadly welcomed in Asia. U.S. military, other security and intelligence organizations have developed unprecedented wide ranging relationships with almost all regional governments, a posture strongly shaping Asian security. </w:t>
      </w:r>
      <w:r w:rsidRPr="00BD129B">
        <w:rPr>
          <w:rStyle w:val="StyleUnderline"/>
          <w:sz w:val="12"/>
        </w:rPr>
        <w:t xml:space="preserve">¶ </w:t>
      </w:r>
      <w:r w:rsidRPr="00BD129B">
        <w:t xml:space="preserve">Non-government engagement. America is extraordinary in longstanding business, religious, educational, media and other non-government interchange which is widespread, uniquely influential and strongly reinforces overall U.S. sway. Generally color-blind U.S. immigration policy since 1965 means that millions of Asian migrants call America home and interact with their countries of origin in ways that undergird U.S. interests. </w:t>
      </w:r>
      <w:r w:rsidRPr="00BD129B">
        <w:rPr>
          <w:sz w:val="12"/>
        </w:rPr>
        <w:t>¶</w:t>
      </w:r>
      <w:r w:rsidRPr="00BD129B">
        <w:t xml:space="preserve"> Asian hedging. As China’s rises, Asian governments seek to work pragmatically with China, but they also seek the reassurance of close security, intelligence, and other ties with the United States, especially as China becomes more assertive. </w:t>
      </w:r>
      <w:r w:rsidRPr="00BD129B">
        <w:rPr>
          <w:sz w:val="12"/>
        </w:rPr>
        <w:t>¶</w:t>
      </w:r>
      <w:r w:rsidRPr="00BD129B">
        <w:t xml:space="preserve"> Bottom line. </w:t>
      </w:r>
      <w:r w:rsidRPr="00BD129B">
        <w:rPr>
          <w:rStyle w:val="StyleUnderline"/>
        </w:rPr>
        <w:t xml:space="preserve">The Obama government rebalance seeks stability while fostering economic growth and overlaps constructively with the priorities of the vast majority of regional governments. </w:t>
      </w:r>
      <w:r w:rsidRPr="00BD129B">
        <w:rPr>
          <w:rStyle w:val="Emphasis"/>
        </w:rPr>
        <w:t>China seeks advantageous economic interchange</w:t>
      </w:r>
      <w:r w:rsidRPr="00BD129B">
        <w:rPr>
          <w:rStyle w:val="StyleUnderline"/>
        </w:rPr>
        <w:t xml:space="preserve">, but its remains insecure as its ambitions, coercion, intimidation and gross manipulation come at neighbors’ expense. </w:t>
      </w:r>
    </w:p>
    <w:p w:rsidR="00E718C2" w:rsidRPr="00BD129B" w:rsidRDefault="00E718C2" w:rsidP="00E718C2">
      <w:pPr>
        <w:pStyle w:val="Heading4"/>
        <w:rPr>
          <w:rFonts w:cs="Calibri"/>
        </w:rPr>
      </w:pPr>
      <w:r w:rsidRPr="00BD129B">
        <w:rPr>
          <w:rFonts w:cs="Calibri"/>
        </w:rPr>
        <w:t>Economic interdependencies ensure China-US tensions will remain low</w:t>
      </w:r>
    </w:p>
    <w:p w:rsidR="00E718C2" w:rsidRPr="00BD129B" w:rsidRDefault="00E718C2" w:rsidP="00E718C2">
      <w:r w:rsidRPr="00BD129B">
        <w:rPr>
          <w:rStyle w:val="Style13ptBold"/>
        </w:rPr>
        <w:t>Follett 14</w:t>
      </w:r>
      <w:r w:rsidRPr="00BD129B">
        <w:t xml:space="preserve">–George Mason University (Andrew, 6/24/14, The Diplomat, “China and the US: Destined to Cooperate?”, </w:t>
      </w:r>
      <w:hyperlink r:id="rId126" w:history="1">
        <w:r w:rsidRPr="00BD129B">
          <w:rPr>
            <w:rStyle w:val="Hyperlink"/>
          </w:rPr>
          <w:t>http://thediplomat.com/2014/06/china-and-the-us-destined-to-cooperate/</w:t>
        </w:r>
      </w:hyperlink>
      <w:r w:rsidRPr="00BD129B">
        <w:t>, rmf)</w:t>
      </w:r>
    </w:p>
    <w:p w:rsidR="00E718C2" w:rsidRPr="00BD129B" w:rsidRDefault="00E718C2" w:rsidP="00E718C2">
      <w:r w:rsidRPr="00BD129B">
        <w:t xml:space="preserve">The 21st century will be defined by the relationship between the American superpower and rising China. A new Cold War would threaten the world order while a mutually beneficial association could bring all prosperity. The latter scenario is more likely. The geography, economies, and energy resources of the U.S and China align their “core interests.” First, geography. </w:t>
      </w:r>
      <w:r w:rsidRPr="00BD129B">
        <w:rPr>
          <w:rStyle w:val="StyleUnderline"/>
        </w:rPr>
        <w:t>The U.S. is located on the most resource and capital-rich continent, North America.</w:t>
      </w:r>
      <w:r w:rsidRPr="00BD129B">
        <w:t xml:space="preserve">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w:t>
      </w:r>
      <w:r w:rsidRPr="00BD129B">
        <w:rPr>
          <w:rStyle w:val="StyleUnderline"/>
        </w:rPr>
        <w:t>This benign environment has allowed America to focus on projecting power and dominating global merchant marine traffic. Since China lies across an ocean dominated by the American Navy, neither directly threatens the other.</w:t>
      </w:r>
      <w:r w:rsidRPr="00BD129B">
        <w:t xml:space="preserve"> </w:t>
      </w:r>
      <w:r w:rsidRPr="00BD129B">
        <w:rPr>
          <w:rStyle w:val="StyleUnderline"/>
        </w:rPr>
        <w:t>China, meanwhile, is a populous and vast land power with a long coastline. Yet China’s focus has historically turned inward</w:t>
      </w:r>
      <w:r w:rsidRPr="00BD129B">
        <w:t xml:space="preserve">,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 </w:t>
      </w:r>
      <w:r w:rsidRPr="00BD129B">
        <w:rPr>
          <w:rStyle w:val="StyleUnderline"/>
        </w:rPr>
        <w:t>China therefore cannot afford to antagonize America, since it would require American support or tacit neutrality in any conflict with Russia or India.</w:t>
      </w:r>
      <w:r w:rsidRPr="00BD129B">
        <w:t xml:space="preserve"> </w:t>
      </w:r>
      <w:r w:rsidRPr="00BD129B">
        <w:rPr>
          <w:rStyle w:val="StyleUnderline"/>
        </w:rPr>
        <w:t>Geography ensures that China does not see American naval dominance on its shores as a comparable threat.</w:t>
      </w:r>
      <w:r w:rsidRPr="00BD129B">
        <w:t xml:space="preserve"> A Chinese move against American interests would open it to aggression from its neighbors while simultaneously cutting off a needed ally. No Chinese government is foolish enough to risk multiple high-intensity wars. </w:t>
      </w:r>
      <w:r w:rsidRPr="00BD129B">
        <w:rPr>
          <w:rStyle w:val="StyleUnderline"/>
        </w:rPr>
        <w:t xml:space="preserve">The geography of China and the U.S. dictate their “core interests” as mutually non-threatening states, and make cooperation more likely since both have an interest in opposing Russia. </w:t>
      </w:r>
      <w:r w:rsidRPr="00BD129B">
        <w:t xml:space="preserve">Secondly, </w:t>
      </w:r>
      <w:r w:rsidRPr="00BD129B">
        <w:rPr>
          <w:rStyle w:val="StyleUnderline"/>
        </w:rPr>
        <w:t>the American and Chinese economies are destined to become more interdependent, and integrated economies usually lead to geostrategic alliances.</w:t>
      </w:r>
      <w:r w:rsidRPr="00BD129B">
        <w:t xml:space="preserve"> The U.S. follows a laissez-faire economic model, entailing a boom-and-bust cycle that is harsher than in more planned systems. When the free market dictates economic apportionment, at the height of the cycle resources are often applied to unwise projects. During recessions, companies either downsize or go out of business, resulting in short spurts of high unemployment. </w:t>
      </w:r>
      <w:r w:rsidRPr="00BD129B">
        <w:rPr>
          <w:rStyle w:val="StyleUnderline"/>
        </w:rPr>
        <w:t>America tolerates these fluctuations because she long ago decided to trade economic stability for higher long term growth</w:t>
      </w:r>
      <w:r w:rsidRPr="00BD129B">
        <w:t xml:space="preserve">. </w:t>
      </w:r>
      <w:r w:rsidRPr="00BD129B">
        <w:rPr>
          <w:rStyle w:val="StyleUnderline"/>
        </w:rPr>
        <w:t>This has succeeded over the past century. This growth, combined with other advantages, ensures the U.S. will endure as a superpower.</w:t>
      </w:r>
      <w:r w:rsidRPr="00BD129B">
        <w:t xml:space="preserve"> America utilizes its advantages to maintain a global maritime “trade order” in the form of organizations like the World Bank, International Monetary Fund, and World Trade Organization, resulting in economic growth for the world and a successful consumption-based economy at home. Contrastingly, </w:t>
      </w:r>
      <w:r w:rsidRPr="00BD129B">
        <w:rPr>
          <w:rStyle w:val="StyleUnderline"/>
        </w:rPr>
        <w:t xml:space="preserve">China’s economy </w:t>
      </w:r>
      <w:r w:rsidRPr="00BD129B">
        <w:t xml:space="preserve">is a sort of “state capitalism” distinct from the European “state champion” model. The economy </w:t>
      </w:r>
      <w:r w:rsidRPr="00BD129B">
        <w:rPr>
          <w:rStyle w:val="StyleUnderline"/>
        </w:rPr>
        <w:t>is based around exporting finished manufactured goods to America, further integrating both economies.</w:t>
      </w:r>
      <w:r w:rsidRPr="00BD129B">
        <w:t xml:space="preserve"> China’s two-decade-plus surge in economic growth will soon end, yet given the lack of progress in transitioning to a more consumption-based economy, </w:t>
      </w:r>
      <w:r w:rsidRPr="00BD129B">
        <w:rPr>
          <w:rStyle w:val="StyleUnderline"/>
        </w:rPr>
        <w:t xml:space="preserve">China has not achieved what its large population considers an equitable distribution of resources and benefits. Such imbalances foster domestic tensions. </w:t>
      </w:r>
      <w:r w:rsidRPr="00BD129B">
        <w:t xml:space="preserve">The growth constraints facing China’s economy will only create additional problems with fewer new resources at Beijing’s disposal. The Chinese slowdown has already led to political infighting, and this is likely to continue in the future. </w:t>
      </w:r>
      <w:r w:rsidRPr="00BD129B">
        <w:rPr>
          <w:rStyle w:val="StyleUnderline"/>
        </w:rPr>
        <w:t xml:space="preserve">Addressing this problem while transitioning to a consumption-based economy may reduce the ability of the ruling Communist Party to project power abroad while retaining it at home. </w:t>
      </w:r>
      <w:r w:rsidRPr="00BD129B">
        <w:t xml:space="preserve">Economically, </w:t>
      </w:r>
      <w:r w:rsidRPr="00BD129B">
        <w:rPr>
          <w:rStyle w:val="StyleUnderline"/>
        </w:rPr>
        <w:t xml:space="preserve">America is strong in areas like food production, education, technology, and precision industrial manufacturing. China, by contrast, is strong in areas like heavy industry, light manufacturing, and cheap labor. This presents a recipe for complementary economic interdependence. </w:t>
      </w:r>
      <w:r w:rsidRPr="00BD129B">
        <w:t xml:space="preserve">Finally, </w:t>
      </w:r>
      <w:r w:rsidRPr="00BD129B">
        <w:rPr>
          <w:rStyle w:val="Emphasis"/>
        </w:rPr>
        <w:t>both countries will move closer geopolitically due to their complementary energy interests.</w:t>
      </w:r>
      <w:r w:rsidRPr="00BD129B">
        <w:t xml:space="preserve"> Most of China’s foreign policy centers on attempts to acquire new energy resources, particularly oil. Over the following decades, </w:t>
      </w:r>
      <w:r w:rsidRPr="00BD129B">
        <w:rPr>
          <w:rStyle w:val="Emphasis"/>
        </w:rPr>
        <w:t>China will seek to become more self-sufficient by expanding its hydropower capacity and coal plants. America shares this goal, and with the shale revolution will likely end up exporting energy to China</w:t>
      </w:r>
      <w:r w:rsidRPr="00BD129B">
        <w:t xml:space="preserve">, including oil and liquid natural gas. </w:t>
      </w:r>
      <w:r w:rsidRPr="00BD129B">
        <w:rPr>
          <w:rStyle w:val="Emphasis"/>
        </w:rPr>
        <w:t>This gives America a geopolitical “lever” over China</w:t>
      </w:r>
      <w:r w:rsidRPr="00BD129B">
        <w:t xml:space="preserve"> by increasing economic interdependence. </w:t>
      </w:r>
      <w:r w:rsidRPr="00BD129B">
        <w:rPr>
          <w:rStyle w:val="StyleUnderline"/>
        </w:rPr>
        <w:t>The American situation on energy resources</w:t>
      </w:r>
      <w:r w:rsidRPr="00BD129B">
        <w:t xml:space="preserve">, particularly oil and natural gas, </w:t>
      </w:r>
      <w:r w:rsidRPr="00BD129B">
        <w:rPr>
          <w:rStyle w:val="StyleUnderline"/>
        </w:rPr>
        <w:t>outclasses China’s</w:t>
      </w:r>
      <w:r w:rsidRPr="00BD129B">
        <w:t xml:space="preserve">. Oil is non-renewable, and OPEC nations will likely be unable to meet China’s growing demand. However, </w:t>
      </w:r>
      <w:r w:rsidRPr="00BD129B">
        <w:rPr>
          <w:rStyle w:val="StyleUnderline"/>
        </w:rPr>
        <w:t>America now controls the world’s largest untapped oil reserve, the Green River Formation</w:t>
      </w:r>
      <w:r w:rsidRPr="00BD129B">
        <w:t xml:space="preserve">. This formation alone contains up to 3 trillion barrels of untapped oil-shale, roughly half of which may be recoverable. </w:t>
      </w:r>
      <w:r w:rsidRPr="00BD129B">
        <w:rPr>
          <w:rStyle w:val="StyleUnderline"/>
        </w:rPr>
        <w:t>This single geologic formation could contain more oil than the rest of the world’s proven reserves combined.</w:t>
      </w:r>
      <w:r w:rsidRPr="00BD129B">
        <w:t xml:space="preserve"> As Chinese demand rises, </w:t>
      </w:r>
      <w:r w:rsidRPr="00BD129B">
        <w:rPr>
          <w:rStyle w:val="StyleUnderline"/>
        </w:rPr>
        <w:t>Beijing will likely become the top importer of this oil. No other oil source can supply China’s needs as efficiently.</w:t>
      </w:r>
      <w:r w:rsidRPr="00BD129B">
        <w:t xml:space="preserve"> Eastern European and Russian oil shale reserves are smaller and less politically and economically extractable than America’s emerging sources. </w:t>
      </w:r>
      <w:r w:rsidRPr="00BD129B">
        <w:rPr>
          <w:rStyle w:val="StyleUnderline"/>
        </w:rPr>
        <w:t xml:space="preserve">If America invests a comparatively small portion of its new energy-based wealth into a larger Navy to secure a Pacific trade route to China, the economic integration of the two nations will be virtually irreversible. </w:t>
      </w:r>
      <w:r w:rsidRPr="00BD129B">
        <w:t xml:space="preserve">Already </w:t>
      </w:r>
      <w:r w:rsidRPr="00BD129B">
        <w:rPr>
          <w:rStyle w:val="StyleUnderline"/>
        </w:rPr>
        <w:t>foreign investments are pouring into the “new Middle East” of America</w:t>
      </w:r>
      <w:r w:rsidRPr="00BD129B">
        <w:t xml:space="preserve">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w:t>
      </w:r>
      <w:r w:rsidRPr="00BD129B">
        <w:rPr>
          <w:rStyle w:val="StyleUnderline"/>
        </w:rPr>
        <w:t>China doesn’t have many other domestic energy options with the exception of coal, which carries high health and environmental risks</w:t>
      </w:r>
      <w:r w:rsidRPr="00BD129B">
        <w:t xml:space="preserve">. </w:t>
      </w:r>
      <w:r w:rsidRPr="00BD129B">
        <w:rPr>
          <w:rStyle w:val="StyleUnderline"/>
        </w:rPr>
        <w:t>Renewable energy is too expensive, hydraulic power creates instability in rural areas, and social biases prohibit nuclear power.</w:t>
      </w:r>
      <w:r w:rsidRPr="00BD129B">
        <w:t xml:space="preserve"> For technical reasons, </w:t>
      </w:r>
      <w:r w:rsidRPr="00BD129B">
        <w:rPr>
          <w:rStyle w:val="StyleUnderline"/>
        </w:rPr>
        <w:t>China’s untapped oil shale reserves, though large, would be prohibitively expensive to process</w:t>
      </w:r>
      <w:r w:rsidRPr="00BD129B">
        <w:t>. They are estimated to be economically recoverable at $345 a barrel, more than triple the price of American oil shale.</w:t>
      </w:r>
      <w:r w:rsidRPr="00BD129B">
        <w:rPr>
          <w:rStyle w:val="StyleUnderline"/>
        </w:rPr>
        <w:t xml:space="preserve"> An American boom in natural gas cannot fully “bail out” China; nonetheless it will certainly be part of the solution.</w:t>
      </w:r>
      <w:r w:rsidRPr="00BD129B">
        <w:t xml:space="preserve"> Domestic political pressures, environmental concerns and rising demand for portable fuels mean </w:t>
      </w:r>
      <w:r w:rsidRPr="00BD129B">
        <w:rPr>
          <w:rStyle w:val="StyleUnderline"/>
        </w:rPr>
        <w:t xml:space="preserve">the crux of Chinese foreign policy for the foreseeable future will be aimed at acquiring new oil supplies and protecting existing supply lines </w:t>
      </w:r>
      <w:r w:rsidRPr="00BD129B">
        <w:t xml:space="preserve">across the Indian Ocean. The South China Sea is critical to China’s goals because most imported oil from Africa must cross it and the sea contains its own marginal reserves close to China. Inadequate naval forces guarantee </w:t>
      </w:r>
      <w:r w:rsidRPr="00BD129B">
        <w:rPr>
          <w:rStyle w:val="Emphasis"/>
        </w:rPr>
        <w:t>China will continue to depend upon the American Navy to protect its oil trade</w:t>
      </w:r>
      <w:r w:rsidRPr="00BD129B">
        <w:rPr>
          <w:rStyle w:val="StyleUnderline"/>
        </w:rPr>
        <w:t xml:space="preserve">. The dispute surrounding the Senkaku/Diaoyu Islands does not change that. </w:t>
      </w:r>
      <w:r w:rsidRPr="00BD129B">
        <w:t xml:space="preserve">In any case, </w:t>
      </w:r>
      <w:r w:rsidRPr="00BD129B">
        <w:rPr>
          <w:rStyle w:val="StyleUnderline"/>
        </w:rPr>
        <w:t xml:space="preserve">heightened regional competition for energy assets will diminish as American reserves come online over the next five to ten years. In the energy sector, America will ultimately transition to an energy and fuel exporter and China will ultimately import American resources. This will further connect their economies and build strong economic ties. </w:t>
      </w:r>
      <w:r w:rsidRPr="00BD129B">
        <w:rPr>
          <w:rStyle w:val="Emphasis"/>
        </w:rPr>
        <w:t>Both</w:t>
      </w:r>
      <w:r w:rsidRPr="00BD129B">
        <w:rPr>
          <w:rStyle w:val="StyleUnderline"/>
        </w:rPr>
        <w:t xml:space="preserve"> </w:t>
      </w:r>
      <w:r w:rsidRPr="00BD129B">
        <w:t xml:space="preserve">China and America </w:t>
      </w:r>
      <w:r w:rsidRPr="00BD129B">
        <w:rPr>
          <w:rStyle w:val="Emphasis"/>
        </w:rPr>
        <w:t>hope for a mutually beneficial arrangement to meet their security and development goals</w:t>
      </w:r>
      <w:r w:rsidRPr="00BD129B">
        <w:rPr>
          <w:rStyle w:val="StyleUnderline"/>
        </w:rPr>
        <w:t xml:space="preserve">. </w:t>
      </w:r>
      <w:r w:rsidRPr="00BD129B">
        <w:t>Geographic, economic, and energy considerations ensure these two nations will become more interdependent throughout this century.</w:t>
      </w:r>
    </w:p>
    <w:p w:rsidR="00E718C2" w:rsidRPr="00BD129B" w:rsidRDefault="00E718C2" w:rsidP="00E718C2"/>
    <w:p w:rsidR="00E718C2" w:rsidRPr="00BD129B" w:rsidRDefault="00E718C2" w:rsidP="00E718C2">
      <w:pPr>
        <w:pStyle w:val="Heading4"/>
        <w:rPr>
          <w:sz w:val="32"/>
        </w:rPr>
      </w:pPr>
      <w:r w:rsidRPr="00BD129B">
        <w:t>Tension is rhetoric – interdependence stops escalation</w:t>
      </w:r>
    </w:p>
    <w:p w:rsidR="00E718C2" w:rsidRPr="00BD129B" w:rsidRDefault="00E718C2" w:rsidP="00E718C2">
      <w:pPr>
        <w:rPr>
          <w:b/>
          <w:bCs/>
          <w:sz w:val="26"/>
        </w:rPr>
      </w:pPr>
      <w:r w:rsidRPr="00BD129B">
        <w:rPr>
          <w:rStyle w:val="Style13ptBold"/>
        </w:rPr>
        <w:t xml:space="preserve">Wallerstein 12 </w:t>
      </w:r>
      <w:r w:rsidRPr="00BD129B">
        <w:t>[Immanuel Wallerstein, Senior Research Scholar at Yale University, “China and the United States: Rivals, Enemies, Collaborators?,” January 15th 2012, http://www.agenceglobal.com/article.asp?id=2717]</w:t>
      </w:r>
    </w:p>
    <w:p w:rsidR="00E718C2" w:rsidRPr="00BD129B" w:rsidRDefault="00E718C2" w:rsidP="00E718C2">
      <w:pPr>
        <w:rPr>
          <w:rStyle w:val="StyleUnderline"/>
        </w:rPr>
      </w:pPr>
      <w:r w:rsidRPr="00BD129B">
        <w:rPr>
          <w:sz w:val="12"/>
        </w:rPr>
        <w:t xml:space="preserve">While the collapse of the Soviet Union rendered irrelevant any Chinese-U.S. alliance against it, the relations between the two countries did not really change. They became, if anything, much closer. </w:t>
      </w:r>
      <w:r w:rsidRPr="00BD129B">
        <w:rPr>
          <w:rStyle w:val="StyleUnderline"/>
        </w:rPr>
        <w:t>The situation in which the world finds itself today is that China has a significant balance of payments surplus with the United States, much of which it invests in U.S. Treasury bonds</w:t>
      </w:r>
      <w:r w:rsidRPr="00BD129B">
        <w:rPr>
          <w:sz w:val="12"/>
        </w:rPr>
        <w:t xml:space="preserve">, </w:t>
      </w:r>
      <w:r w:rsidRPr="00BD129B">
        <w:rPr>
          <w:rStyle w:val="StyleUnderline"/>
        </w:rPr>
        <w:t>thereby underwriting the ability of the U.S. government to continue to spend vast amounts of resources on its multiple military activities around the globe</w:t>
      </w:r>
      <w:r w:rsidRPr="00BD129B">
        <w:rPr>
          <w:sz w:val="12"/>
        </w:rPr>
        <w:t xml:space="preserve"> (and particularly in the Middle East), </w:t>
      </w:r>
      <w:r w:rsidRPr="00BD129B">
        <w:rPr>
          <w:rStyle w:val="StyleUnderline"/>
        </w:rPr>
        <w:t>as well as to be a good customer for Chinese exports. From time to time, the rhetoric each government currently uses about the other is a bit harsh, but nowhere near the rhetoric of the Cold War between the United States and the Soviet Union.</w:t>
      </w:r>
      <w:r w:rsidRPr="00BD129B">
        <w:rPr>
          <w:sz w:val="12"/>
        </w:rPr>
        <w:t xml:space="preserve"> Still, </w:t>
      </w:r>
      <w:r w:rsidRPr="00BD129B">
        <w:rPr>
          <w:rStyle w:val="StyleUnderline"/>
        </w:rPr>
        <w:t>it is never wise to pay too much attention to the rhetoric. In global affairs, rhetoric is usually intended primarily to have a political effect within one's own countries, rather than reflecting true policy towards the country at which it is ostensibly aimed. One should pay more attention to the actions of the two countries.</w:t>
      </w:r>
      <w:r w:rsidRPr="00BD129B">
        <w:rPr>
          <w:sz w:val="12"/>
        </w:rPr>
        <w:t xml:space="preserve"> Notice the following: In 2001 (just before 9/11), off Hainan Island, a Chinese plane and a U.S. plane collided. The U.S. plane had probably been spying on China. Some U.S. politicians called for a military response. President George W. Bush did not agree. He more or less apologized to the Chinese, obtaining the eventual return of the airplane and of the 24 captured U.S. airmen. </w:t>
      </w:r>
      <w:r w:rsidRPr="00BD129B">
        <w:rPr>
          <w:rStyle w:val="StyleUnderline"/>
        </w:rPr>
        <w:t>In the various efforts of the United States to get the United Nations to support its operations in various ways, the Chinese often dissented. But they have never actually vetoed a resolution sponsored by the United States. Caution on both sides has seemed to be the preferred form of action, despite the rhetoric.</w:t>
      </w:r>
      <w:r w:rsidRPr="00BD129B">
        <w:rPr>
          <w:sz w:val="12"/>
        </w:rPr>
        <w:t xml:space="preserve"> So where are we? </w:t>
      </w:r>
      <w:r w:rsidRPr="00BD129B">
        <w:rPr>
          <w:rStyle w:val="StyleUnderline"/>
        </w:rPr>
        <w:t>China, as all the major powers today, has a multifaceted foreign policy, engaging with all parts of the world.</w:t>
      </w:r>
      <w:r w:rsidRPr="00BD129B">
        <w:rPr>
          <w:sz w:val="12"/>
        </w:rPr>
        <w:t xml:space="preserve"> The question is what its priorities are. </w:t>
      </w:r>
      <w:r w:rsidRPr="00BD129B">
        <w:rPr>
          <w:rStyle w:val="StyleUnderline"/>
        </w:rPr>
        <w:t>I believe that priority number one is its relations with Japan and the two Koreas. China is strong, yes, but would be immeasurably stronger if it were to be part of a northeast Asian confederation.</w:t>
      </w:r>
      <w:r w:rsidRPr="00BD129B">
        <w:rPr>
          <w:sz w:val="12"/>
        </w:rPr>
        <w:t xml:space="preserve"> China and Japan need each other, first of all as economic partners and secondly to ensure that there be no military confrontation of any kind. Despite occasional nationalist flare-ups, they have been visibly moving in this direction. The most recent move is the joint decision to trade with each other using their own currencies, thereby cutting out the use of the dollar, and insulating them from the ever more frequent fluctuations in the dollar's value. Furthermore, Japan is weighing the uncertainty that the U.S. military umbrella may not last forever and it needs therefore to come to terms with China. South Korea faces the same dilemmas as Japan, plus the thorny problem of how to deal with North Korea. For South Korea, China is the crucial constraint on the North Koreans. And for China, instability in North Korea would pose an immediate threat to its own stability. China can play for South Korea the role that the United States no longer can. And in the difficult adjustments of China and Japan to their desired collaboration, South Korea (or a putatively united Korea) can play an essential balancing role. </w:t>
      </w:r>
      <w:r w:rsidRPr="00BD129B">
        <w:rPr>
          <w:rStyle w:val="StyleUnderline"/>
        </w:rPr>
        <w:t>As the United States perceives these developments, is it not reasonable to suppose that it is trying to come to terms with this kind of confederal Northeast Asia as it constructs itself? One could analyze the military posturing of the United States in Northeast, Southeast, and South Asia not as a serious military stance but as a negotiating ploy in the geopolitical game that is being played out over the next decade. Are China and the United States rivals? Yes, up to a point. Are they enemies? No, they are not enemies. Are they collaborators? They already are more than they admit, and will be much more so as the decade proceeds.</w:t>
      </w:r>
    </w:p>
    <w:p w:rsidR="00E718C2" w:rsidRPr="00BD129B" w:rsidRDefault="00E718C2" w:rsidP="00E718C2"/>
    <w:p w:rsidR="00163897" w:rsidRPr="00BD129B" w:rsidRDefault="00163897" w:rsidP="00163897"/>
    <w:p w:rsidR="00163897" w:rsidRPr="00BD129B" w:rsidRDefault="00163897" w:rsidP="00163897">
      <w:pPr>
        <w:pStyle w:val="Heading3"/>
      </w:pPr>
      <w:r w:rsidRPr="00BD129B">
        <w:t>AT Cyber War Impact</w:t>
      </w:r>
    </w:p>
    <w:p w:rsidR="00BD129B" w:rsidRPr="00BD129B" w:rsidRDefault="00BD129B" w:rsidP="00BD129B">
      <w:pPr>
        <w:pStyle w:val="Heading4"/>
      </w:pPr>
      <w:r w:rsidRPr="00BD129B">
        <w:t xml:space="preserve">Zero impact to cyber-attacks --- </w:t>
      </w:r>
      <w:r w:rsidRPr="00BD129B">
        <w:rPr>
          <w:u w:val="single"/>
        </w:rPr>
        <w:t>overwhelming consensus of qualified authors goes neg</w:t>
      </w:r>
    </w:p>
    <w:p w:rsidR="00BD129B" w:rsidRPr="00BD129B" w:rsidRDefault="00BD129B" w:rsidP="00BD129B">
      <w:r w:rsidRPr="00BD129B">
        <w:t>- No motivation---can’t be used for coercive leverage</w:t>
      </w:r>
    </w:p>
    <w:p w:rsidR="00BD129B" w:rsidRPr="00BD129B" w:rsidRDefault="00BD129B" w:rsidP="00BD129B">
      <w:r w:rsidRPr="00BD129B">
        <w:t>- Defenses solve---benefits of offense are overstated</w:t>
      </w:r>
    </w:p>
    <w:p w:rsidR="00BD129B" w:rsidRPr="00BD129B" w:rsidRDefault="00BD129B" w:rsidP="00BD129B">
      <w:r w:rsidRPr="00BD129B">
        <w:t>- Too difficult to execute/mistakes in code are inevitable</w:t>
      </w:r>
    </w:p>
    <w:p w:rsidR="00BD129B" w:rsidRPr="00BD129B" w:rsidRDefault="00BD129B" w:rsidP="00BD129B">
      <w:r w:rsidRPr="00BD129B">
        <w:t>- AT: Infrastructure attacks</w:t>
      </w:r>
    </w:p>
    <w:p w:rsidR="00BD129B" w:rsidRPr="00BD129B" w:rsidRDefault="00BD129B" w:rsidP="00BD129B">
      <w:r w:rsidRPr="00BD129B">
        <w:t>- Military networks are air-gapped/difficult to access</w:t>
      </w:r>
    </w:p>
    <w:p w:rsidR="00BD129B" w:rsidRPr="00BD129B" w:rsidRDefault="00BD129B" w:rsidP="00BD129B">
      <w:r w:rsidRPr="00BD129B">
        <w:t>- Overwhelming consensus goes neg</w:t>
      </w:r>
    </w:p>
    <w:p w:rsidR="00BD129B" w:rsidRPr="00BD129B" w:rsidRDefault="00BD129B" w:rsidP="00BD129B">
      <w:r w:rsidRPr="00BD129B">
        <w:t xml:space="preserve">Colin S. </w:t>
      </w:r>
      <w:r w:rsidRPr="00BD129B">
        <w:rPr>
          <w:rStyle w:val="Style13ptBold"/>
        </w:rPr>
        <w:t>Gray 13</w:t>
      </w:r>
      <w:r w:rsidRPr="00BD129B">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127" w:history="1">
        <w:r w:rsidRPr="00BD129B">
          <w:rPr>
            <w:rStyle w:val="Hyperlink"/>
          </w:rPr>
          <w:t>http://www.strategicstudiesinstitute.army.mil/pdffiles/PUB1147.pdf</w:t>
        </w:r>
      </w:hyperlink>
    </w:p>
    <w:p w:rsidR="00BD129B" w:rsidRPr="00BD129B" w:rsidRDefault="00BD129B" w:rsidP="00BD129B">
      <w:pPr>
        <w:rPr>
          <w:rStyle w:val="StyleUnderline"/>
        </w:rPr>
      </w:pPr>
      <w:r w:rsidRPr="00BD129B">
        <w:rPr>
          <w:sz w:val="14"/>
        </w:rPr>
        <w:t xml:space="preserve">CONCLUSIONS AND RECOMMENDATIONS: </w:t>
      </w:r>
      <w:r w:rsidRPr="00BD129B">
        <w:rPr>
          <w:rStyle w:val="Emphasis"/>
        </w:rPr>
        <w:t>THE SKY IS NOT FALLING</w:t>
      </w:r>
      <w:r w:rsidRPr="00BD129B">
        <w:rPr>
          <w:sz w:val="12"/>
        </w:rPr>
        <w:t>¶</w:t>
      </w:r>
      <w:r w:rsidRPr="00BD129B">
        <w:rPr>
          <w:sz w:val="14"/>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ber can and might do; a large literature already exists that claims fairly convincingly to explain “how to . . .” But what does cyber power mean, and how does it fit strategically, if it does? These Conclusions and Rec ommendations offer some understanding of this fifth geography of war in terms that make sense to this strategist, at least. </w:t>
      </w:r>
      <w:r w:rsidRPr="00BD129B">
        <w:rPr>
          <w:sz w:val="12"/>
        </w:rPr>
        <w:t>¶</w:t>
      </w:r>
      <w:r w:rsidRPr="00BD129B">
        <w:rPr>
          <w:sz w:val="14"/>
        </w:rPr>
        <w:t xml:space="preserve"> 1. Cyber can only be an enabler of physical effort. </w:t>
      </w:r>
      <w:r w:rsidRPr="00BD129B">
        <w:rPr>
          <w:rStyle w:val="StyleUnderline"/>
        </w:rPr>
        <w:t>Stand-alone</w:t>
      </w:r>
      <w:r w:rsidRPr="00BD129B">
        <w:rPr>
          <w:sz w:val="14"/>
        </w:rPr>
        <w:t xml:space="preserve"> (popularly misnamed as “strategic”) </w:t>
      </w:r>
      <w:r w:rsidRPr="00BD129B">
        <w:rPr>
          <w:rStyle w:val="StyleUnderline"/>
        </w:rPr>
        <w:t xml:space="preserve">cyber action is inherently </w:t>
      </w:r>
      <w:r w:rsidRPr="00BD129B">
        <w:rPr>
          <w:rStyle w:val="Emphasis"/>
        </w:rPr>
        <w:t>grossly limited by its immateriality.</w:t>
      </w:r>
      <w:r w:rsidRPr="00BD129B">
        <w:rPr>
          <w:sz w:val="14"/>
        </w:rPr>
        <w:t xml:space="preserve"> The physicality of conflict with cyber’s human participants and mechanical artifacts has not been a passing phase in our species’ strategic history. Cyber action, quite independent of action on land, at sea, in the air, and in orbital space, certainly is possible. But </w:t>
      </w:r>
      <w:r w:rsidRPr="00BD129B">
        <w:rPr>
          <w:rStyle w:val="StyleUnderline"/>
        </w:rPr>
        <w:t>the strategic logic of such behavior,</w:t>
      </w:r>
      <w:r w:rsidRPr="00BD129B">
        <w:rPr>
          <w:sz w:val="14"/>
        </w:rPr>
        <w:t xml:space="preserve"> keyed to anticipated success in tactical achievement, </w:t>
      </w:r>
      <w:r w:rsidRPr="00BD129B">
        <w:rPr>
          <w:rStyle w:val="StyleUnderline"/>
        </w:rPr>
        <w:t>is not promising.</w:t>
      </w:r>
      <w:r w:rsidRPr="00BD129B">
        <w:rPr>
          <w:sz w:val="14"/>
        </w:rPr>
        <w:t xml:space="preserve"> To date, </w:t>
      </w:r>
      <w:r w:rsidRPr="00BD129B">
        <w:rPr>
          <w:rStyle w:val="StyleUnderline"/>
        </w:rPr>
        <w:t xml:space="preserve">“What if . . .” </w:t>
      </w:r>
      <w:r w:rsidRPr="00BD129B">
        <w:rPr>
          <w:rStyle w:val="Emphasis"/>
        </w:rPr>
        <w:t>speculation</w:t>
      </w:r>
      <w:r w:rsidRPr="00BD129B">
        <w:rPr>
          <w:rStyle w:val="StyleUnderline"/>
        </w:rPr>
        <w:t xml:space="preserve"> about strategic cyber attack</w:t>
      </w:r>
      <w:r w:rsidRPr="00BD129B">
        <w:rPr>
          <w:sz w:val="14"/>
        </w:rPr>
        <w:t xml:space="preserve"> usually </w:t>
      </w:r>
      <w:r w:rsidRPr="00BD129B">
        <w:rPr>
          <w:rStyle w:val="StyleUnderline"/>
        </w:rPr>
        <w:t>is</w:t>
      </w:r>
      <w:r w:rsidRPr="00BD129B">
        <w:rPr>
          <w:sz w:val="14"/>
        </w:rPr>
        <w:t xml:space="preserve"> either contextually too light, or, more often, contextually </w:t>
      </w:r>
      <w:r w:rsidRPr="00BD129B">
        <w:rPr>
          <w:rStyle w:val="Emphasis"/>
        </w:rPr>
        <w:t>unpersuasive</w:t>
      </w:r>
      <w:r w:rsidRPr="00BD129B">
        <w:rPr>
          <w:sz w:val="14"/>
        </w:rPr>
        <w:t>. 49 However, this is not a great strategic truth, though it is a judgment advanced with considerable confidence. Although societies could, of course, be hurt by cyber action, it is important not to lose touch with the fact, in Libicki’s apposite words, that “[</w:t>
      </w:r>
      <w:r w:rsidRPr="00BD129B">
        <w:rPr>
          <w:rStyle w:val="StyleUnderline"/>
        </w:rPr>
        <w:t xml:space="preserve">i]n the absence of physical combat, cyber war cannot lead to the occupation of territory. It is almost </w:t>
      </w:r>
      <w:r w:rsidRPr="00BD129B">
        <w:rPr>
          <w:rStyle w:val="Emphasis"/>
        </w:rPr>
        <w:t>inconceivable</w:t>
      </w:r>
      <w:r w:rsidRPr="00BD129B">
        <w:rPr>
          <w:rStyle w:val="StyleUnderline"/>
        </w:rPr>
        <w:t xml:space="preserve"> that a sufficiently vigorous cyber war can overthrow the adversary’s government and replace it with a more pliable one.” </w:t>
      </w:r>
      <w:r w:rsidRPr="00BD129B">
        <w:rPr>
          <w:sz w:val="14"/>
        </w:rPr>
        <w:t xml:space="preserve">50 In the same way that the concepts of sea war, air war, and space war are fundamentally unsound, so also the idea of cyber war is unpersuasive. </w:t>
      </w:r>
      <w:r w:rsidRPr="00BD129B">
        <w:rPr>
          <w:sz w:val="12"/>
        </w:rPr>
        <w:t>¶</w:t>
      </w:r>
      <w:r w:rsidRPr="00BD129B">
        <w:rPr>
          <w:sz w:val="14"/>
        </w:rPr>
        <w:t xml:space="preserve"> It is not impossible, but then, neither is war conducted only at sea, or in the air, or in space. On the one hand, cyber war may seem more probable than like environmentally independent action at sea or in the air. After all, </w:t>
      </w:r>
      <w:r w:rsidRPr="00BD129B">
        <w:rPr>
          <w:rStyle w:val="StyleUnderline"/>
        </w:rPr>
        <w:t xml:space="preserve">cyber warfare would be </w:t>
      </w:r>
      <w:r w:rsidRPr="00BD129B">
        <w:rPr>
          <w:rStyle w:val="Emphasis"/>
        </w:rPr>
        <w:t>very unlikely to harm human beings directly</w:t>
      </w:r>
      <w:r w:rsidRPr="00BD129B">
        <w:rPr>
          <w:rStyle w:val="StyleUnderline"/>
        </w:rPr>
        <w:t>, let alone damage physically the machines on which they depend.</w:t>
      </w:r>
      <w:r w:rsidRPr="00BD129B">
        <w:rPr>
          <w:sz w:val="14"/>
        </w:rPr>
        <w:t xml:space="preserve"> These near-facts (cyber attack might cause socially critical machines to behave in a rogue manner with damaging physical consequences) might seem to ren - der cyber a safer zone of belligerent engagement than would physically violent action in other domains. But most likely </w:t>
      </w:r>
      <w:r w:rsidRPr="00BD129B">
        <w:rPr>
          <w:rStyle w:val="StyleUnderline"/>
        </w:rPr>
        <w:t xml:space="preserve">there would be serious uncertainties pertaining to the consequences of cyber action, which must include the possibility of escalation into other domains of conflict. </w:t>
      </w:r>
      <w:r w:rsidRPr="00BD129B">
        <w:rPr>
          <w:sz w:val="14"/>
        </w:rPr>
        <w:t xml:space="preserve">Despite popular assertions to the contrary, </w:t>
      </w:r>
      <w:r w:rsidRPr="00BD129B">
        <w:rPr>
          <w:rStyle w:val="StyleUnderline"/>
        </w:rPr>
        <w:t>cyber is not likely to prove a precision weapon anytime soon</w:t>
      </w:r>
      <w:r w:rsidRPr="00BD129B">
        <w:rPr>
          <w:sz w:val="14"/>
        </w:rPr>
        <w:t xml:space="preserve">. 51 In addition, assuming that the political and strategic contexts for cyber war were as serious as surely they would need to be to trigger events warranting plausible labeling as cyber war, </w:t>
      </w:r>
      <w:r w:rsidRPr="00BD129B">
        <w:rPr>
          <w:rStyle w:val="StyleUnderline"/>
        </w:rPr>
        <w:t xml:space="preserve">the distinctly limited harm likely to follow from cyber assault would hardly appeal as prospectively effective coercive moves. </w:t>
      </w:r>
      <w:r w:rsidRPr="00BD129B">
        <w:rPr>
          <w:sz w:val="14"/>
        </w:rPr>
        <w:t>On balance, it is most probable that cyber’s strategic future in war will be as a contribut - ing enabler of effectiveness of physical efforts in the other four geographies of conflict. Speculation about cyber war, defined strictly as hostile action by net - worked computers against networked computers, is hugely unconvincing.</w:t>
      </w:r>
      <w:r w:rsidRPr="00BD129B">
        <w:rPr>
          <w:sz w:val="12"/>
        </w:rPr>
        <w:t>¶</w:t>
      </w:r>
      <w:r w:rsidRPr="00BD129B">
        <w:rPr>
          <w:sz w:val="14"/>
        </w:rPr>
        <w:t xml:space="preserve"> 2. </w:t>
      </w:r>
      <w:r w:rsidRPr="00BD129B">
        <w:rPr>
          <w:rStyle w:val="StyleUnderline"/>
        </w:rPr>
        <w:t>Cyber defense</w:t>
      </w:r>
      <w:r w:rsidRPr="00BD129B">
        <w:rPr>
          <w:sz w:val="14"/>
        </w:rPr>
        <w:t xml:space="preserve"> is difficult, but </w:t>
      </w:r>
      <w:r w:rsidRPr="00BD129B">
        <w:rPr>
          <w:rStyle w:val="StyleUnderline"/>
        </w:rPr>
        <w:t xml:space="preserve">should be </w:t>
      </w:r>
      <w:r w:rsidRPr="00BD129B">
        <w:rPr>
          <w:rStyle w:val="Emphasis"/>
        </w:rPr>
        <w:t>sufficiently effective.</w:t>
      </w:r>
      <w:r w:rsidRPr="00BD129B">
        <w:rPr>
          <w:sz w:val="14"/>
        </w:rPr>
        <w:t xml:space="preserve"> The </w:t>
      </w:r>
      <w:r w:rsidRPr="00BD129B">
        <w:rPr>
          <w:rStyle w:val="StyleUnderline"/>
        </w:rPr>
        <w:t>structural advantages of the offense in cyber conflict are</w:t>
      </w:r>
      <w:r w:rsidRPr="00BD129B">
        <w:rPr>
          <w:sz w:val="14"/>
        </w:rPr>
        <w:t xml:space="preserve"> as obvious as they are </w:t>
      </w:r>
      <w:r w:rsidRPr="00BD129B">
        <w:rPr>
          <w:rStyle w:val="Emphasis"/>
        </w:rPr>
        <w:t>easy to overstate.</w:t>
      </w:r>
      <w:r w:rsidRPr="00BD129B">
        <w:rPr>
          <w:rStyle w:val="StyleUnderline"/>
        </w:rPr>
        <w:t xml:space="preserve"> Penetration and exploitation</w:t>
      </w:r>
      <w:r w:rsidRPr="00BD129B">
        <w:rPr>
          <w:sz w:val="14"/>
        </w:rPr>
        <w:t xml:space="preserve">, or even attack, </w:t>
      </w:r>
      <w:r w:rsidRPr="00BD129B">
        <w:rPr>
          <w:rStyle w:val="StyleUnderline"/>
        </w:rPr>
        <w:t>would need to be by surprise.</w:t>
      </w:r>
      <w:r w:rsidRPr="00BD129B">
        <w:rPr>
          <w:sz w:val="14"/>
        </w:rPr>
        <w:t xml:space="preserve"> It can be swift almost beyond the imagination of those encultured by the traditional demands of physical combat. Cyber attack may be so stealthy that it escapes notice for a long while, or it might wreak digital havoc by com - plete surprise. And need one emphasize, that at least for a while, hostile cyber action is likely to be hard (though not quite impossible) to attribute with a cy - berized equivalent to a “smoking gun.” Once one is in the realm of the catastrophic “What if . . . ,” the world is indeed a frightening place. On a personal note, this defense analyst was for some years exposed to highly speculative briefings that hypothesized how unques - tionably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sidRPr="00BD129B">
        <w:rPr>
          <w:sz w:val="12"/>
        </w:rPr>
        <w:t>¶</w:t>
      </w:r>
      <w:r w:rsidRPr="00BD129B">
        <w:rPr>
          <w:sz w:val="14"/>
        </w:rPr>
        <w:t xml:space="preserve"> </w:t>
      </w:r>
      <w:r w:rsidRPr="00BD129B">
        <w:rPr>
          <w:rStyle w:val="StyleUnderline"/>
        </w:rPr>
        <w:t xml:space="preserve">The literature of cyber scare is more than mildly reminiscent of the nuclear attack stories with which I was assailed in the 1970s and 1980s. </w:t>
      </w:r>
      <w:r w:rsidRPr="00BD129B">
        <w:rPr>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BD129B">
        <w:rPr>
          <w:rStyle w:val="StyleUnderline"/>
        </w:rPr>
        <w:t xml:space="preserve">The more sophisticated—usually meaning complex—the code for cyber, the more </w:t>
      </w:r>
      <w:r w:rsidRPr="00BD129B">
        <w:rPr>
          <w:rStyle w:val="Emphasis"/>
        </w:rPr>
        <w:t>certain</w:t>
      </w:r>
      <w:r w:rsidRPr="00BD129B">
        <w:rPr>
          <w:rStyle w:val="StyleUnderline"/>
        </w:rPr>
        <w:t xml:space="preserve"> must it be that mistakes both lurk in the program and will be made in digital communication.</w:t>
      </w:r>
      <w:r w:rsidRPr="00BD129B">
        <w:rPr>
          <w:sz w:val="12"/>
        </w:rPr>
        <w:t>¶</w:t>
      </w:r>
      <w:r w:rsidRPr="00BD129B">
        <w:rPr>
          <w:sz w:val="14"/>
        </w:rPr>
        <w:t xml:space="preserve"> What I have just outlined minimally is not a reluc - tant admission of the fallibility of cyber, but rather a statement of what is obvious and should be anticipat - ed about people and material in a domain of war. All human activities are more or less harassed by friction and carry with them some risk of failure, great or small. A strategist who has read Clausewitz, especially Book One of On War ,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mak - ing and execution of strategies.” 54 Because of its often widely distributed character, the physical infrastruc - ture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ous potential vulnerabilities that in theory could be the condition of our cyber-dependency ought to be avoidable at best, or bearable and survivable at worst. Libicki offers forthright advice on this aspect of the subject that deserves to be taken at face value: </w:t>
      </w:r>
      <w:r w:rsidRPr="00BD129B">
        <w:rPr>
          <w:sz w:val="12"/>
        </w:rPr>
        <w:t>¶</w:t>
      </w:r>
      <w:r w:rsidRPr="00BD129B">
        <w:rPr>
          <w:sz w:val="14"/>
        </w:rPr>
        <w:t xml:space="preserve"> [T]here is no inherent reason that improving informa - tion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r w:rsidRPr="00BD129B">
        <w:rPr>
          <w:sz w:val="12"/>
        </w:rPr>
        <w:t>¶</w:t>
      </w:r>
      <w:r w:rsidRPr="00BD129B">
        <w:rPr>
          <w:sz w:val="14"/>
        </w:rPr>
        <w:t xml:space="preserve"> </w:t>
      </w:r>
      <w:r w:rsidRPr="00BD129B">
        <w:rPr>
          <w:rStyle w:val="StyleUnderline"/>
        </w:rPr>
        <w:t>Cyber defense admittedly is difficult</w:t>
      </w:r>
      <w:r w:rsidRPr="00BD129B">
        <w:rPr>
          <w:sz w:val="14"/>
        </w:rPr>
        <w:t xml:space="preserve"> to do, </w:t>
      </w:r>
      <w:r w:rsidRPr="00BD129B">
        <w:rPr>
          <w:rStyle w:val="StyleUnderline"/>
        </w:rPr>
        <w:t>but so is cyber offense</w:t>
      </w:r>
      <w:r w:rsidRPr="00BD129B">
        <w:rPr>
          <w:sz w:val="14"/>
        </w:rPr>
        <w:t xml:space="preserve">. To quote Libicki yet again, “[i]n this medium [cyberspace] the best defense is not necessarily a good offense; it is usually a good defense.” 56 Unlike the geostrategic context for nuclear-framed competition in U.S.–Soviet/Russian rivalry, </w:t>
      </w:r>
      <w:r w:rsidRPr="00BD129B">
        <w:rPr>
          <w:rStyle w:val="StyleUnderline"/>
        </w:rPr>
        <w:t>the geographical domain of cyberspace definitely is defensible.</w:t>
      </w:r>
      <w:r w:rsidRPr="00BD129B">
        <w:rPr>
          <w:sz w:val="14"/>
        </w:rPr>
        <w:t xml:space="preserve"> Even when the enemy is both clever and lucky, it will be our own design and operating fault if he is able to do more than disrupt and irritate us temporarily.</w:t>
      </w:r>
      <w:r w:rsidRPr="00BD129B">
        <w:rPr>
          <w:sz w:val="12"/>
        </w:rPr>
        <w:t>¶</w:t>
      </w:r>
      <w:r w:rsidRPr="00BD129B">
        <w:rPr>
          <w:sz w:val="14"/>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r w:rsidRPr="00BD129B">
        <w:rPr>
          <w:rStyle w:val="StyleUnderline"/>
        </w:rPr>
        <w:t>Landpower, sea power, air power, and</w:t>
      </w:r>
      <w:r w:rsidRPr="00BD129B">
        <w:rPr>
          <w:sz w:val="14"/>
        </w:rPr>
        <w:t xml:space="preserve"> prospectively our </w:t>
      </w:r>
      <w:r w:rsidRPr="00BD129B">
        <w:rPr>
          <w:rStyle w:val="StyleUnderline"/>
        </w:rPr>
        <w:t>space</w:t>
      </w:r>
      <w:r w:rsidRPr="00BD129B">
        <w:rPr>
          <w:sz w:val="14"/>
        </w:rPr>
        <w:t xml:space="preserve"> systems also will </w:t>
      </w:r>
      <w:r w:rsidRPr="00BD129B">
        <w:rPr>
          <w:rStyle w:val="StyleUnderline"/>
        </w:rPr>
        <w:t>have to be capable of accepting combat damage and loss, then recovering and carrying on. There is no fundamental reason that less should be demanded of our cyber power</w:t>
      </w:r>
      <w:r w:rsidRPr="00BD129B">
        <w:rPr>
          <w:sz w:val="14"/>
        </w:rPr>
        <w:t xml:space="preserve">. Second, given that cyber is not of a nature or potential character at all likely to parallel nuclear dangers in the menace it could con - tain, we should anticipate international cyber rivalry to follow the competitive dynamic path already fol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ished of recent years. 58 </w:t>
      </w:r>
      <w:r w:rsidRPr="00BD129B">
        <w:rPr>
          <w:rStyle w:val="StyleUnderline"/>
        </w:rPr>
        <w:t xml:space="preserve">We can be confident that cyber defense should be able to </w:t>
      </w:r>
      <w:r w:rsidRPr="00BD129B">
        <w:rPr>
          <w:rStyle w:val="Emphasis"/>
        </w:rPr>
        <w:t>function well enough</w:t>
      </w:r>
      <w:r w:rsidRPr="00BD129B">
        <w:rPr>
          <w:rStyle w:val="StyleUnderline"/>
        </w:rPr>
        <w:t>, given the strength of political, military, and commercial motivation for it to do so.</w:t>
      </w:r>
      <w:r w:rsidRPr="00BD129B">
        <w:rPr>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r w:rsidRPr="00BD129B">
        <w:rPr>
          <w:sz w:val="12"/>
        </w:rPr>
        <w:t>¶</w:t>
      </w:r>
      <w:r w:rsidRPr="00BD129B">
        <w:rPr>
          <w:sz w:val="14"/>
        </w:rPr>
        <w:t xml:space="preserve"> 3. Intelligence is critically important, but informa - tion should not be overvalued. The strategic history of cyber over the past decade confirms what we could know already from the science and technology of this new domain for conflict. Specifically</w:t>
      </w:r>
      <w:r w:rsidRPr="00BD129B">
        <w:rPr>
          <w:rStyle w:val="StyleUnderline"/>
        </w:rPr>
        <w:t>, cyber power is not technically forgiving of user error. Cyber warriors seeking criminal or military benefit require precise information if their intended exploits are to succeed.</w:t>
      </w:r>
      <w:r w:rsidRPr="00BD129B">
        <w:rPr>
          <w:sz w:val="14"/>
        </w:rPr>
        <w:t xml:space="preserve"> Lucky guesses should not stumble upon passwords, </w:t>
      </w:r>
      <w:r w:rsidRPr="00BD129B">
        <w:rPr>
          <w:rStyle w:val="StyleUnderline"/>
        </w:rPr>
        <w:t>while efforts to disrupt</w:t>
      </w:r>
      <w:r w:rsidRPr="00BD129B">
        <w:rPr>
          <w:sz w:val="14"/>
        </w:rPr>
        <w:t xml:space="preserve"> electronic Supervisory Con - trol and Data Acquisition </w:t>
      </w:r>
      <w:r w:rsidRPr="00BD129B">
        <w:rPr>
          <w:rStyle w:val="StyleUnderline"/>
        </w:rPr>
        <w:t>(SCADA) systems ought to be unable to achieve widespread harmful effects.</w:t>
      </w:r>
      <w:r w:rsidRPr="00BD129B">
        <w:rPr>
          <w:sz w:val="14"/>
        </w:rPr>
        <w:t xml:space="preserve"> But obviously there are practical limits to the air-gap op - tion, given that control (and command) systems need to be networks for communication. However, Internet connection needs to be treated as a potential source of serious danger.</w:t>
      </w:r>
      <w:r w:rsidRPr="00BD129B">
        <w:rPr>
          <w:sz w:val="12"/>
        </w:rPr>
        <w:t>¶</w:t>
      </w:r>
      <w:r w:rsidRPr="00BD129B">
        <w:rPr>
          <w:sz w:val="14"/>
        </w:rPr>
        <w:t xml:space="preserve"> </w:t>
      </w:r>
      <w:r w:rsidRPr="00BD129B">
        <w:rPr>
          <w:rStyle w:val="StyleUnderline"/>
        </w:rPr>
        <w:t>It is one thing to be able to be an electronic nuisance</w:t>
      </w:r>
      <w:r w:rsidRPr="00BD129B">
        <w:rPr>
          <w:sz w:val="14"/>
        </w:rPr>
        <w:t xml:space="preserve">, to annoy, disrupt, and perhaps delay. </w:t>
      </w:r>
      <w:r w:rsidRPr="00BD129B">
        <w:rPr>
          <w:rStyle w:val="StyleUnderline"/>
        </w:rPr>
        <w:t>But it is quite another to be capable of inflicting real persisting harm on the fighting power of an enemy. Critically important military computer networks are, of course, accessible neither to the inspired amateur outsider, nor to the malignant political enemy.</w:t>
      </w:r>
      <w:r w:rsidRPr="00BD129B">
        <w:rPr>
          <w:sz w:val="14"/>
        </w:rPr>
        <w:t xml:space="preserve"> Easy </w:t>
      </w:r>
      <w:r w:rsidRPr="00BD129B">
        <w:rPr>
          <w:rStyle w:val="StyleUnderline"/>
        </w:rPr>
        <w:t xml:space="preserve">passing reference to a hypothetical “cyber Pearl Harbor” reflects both poor history and </w:t>
      </w:r>
      <w:r w:rsidRPr="00BD129B">
        <w:rPr>
          <w:rStyle w:val="Emphasis"/>
        </w:rPr>
        <w:t>ignorance of contemporary military common sense.</w:t>
      </w:r>
      <w:r w:rsidRPr="00BD129B">
        <w:rPr>
          <w:rStyle w:val="StyleUnderline"/>
        </w:rPr>
        <w:t xml:space="preserve"> Critical potential military</w:t>
      </w:r>
      <w:r w:rsidRPr="00BD129B">
        <w:rPr>
          <w:sz w:val="14"/>
        </w:rPr>
        <w:t xml:space="preserve"> (and other) </w:t>
      </w:r>
      <w:r w:rsidRPr="00BD129B">
        <w:rPr>
          <w:rStyle w:val="StyleUnderline"/>
        </w:rPr>
        <w:t xml:space="preserve">targets for cyber attack are </w:t>
      </w:r>
      <w:r w:rsidRPr="00BD129B">
        <w:rPr>
          <w:rStyle w:val="Emphasis"/>
        </w:rPr>
        <w:t>extremely hard</w:t>
      </w:r>
      <w:r w:rsidRPr="00BD129B">
        <w:rPr>
          <w:rStyle w:val="StyleUnderline"/>
        </w:rPr>
        <w:t xml:space="preserve"> to access and influence</w:t>
      </w:r>
      <w:r w:rsidRPr="00BD129B">
        <w:rPr>
          <w:sz w:val="14"/>
        </w:rPr>
        <w:t xml:space="preserve"> (I believe and certainly hope</w:t>
      </w:r>
      <w:r w:rsidRPr="00BD129B">
        <w:rPr>
          <w:rStyle w:val="StyleUnderline"/>
        </w:rPr>
        <w:t xml:space="preserve">), and the technical knowledge, skills, and effort required to do serious harm to national security is </w:t>
      </w:r>
      <w:r w:rsidRPr="00BD129B">
        <w:rPr>
          <w:rStyle w:val="Emphasis"/>
        </w:rPr>
        <w:t>forbiddingly high.</w:t>
      </w:r>
      <w:r w:rsidRPr="00BD129B">
        <w:rPr>
          <w:sz w:val="14"/>
        </w:rPr>
        <w:t xml:space="preserve"> This is not to claim, foolishly, that cyber means absolutely could not secure </w:t>
      </w:r>
      <w:r w:rsidRPr="00BD129B">
        <w:rPr>
          <w:rStyle w:val="StyleUnderline"/>
        </w:rPr>
        <w:t>near-catastrophic results.</w:t>
      </w:r>
      <w:r w:rsidRPr="00BD129B">
        <w:rPr>
          <w:sz w:val="14"/>
        </w:rPr>
        <w:t xml:space="preserve"> However, it is to say that </w:t>
      </w:r>
      <w:r w:rsidRPr="00BD129B">
        <w:rPr>
          <w:rStyle w:val="StyleUnderline"/>
        </w:rPr>
        <w:t xml:space="preserve">such a scenario is </w:t>
      </w:r>
      <w:r w:rsidRPr="00BD129B">
        <w:rPr>
          <w:rStyle w:val="Emphasis"/>
        </w:rPr>
        <w:t>extremely improbable</w:t>
      </w:r>
      <w:r w:rsidRPr="00BD129B">
        <w:rPr>
          <w:sz w:val="14"/>
        </w:rPr>
        <w:t>. Cyber defense is advancing all the time, as is cyber offense, of course. But so discretionary in vital detail can one be in the making of cyberspace, that confidence—real confidence—in cyber attack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r w:rsidRPr="00BD129B">
        <w:rPr>
          <w:sz w:val="12"/>
        </w:rPr>
        <w:t>¶</w:t>
      </w:r>
      <w:r w:rsidRPr="00BD129B">
        <w:rPr>
          <w:sz w:val="14"/>
        </w:rPr>
        <w:t xml:space="preserve"> Because we have told ourselves that ours uniquely is the Information Age, we have become unduly respectful of the potency of this rather slippery catch-all term. As usual, it is helpful to contextualize the al - legedly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ized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informa - tion on which advisory weaponry and other machines depend, considerable warfighting advantage could be gained. I do not intend to join Clausewitz in his dis - dain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perfor - mances by many necessary contributors at every level of conflict (from the political to the tactical). </w:t>
      </w:r>
      <w:r w:rsidRPr="00BD129B">
        <w:rPr>
          <w:sz w:val="12"/>
        </w:rPr>
        <w:t>¶</w:t>
      </w:r>
      <w:r w:rsidRPr="00BD129B">
        <w:rPr>
          <w:sz w:val="14"/>
        </w:rPr>
        <w:t xml:space="preserve"> When thoroughly reliable intelligence on the en - emy is in short supply, which usually is the case, the strategist finds ways to compensate as best he or she can. The IT-led RMA of the past 2 decades was fueled in part by the prospect of a quality of military effec - tiveness that was believed to flow from “dominant battle space knowledge,” to deploy a familiar con - cept.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ig - norance. History requires only that one’s net strategic performance is superior to that of the enemy. One is not required to be deeply well informed about the en - emy.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w:t>
      </w:r>
      <w:r w:rsidRPr="00BD129B">
        <w:rPr>
          <w:sz w:val="12"/>
        </w:rPr>
        <w:t>¶</w:t>
      </w:r>
      <w:r w:rsidRPr="00BD129B">
        <w:rPr>
          <w:sz w:val="14"/>
        </w:rPr>
        <w:t xml:space="preserve"> 4. Why the sky will not fall. More accurately, one should say that </w:t>
      </w:r>
      <w:r w:rsidRPr="00BD129B">
        <w:rPr>
          <w:rStyle w:val="StyleUnderline"/>
        </w:rPr>
        <w:t xml:space="preserve">the sky will not fall because of hostile action against us in cyberspace </w:t>
      </w:r>
      <w:r w:rsidRPr="00BD129B">
        <w:rPr>
          <w:sz w:val="14"/>
        </w:rPr>
        <w:t xml:space="preserve">unless we are improb - ably careless and foolish. David J. Betz and Tim Ste vens strike the right note when they conclude that “[i]f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sidRPr="00BD129B">
        <w:rPr>
          <w:rStyle w:val="StyleUnderline"/>
        </w:rPr>
        <w:t xml:space="preserve">Nonetheless, our </w:t>
      </w:r>
      <w:r w:rsidRPr="00BD129B">
        <w:rPr>
          <w:rStyle w:val="Emphasis"/>
        </w:rPr>
        <w:t>scientific, technological, and tactical knowledge</w:t>
      </w:r>
      <w:r w:rsidRPr="00BD129B">
        <w:rPr>
          <w:rStyle w:val="StyleUnderline"/>
        </w:rPr>
        <w:t xml:space="preserve"> and understanding </w:t>
      </w:r>
      <w:r w:rsidRPr="00BD129B">
        <w:rPr>
          <w:rStyle w:val="Emphasis"/>
        </w:rPr>
        <w:t>clearly indicates</w:t>
      </w:r>
      <w:r w:rsidRPr="00BD129B">
        <w:rPr>
          <w:rStyle w:val="StyleUnderline"/>
        </w:rPr>
        <w:t xml:space="preserve"> that </w:t>
      </w:r>
      <w:r w:rsidRPr="00BD129B">
        <w:rPr>
          <w:rStyle w:val="Emphasis"/>
        </w:rPr>
        <w:t>the sky</w:t>
      </w:r>
      <w:r w:rsidRPr="00BD129B">
        <w:rPr>
          <w:rStyle w:val="StyleUnderline"/>
        </w:rPr>
        <w:t xml:space="preserve"> is not falling and </w:t>
      </w:r>
      <w:r w:rsidRPr="00BD129B">
        <w:rPr>
          <w:rStyle w:val="Emphasis"/>
        </w:rPr>
        <w:t>is unlikely to fall in the future as a result of hostile cyber action.</w:t>
      </w:r>
      <w:r w:rsidRPr="00BD129B">
        <w:rPr>
          <w:rStyle w:val="StyleUnderline"/>
        </w:rPr>
        <w:t xml:space="preserve"> This analysis has weighed the more technical and tactical literature on cyber and concludes, </w:t>
      </w:r>
      <w:r w:rsidRPr="00BD129B">
        <w:rPr>
          <w:rStyle w:val="Emphasis"/>
        </w:rPr>
        <w:t>not simply on balance</w:t>
      </w:r>
      <w:r w:rsidRPr="00BD129B">
        <w:rPr>
          <w:rStyle w:val="StyleUnderline"/>
        </w:rPr>
        <w:t>,</w:t>
      </w:r>
      <w:r w:rsidRPr="00BD129B">
        <w:rPr>
          <w:sz w:val="14"/>
        </w:rPr>
        <w:t xml:space="preserve"> </w:t>
      </w:r>
      <w:r w:rsidRPr="00BD129B">
        <w:rPr>
          <w:rStyle w:val="StyleUnderline"/>
        </w:rPr>
        <w:t>that cyber alarmism has little basis</w:t>
      </w:r>
      <w:r w:rsidRPr="00BD129B">
        <w:rPr>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sume that we will be the target for hostile cyber action in future conflicts, and that some of that action will promote disruption and uncertainty in the damage it will cause.</w:t>
      </w:r>
      <w:r w:rsidRPr="00BD129B">
        <w:rPr>
          <w:sz w:val="12"/>
        </w:rPr>
        <w:t>¶</w:t>
      </w:r>
      <w:r w:rsidRPr="00BD129B">
        <w:rPr>
          <w:sz w:val="14"/>
        </w:rPr>
        <w:t xml:space="preserve"> That granted, this analysis recommends strongly that the U.S. Army, and indeed the whole of the U.S. Government, should strive to comprehend cyber in context. Approached in isolation as a new technol - ogy,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nologies, those pertaining to the creation and deliv - ery of nuclear weapons. Everything else has altered the tools with which conflict has been supported and waged, but has not changed the game. The 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pres - ence of those means.</w:t>
      </w:r>
      <w:r w:rsidRPr="00BD129B">
        <w:rPr>
          <w:sz w:val="12"/>
        </w:rPr>
        <w:t>¶</w:t>
      </w:r>
      <w:r w:rsidRPr="00BD129B">
        <w:rPr>
          <w:sz w:val="14"/>
        </w:rPr>
        <w:t xml:space="preserve"> The light cast by general strategic theory reveals what requires revealing strategically about networked computers. Once one sheds some of the sheer wonder at the seeming miracle of cyber’s ubiquity, instanta - neity, and (near) anonymity, one realizes that cyber is just another operational domain, though certainly one very different from the others in its nonphysi - cality in direct agency. Having placed cyber where it belongs, as a domain of war, next it is essential to recognize that its nonphysicality compels that cyber should be treated as an enabler of joint action, rather than as an agent of military action capable of behav - ing independently for useful coercive strategic effect. </w:t>
      </w:r>
      <w:r w:rsidRPr="00BD129B">
        <w:rPr>
          <w:rStyle w:val="StyleUnderline"/>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logic of grand and military strategy and a common sense fueled by understanding of the course of strategic history, require one so to contextualize cyber war that its independence is seen as too close to </w:t>
      </w:r>
      <w:r w:rsidRPr="00BD129B">
        <w:rPr>
          <w:rStyle w:val="Emphasis"/>
        </w:rPr>
        <w:t>absurd</w:t>
      </w:r>
      <w:r w:rsidRPr="00BD129B">
        <w:rPr>
          <w:rStyle w:val="StyleUnderline"/>
        </w:rPr>
        <w:t xml:space="preserve"> to merit much concern.</w:t>
      </w:r>
    </w:p>
    <w:p w:rsidR="00BD129B" w:rsidRPr="00BD129B" w:rsidRDefault="00BD129B" w:rsidP="00BD129B"/>
    <w:p w:rsidR="00BD129B" w:rsidRPr="00BD129B" w:rsidRDefault="00BD129B" w:rsidP="00BD129B">
      <w:pPr>
        <w:pStyle w:val="Heading4"/>
      </w:pPr>
      <w:r w:rsidRPr="00BD129B">
        <w:t>Cyber war infeasible</w:t>
      </w:r>
    </w:p>
    <w:p w:rsidR="00BD129B" w:rsidRPr="00BD129B" w:rsidRDefault="00BD129B" w:rsidP="00BD129B">
      <w:r w:rsidRPr="00BD129B">
        <w:rPr>
          <w:rStyle w:val="Style13ptBold"/>
        </w:rPr>
        <w:t>Clark</w:t>
      </w:r>
      <w:r w:rsidRPr="00BD129B">
        <w:t>, MA candidate – Intelligence Studies @ American Military University, senior analyst – Chenega Federal Systems, 4/28/</w:t>
      </w:r>
      <w:r w:rsidRPr="00BD129B">
        <w:rPr>
          <w:rStyle w:val="Style13ptBold"/>
        </w:rPr>
        <w:t>’12</w:t>
      </w:r>
      <w:r w:rsidRPr="00BD129B">
        <w:t xml:space="preserve"> (Paul, “The Risk of Disruption or Destruction of Critical U.S. Infrastructure by an Offensive Cyber Attack,” American Military University)</w:t>
      </w:r>
    </w:p>
    <w:p w:rsidR="00BD129B" w:rsidRPr="00BD129B" w:rsidRDefault="00BD129B" w:rsidP="00BD129B">
      <w:pPr>
        <w:pStyle w:val="evidencetext"/>
        <w:ind w:left="0"/>
        <w:jc w:val="center"/>
      </w:pPr>
    </w:p>
    <w:p w:rsidR="00BD129B" w:rsidRPr="00BD129B" w:rsidRDefault="00BD129B" w:rsidP="00BD129B">
      <w:r w:rsidRPr="00BD129B">
        <w:t xml:space="preserve">The Department of </w:t>
      </w:r>
      <w:r w:rsidRPr="00BD129B">
        <w:rPr>
          <w:rStyle w:val="StyleUnderline"/>
        </w:rPr>
        <w:t>Homeland Security worries</w:t>
      </w:r>
      <w:r w:rsidRPr="00BD129B">
        <w:t xml:space="preserve"> that </w:t>
      </w:r>
      <w:r w:rsidRPr="00BD129B">
        <w:rPr>
          <w:rStyle w:val="StyleUnderline"/>
        </w:rPr>
        <w:t>our critical infrastructure and key resources</w:t>
      </w:r>
      <w:r w:rsidRPr="00BD129B">
        <w:t xml:space="preserve"> (CIKR) </w:t>
      </w:r>
      <w:r w:rsidRPr="00BD129B">
        <w:rPr>
          <w:rStyle w:val="StyleUnderline"/>
        </w:rPr>
        <w:t>may be exposed</w:t>
      </w:r>
      <w:r w:rsidRPr="00BD129B">
        <w:t xml:space="preserve">, both directly and indirectly, </w:t>
      </w:r>
      <w:r w:rsidRPr="00BD129B">
        <w:rPr>
          <w:rStyle w:val="StyleUnderline"/>
        </w:rPr>
        <w:t>to</w:t>
      </w:r>
      <w:r w:rsidRPr="00BD129B">
        <w:t xml:space="preserve"> multiple </w:t>
      </w:r>
      <w:r w:rsidRPr="00BD129B">
        <w:rPr>
          <w:rStyle w:val="StyleUnderline"/>
        </w:rPr>
        <w:t xml:space="preserve">threats because of </w:t>
      </w:r>
      <w:r w:rsidRPr="00BD129B">
        <w:t xml:space="preserve">CIKR </w:t>
      </w:r>
      <w:r w:rsidRPr="00BD129B">
        <w:rPr>
          <w:rStyle w:val="StyleUnderline"/>
        </w:rPr>
        <w:t>reliance on</w:t>
      </w:r>
      <w:r w:rsidRPr="00BD129B">
        <w:t xml:space="preserve"> the global </w:t>
      </w:r>
      <w:r w:rsidRPr="00BD129B">
        <w:rPr>
          <w:rStyle w:val="StyleUnderline"/>
        </w:rPr>
        <w:t>cyber infrastructure</w:t>
      </w:r>
      <w:r w:rsidRPr="00BD129B">
        <w:t xml:space="preserve">, an infrastructure that is </w:t>
      </w:r>
      <w:r w:rsidRPr="00BD129B">
        <w:rPr>
          <w:rStyle w:val="StyleUnderline"/>
        </w:rPr>
        <w:t>under routine cyberattack by a “spectrum of malicious actors</w:t>
      </w:r>
      <w:r w:rsidRPr="00BD129B">
        <w:t xml:space="preserve">” (National Infrastructure Protection Plan 2009). </w:t>
      </w:r>
      <w:r w:rsidRPr="00BD129B">
        <w:rPr>
          <w:rStyle w:val="StyleUnderline"/>
        </w:rPr>
        <w:t>CIKR</w:t>
      </w:r>
      <w:r w:rsidRPr="00BD129B">
        <w:t xml:space="preserve"> in the extremely large and complex U.S. economy </w:t>
      </w:r>
      <w:r w:rsidRPr="00BD129B">
        <w:rPr>
          <w:rStyle w:val="StyleUnderline"/>
        </w:rPr>
        <w:t>spans multiple sectors including</w:t>
      </w:r>
      <w:r w:rsidRPr="00BD129B">
        <w:t xml:space="preserve"> agricultural, finance and banking, dams and water resources, public health and emergency services, </w:t>
      </w:r>
      <w:r w:rsidRPr="00BD129B">
        <w:rPr>
          <w:rStyle w:val="StyleUnderline"/>
        </w:rPr>
        <w:t xml:space="preserve">military </w:t>
      </w:r>
      <w:r w:rsidRPr="00BD129B">
        <w:t xml:space="preserve">and </w:t>
      </w:r>
      <w:r w:rsidRPr="00BD129B">
        <w:rPr>
          <w:rStyle w:val="StyleUnderline"/>
        </w:rPr>
        <w:t>defense</w:t>
      </w:r>
      <w:r w:rsidRPr="00BD129B">
        <w:t xml:space="preserve">, transportation and shipping, </w:t>
      </w:r>
      <w:r w:rsidRPr="00BD129B">
        <w:rPr>
          <w:rStyle w:val="StyleUnderline"/>
        </w:rPr>
        <w:t>and energy</w:t>
      </w:r>
      <w:r w:rsidRPr="00BD129B">
        <w:t xml:space="preserve"> (National Infrastructure Protection Plan 2009). The disruption and destruction of public and private infrastructure is part of warfare, without this infrastructure conflict cannot be sustained (Geers 2011). Cyber-attacks are desirable because they are considered to be a relatively “low cost and long range” weapon (Lewis 2010), but </w:t>
      </w:r>
      <w:r w:rsidRPr="00BD129B">
        <w:rPr>
          <w:rStyle w:val="StyleUnderline"/>
        </w:rPr>
        <w:t>prior to</w:t>
      </w:r>
      <w:r w:rsidRPr="00BD129B">
        <w:t xml:space="preserve"> the creation of </w:t>
      </w:r>
      <w:r w:rsidRPr="00BD129B">
        <w:rPr>
          <w:rStyle w:val="StyleUnderline"/>
        </w:rPr>
        <w:t>Stuxnet</w:t>
      </w:r>
      <w:r w:rsidRPr="00BD129B">
        <w:t xml:space="preserve">, the first cyber-weapon, </w:t>
      </w:r>
      <w:r w:rsidRPr="00BD129B">
        <w:rPr>
          <w:rStyle w:val="StyleUnderline"/>
        </w:rPr>
        <w:t>the ability to disrupt and destroy critical infrastructure through cyber-attack was theoretical. The movement of an offensive cyber-weapon from conceptual to actual has forced the U</w:t>
      </w:r>
      <w:r w:rsidRPr="00BD129B">
        <w:t xml:space="preserve">nited </w:t>
      </w:r>
      <w:r w:rsidRPr="00BD129B">
        <w:rPr>
          <w:rStyle w:val="StyleUnderline"/>
        </w:rPr>
        <w:t>S</w:t>
      </w:r>
      <w:r w:rsidRPr="00BD129B">
        <w:t xml:space="preserve">tates </w:t>
      </w:r>
      <w:r w:rsidRPr="00BD129B">
        <w:rPr>
          <w:rStyle w:val="StyleUnderline"/>
        </w:rPr>
        <w:t>to question whether offensive cyber-attacks are a significant threat</w:t>
      </w:r>
      <w:r w:rsidRPr="00BD129B">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BD129B">
        <w:rPr>
          <w:rStyle w:val="StyleUnderline"/>
        </w:rPr>
        <w:t>The risk</w:t>
      </w:r>
      <w:r w:rsidRPr="00BD129B">
        <w:t xml:space="preserve"> posed </w:t>
      </w:r>
      <w:r w:rsidRPr="00BD129B">
        <w:rPr>
          <w:rStyle w:val="StyleUnderline"/>
        </w:rPr>
        <w:t>to CIKR from cyber-attack can be evaluated by measuring the threat from cyber-attack against the vulnerability of a</w:t>
      </w:r>
      <w:r w:rsidRPr="00BD129B">
        <w:t xml:space="preserve"> CIKR </w:t>
      </w:r>
      <w:r w:rsidRPr="00BD129B">
        <w:rPr>
          <w:rStyle w:val="StyleUnderline"/>
        </w:rPr>
        <w:t>target and the consequences of</w:t>
      </w:r>
      <w:r w:rsidRPr="00BD129B">
        <w:t xml:space="preserve"> CIKR </w:t>
      </w:r>
      <w:r w:rsidRPr="00BD129B">
        <w:rPr>
          <w:rStyle w:val="StyleUnderline"/>
        </w:rPr>
        <w:t xml:space="preserve">disruption. </w:t>
      </w:r>
      <w:r w:rsidRPr="00BD129B">
        <w:t xml:space="preserve">As the only known cyber-weapon, </w:t>
      </w:r>
      <w:r w:rsidRPr="00BD129B">
        <w:rPr>
          <w:rStyle w:val="StyleUnderline"/>
        </w:rPr>
        <w:t>Stuxnet has been thoroughly analyzed</w:t>
      </w:r>
      <w:r w:rsidRPr="00BD129B">
        <w:t xml:space="preserve"> </w:t>
      </w:r>
      <w:r w:rsidRPr="00BD129B">
        <w:rPr>
          <w:rStyle w:val="StyleUnderline"/>
        </w:rPr>
        <w:t>and used as a model for predicting future cyber-weapons. The U.S. electrical grid</w:t>
      </w:r>
      <w:r w:rsidRPr="00BD129B">
        <w:t xml:space="preserve">, a key component in the CIKR energy sector, is a target that </w:t>
      </w:r>
      <w:r w:rsidRPr="00BD129B">
        <w:rPr>
          <w:rStyle w:val="StyleUnderline"/>
        </w:rPr>
        <w:t>has been analyzed for vulnerabilities</w:t>
      </w:r>
      <w:r w:rsidRPr="00BD129B">
        <w:t xml:space="preserve"> and the consequences of disruption predicted – </w:t>
      </w:r>
      <w:r w:rsidRPr="00BD129B">
        <w:rPr>
          <w:rStyle w:val="StyleUnderline"/>
        </w:rPr>
        <w:t>the electrical grid has been used in multiple attack scenarios</w:t>
      </w:r>
      <w:r w:rsidRPr="00BD129B">
        <w:t xml:space="preserve"> including a classified scenario provided to the U.S. Congress in 2012 (Rohde 2012). Stuxnet will serve as the weapon and the U.S. electrical grid will serve as the target in </w:t>
      </w:r>
      <w:r w:rsidRPr="00BD129B">
        <w:rPr>
          <w:rStyle w:val="Emphasis"/>
        </w:rPr>
        <w:t>this risk analysis</w:t>
      </w:r>
      <w:r w:rsidRPr="00BD129B">
        <w:t xml:space="preserve"> that </w:t>
      </w:r>
      <w:r w:rsidRPr="00BD129B">
        <w:rPr>
          <w:rStyle w:val="Emphasis"/>
        </w:rPr>
        <w:t>concludes that there is a low risk of disruption or destruction of critical infrastructure</w:t>
      </w:r>
      <w:r w:rsidRPr="00BD129B">
        <w:t xml:space="preserve"> from a an offensive cyber-weapon </w:t>
      </w:r>
      <w:r w:rsidRPr="00BD129B">
        <w:rPr>
          <w:rStyle w:val="StyleUnderline"/>
        </w:rPr>
        <w:t>because of the complexity of the attack path, the limited capability of non-state adversaries to develop cyber-weapons, and the existence of multiple methods of mitigating</w:t>
      </w:r>
      <w:r w:rsidRPr="00BD129B">
        <w:t xml:space="preserve"> the cyber-</w:t>
      </w:r>
      <w:r w:rsidRPr="00BD129B">
        <w:rPr>
          <w:rStyle w:val="StyleUnderline"/>
        </w:rPr>
        <w:t xml:space="preserve">attacks. </w:t>
      </w:r>
      <w:r w:rsidRPr="00BD129B">
        <w:t xml:space="preserve">To evaluate the threat posed by a Stuxnet-like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cyberweapon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(Weitz 2012). The evaluation of </w:t>
      </w:r>
      <w:r w:rsidRPr="00BD129B">
        <w:rPr>
          <w:rStyle w:val="StyleUnderline"/>
        </w:rPr>
        <w:t>Stuxnet</w:t>
      </w:r>
      <w:r w:rsidRPr="00BD129B">
        <w:t xml:space="preserve"> identified </w:t>
      </w:r>
      <w:r w:rsidRPr="00BD129B">
        <w:rPr>
          <w:rStyle w:val="StyleUnderline"/>
        </w:rPr>
        <w:t>malware</w:t>
      </w:r>
      <w:r w:rsidRPr="00BD129B">
        <w:t xml:space="preserve"> that </w:t>
      </w:r>
      <w:r w:rsidRPr="00BD129B">
        <w:rPr>
          <w:rStyle w:val="StyleUnderline"/>
        </w:rPr>
        <w:t>is</w:t>
      </w:r>
      <w:r w:rsidRPr="00BD129B">
        <w:t xml:space="preserve"> “</w:t>
      </w:r>
      <w:r w:rsidRPr="00BD129B">
        <w:rPr>
          <w:rStyle w:val="Emphasis"/>
        </w:rPr>
        <w:t>unusually complex and large</w:t>
      </w:r>
      <w:r w:rsidRPr="00BD129B">
        <w:rPr>
          <w:rStyle w:val="StyleUnderline"/>
        </w:rPr>
        <w:t>” and required code written in multiple languages</w:t>
      </w:r>
      <w:r w:rsidRPr="00BD129B">
        <w:t xml:space="preserve"> (Chen 2010</w:t>
      </w:r>
      <w:r w:rsidRPr="00BD129B">
        <w:rPr>
          <w:rStyle w:val="StyleUnderline"/>
        </w:rPr>
        <w:t>) in order to complete</w:t>
      </w:r>
      <w:r w:rsidRPr="00BD129B">
        <w:t xml:space="preserve"> a variety of </w:t>
      </w:r>
      <w:r w:rsidRPr="00BD129B">
        <w:rPr>
          <w:rStyle w:val="StyleUnderline"/>
        </w:rPr>
        <w:t>specific functions contained in a “vast array” of components</w:t>
      </w:r>
      <w:r w:rsidRPr="00BD129B">
        <w:t xml:space="preserve"> – </w:t>
      </w:r>
      <w:r w:rsidRPr="00BD129B">
        <w:rPr>
          <w:rStyle w:val="StyleUnderline"/>
        </w:rPr>
        <w:t>it is one of the most complex threats ever analyzed by Symantec</w:t>
      </w:r>
      <w:r w:rsidRPr="00BD129B">
        <w:t xml:space="preserve"> (Falliere, Murchu and Chien 2011). </w:t>
      </w:r>
      <w:r w:rsidRPr="00BD129B">
        <w:rPr>
          <w:rStyle w:val="StyleUnderline"/>
        </w:rPr>
        <w:t>To be successful, Stuxnet required a high level of technical knowledge across multiple disciplines</w:t>
      </w:r>
      <w:r w:rsidRPr="00BD129B">
        <w:t xml:space="preserve">, </w:t>
      </w:r>
      <w:r w:rsidRPr="00BD129B">
        <w:rPr>
          <w:rStyle w:val="StyleUnderline"/>
        </w:rPr>
        <w:t>a laboratory with</w:t>
      </w:r>
      <w:r w:rsidRPr="00BD129B">
        <w:t xml:space="preserve"> the </w:t>
      </w:r>
      <w:r w:rsidRPr="00BD129B">
        <w:rPr>
          <w:rStyle w:val="StyleUnderline"/>
        </w:rPr>
        <w:t>target equipment configured for testing, and a foreign intelligence capability to collect information on the target network and attack vectors</w:t>
      </w:r>
      <w:r w:rsidRPr="00BD129B">
        <w:t xml:space="preserve"> (Kerr, Rollins and Theohary 2010). </w:t>
      </w:r>
      <w:r w:rsidRPr="00BD129B">
        <w:rPr>
          <w:rStyle w:val="StyleUnderline"/>
        </w:rPr>
        <w:t>The malware also needed careful monitoring and maintenance</w:t>
      </w:r>
      <w:r w:rsidRPr="00BD129B">
        <w:t xml:space="preserve"> because it could be easily disrupted; as a result </w:t>
      </w:r>
      <w:r w:rsidRPr="00BD129B">
        <w:rPr>
          <w:rStyle w:val="StyleUnderline"/>
        </w:rPr>
        <w:t>Stuxnet</w:t>
      </w:r>
      <w:r w:rsidRPr="00BD129B">
        <w:t xml:space="preserve"> was developed with a high degree of configurability and </w:t>
      </w:r>
      <w:r w:rsidRPr="00BD129B">
        <w:rPr>
          <w:rStyle w:val="StyleUnderline"/>
        </w:rPr>
        <w:t>was upgraded multiple times in less than one year</w:t>
      </w:r>
      <w:r w:rsidRPr="00BD129B">
        <w:t xml:space="preserve"> (Falliere, Murchu and Chien 2011). </w:t>
      </w:r>
      <w:r w:rsidRPr="00BD129B">
        <w:rPr>
          <w:rStyle w:val="StyleUnderline"/>
        </w:rPr>
        <w:t>Once introduced into the network, the</w:t>
      </w:r>
      <w:r w:rsidRPr="00BD129B">
        <w:t xml:space="preserve"> cyber-</w:t>
      </w:r>
      <w:r w:rsidRPr="00BD129B">
        <w:rPr>
          <w:rStyle w:val="StyleUnderline"/>
        </w:rPr>
        <w:t>weapon</w:t>
      </w:r>
      <w:r w:rsidRPr="00BD129B">
        <w:t xml:space="preserve"> then </w:t>
      </w:r>
      <w:r w:rsidRPr="00BD129B">
        <w:rPr>
          <w:rStyle w:val="StyleUnderline"/>
        </w:rPr>
        <w:t>had to utilize four known vulnerabilities and four unknown vulnerabilities</w:t>
      </w:r>
      <w:r w:rsidRPr="00BD129B">
        <w:t xml:space="preserve">, known as zero-day exploits, </w:t>
      </w:r>
      <w:r w:rsidRPr="00BD129B">
        <w:rPr>
          <w:rStyle w:val="StyleUnderline"/>
        </w:rPr>
        <w:t>in order to install itself and propagate</w:t>
      </w:r>
      <w:r w:rsidRPr="00BD129B">
        <w:t xml:space="preserve"> across the target network (Falliere, Murchu and Chien 2011). </w:t>
      </w:r>
      <w:r w:rsidRPr="00BD129B">
        <w:rPr>
          <w:rStyle w:val="StyleUnderline"/>
        </w:rPr>
        <w:t>Zero-day exploits are incredibly difficult to find</w:t>
      </w:r>
      <w:r w:rsidRPr="00BD129B">
        <w:t xml:space="preserve"> and </w:t>
      </w:r>
      <w:r w:rsidRPr="00BD129B">
        <w:rPr>
          <w:rStyle w:val="Emphasis"/>
        </w:rPr>
        <w:t>fewer than twelve out of</w:t>
      </w:r>
      <w:r w:rsidRPr="00BD129B">
        <w:t xml:space="preserve"> the </w:t>
      </w:r>
      <w:r w:rsidRPr="00BD129B">
        <w:rPr>
          <w:rStyle w:val="Emphasis"/>
        </w:rPr>
        <w:t>12,000,000 pieces of malware</w:t>
      </w:r>
      <w:r w:rsidRPr="00BD129B">
        <w:t xml:space="preserve"> discovered each year </w:t>
      </w:r>
      <w:r w:rsidRPr="00BD129B">
        <w:rPr>
          <w:rStyle w:val="Emphasis"/>
        </w:rPr>
        <w:t>utilize zero-day exploits</w:t>
      </w:r>
      <w:r w:rsidRPr="00BD129B">
        <w:t xml:space="preserve"> and this rarity makes them valuable, </w:t>
      </w:r>
      <w:r w:rsidRPr="00BD129B">
        <w:rPr>
          <w:rStyle w:val="StyleUnderline"/>
        </w:rPr>
        <w:t>zero-days can fetch</w:t>
      </w:r>
      <w:r w:rsidRPr="00BD129B">
        <w:t xml:space="preserve"> $50,000 to </w:t>
      </w:r>
      <w:r w:rsidRPr="00BD129B">
        <w:rPr>
          <w:rStyle w:val="StyleUnderline"/>
        </w:rPr>
        <w:t>$500,000 each on the black market</w:t>
      </w:r>
      <w:r w:rsidRPr="00BD129B">
        <w:t xml:space="preserve"> (Zetter 2011). The </w:t>
      </w:r>
      <w:r w:rsidRPr="00BD129B">
        <w:rPr>
          <w:rStyle w:val="Emphasis"/>
        </w:rPr>
        <w:t>use of four rare exploits in a single piece of malware is “unprecedented”</w:t>
      </w:r>
      <w:r w:rsidRPr="00BD129B">
        <w:t xml:space="preserve"> (Chen 2010). Along with the use of four unpublished exploits, </w:t>
      </w:r>
      <w:r w:rsidRPr="00BD129B">
        <w:rPr>
          <w:rStyle w:val="StyleUnderline"/>
        </w:rPr>
        <w:t>Stuxnet</w:t>
      </w:r>
      <w:r w:rsidRPr="00BD129B">
        <w:t xml:space="preserve"> also </w:t>
      </w:r>
      <w:r w:rsidRPr="00BD129B">
        <w:rPr>
          <w:rStyle w:val="StyleUnderline"/>
        </w:rPr>
        <w:t>used the “first ever” programmable logic controller</w:t>
      </w:r>
      <w:r w:rsidRPr="00BD129B">
        <w:t xml:space="preserve"> rootkit, a Windows rootkit, antivirus evasion techniques, </w:t>
      </w:r>
      <w:r w:rsidRPr="00BD129B">
        <w:rPr>
          <w:rStyle w:val="StyleUnderline"/>
        </w:rPr>
        <w:t>intricate process injection routines, and other complex interfaces</w:t>
      </w:r>
      <w:r w:rsidRPr="00BD129B">
        <w:t xml:space="preserve"> (Falliere, Murchu and Chien 2011) all </w:t>
      </w:r>
      <w:r w:rsidRPr="00BD129B">
        <w:rPr>
          <w:rStyle w:val="StyleUnderline"/>
        </w:rPr>
        <w:t>wrapped up in “layers of encryption</w:t>
      </w:r>
      <w:r w:rsidRPr="00BD129B">
        <w:t xml:space="preserve"> like Russian nesting dolls” (Zetter 2011) – including custom encryption algorithms (Karnouskos 2011). As the </w:t>
      </w:r>
      <w:r w:rsidRPr="00BD129B">
        <w:rPr>
          <w:rStyle w:val="StyleUnderline"/>
        </w:rPr>
        <w:t>malware</w:t>
      </w:r>
      <w:r w:rsidRPr="00BD129B">
        <w:t xml:space="preserve"> spread across the now-infected network it </w:t>
      </w:r>
      <w:r w:rsidRPr="00BD129B">
        <w:rPr>
          <w:rStyle w:val="StyleUnderline"/>
        </w:rPr>
        <w:t>had to utilize</w:t>
      </w:r>
      <w:r w:rsidRPr="00BD129B">
        <w:t xml:space="preserve"> additional </w:t>
      </w:r>
      <w:r w:rsidRPr="00BD129B">
        <w:rPr>
          <w:rStyle w:val="StyleUnderline"/>
        </w:rPr>
        <w:t>vulnerabilities in</w:t>
      </w:r>
      <w:r w:rsidRPr="00BD129B">
        <w:t xml:space="preserve"> proprietary Siemens industrial control </w:t>
      </w:r>
      <w:r w:rsidRPr="00BD129B">
        <w:rPr>
          <w:rStyle w:val="StyleUnderline"/>
        </w:rPr>
        <w:t>software</w:t>
      </w:r>
      <w:r w:rsidRPr="00BD129B">
        <w:t xml:space="preserve"> (ICS) </w:t>
      </w:r>
      <w:r w:rsidRPr="00BD129B">
        <w:rPr>
          <w:rStyle w:val="StyleUnderline"/>
        </w:rPr>
        <w:t>and hardware</w:t>
      </w:r>
      <w:r w:rsidRPr="00BD129B">
        <w:t xml:space="preserve"> used to control the equipment it was designed to sabotage. </w:t>
      </w:r>
      <w:r w:rsidRPr="00BD129B">
        <w:rPr>
          <w:rStyle w:val="StyleUnderline"/>
        </w:rPr>
        <w:t>Some of these</w:t>
      </w:r>
      <w:r w:rsidRPr="00BD129B">
        <w:t xml:space="preserve"> ICS </w:t>
      </w:r>
      <w:r w:rsidRPr="00BD129B">
        <w:rPr>
          <w:rStyle w:val="StyleUnderline"/>
        </w:rPr>
        <w:t xml:space="preserve">vulnerabilities were </w:t>
      </w:r>
      <w:r w:rsidRPr="00BD129B">
        <w:t xml:space="preserve">published but some were </w:t>
      </w:r>
      <w:r w:rsidRPr="00BD129B">
        <w:rPr>
          <w:rStyle w:val="StyleUnderline"/>
        </w:rPr>
        <w:t>unknown and required such a high degree of inside knowledge</w:t>
      </w:r>
      <w:r w:rsidRPr="00BD129B">
        <w:t xml:space="preserve"> </w:t>
      </w:r>
      <w:r w:rsidRPr="00BD129B">
        <w:rPr>
          <w:rStyle w:val="StyleUnderline"/>
        </w:rPr>
        <w:t>that there was speculation that a Siemens employee had been involved in the malware design</w:t>
      </w:r>
      <w:r w:rsidRPr="00BD129B">
        <w:t xml:space="preserve"> (Kerr, Rollins and Theohary 2010). The </w:t>
      </w:r>
      <w:r w:rsidRPr="00BD129B">
        <w:rPr>
          <w:rStyle w:val="Emphasis"/>
        </w:rPr>
        <w:t>unprecedented technical complexity of</w:t>
      </w:r>
      <w:r w:rsidRPr="00BD129B">
        <w:t xml:space="preserve"> the </w:t>
      </w:r>
      <w:r w:rsidRPr="00BD129B">
        <w:rPr>
          <w:rStyle w:val="Emphasis"/>
        </w:rPr>
        <w:t>Stuxnet</w:t>
      </w:r>
      <w:r w:rsidRPr="00BD129B">
        <w:t xml:space="preserve"> cyber-weapon, along with the extensive technical and financial resources and foreign intelligence capabilities required for its development and deployment, </w:t>
      </w:r>
      <w:r w:rsidRPr="00BD129B">
        <w:rPr>
          <w:rStyle w:val="StyleUnderline"/>
        </w:rPr>
        <w:t>indicates</w:t>
      </w:r>
      <w:r w:rsidRPr="00BD129B">
        <w:t xml:space="preserve"> that the </w:t>
      </w:r>
      <w:r w:rsidRPr="00BD129B">
        <w:rPr>
          <w:rStyle w:val="StyleUnderline"/>
        </w:rPr>
        <w:t>malware was likely developed by a nation-state</w:t>
      </w:r>
      <w:r w:rsidRPr="00BD129B">
        <w:t xml:space="preserve"> (Kerr, Rollins and Theohary 2010). Stuxnet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Internetconnected computer system. </w:t>
      </w:r>
      <w:r w:rsidRPr="00BD129B">
        <w:rPr>
          <w:rStyle w:val="StyleUnderline"/>
        </w:rPr>
        <w:t>Networks that are not connected to the public internet are “air gapped,”</w:t>
      </w:r>
      <w:r w:rsidRPr="00BD129B">
        <w:t xml:space="preserve"> a technical colloquialism to identify a physical separation between networks. </w:t>
      </w:r>
      <w:r w:rsidRPr="00BD129B">
        <w:rPr>
          <w:rStyle w:val="StyleUnderline"/>
        </w:rPr>
        <w:t>Physical separation from the public Internet is a common safeguard for sensitive networks including</w:t>
      </w:r>
      <w:r w:rsidRPr="00BD129B">
        <w:t xml:space="preserve"> classified </w:t>
      </w:r>
      <w:r w:rsidRPr="00BD129B">
        <w:rPr>
          <w:rStyle w:val="StyleUnderline"/>
        </w:rPr>
        <w:t>U.S. government networks. If the target network is air gapped, infection can only occur through physical means – an infected disk or USB device</w:t>
      </w:r>
      <w:r w:rsidRPr="00BD129B">
        <w:t xml:space="preserve"> that </w:t>
      </w:r>
      <w:r w:rsidRPr="00BD129B">
        <w:rPr>
          <w:rStyle w:val="StyleUnderline"/>
        </w:rPr>
        <w:t>must be physically introduced</w:t>
      </w:r>
      <w:r w:rsidRPr="00BD129B">
        <w:t xml:space="preserve"> into a possibly access controlled environment and connected to the air gapped network. The first step of the Stuxnet cyber-attack was to initially infect the target networks, a difficult task given the probable disconnected and well secured nature of the Iranian nuclear facilities. </w:t>
      </w:r>
      <w:r w:rsidRPr="00BD129B">
        <w:rPr>
          <w:rStyle w:val="StyleUnderline"/>
        </w:rPr>
        <w:t>Stuxnet was introduced via a USB</w:t>
      </w:r>
      <w:r w:rsidRPr="00BD129B">
        <w:t xml:space="preserve"> device to the target network, </w:t>
      </w:r>
      <w:r w:rsidRPr="00BD129B">
        <w:rPr>
          <w:rStyle w:val="StyleUnderline"/>
        </w:rPr>
        <w:t>a method that suggests that the attackers were familiar with the configuration of the network</w:t>
      </w:r>
      <w:r w:rsidRPr="00BD129B">
        <w:t xml:space="preserve"> and knew it was not connected to the public Internet (Chen 2010). This assessment is supported by two rare features in Stuxnet – having all necessary functionality for industrial sabotage fully embedded in the malware executable along with the ability to self-propagate and upgrade through a peer-to-peer method (Falliere, Murchu and Chien 2011). </w:t>
      </w:r>
      <w:r w:rsidRPr="00BD129B">
        <w:rPr>
          <w:rStyle w:val="StyleUnderline"/>
        </w:rPr>
        <w:t>Developing an understanding of the target network</w:t>
      </w:r>
      <w:r w:rsidRPr="00BD129B">
        <w:t xml:space="preserve"> configuration </w:t>
      </w:r>
      <w:r w:rsidRPr="00BD129B">
        <w:rPr>
          <w:rStyle w:val="StyleUnderline"/>
        </w:rPr>
        <w:t xml:space="preserve">was a </w:t>
      </w:r>
      <w:r w:rsidRPr="00BD129B">
        <w:rPr>
          <w:rStyle w:val="Emphasis"/>
        </w:rPr>
        <w:t>significant and daunting task</w:t>
      </w:r>
      <w:r w:rsidRPr="00BD129B">
        <w:rPr>
          <w:rStyle w:val="StyleUnderline"/>
        </w:rPr>
        <w:t xml:space="preserve"> based on</w:t>
      </w:r>
      <w:r w:rsidRPr="00BD129B">
        <w:t xml:space="preserve"> Symantec’s </w:t>
      </w:r>
      <w:r w:rsidRPr="00BD129B">
        <w:rPr>
          <w:rStyle w:val="StyleUnderline"/>
        </w:rPr>
        <w:t>assessment that Stuxnet repeatedly targeted</w:t>
      </w:r>
      <w:r w:rsidRPr="00BD129B">
        <w:t xml:space="preserve"> a total of </w:t>
      </w:r>
      <w:r w:rsidRPr="00BD129B">
        <w:rPr>
          <w:rStyle w:val="StyleUnderline"/>
        </w:rPr>
        <w:t>five different organizations over nearly one year</w:t>
      </w:r>
      <w:r w:rsidRPr="00BD129B">
        <w:t xml:space="preserve"> (Falliere, Murchu and Chien 2011) </w:t>
      </w:r>
      <w:r w:rsidRPr="00BD129B">
        <w:rPr>
          <w:rStyle w:val="StyleUnderline"/>
        </w:rPr>
        <w:t>with physical introduction</w:t>
      </w:r>
      <w:r w:rsidRPr="00BD129B">
        <w:t xml:space="preserve"> via USB drive </w:t>
      </w:r>
      <w:r w:rsidRPr="00BD129B">
        <w:rPr>
          <w:rStyle w:val="StyleUnderline"/>
        </w:rPr>
        <w:t xml:space="preserve">being the only available attack vector. </w:t>
      </w:r>
      <w:r w:rsidRPr="00BD129B">
        <w:t xml:space="preserve">The final factor in assessing the threat of a cyber-weapon is the resilience of the weapon. There are </w:t>
      </w:r>
      <w:r w:rsidRPr="00BD129B">
        <w:rPr>
          <w:rStyle w:val="StyleUnderline"/>
        </w:rPr>
        <w:t>two</w:t>
      </w:r>
      <w:r w:rsidRPr="00BD129B">
        <w:t xml:space="preserve"> primary </w:t>
      </w:r>
      <w:r w:rsidRPr="00BD129B">
        <w:rPr>
          <w:rStyle w:val="StyleUnderline"/>
        </w:rPr>
        <w:t>factors</w:t>
      </w:r>
      <w:r w:rsidRPr="00BD129B">
        <w:t xml:space="preserve"> that </w:t>
      </w:r>
      <w:r w:rsidRPr="00BD129B">
        <w:rPr>
          <w:rStyle w:val="StyleUnderline"/>
        </w:rPr>
        <w:t>make Stuxnet non-resilient</w:t>
      </w:r>
      <w:r w:rsidRPr="00BD129B">
        <w:t xml:space="preserve">: the </w:t>
      </w:r>
      <w:r w:rsidRPr="00BD129B">
        <w:rPr>
          <w:rStyle w:val="StyleUnderline"/>
        </w:rPr>
        <w:t>complexity of the weapon and the complexity of the target. Stuxnet</w:t>
      </w:r>
      <w:r w:rsidRPr="00BD129B">
        <w:t xml:space="preserve"> was highly customized for sabotaging specific industrial systems (Karnouskos 2011) and </w:t>
      </w:r>
      <w:r w:rsidRPr="00BD129B">
        <w:rPr>
          <w:rStyle w:val="StyleUnderline"/>
        </w:rPr>
        <w:t>needed a large number of very complex components and routines</w:t>
      </w:r>
      <w:r w:rsidRPr="00BD129B">
        <w:t xml:space="preserve"> in order to increase its chance of success (Falliere, Murchu and Chien 2011). The </w:t>
      </w:r>
      <w:r w:rsidRPr="00BD129B">
        <w:rPr>
          <w:rStyle w:val="StyleUnderline"/>
        </w:rPr>
        <w:t>malware required eight vulnerabilities</w:t>
      </w:r>
      <w:r w:rsidRPr="00BD129B">
        <w:t xml:space="preserve"> in the Windows operating system </w:t>
      </w:r>
      <w:r w:rsidRPr="00BD129B">
        <w:rPr>
          <w:rStyle w:val="StyleUnderline"/>
        </w:rPr>
        <w:t>to succeed</w:t>
      </w:r>
      <w:r w:rsidRPr="00BD129B">
        <w:t xml:space="preserve"> and therefore would have failed if those vulnerabilities had been properly patched; four of the eight vulnerabilities were known to Microsoft and subject to elimination (Falliere, Murchu and Chien 2011). </w:t>
      </w:r>
      <w:r w:rsidRPr="00BD129B">
        <w:rPr>
          <w:rStyle w:val="StyleUnderline"/>
        </w:rPr>
        <w:t>Stuxnet also required</w:t>
      </w:r>
      <w:r w:rsidRPr="00BD129B">
        <w:t xml:space="preserve"> that two drivers be installed and required </w:t>
      </w:r>
      <w:r w:rsidRPr="00BD129B">
        <w:rPr>
          <w:rStyle w:val="StyleUnderline"/>
        </w:rPr>
        <w:t>two stolen security certificates for installation</w:t>
      </w:r>
      <w:r w:rsidRPr="00BD129B">
        <w:t xml:space="preserve"> (Falliere, Murchu and Chien 2011); driver installation would have failed if the stolen certificates had been revoked and marked as invalid. Finally, the configuration of systems is ever-changing as components are upgraded or replaced. </w:t>
      </w:r>
      <w:r w:rsidRPr="00BD129B">
        <w:rPr>
          <w:rStyle w:val="StyleUnderline"/>
        </w:rPr>
        <w:t>There is no guarantee that the network that was mapped for vulnerabilities had not changed in the months</w:t>
      </w:r>
      <w:r w:rsidRPr="00BD129B">
        <w:t xml:space="preserve">, or years, </w:t>
      </w:r>
      <w:r w:rsidRPr="00BD129B">
        <w:rPr>
          <w:rStyle w:val="StyleUnderline"/>
        </w:rPr>
        <w:t>it took to craft Stuxnet</w:t>
      </w:r>
      <w:r w:rsidRPr="00BD129B">
        <w:t xml:space="preserve"> and successfully infect the target network. </w:t>
      </w:r>
      <w:r w:rsidRPr="00BD129B">
        <w:rPr>
          <w:rStyle w:val="StyleUnderline"/>
        </w:rPr>
        <w:t>Had specific components</w:t>
      </w:r>
      <w:r w:rsidRPr="00BD129B">
        <w:t xml:space="preserve"> of the target hardware </w:t>
      </w:r>
      <w:r w:rsidRPr="00BD129B">
        <w:rPr>
          <w:rStyle w:val="StyleUnderline"/>
        </w:rPr>
        <w:t>changed</w:t>
      </w:r>
      <w:r w:rsidRPr="00BD129B">
        <w:t xml:space="preserve"> – the targeted Siemens software or programmable logic controller – </w:t>
      </w:r>
      <w:r w:rsidRPr="00BD129B">
        <w:rPr>
          <w:rStyle w:val="StyleUnderline"/>
        </w:rPr>
        <w:t>the attack would have failed. Threats are less of a threat when identified</w:t>
      </w:r>
      <w:r w:rsidRPr="00BD129B">
        <w:t xml:space="preserve">; this is why zero-day exploits are so valuable. </w:t>
      </w:r>
      <w:r w:rsidRPr="00BD129B">
        <w:rPr>
          <w:rStyle w:val="StyleUnderline"/>
        </w:rPr>
        <w:t>Stuxnet went to great lengths to hide its existence</w:t>
      </w:r>
      <w:r w:rsidRPr="00BD129B">
        <w:t xml:space="preserv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BD129B">
        <w:rPr>
          <w:rStyle w:val="StyleUnderline"/>
        </w:rPr>
        <w:t>As a result of the complexity of the malware, the changeable nature of the target network, and the chance of discovery</w:t>
      </w:r>
      <w:r w:rsidRPr="00BD129B">
        <w:t xml:space="preserve">, </w:t>
      </w:r>
      <w:r w:rsidRPr="00BD129B">
        <w:rPr>
          <w:rStyle w:val="Emphasis"/>
        </w:rPr>
        <w:t>Stuxnet is not a resilient system.</w:t>
      </w:r>
      <w:r w:rsidRPr="00BD129B">
        <w:t xml:space="preserve"> </w:t>
      </w:r>
      <w:r w:rsidRPr="00BD129B">
        <w:rPr>
          <w:rStyle w:val="StyleUnderline"/>
        </w:rPr>
        <w:t>It is a fragile weapon that required an investment of time and money</w:t>
      </w:r>
      <w:r w:rsidRPr="00BD129B">
        <w:t xml:space="preserve"> to constantly monitor, reconfigure, test and deploy </w:t>
      </w:r>
      <w:r w:rsidRPr="00BD129B">
        <w:rPr>
          <w:rStyle w:val="StyleUnderline"/>
        </w:rPr>
        <w:t>over the course of a year. There is concern,</w:t>
      </w:r>
      <w:r w:rsidRPr="00BD129B">
        <w:t xml:space="preserve"> with Stuxnet developed and available publicly, </w:t>
      </w:r>
      <w:r w:rsidRPr="00BD129B">
        <w:rPr>
          <w:rStyle w:val="StyleUnderline"/>
        </w:rPr>
        <w:t>that the world is on the brink of</w:t>
      </w:r>
      <w:r w:rsidRPr="00BD129B">
        <w:t xml:space="preserve"> a storm of </w:t>
      </w:r>
      <w:r w:rsidRPr="00BD129B">
        <w:rPr>
          <w:rStyle w:val="StyleUnderline"/>
        </w:rPr>
        <w:t>highly sophisticated</w:t>
      </w:r>
      <w:r w:rsidRPr="00BD129B">
        <w:t xml:space="preserve"> Stuxnet-derived </w:t>
      </w:r>
      <w:r w:rsidRPr="00BD129B">
        <w:rPr>
          <w:rStyle w:val="StyleUnderline"/>
        </w:rPr>
        <w:t>cyber-weapons which can be used by hackers, organized criminals and terrorists</w:t>
      </w:r>
      <w:r w:rsidRPr="00BD129B">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BD129B">
        <w:rPr>
          <w:rStyle w:val="StyleUnderline"/>
        </w:rPr>
        <w:t>The techniques behind cyber-attacks are “constantly evolving and making use of lessons learned over time</w:t>
      </w:r>
      <w:r w:rsidRPr="00BD129B">
        <w:t xml:space="preserve">” (Institute for Security Technology Studies 2002) and the </w:t>
      </w:r>
      <w:r w:rsidRPr="00BD129B">
        <w:rPr>
          <w:rStyle w:val="StyleUnderline"/>
        </w:rPr>
        <w:t>publication of the Stuxnet code may make it easier</w:t>
      </w:r>
      <w:r w:rsidRPr="00BD129B">
        <w:t xml:space="preserve"> to copy the weapon (Kerr, Rollins and Theohary 2010). </w:t>
      </w:r>
      <w:r w:rsidRPr="00BD129B">
        <w:rPr>
          <w:rStyle w:val="StyleUnderline"/>
        </w:rPr>
        <w:t>However</w:t>
      </w:r>
      <w:r w:rsidRPr="00BD129B">
        <w:t xml:space="preserve">, this is something of a zero-sum game because </w:t>
      </w:r>
      <w:r w:rsidRPr="00BD129B">
        <w:rPr>
          <w:rStyle w:val="StyleUnderline"/>
        </w:rPr>
        <w:t>knowledge works both ways</w:t>
      </w:r>
      <w:r w:rsidRPr="00BD129B">
        <w:t xml:space="preserve"> </w:t>
      </w:r>
      <w:r w:rsidRPr="00BD129B">
        <w:rPr>
          <w:rStyle w:val="StyleUnderline"/>
        </w:rPr>
        <w:t xml:space="preserve">and </w:t>
      </w:r>
      <w:r w:rsidRPr="00BD129B">
        <w:rPr>
          <w:rStyle w:val="Emphasis"/>
        </w:rPr>
        <w:t>cyber-security techniques are also evolving</w:t>
      </w:r>
      <w:r w:rsidRPr="00BD129B">
        <w:t xml:space="preserve">, and “understanding attack techniques more clearly is the first step toward increasing security” (Institute for Security Technology Studies 2002). </w:t>
      </w:r>
      <w:r w:rsidRPr="00BD129B">
        <w:rPr>
          <w:rStyle w:val="StyleUnderline"/>
        </w:rPr>
        <w:t>Vulnerabilities are discovered and patched, intrusion detection and malware signatures are expanded and updated, and monitoring and analysis</w:t>
      </w:r>
      <w:r w:rsidRPr="00BD129B">
        <w:t xml:space="preserve"> processes and methodologies </w:t>
      </w:r>
      <w:r w:rsidRPr="00BD129B">
        <w:rPr>
          <w:rStyle w:val="StyleUnderline"/>
        </w:rPr>
        <w:t>are expanded and honed.</w:t>
      </w:r>
      <w:r w:rsidRPr="00BD129B">
        <w:t xml:space="preserve"> </w:t>
      </w:r>
      <w:r w:rsidRPr="00BD129B">
        <w:rPr>
          <w:rStyle w:val="Emphasis"/>
        </w:rPr>
        <w:t>Once the element of surprise is lost, weapons and tactics are less useful</w:t>
      </w:r>
      <w:r w:rsidRPr="00BD129B">
        <w:t xml:space="preserve">, this is the core of the argument that “uniquely surprising” </w:t>
      </w:r>
      <w:r w:rsidRPr="00BD129B">
        <w:rPr>
          <w:rStyle w:val="StyleUnderline"/>
        </w:rPr>
        <w:t>stratagems like Stuxnet are single-use</w:t>
      </w:r>
      <w:r w:rsidRPr="00BD129B">
        <w:t xml:space="preserve">, </w:t>
      </w:r>
      <w:r w:rsidRPr="00BD129B">
        <w:rPr>
          <w:rStyle w:val="StyleUnderline"/>
        </w:rPr>
        <w:t>like Pearl Harbor and the Trojan Horse</w:t>
      </w:r>
      <w:r w:rsidRPr="00BD129B">
        <w:t xml:space="preserve">, the “very </w:t>
      </w:r>
      <w:r w:rsidRPr="00BD129B">
        <w:rPr>
          <w:rStyle w:val="StyleUnderline"/>
        </w:rPr>
        <w:t>success</w:t>
      </w:r>
      <w:r w:rsidRPr="00BD129B">
        <w:t xml:space="preserve"> [of these attacks] </w:t>
      </w:r>
      <w:r w:rsidRPr="00BD129B">
        <w:rPr>
          <w:rStyle w:val="StyleUnderline"/>
        </w:rPr>
        <w:t>precludes</w:t>
      </w:r>
      <w:r w:rsidRPr="00BD129B">
        <w:t xml:space="preserve"> their </w:t>
      </w:r>
      <w:r w:rsidRPr="00BD129B">
        <w:rPr>
          <w:rStyle w:val="StyleUnderline"/>
        </w:rPr>
        <w:t>repetition</w:t>
      </w:r>
      <w:r w:rsidRPr="00BD129B">
        <w:t xml:space="preserve">” (Mueller 2012). </w:t>
      </w:r>
      <w:r w:rsidRPr="00BD129B">
        <w:rPr>
          <w:rStyle w:val="StyleUnderline"/>
        </w:rPr>
        <w:t>This</w:t>
      </w:r>
      <w:r w:rsidRPr="00BD129B">
        <w:t xml:space="preserve"> paradigm </w:t>
      </w:r>
      <w:r w:rsidRPr="00BD129B">
        <w:rPr>
          <w:rStyle w:val="StyleUnderline"/>
        </w:rPr>
        <w:t>has already been seen in</w:t>
      </w:r>
      <w:r w:rsidRPr="00BD129B">
        <w:t xml:space="preserve"> the “son of Stuxnet” malware – named </w:t>
      </w:r>
      <w:r w:rsidRPr="00BD129B">
        <w:rPr>
          <w:rStyle w:val="StyleUnderline"/>
        </w:rPr>
        <w:t>Duqu</w:t>
      </w:r>
      <w:r w:rsidRPr="00BD129B">
        <w:t xml:space="preserve"> by its discoverers – that is based on the same modular code platform that created Stuxnet (Ragan 2011). </w:t>
      </w:r>
      <w:r w:rsidRPr="00BD129B">
        <w:rPr>
          <w:rStyle w:val="StyleUnderline"/>
        </w:rPr>
        <w:t>With</w:t>
      </w:r>
      <w:r w:rsidRPr="00BD129B">
        <w:t xml:space="preserve"> the </w:t>
      </w:r>
      <w:r w:rsidRPr="00BD129B">
        <w:rPr>
          <w:rStyle w:val="StyleUnderline"/>
        </w:rPr>
        <w:t>techniques used by Stuxnet now known</w:t>
      </w:r>
      <w:r w:rsidRPr="00BD129B">
        <w:t xml:space="preserve">, other </w:t>
      </w:r>
      <w:r w:rsidRPr="00BD129B">
        <w:rPr>
          <w:rStyle w:val="StyleUnderline"/>
        </w:rPr>
        <w:t>variants</w:t>
      </w:r>
      <w:r w:rsidRPr="00BD129B">
        <w:t xml:space="preserve"> </w:t>
      </w:r>
      <w:r w:rsidRPr="00BD129B">
        <w:rPr>
          <w:rStyle w:val="StyleUnderline"/>
        </w:rPr>
        <w:t>such as Duqu are being discovered and countered by security researchers</w:t>
      </w:r>
      <w:r w:rsidRPr="00BD129B">
        <w:t xml:space="preserve"> (Laboratory of Cryptography and System Security 2011). It is obvious that </w:t>
      </w:r>
      <w:r w:rsidRPr="00BD129B">
        <w:rPr>
          <w:rStyle w:val="StyleUnderline"/>
        </w:rPr>
        <w:t xml:space="preserve">the effort required to create, deploy, and maintain Stuxnet and its variants is massive and </w:t>
      </w:r>
      <w:r w:rsidRPr="00BD129B">
        <w:rPr>
          <w:rStyle w:val="Emphasis"/>
        </w:rPr>
        <w:t>it is not clear that the rewards are worth the risk and effort.</w:t>
      </w:r>
      <w:r w:rsidRPr="00BD129B">
        <w:t xml:space="preserve"> Given the location of initial infection and the number of infected systems in Iran (Falliere, Murchu and Chien 2011) it is believed that Iranian nuclear facilities were the target of the Stuxnet weapon. </w:t>
      </w:r>
      <w:r w:rsidRPr="00BD129B">
        <w:rPr>
          <w:rStyle w:val="StyleUnderline"/>
        </w:rPr>
        <w:t>A significant amount of money and effort was invested in</w:t>
      </w:r>
      <w:r w:rsidRPr="00BD129B">
        <w:t xml:space="preserve"> creating </w:t>
      </w:r>
      <w:r w:rsidRPr="00BD129B">
        <w:rPr>
          <w:rStyle w:val="StyleUnderline"/>
        </w:rPr>
        <w:t>Stuxnet but</w:t>
      </w:r>
      <w:r w:rsidRPr="00BD129B">
        <w:t xml:space="preserve"> yet </w:t>
      </w:r>
      <w:r w:rsidRPr="00BD129B">
        <w:rPr>
          <w:rStyle w:val="StyleUnderline"/>
        </w:rPr>
        <w:t>the expected result</w:t>
      </w:r>
      <w:r w:rsidRPr="00BD129B">
        <w:t xml:space="preserve"> – assuming that this was an attack that expected to damage production – </w:t>
      </w:r>
      <w:r w:rsidRPr="00BD129B">
        <w:rPr>
          <w:rStyle w:val="StyleUnderline"/>
        </w:rPr>
        <w:t>was minimal at best.</w:t>
      </w:r>
      <w:r w:rsidRPr="00BD129B">
        <w:t xml:space="preserve"> Iran claimed that </w:t>
      </w:r>
      <w:r w:rsidRPr="00BD129B">
        <w:rPr>
          <w:rStyle w:val="StyleUnderline"/>
        </w:rPr>
        <w:t>Stuxnet caused only minor damage</w:t>
      </w:r>
      <w:r w:rsidRPr="00BD129B">
        <w:t xml:space="preserve">, probably at the Natanz enrichment facility, the Russian contractor Atomstroyeksport reported that no damage had occurred at the Bushehr facility, and an unidentified “senior diplomat” suggested that Iran was forced to shut down its centrifuge facility “for a few days” (Kerr, Rollins and Theohary 2010). </w:t>
      </w:r>
      <w:r w:rsidRPr="00BD129B">
        <w:rPr>
          <w:rStyle w:val="StyleUnderline"/>
        </w:rPr>
        <w:t>Even the most optimistic estimates believe that Iran’s nuclear enrichment program was only delayed by months</w:t>
      </w:r>
      <w:r w:rsidRPr="00BD129B">
        <w:t xml:space="preserve">, or perhaps years (Rosenbaum 2012). The actual damage done by Stuxnet is not clear (Kerr, Rollins and Theohary 2010) and the primary damage appears to be to a higher number than average replacement of centrifuges at the Iran enrichment facility (Zetter 2011). Different targets may produce different results. The Iranian nuclear facility was a difficult target with limited attack vectors because of its isolation from the public Internet and restricted access to its facilities. </w:t>
      </w:r>
      <w:r w:rsidRPr="00BD129B">
        <w:rPr>
          <w:rStyle w:val="StyleUnderline"/>
        </w:rPr>
        <w:t>What is the probability of a successful attack against the U.S. electrical grid</w:t>
      </w:r>
      <w:r w:rsidRPr="00BD129B">
        <w:t xml:space="preserve"> and what are the potential consequences should this critical infrastructure be disrupted or destroyed? An attack against the electrical grid is a reasonable threat scenario since </w:t>
      </w:r>
      <w:r w:rsidRPr="00BD129B">
        <w:rPr>
          <w:rStyle w:val="StyleUnderline"/>
        </w:rPr>
        <w:t>power systems are “a high priority target for military and insurgents</w:t>
      </w:r>
      <w:r w:rsidRPr="00BD129B">
        <w:t xml:space="preserve">” and there has been a trend towards utilizing commercial software and integrating utilities into the public Internet that has “increased vulnerability across the board” (Lewis 2010). </w:t>
      </w:r>
      <w:r w:rsidRPr="00BD129B">
        <w:rPr>
          <w:rStyle w:val="Emphasis"/>
        </w:rPr>
        <w:t>Yet</w:t>
      </w:r>
      <w:r w:rsidRPr="00BD129B">
        <w:t xml:space="preserve"> the </w:t>
      </w:r>
      <w:r w:rsidRPr="00BD129B">
        <w:rPr>
          <w:rStyle w:val="Emphasis"/>
        </w:rPr>
        <w:t>increased vulnerabilities are mitigated by</w:t>
      </w:r>
      <w:r w:rsidRPr="00BD129B">
        <w:t xml:space="preserve"> an </w:t>
      </w:r>
      <w:r w:rsidRPr="00BD129B">
        <w:rPr>
          <w:rStyle w:val="Emphasis"/>
        </w:rPr>
        <w:t>increased detection and deterrent capability</w:t>
      </w:r>
      <w:r w:rsidRPr="00BD129B">
        <w:t xml:space="preserve"> that has been “</w:t>
      </w:r>
      <w:r w:rsidRPr="00BD129B">
        <w:rPr>
          <w:rStyle w:val="StyleUnderline"/>
        </w:rPr>
        <w:t>honed over many years of practical application” now that power systems are using standard, rather than proprietary and specialized, applications and components</w:t>
      </w:r>
      <w:r w:rsidRPr="00BD129B">
        <w:t xml:space="preserve"> (Leita and Dacier 2012). The </w:t>
      </w:r>
      <w:r w:rsidRPr="00BD129B">
        <w:rPr>
          <w:rStyle w:val="StyleUnderline"/>
        </w:rPr>
        <w:t>security of the</w:t>
      </w:r>
      <w:r w:rsidRPr="00BD129B">
        <w:t xml:space="preserve"> electrical </w:t>
      </w:r>
      <w:r w:rsidRPr="00BD129B">
        <w:rPr>
          <w:rStyle w:val="StyleUnderline"/>
        </w:rPr>
        <w:t xml:space="preserve">grid is also enhanced by </w:t>
      </w:r>
      <w:r w:rsidRPr="00BD129B">
        <w:rPr>
          <w:rStyle w:val="Emphasis"/>
        </w:rPr>
        <w:t>increased awareness</w:t>
      </w:r>
      <w:r w:rsidRPr="00BD129B">
        <w:rPr>
          <w:rStyle w:val="StyleUnderline"/>
        </w:rPr>
        <w:t xml:space="preserve"> after a smart-grid hacking demonstration in 2009 and the identification of the Stuxnet malware</w:t>
      </w:r>
      <w:r w:rsidRPr="00BD129B">
        <w:t xml:space="preserve"> in 2010; as a result </w:t>
      </w:r>
      <w:r w:rsidRPr="00BD129B">
        <w:rPr>
          <w:rStyle w:val="StyleUnderline"/>
        </w:rPr>
        <w:t xml:space="preserve">the public and private sector are working together in </w:t>
      </w:r>
      <w:r w:rsidRPr="00BD129B">
        <w:rPr>
          <w:rStyle w:val="Emphasis"/>
        </w:rPr>
        <w:t>an “unprecedented effort” to establish robust security guidelines</w:t>
      </w:r>
      <w:r w:rsidRPr="00BD129B">
        <w:t xml:space="preserve"> and cyber security measures (Gohn and Wheelock 2010).</w:t>
      </w:r>
    </w:p>
    <w:p w:rsidR="00BD129B" w:rsidRPr="00BD129B" w:rsidRDefault="00BD129B" w:rsidP="00BD129B">
      <w:pPr>
        <w:pStyle w:val="evidencetext"/>
        <w:ind w:left="0"/>
      </w:pPr>
    </w:p>
    <w:p w:rsidR="00BD129B" w:rsidRPr="00BD129B" w:rsidRDefault="00BD129B" w:rsidP="00BD129B">
      <w:pPr>
        <w:pStyle w:val="Heading4"/>
      </w:pPr>
      <w:r w:rsidRPr="00BD129B">
        <w:t>Cyberattacks impossible – empirics and defenses solve</w:t>
      </w:r>
    </w:p>
    <w:p w:rsidR="00BD129B" w:rsidRPr="00BD129B" w:rsidRDefault="00BD129B" w:rsidP="00BD129B">
      <w:r w:rsidRPr="00BD129B">
        <w:rPr>
          <w:b/>
          <w:u w:val="thick" w:color="000000"/>
        </w:rPr>
        <w:t>Rid 12</w:t>
      </w:r>
      <w:r w:rsidRPr="00BD129B">
        <w:t xml:space="preserve"> (Thomas Rid, reader in war studies at King's College London, is author of "Cyber War Will Not Take Place" and co-author of "Cyber-Weapons.", March/April 2012, “Think Again: Cyberwar”, http://www.foreignpolicy.com/articles/2012/02/27/cyberwar?page=full) </w:t>
      </w:r>
    </w:p>
    <w:p w:rsidR="00BD129B" w:rsidRPr="00BD129B" w:rsidRDefault="00BD129B" w:rsidP="00BD129B">
      <w:pPr>
        <w:pStyle w:val="evidencetext"/>
        <w:ind w:left="0"/>
      </w:pPr>
    </w:p>
    <w:p w:rsidR="00BD129B" w:rsidRPr="00BD129B" w:rsidRDefault="00BD129B" w:rsidP="00BD129B">
      <w:r w:rsidRPr="00BD129B">
        <w:t>"Cyberwar Is Already Upon Us." No way. "</w:t>
      </w:r>
      <w:r w:rsidRPr="00BD129B">
        <w:rPr>
          <w:rStyle w:val="StyleUnderline"/>
        </w:rPr>
        <w:t>Cyberwar is coming</w:t>
      </w:r>
      <w:r w:rsidRPr="00BD129B">
        <w:t xml:space="preserve">!" John Arquilla and David Ronfeldt predicted in a celebrated Rand paper back in 1993. Since then, </w:t>
      </w:r>
      <w:r w:rsidRPr="00BD129B">
        <w:rPr>
          <w:rStyle w:val="StyleUnderline"/>
        </w:rPr>
        <w:t>it seems to have arrived</w:t>
      </w:r>
      <w:r w:rsidRPr="00BD129B">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BD129B">
        <w:rPr>
          <w:rStyle w:val="StyleUnderline"/>
        </w:rPr>
        <w:t>cyberwar is "just as critical to military operations as land, sea, air, and space</w:t>
      </w:r>
      <w:r w:rsidRPr="00BD129B">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BD129B">
        <w:rPr>
          <w:rStyle w:val="StyleUnderline"/>
        </w:rPr>
        <w:t>Time for a reality check: Cyberwar is still more hype than hazard</w:t>
      </w:r>
      <w:r w:rsidRPr="00BD129B">
        <w:t xml:space="preserve">. Consider the definition of an act of </w:t>
      </w:r>
      <w:r w:rsidRPr="00BD129B">
        <w:rPr>
          <w:rStyle w:val="StyleUnderline"/>
        </w:rPr>
        <w:t>war</w:t>
      </w:r>
      <w:r w:rsidRPr="00BD129B">
        <w:t xml:space="preserve">: It </w:t>
      </w:r>
      <w:r w:rsidRPr="00BD129B">
        <w:rPr>
          <w:rStyle w:val="StyleUnderline"/>
        </w:rPr>
        <w:t>has to be potentially violent</w:t>
      </w:r>
      <w:r w:rsidRPr="00BD129B">
        <w:t xml:space="preserve">, it has to be </w:t>
      </w:r>
      <w:r w:rsidRPr="00BD129B">
        <w:rPr>
          <w:rStyle w:val="StyleUnderline"/>
        </w:rPr>
        <w:t>purposeful</w:t>
      </w:r>
      <w:r w:rsidRPr="00BD129B">
        <w:t xml:space="preserve">, </w:t>
      </w:r>
      <w:r w:rsidRPr="00BD129B">
        <w:rPr>
          <w:rStyle w:val="StyleUnderline"/>
        </w:rPr>
        <w:t xml:space="preserve">and </w:t>
      </w:r>
      <w:r w:rsidRPr="00BD129B">
        <w:t xml:space="preserve">it has to be </w:t>
      </w:r>
      <w:r w:rsidRPr="00BD129B">
        <w:rPr>
          <w:rStyle w:val="StyleUnderline"/>
        </w:rPr>
        <w:t>political</w:t>
      </w:r>
      <w:r w:rsidRPr="00BD129B">
        <w:t xml:space="preserve">. </w:t>
      </w:r>
      <w:r w:rsidRPr="00BD129B">
        <w:rPr>
          <w:rStyle w:val="StyleUnderline"/>
        </w:rPr>
        <w:t>The cyberattacks we've seen so far</w:t>
      </w:r>
      <w:r w:rsidRPr="00BD129B">
        <w:t xml:space="preserve">, from Estonia to the Stuxnet virus, </w:t>
      </w:r>
      <w:r w:rsidRPr="00BD129B">
        <w:rPr>
          <w:rStyle w:val="StyleUnderline"/>
        </w:rPr>
        <w:t>simply don't meet these criteria</w:t>
      </w:r>
      <w:r w:rsidRPr="00BD129B">
        <w:t xml:space="preserve">. Take the dubious story of a Soviet pipeline explosion back in 1982, much cited by cyberwar's true believers as </w:t>
      </w:r>
      <w:r w:rsidRPr="00BD129B">
        <w:rPr>
          <w:rStyle w:val="StyleUnderline"/>
        </w:rPr>
        <w:t>the most destructive cyberattack ever</w:t>
      </w:r>
      <w:r w:rsidRPr="00BD129B">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BD129B">
        <w:rPr>
          <w:rStyle w:val="StyleUnderline"/>
        </w:rPr>
        <w:t>No one died</w:t>
      </w:r>
      <w:r w:rsidRPr="00BD129B">
        <w:t xml:space="preserve">, according to Thomas Reed, a U.S. National Security Council aide at the time who revealed the incident in his 2004 book, At the Abyss; </w:t>
      </w:r>
      <w:r w:rsidRPr="00BD129B">
        <w:rPr>
          <w:rStyle w:val="StyleUnderline"/>
        </w:rPr>
        <w:t>the only harm came to the Soviet economy</w:t>
      </w:r>
      <w:r w:rsidRPr="00BD129B">
        <w:t xml:space="preserve">. But did it really happen? </w:t>
      </w:r>
      <w:r w:rsidRPr="00BD129B">
        <w:rPr>
          <w:rStyle w:val="StyleUnderline"/>
        </w:rPr>
        <w:t>After Reed's account came out</w:t>
      </w:r>
      <w:r w:rsidRPr="00BD129B">
        <w:t xml:space="preserve">, Vasily Pchelintsev, a former KGB </w:t>
      </w:r>
      <w:r w:rsidRPr="00BD129B">
        <w:rPr>
          <w:rStyle w:val="StyleUnderline"/>
        </w:rPr>
        <w:t>head of the Tyumen region</w:t>
      </w:r>
      <w:r w:rsidRPr="00BD129B">
        <w:t xml:space="preserve">, </w:t>
      </w:r>
      <w:r w:rsidRPr="00BD129B">
        <w:rPr>
          <w:rStyle w:val="StyleUnderline"/>
        </w:rPr>
        <w:t>where the alleged explosion</w:t>
      </w:r>
      <w:r w:rsidRPr="00BD129B">
        <w:t xml:space="preserve"> supposedly </w:t>
      </w:r>
      <w:r w:rsidRPr="00BD129B">
        <w:rPr>
          <w:rStyle w:val="StyleUnderline"/>
        </w:rPr>
        <w:t>took place, denied the story.</w:t>
      </w:r>
      <w:r w:rsidRPr="00BD129B">
        <w:t xml:space="preserve"> </w:t>
      </w:r>
      <w:r w:rsidRPr="00BD129B">
        <w:rPr>
          <w:rStyle w:val="StyleUnderline"/>
        </w:rPr>
        <w:t>There are also no media reports from 1982 that confirm such an explosion, though accidents and pipeline explosions in the Soviet Union were regularly reported in the early 1980s.</w:t>
      </w:r>
      <w:r w:rsidRPr="00BD129B">
        <w:t xml:space="preserve"> Something likely did happen, but </w:t>
      </w:r>
      <w:r w:rsidRPr="00BD129B">
        <w:rPr>
          <w:rStyle w:val="StyleUnderline"/>
        </w:rPr>
        <w:t>Reed's book is the only public mention of the incident and his account relied on a single document</w:t>
      </w:r>
      <w:r w:rsidRPr="00BD129B">
        <w:t xml:space="preserve">. Even after the CIA declassified a redacted version of Reed's source, </w:t>
      </w:r>
      <w:r w:rsidRPr="00BD129B">
        <w:rPr>
          <w:rStyle w:val="StyleUnderline"/>
        </w:rPr>
        <w:t>a note</w:t>
      </w:r>
      <w:r w:rsidRPr="00BD129B">
        <w:t xml:space="preserve"> on the so-called Farewell Dossier that </w:t>
      </w:r>
      <w:r w:rsidRPr="00BD129B">
        <w:rPr>
          <w:rStyle w:val="StyleUnderline"/>
        </w:rPr>
        <w:t>describes the effort to provide the Soviet Union with defective technology</w:t>
      </w:r>
      <w:r w:rsidRPr="00BD129B">
        <w:t xml:space="preserve">, </w:t>
      </w:r>
      <w:r w:rsidRPr="00BD129B">
        <w:rPr>
          <w:rStyle w:val="StyleUnderline"/>
        </w:rPr>
        <w:t>the agency did not confirm that such an explosion occurred</w:t>
      </w:r>
      <w:r w:rsidRPr="00BD129B">
        <w:t xml:space="preserve">. </w:t>
      </w:r>
      <w:r w:rsidRPr="00BD129B">
        <w:rPr>
          <w:rStyle w:val="StyleUnderline"/>
        </w:rPr>
        <w:t>The available evidence on the Siberian pipeline blast is so thin that it shouldn't be counted as a proven case of a successful cyberattack</w:t>
      </w:r>
      <w:r w:rsidRPr="00BD129B">
        <w:t xml:space="preserve">. </w:t>
      </w:r>
      <w:r w:rsidRPr="00BD129B">
        <w:rPr>
          <w:rStyle w:val="StyleUnderline"/>
        </w:rPr>
        <w:t>Most other commonly cited cases of cyberwar are even less remarkable</w:t>
      </w:r>
      <w:r w:rsidRPr="00BD129B">
        <w:t xml:space="preserve">. Take </w:t>
      </w:r>
      <w:r w:rsidRPr="00BD129B">
        <w:rPr>
          <w:rStyle w:val="StyleUnderline"/>
        </w:rPr>
        <w:t>the attacks on Estonia</w:t>
      </w:r>
      <w:r w:rsidRPr="00BD129B">
        <w:t xml:space="preserve"> in April 2007, which </w:t>
      </w:r>
      <w:r w:rsidRPr="00BD129B">
        <w:rPr>
          <w:rStyle w:val="StyleUnderline"/>
        </w:rPr>
        <w:t>came in response to the controversial relocation of a Soviet war memorial</w:t>
      </w:r>
      <w:r w:rsidRPr="00BD129B">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BD129B">
        <w:rPr>
          <w:rStyle w:val="StyleUnderline"/>
        </w:rPr>
        <w:t>the attack was no act of war. It was certainly a nuisance and an emotional strike on the country, but the bank's actual network was not even penetrated; it went down for 90 minutes one day and two hours the next</w:t>
      </w:r>
      <w:r w:rsidRPr="00BD129B">
        <w:t xml:space="preserve">. </w:t>
      </w:r>
      <w:r w:rsidRPr="00BD129B">
        <w:rPr>
          <w:rStyle w:val="StyleUnderline"/>
        </w:rPr>
        <w:t>The attack was not violent, it wasn't purposefully aimed at changing Estonia's behavior, and no political entity took credit for it</w:t>
      </w:r>
      <w:r w:rsidRPr="00BD129B">
        <w:t xml:space="preserve">. </w:t>
      </w:r>
      <w:r w:rsidRPr="00BD129B">
        <w:rPr>
          <w:rStyle w:val="StyleUnderline"/>
        </w:rPr>
        <w:t>The same is true for the vast majority of cyberattacks on record</w:t>
      </w:r>
      <w:r w:rsidRPr="00BD129B">
        <w:t xml:space="preserve">. Indeed, </w:t>
      </w:r>
      <w:r w:rsidRPr="00BD129B">
        <w:rPr>
          <w:rStyle w:val="StyleUnderline"/>
        </w:rPr>
        <w:t>there is no known cyberattack that has caused the loss of human life</w:t>
      </w:r>
      <w:r w:rsidRPr="00BD129B">
        <w:t xml:space="preserve">. </w:t>
      </w:r>
      <w:r w:rsidRPr="00BD129B">
        <w:rPr>
          <w:rStyle w:val="StyleUnderline"/>
        </w:rPr>
        <w:t>No cyberoffense has ever injured a person or damaged a building</w:t>
      </w:r>
      <w:r w:rsidRPr="00BD129B">
        <w:t xml:space="preserve">. And </w:t>
      </w:r>
      <w:r w:rsidRPr="00BD129B">
        <w:rPr>
          <w:rStyle w:val="StyleUnderline"/>
        </w:rPr>
        <w:t>if an act is not at least potentially violent, it's not an act of war</w:t>
      </w:r>
      <w:r w:rsidRPr="00BD129B">
        <w:t>. Separating war from physical violence makes it a metaphorical notion; it would mean that there is no way to distinguish between World War II, say, and the "wars" on obesity and cancer. Yet those ailments, unlike past examples of cyber "war," actually do kill people. "</w:t>
      </w:r>
      <w:r w:rsidRPr="00BD129B">
        <w:rPr>
          <w:rStyle w:val="StyleUnderline"/>
        </w:rPr>
        <w:t>A Digital Pearl Harbor Is Only a Matter of Time</w:t>
      </w:r>
      <w:r w:rsidRPr="00BD129B">
        <w:t xml:space="preserve">." </w:t>
      </w:r>
      <w:r w:rsidRPr="00BD129B">
        <w:rPr>
          <w:rStyle w:val="StyleUnderline"/>
        </w:rPr>
        <w:t>Keep waiting</w:t>
      </w:r>
      <w:r w:rsidRPr="00BD129B">
        <w:t xml:space="preserve">. U.S. Defense Secretary Leon Panetta delivered a stark warning last summer: "We could face a cyberattack that could be the equivalent of Pearl Harbor." Such </w:t>
      </w:r>
      <w:r w:rsidRPr="00BD129B">
        <w:rPr>
          <w:rStyle w:val="StyleUnderline"/>
        </w:rPr>
        <w:t>alarmist predictions have been ricocheting inside the Beltway for the past two decades</w:t>
      </w:r>
      <w:r w:rsidRPr="00BD129B">
        <w:t>, an</w:t>
      </w:r>
      <w:r w:rsidRPr="00BD129B">
        <w:rPr>
          <w:rStyle w:val="StyleUnderline"/>
        </w:rPr>
        <w:t>d some scaremongers have even upped the ante by raising the alarm about a cyber 9/11.</w:t>
      </w:r>
      <w:r w:rsidRPr="00BD129B">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BD129B">
        <w:rPr>
          <w:rStyle w:val="StyleUnderline"/>
        </w:rPr>
        <w:t>the empirical record is less hair-raising, even by the standards of the most drastic example available</w:t>
      </w:r>
      <w:r w:rsidRPr="00BD129B">
        <w:t xml:space="preserve">. Gen. Keith Alexander, </w:t>
      </w:r>
      <w:r w:rsidRPr="00BD129B">
        <w:rPr>
          <w:rStyle w:val="StyleUnderline"/>
        </w:rPr>
        <w:t>head of U.S. Cyber Command</w:t>
      </w:r>
      <w:r w:rsidRPr="00BD129B">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BD129B">
        <w:rPr>
          <w:rStyle w:val="StyleUnderline"/>
        </w:rPr>
        <w:t>the Sayano</w:t>
      </w:r>
      <w:r w:rsidRPr="00BD129B">
        <w:t xml:space="preserve">-Shushenskaya </w:t>
      </w:r>
      <w:r w:rsidRPr="00BD129B">
        <w:rPr>
          <w:rStyle w:val="StyleUnderline"/>
        </w:rPr>
        <w:t>incident highlights how difficult a devastating attack would be to mount</w:t>
      </w:r>
      <w:r w:rsidRPr="00BD129B">
        <w:t xml:space="preserve">. </w:t>
      </w:r>
      <w:r w:rsidRPr="00BD129B">
        <w:rPr>
          <w:rStyle w:val="StyleUnderline"/>
        </w:rPr>
        <w:t>The plant's washout was an accident at the end of a complicated and unique chain of events</w:t>
      </w:r>
      <w:r w:rsidRPr="00BD129B">
        <w:t xml:space="preserve">. </w:t>
      </w:r>
      <w:r w:rsidRPr="00BD129B">
        <w:rPr>
          <w:rStyle w:val="StyleUnderline"/>
        </w:rPr>
        <w:t>Anticipating</w:t>
      </w:r>
      <w:r w:rsidRPr="00BD129B">
        <w:t xml:space="preserve"> </w:t>
      </w:r>
      <w:r w:rsidRPr="00BD129B">
        <w:rPr>
          <w:rStyle w:val="StyleUnderline"/>
        </w:rPr>
        <w:t>such vulnerabilities in advance is extraordinarily</w:t>
      </w:r>
      <w:r w:rsidRPr="00BD129B">
        <w:t xml:space="preserve"> </w:t>
      </w:r>
      <w:r w:rsidRPr="00BD129B">
        <w:rPr>
          <w:rStyle w:val="StyleUnderline"/>
        </w:rPr>
        <w:t>difficult</w:t>
      </w:r>
      <w:r w:rsidRPr="00BD129B">
        <w:t xml:space="preserve"> </w:t>
      </w:r>
      <w:r w:rsidRPr="00BD129B">
        <w:rPr>
          <w:rStyle w:val="StyleUnderline"/>
        </w:rPr>
        <w:t>even for insiders;</w:t>
      </w:r>
      <w:r w:rsidRPr="00BD129B">
        <w:t xml:space="preserve"> </w:t>
      </w:r>
      <w:r w:rsidRPr="00BD129B">
        <w:rPr>
          <w:rStyle w:val="StyleUnderline"/>
        </w:rPr>
        <w:t>creating comparable coincidences from cyberspace would be a daunting challenge at best for outsiders</w:t>
      </w:r>
      <w:r w:rsidRPr="00BD129B">
        <w:t>. If this is the most drastic incident Cyber Command can conjure up, perhaps it's time for everyone to take a deep breath. "</w:t>
      </w:r>
      <w:r w:rsidRPr="00BD129B">
        <w:rPr>
          <w:rStyle w:val="StyleUnderline"/>
        </w:rPr>
        <w:t>Cyberattacks Are Becoming Easier</w:t>
      </w:r>
      <w:r w:rsidRPr="00BD129B">
        <w:t xml:space="preserve">." </w:t>
      </w:r>
      <w:r w:rsidRPr="00BD129B">
        <w:rPr>
          <w:rStyle w:val="StyleUnderline"/>
        </w:rPr>
        <w:t>Just the opposite</w:t>
      </w:r>
      <w:r w:rsidRPr="00BD129B">
        <w:t xml:space="preserve">. U.S. Director of National Intelligence James R. </w:t>
      </w:r>
      <w:r w:rsidRPr="00BD129B">
        <w:rPr>
          <w:rStyle w:val="StyleUnderline"/>
        </w:rPr>
        <w:t>Clapper warned last year that the volume of malicious software on American networks had more than tripled since 2009</w:t>
      </w:r>
      <w:r w:rsidRPr="00BD129B">
        <w:t xml:space="preserve"> and that more than 60,000 pieces of malware are now discovered every day. </w:t>
      </w:r>
      <w:r w:rsidRPr="00BD129B">
        <w:rPr>
          <w:rStyle w:val="StyleUnderline"/>
        </w:rPr>
        <w:t>The U</w:t>
      </w:r>
      <w:r w:rsidRPr="00BD129B">
        <w:t xml:space="preserve">nited </w:t>
      </w:r>
      <w:r w:rsidRPr="00BD129B">
        <w:rPr>
          <w:rStyle w:val="StyleUnderline"/>
        </w:rPr>
        <w:t>S</w:t>
      </w:r>
      <w:r w:rsidRPr="00BD129B">
        <w:t xml:space="preserve">tates, he said, </w:t>
      </w:r>
      <w:r w:rsidRPr="00BD129B">
        <w:rPr>
          <w:rStyle w:val="StyleUnderline"/>
        </w:rPr>
        <w:t>is undergoing "a phenomenon known as 'convergence,</w:t>
      </w:r>
      <w:r w:rsidRPr="00BD129B">
        <w:t xml:space="preserve">' </w:t>
      </w:r>
      <w:r w:rsidRPr="00BD129B">
        <w:rPr>
          <w:rStyle w:val="StyleUnderline"/>
        </w:rPr>
        <w:t>which amplifies the opportunity for disruptive cyberattacks</w:t>
      </w:r>
      <w:r w:rsidRPr="00BD129B">
        <w:t xml:space="preserve">, including against physical infrastructures." ("Digital convergence" is a snazzy term for a simple thing: more and more devices able to talk to each other, and formerly separate industries and activities able to work together.) </w:t>
      </w:r>
      <w:r w:rsidRPr="00BD129B">
        <w:rPr>
          <w:rStyle w:val="StyleUnderline"/>
        </w:rPr>
        <w:t>Just because there's more malware</w:t>
      </w:r>
      <w:r w:rsidRPr="00BD129B">
        <w:t xml:space="preserve">, however, </w:t>
      </w:r>
      <w:r w:rsidRPr="00BD129B">
        <w:rPr>
          <w:rStyle w:val="StyleUnderline"/>
        </w:rPr>
        <w:t>doesn't mean that attacks are becoming easier</w:t>
      </w:r>
      <w:r w:rsidRPr="00BD129B">
        <w:t xml:space="preserve">. In fact, </w:t>
      </w:r>
      <w:r w:rsidRPr="00BD129B">
        <w:rPr>
          <w:rStyle w:val="StyleUnderline"/>
        </w:rPr>
        <w:t>potentially damaging or life-threatening cyberattacks should be more difficult to pull off</w:t>
      </w:r>
      <w:r w:rsidRPr="00BD129B">
        <w:t xml:space="preserve">. Why? </w:t>
      </w:r>
      <w:r w:rsidRPr="00BD129B">
        <w:rPr>
          <w:rStyle w:val="StyleUnderline"/>
        </w:rPr>
        <w:t>Sensitive systems generally have built-in redundancy and safety systems, meaning an attacker's likely objective will not be to shut down a system</w:t>
      </w:r>
      <w:r w:rsidRPr="00BD129B">
        <w:t xml:space="preserve">, </w:t>
      </w:r>
      <w:r w:rsidRPr="00BD129B">
        <w:rPr>
          <w:rStyle w:val="StyleUnderline"/>
        </w:rPr>
        <w:t>since merely forcing the shutdown of one control system</w:t>
      </w:r>
      <w:r w:rsidRPr="00BD129B">
        <w:t xml:space="preserve">, say a power plant, </w:t>
      </w:r>
      <w:r w:rsidRPr="00BD129B">
        <w:rPr>
          <w:rStyle w:val="StyleUnderline"/>
        </w:rPr>
        <w:t>could trigger a backup and cause operators to start looking for the bug.</w:t>
      </w:r>
      <w:r w:rsidRPr="00BD129B">
        <w:t xml:space="preserve"> </w:t>
      </w:r>
      <w:r w:rsidRPr="00BD129B">
        <w:rPr>
          <w:rStyle w:val="StyleUnderline"/>
        </w:rPr>
        <w:t>To work as an effective weapon, malware would have to influence an active process</w:t>
      </w:r>
      <w:r w:rsidRPr="00BD129B">
        <w:t xml:space="preserve"> </w:t>
      </w:r>
      <w:r w:rsidRPr="00BD129B">
        <w:rPr>
          <w:rStyle w:val="StyleUnderline"/>
        </w:rPr>
        <w:t>-- but not bring it to a screeching halt. If the malicious activity extends over a lengthy period, it has to remain stealthy</w:t>
      </w:r>
      <w:r w:rsidRPr="00BD129B">
        <w:t xml:space="preserve">. </w:t>
      </w:r>
      <w:r w:rsidRPr="00BD129B">
        <w:rPr>
          <w:rStyle w:val="StyleUnderline"/>
        </w:rPr>
        <w:t>That's a more difficult trick than hitting the virtual off-button.</w:t>
      </w:r>
      <w:r w:rsidRPr="00BD129B">
        <w:t xml:space="preserve"> Take </w:t>
      </w:r>
      <w:r w:rsidRPr="00BD129B">
        <w:rPr>
          <w:rStyle w:val="StyleUnderline"/>
        </w:rPr>
        <w:t>Stuxnet</w:t>
      </w:r>
      <w:r w:rsidRPr="00BD129B">
        <w:t xml:space="preserve">, the worm that sabotaged Iran's nuclear program in 2010. It </w:t>
      </w:r>
      <w:r w:rsidRPr="00BD129B">
        <w:rPr>
          <w:rStyle w:val="StyleUnderline"/>
        </w:rPr>
        <w:t>didn't just crudely shut down the centrifuges at the Natanz nuclear facility</w:t>
      </w:r>
      <w:r w:rsidRPr="00BD129B">
        <w:t>; rather</w:t>
      </w:r>
      <w:r w:rsidRPr="00BD129B">
        <w:rPr>
          <w:rStyle w:val="StyleUnderline"/>
        </w:rPr>
        <w:t>, the worm subtly manipulated the system</w:t>
      </w:r>
      <w:r w:rsidRPr="00BD129B">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BD129B">
        <w:rPr>
          <w:rStyle w:val="StyleUnderline"/>
        </w:rPr>
        <w:t>Building and deploying Stuxnet required extremely detailed intelligence about the systems it was supposed to compromise</w:t>
      </w:r>
      <w:r w:rsidRPr="00BD129B">
        <w:t xml:space="preserve">, </w:t>
      </w:r>
      <w:r w:rsidRPr="00BD129B">
        <w:rPr>
          <w:rStyle w:val="StyleUnderline"/>
        </w:rPr>
        <w:t>and the same will be true for other dangerous cyberweapons.</w:t>
      </w:r>
      <w:r w:rsidRPr="00BD129B">
        <w:t xml:space="preserve"> Yes, "</w:t>
      </w:r>
      <w:r w:rsidRPr="00BD129B">
        <w:rPr>
          <w:rStyle w:val="StyleUnderline"/>
        </w:rPr>
        <w:t>convergence," standardization, and sloppy defense of control-systems software could increase the risk of generic attacks, but the same trend has also caused defenses against the most coveted targets to improve steadily and has made reprogramming highly specific installations on legacy systems more complex, not less</w:t>
      </w:r>
      <w:r w:rsidRPr="00BD129B">
        <w:t>.</w:t>
      </w:r>
    </w:p>
    <w:p w:rsidR="00BD129B" w:rsidRPr="00BD129B" w:rsidRDefault="00BD129B" w:rsidP="00BD129B">
      <w:pPr>
        <w:pStyle w:val="evidencetext"/>
        <w:ind w:left="0"/>
      </w:pPr>
    </w:p>
    <w:p w:rsidR="00163897" w:rsidRPr="00BD129B" w:rsidRDefault="00163897" w:rsidP="00163897"/>
    <w:p w:rsidR="00113F61" w:rsidRPr="00BD129B" w:rsidRDefault="00113F61" w:rsidP="00113F61">
      <w:pPr>
        <w:pStyle w:val="Heading3"/>
      </w:pPr>
      <w:r w:rsidRPr="00BD129B">
        <w:t xml:space="preserve">Alt Cause – Competitiveness </w:t>
      </w:r>
    </w:p>
    <w:p w:rsidR="00113F61" w:rsidRPr="00BD129B" w:rsidRDefault="00113F61" w:rsidP="00113F61">
      <w:pPr>
        <w:pStyle w:val="Heading4"/>
      </w:pPr>
      <w:r w:rsidRPr="00BD129B">
        <w:t>Trump’s tariffs kill innovation</w:t>
      </w:r>
    </w:p>
    <w:p w:rsidR="00113F61" w:rsidRPr="00BD129B" w:rsidRDefault="00113F61" w:rsidP="00113F61">
      <w:pPr>
        <w:rPr>
          <w:rStyle w:val="Style13ptBold"/>
          <w:b w:val="0"/>
          <w:bCs w:val="0"/>
          <w:sz w:val="22"/>
        </w:rPr>
      </w:pPr>
      <w:r w:rsidRPr="00BD129B">
        <w:rPr>
          <w:rStyle w:val="Style13ptBold"/>
        </w:rPr>
        <w:t xml:space="preserve">Steil and Rocca 6/27 </w:t>
      </w:r>
      <w:r w:rsidRPr="00BD129B">
        <w:t xml:space="preserve">(Benn Steil and Benjamin Della Rocca, Both Steil and Rocca are staff on the Council on Foreign Relations – Steil is a Senior Fellow and Director of International Economics, and Rocca is an analyst for the Center for Geoeconomic Studies, "Trump’s Tariffs Are Hurting US Competitiveness," Global Trade Magazine, 6-27-2018, </w:t>
      </w:r>
      <w:hyperlink r:id="rId128" w:history="1">
        <w:r w:rsidRPr="00BD129B">
          <w:rPr>
            <w:rStyle w:val="Hyperlink"/>
          </w:rPr>
          <w:t>http://www.globaltrademag.com/in-the-news/trumps-tariffs-are-hurting-us-competitiveness</w:t>
        </w:r>
      </w:hyperlink>
      <w:r w:rsidRPr="00BD129B">
        <w:t>)</w:t>
      </w:r>
    </w:p>
    <w:p w:rsidR="00113F61" w:rsidRPr="00BD129B" w:rsidRDefault="00113F61" w:rsidP="00113F61">
      <w:r w:rsidRPr="00BD129B">
        <w:t xml:space="preserve">But even this picture is way too rosy. That is because </w:t>
      </w:r>
      <w:r w:rsidRPr="00BD129B">
        <w:rPr>
          <w:rStyle w:val="StyleUnderline"/>
        </w:rPr>
        <w:t xml:space="preserve">American companies </w:t>
      </w:r>
      <w:r w:rsidRPr="00BD129B">
        <w:rPr>
          <w:rStyle w:val="Emphasis"/>
        </w:rPr>
        <w:t>depend on imports to stay globally competitive</w:t>
      </w:r>
      <w:r w:rsidRPr="00BD129B">
        <w:t xml:space="preserve">. </w:t>
      </w:r>
      <w:r w:rsidRPr="00BD129B">
        <w:rPr>
          <w:rStyle w:val="StyleUnderline"/>
        </w:rPr>
        <w:t xml:space="preserve">Upon losing access to foreign parts, </w:t>
      </w:r>
      <w:r w:rsidRPr="00BD129B">
        <w:rPr>
          <w:rStyle w:val="Emphasis"/>
        </w:rPr>
        <w:t>they will lose market share to companies operating abroad</w:t>
      </w:r>
      <w:r w:rsidRPr="00BD129B">
        <w:rPr>
          <w:rStyle w:val="StyleUnderline"/>
        </w:rPr>
        <w:t xml:space="preserve"> that can</w:t>
      </w:r>
      <w:r w:rsidRPr="00BD129B">
        <w:t xml:space="preserve"> access them and therefore </w:t>
      </w:r>
      <w:r w:rsidRPr="00BD129B">
        <w:rPr>
          <w:rStyle w:val="StyleUnderline"/>
        </w:rPr>
        <w:t>sustain lower prices and higher quality</w:t>
      </w:r>
      <w:r w:rsidRPr="00BD129B">
        <w:t>.</w:t>
      </w:r>
    </w:p>
    <w:p w:rsidR="00113F61" w:rsidRPr="00BD129B" w:rsidRDefault="00113F61" w:rsidP="00113F61">
      <w:r w:rsidRPr="00BD129B">
        <w:rPr>
          <w:rStyle w:val="StyleUnderline"/>
        </w:rPr>
        <w:t>Critically</w:t>
      </w:r>
      <w:r w:rsidRPr="00BD129B">
        <w:t xml:space="preserve">, as the right-hand figure above shows, </w:t>
      </w:r>
      <w:r w:rsidRPr="00BD129B">
        <w:rPr>
          <w:rStyle w:val="Emphasis"/>
        </w:rPr>
        <w:t>most imports into the U</w:t>
      </w:r>
      <w:r w:rsidRPr="00BD129B">
        <w:t xml:space="preserve">nited </w:t>
      </w:r>
      <w:r w:rsidRPr="00BD129B">
        <w:rPr>
          <w:rStyle w:val="Emphasis"/>
        </w:rPr>
        <w:t>S</w:t>
      </w:r>
      <w:r w:rsidRPr="00BD129B">
        <w:t xml:space="preserve">tates </w:t>
      </w:r>
      <w:r w:rsidRPr="00BD129B">
        <w:rPr>
          <w:rStyle w:val="Emphasis"/>
        </w:rPr>
        <w:t>are</w:t>
      </w:r>
      <w:r w:rsidRPr="00BD129B">
        <w:t xml:space="preserve"> not final goods but </w:t>
      </w:r>
      <w:r w:rsidRPr="00BD129B">
        <w:rPr>
          <w:rStyle w:val="Emphasis"/>
        </w:rPr>
        <w:t>intermediate goods</w:t>
      </w:r>
      <w:r w:rsidRPr="00BD129B">
        <w:t xml:space="preserve">—that is, </w:t>
      </w:r>
      <w:r w:rsidRPr="00BD129B">
        <w:rPr>
          <w:rStyle w:val="StyleUnderline"/>
        </w:rPr>
        <w:t>inputs used to make American products, which can then be sold</w:t>
      </w:r>
      <w:r w:rsidRPr="00BD129B">
        <w:t xml:space="preserve"> around the world. In fact, </w:t>
      </w:r>
      <w:r w:rsidRPr="00BD129B">
        <w:rPr>
          <w:rStyle w:val="StyleUnderline"/>
        </w:rPr>
        <w:t xml:space="preserve">nearly all the Chinese exports that Trump singled out for tariffs in April </w:t>
      </w:r>
      <w:r w:rsidRPr="00BD129B">
        <w:rPr>
          <w:rStyle w:val="Emphasis"/>
        </w:rPr>
        <w:t>qualify as capital equipment or other inputs</w:t>
      </w:r>
      <w:r w:rsidRPr="00BD129B">
        <w:t xml:space="preserve">. </w:t>
      </w:r>
      <w:r w:rsidRPr="00BD129B">
        <w:rPr>
          <w:rStyle w:val="StyleUnderline"/>
        </w:rPr>
        <w:t xml:space="preserve">The loss of such inputs is a </w:t>
      </w:r>
      <w:r w:rsidRPr="00BD129B">
        <w:rPr>
          <w:rStyle w:val="Emphasis"/>
        </w:rPr>
        <w:t>direct harm to US companies</w:t>
      </w:r>
      <w:r w:rsidRPr="00BD129B">
        <w:t>.</w:t>
      </w:r>
    </w:p>
    <w:p w:rsidR="00113F61" w:rsidRPr="00BD129B" w:rsidRDefault="00113F61" w:rsidP="00113F61">
      <w:r w:rsidRPr="00BD129B">
        <w:t xml:space="preserve">Trump </w:t>
      </w:r>
      <w:r w:rsidRPr="00BD129B">
        <w:rPr>
          <w:rStyle w:val="StyleUnderline"/>
        </w:rPr>
        <w:t>trade advisor Peter Navarro does not believe this</w:t>
      </w:r>
      <w:r w:rsidRPr="00BD129B">
        <w:t>. “</w:t>
      </w:r>
      <w:r w:rsidRPr="00BD129B">
        <w:rPr>
          <w:rStyle w:val="StyleUnderline"/>
        </w:rPr>
        <w:t>It does the American economy no long-term good</w:t>
      </w:r>
      <w:r w:rsidRPr="00BD129B">
        <w:t xml:space="preserve">,” </w:t>
      </w:r>
      <w:r w:rsidRPr="00BD129B">
        <w:rPr>
          <w:rStyle w:val="StyleUnderline"/>
        </w:rPr>
        <w:t>he said</w:t>
      </w:r>
      <w:r w:rsidRPr="00BD129B">
        <w:t xml:space="preserve"> in January, </w:t>
      </w:r>
      <w:r w:rsidRPr="00BD129B">
        <w:rPr>
          <w:rStyle w:val="StyleUnderline"/>
        </w:rPr>
        <w:t>when its firms are “assembling</w:t>
      </w:r>
      <w:r w:rsidRPr="00BD129B">
        <w:t xml:space="preserve"> ‘American’ </w:t>
      </w:r>
      <w:r w:rsidRPr="00BD129B">
        <w:rPr>
          <w:rStyle w:val="StyleUnderline"/>
        </w:rPr>
        <w:t>products</w:t>
      </w:r>
      <w:r w:rsidRPr="00BD129B">
        <w:t xml:space="preserve"> that are </w:t>
      </w:r>
      <w:r w:rsidRPr="00BD129B">
        <w:rPr>
          <w:rStyle w:val="StyleUnderline"/>
        </w:rPr>
        <w:t>composed</w:t>
      </w:r>
      <w:r w:rsidRPr="00BD129B">
        <w:t xml:space="preserve"> primarily </w:t>
      </w:r>
      <w:r w:rsidRPr="00BD129B">
        <w:rPr>
          <w:rStyle w:val="StyleUnderline"/>
        </w:rPr>
        <w:t>of foreign components</w:t>
      </w:r>
      <w:r w:rsidRPr="00BD129B">
        <w:t xml:space="preserve">.” </w:t>
      </w:r>
      <w:r w:rsidRPr="00BD129B">
        <w:rPr>
          <w:rStyle w:val="StyleUnderline"/>
        </w:rPr>
        <w:t xml:space="preserve">But </w:t>
      </w:r>
      <w:r w:rsidRPr="00BD129B">
        <w:rPr>
          <w:rStyle w:val="Emphasis"/>
        </w:rPr>
        <w:t>this is nonsensical</w:t>
      </w:r>
      <w:r w:rsidRPr="00BD129B">
        <w:t xml:space="preserve">. </w:t>
      </w:r>
      <w:r w:rsidRPr="00BD129B">
        <w:rPr>
          <w:rStyle w:val="StyleUnderline"/>
        </w:rPr>
        <w:t>Whether an American product is made</w:t>
      </w:r>
      <w:r w:rsidRPr="00BD129B">
        <w:t xml:space="preserve"> “primarily” </w:t>
      </w:r>
      <w:r w:rsidRPr="00BD129B">
        <w:rPr>
          <w:rStyle w:val="StyleUnderline"/>
        </w:rPr>
        <w:t>with</w:t>
      </w:r>
      <w:r w:rsidRPr="00BD129B">
        <w:t xml:space="preserve"> US or </w:t>
      </w:r>
      <w:r w:rsidRPr="00BD129B">
        <w:rPr>
          <w:rStyle w:val="StyleUnderline"/>
        </w:rPr>
        <w:t>foreign</w:t>
      </w:r>
      <w:r w:rsidRPr="00BD129B">
        <w:t xml:space="preserve"> </w:t>
      </w:r>
      <w:r w:rsidRPr="00BD129B">
        <w:rPr>
          <w:rStyle w:val="StyleUnderline"/>
        </w:rPr>
        <w:t>components tells us nothing about whether tariffs are beneficial</w:t>
      </w:r>
      <w:r w:rsidRPr="00BD129B">
        <w:t xml:space="preserve">. </w:t>
      </w:r>
      <w:r w:rsidRPr="00BD129B">
        <w:rPr>
          <w:rStyle w:val="Emphasis"/>
        </w:rPr>
        <w:t>An American product may simply be impossible, or too costly, to make without those components</w:t>
      </w:r>
      <w:r w:rsidRPr="00BD129B">
        <w:t>.</w:t>
      </w:r>
    </w:p>
    <w:p w:rsidR="00113F61" w:rsidRPr="00BD129B" w:rsidRDefault="00113F61" w:rsidP="00113F61">
      <w:r w:rsidRPr="00BD129B">
        <w:t xml:space="preserve">And we know, </w:t>
      </w:r>
      <w:r w:rsidRPr="00BD129B">
        <w:rPr>
          <w:rStyle w:val="StyleUnderline"/>
        </w:rPr>
        <w:t>in fact</w:t>
      </w:r>
      <w:r w:rsidRPr="00BD129B">
        <w:t xml:space="preserve">, that </w:t>
      </w:r>
      <w:r w:rsidRPr="00BD129B">
        <w:rPr>
          <w:rStyle w:val="StyleUnderline"/>
        </w:rPr>
        <w:t>Navarro understands this</w:t>
      </w:r>
      <w:r w:rsidRPr="00BD129B">
        <w:t xml:space="preserve">. That is because </w:t>
      </w:r>
      <w:r w:rsidRPr="00BD129B">
        <w:rPr>
          <w:rStyle w:val="StyleUnderline"/>
        </w:rPr>
        <w:t>he has defended US penalties against Chinese telecom equipment manufacturer ZTE, which have cut it off from US suppliers</w:t>
      </w:r>
      <w:r w:rsidRPr="00BD129B">
        <w:t xml:space="preserve">. </w:t>
      </w:r>
      <w:r w:rsidRPr="00BD129B">
        <w:rPr>
          <w:rStyle w:val="Emphasis"/>
        </w:rPr>
        <w:t>ZTE is so dependent on US computer chips that its operations have been brought to a standstill by US sanctions</w:t>
      </w:r>
      <w:r w:rsidRPr="00BD129B">
        <w:t xml:space="preserve">. Navarro thinks ZTE can’t survive without foreign components. So </w:t>
      </w:r>
      <w:r w:rsidRPr="00BD129B">
        <w:rPr>
          <w:rStyle w:val="Emphasis"/>
        </w:rPr>
        <w:t>why does he think US firms are different</w:t>
      </w:r>
      <w:r w:rsidRPr="00BD129B">
        <w:t>?</w:t>
      </w:r>
    </w:p>
    <w:p w:rsidR="00113F61" w:rsidRPr="00BD129B" w:rsidRDefault="00113F61" w:rsidP="00113F61">
      <w:pPr>
        <w:rPr>
          <w:rStyle w:val="StyleUnderline"/>
        </w:rPr>
      </w:pPr>
    </w:p>
    <w:p w:rsidR="00113F61" w:rsidRPr="00BD129B" w:rsidRDefault="00113F61" w:rsidP="00113F61">
      <w:pPr>
        <w:pStyle w:val="Heading3"/>
      </w:pPr>
      <w:r w:rsidRPr="00BD129B">
        <w:t>Alt Cause – Innovation</w:t>
      </w:r>
    </w:p>
    <w:p w:rsidR="00113F61" w:rsidRPr="00BD129B" w:rsidRDefault="00113F61" w:rsidP="00113F61">
      <w:pPr>
        <w:pStyle w:val="Heading4"/>
        <w:rPr>
          <w:rStyle w:val="Style13ptBold"/>
        </w:rPr>
      </w:pPr>
      <w:r w:rsidRPr="00BD129B">
        <w:t xml:space="preserve">The White House ignores U.S. tech crisis—increases potential of </w:t>
      </w:r>
      <w:r w:rsidRPr="00BD129B">
        <w:rPr>
          <w:u w:val="single"/>
        </w:rPr>
        <w:t>devastation</w:t>
      </w:r>
      <w:r w:rsidRPr="00BD129B">
        <w:t xml:space="preserve"> and China heg</w:t>
      </w:r>
    </w:p>
    <w:p w:rsidR="00113F61" w:rsidRPr="00BD129B" w:rsidRDefault="00113F61" w:rsidP="00113F61">
      <w:r w:rsidRPr="00BD129B">
        <w:t xml:space="preserve">Grisales 1/10 </w:t>
      </w:r>
      <w:r w:rsidRPr="00BD129B">
        <w:rPr>
          <w:sz w:val="15"/>
        </w:rPr>
        <w:t>(GRISALES CLAUDIA, covers business for the Austin American-Statesman and graduate of the S.I. Newhouse School of Public Communications at Syracuse University;attended the University of Texas and the University of Houston, “Experts: US lag in tech, national security race against China could worsen under Trump”, 1/10/18, Stars and Stripes, https://www.stripes.com/news/experts-us-lag-in-tech-national-security-race-against-china-could-worsen-under-trump-1.506006)</w:t>
      </w:r>
    </w:p>
    <w:p w:rsidR="00113F61" w:rsidRPr="00BD129B" w:rsidRDefault="00113F61" w:rsidP="00113F61">
      <w:r w:rsidRPr="00BD129B">
        <w:t xml:space="preserve">This, as </w:t>
      </w:r>
      <w:r w:rsidRPr="00BD129B">
        <w:rPr>
          <w:rStyle w:val="StyleUnderline"/>
        </w:rPr>
        <w:t>the White House has yet to appoint a director to its Office of Science and Technology Policy, or OSTP. And the office’s division for national security appears to have no personnel</w:t>
      </w:r>
      <w:r w:rsidRPr="00BD129B">
        <w:t>, said Rep. Jackie Speier, D-Calif.</w:t>
      </w:r>
    </w:p>
    <w:p w:rsidR="00113F61" w:rsidRPr="00BD129B" w:rsidRDefault="00113F61" w:rsidP="00113F61">
      <w:r w:rsidRPr="00BD129B">
        <w:t xml:space="preserve">“I am concerned,” Speier said. </w:t>
      </w:r>
      <w:r w:rsidRPr="00BD129B">
        <w:rPr>
          <w:rStyle w:val="StyleUnderline"/>
        </w:rPr>
        <w:t>“The White House has not conveyed an alarm that this function is critical.”</w:t>
      </w:r>
    </w:p>
    <w:p w:rsidR="00113F61" w:rsidRPr="00BD129B" w:rsidRDefault="00113F61" w:rsidP="00113F61">
      <w:pPr>
        <w:rPr>
          <w:szCs w:val="16"/>
        </w:rPr>
      </w:pPr>
      <w:r w:rsidRPr="00BD129B">
        <w:rPr>
          <w:szCs w:val="16"/>
        </w:rPr>
        <w:t>Dean Cheng, senior research fellow with the Asia Studies Center at the conservative think tank Heritage Foundation, was critical of past efforts by the office to work collaboratively with China and said perhaps an empty seat is preferable. But other experts disagreed.</w:t>
      </w:r>
    </w:p>
    <w:p w:rsidR="00113F61" w:rsidRPr="00BD129B" w:rsidRDefault="00113F61" w:rsidP="00113F61">
      <w:r w:rsidRPr="00BD129B">
        <w:rPr>
          <w:rStyle w:val="StyleUnderline"/>
        </w:rPr>
        <w:t>“The lack of leadership in the White House on this issue is a concern,”</w:t>
      </w:r>
      <w:r w:rsidRPr="00BD129B">
        <w:t xml:space="preserve"> said Scharre.</w:t>
      </w:r>
    </w:p>
    <w:p w:rsidR="00113F61" w:rsidRPr="00BD129B" w:rsidRDefault="00113F61" w:rsidP="00113F61">
      <w:pPr>
        <w:rPr>
          <w:szCs w:val="16"/>
        </w:rPr>
      </w:pPr>
      <w:r w:rsidRPr="00BD129B">
        <w:rPr>
          <w:szCs w:val="16"/>
        </w:rPr>
        <w:t>William Carter, deputy director and fellow with the technology policy program at the Washington think tank Center for Strategic and International Studies, agreed.</w:t>
      </w:r>
    </w:p>
    <w:p w:rsidR="00113F61" w:rsidRPr="00BD129B" w:rsidRDefault="00113F61" w:rsidP="00113F61">
      <w:r w:rsidRPr="00BD129B">
        <w:rPr>
          <w:rStyle w:val="StyleUnderline"/>
        </w:rPr>
        <w:t>“A lot of what was done in the [President Barack] Obama administration was …to task people with gathering information to finding answers to some of these tough policy challenges,”</w:t>
      </w:r>
      <w:r w:rsidRPr="00BD129B">
        <w:t xml:space="preserve"> Carter said. “I worry that </w:t>
      </w:r>
      <w:r w:rsidRPr="00BD129B">
        <w:rPr>
          <w:rStyle w:val="StyleUnderline"/>
        </w:rPr>
        <w:t>at the working level … they are going have no one to report to when they find answers. Those were important questions we are going to have to answer</w:t>
      </w:r>
      <w:r w:rsidRPr="00BD129B">
        <w:t>, not just for national security purposes.”</w:t>
      </w:r>
    </w:p>
    <w:p w:rsidR="00113F61" w:rsidRPr="00BD129B" w:rsidRDefault="00113F61" w:rsidP="00113F61">
      <w:r w:rsidRPr="00BD129B">
        <w:t xml:space="preserve">However, </w:t>
      </w:r>
      <w:r w:rsidRPr="00BD129B">
        <w:rPr>
          <w:rStyle w:val="StyleUnderline"/>
        </w:rPr>
        <w:t>an organization shift at the Pentagon could refocus efforts on addressing the tech-based race with China</w:t>
      </w:r>
      <w:r w:rsidRPr="00BD129B">
        <w:t>, Stefanik said. This year, the Department of Defense is slated to re-establish its post for undersecretary of defense and research and engineering.</w:t>
      </w:r>
    </w:p>
    <w:p w:rsidR="00113F61" w:rsidRPr="00BD129B" w:rsidRDefault="00113F61" w:rsidP="00113F61">
      <w:r w:rsidRPr="00BD129B">
        <w:t xml:space="preserve">It “needs to be the prime mover to drive change and foster innovation within the department,” Stefanik said. </w:t>
      </w:r>
      <w:r w:rsidRPr="00BD129B">
        <w:rPr>
          <w:rStyle w:val="StyleUnderline"/>
        </w:rPr>
        <w:t>“The threats we face from China and others demand that we energize and organize our government to ensure that policy keeps pace with technology in order to define a national science and technology strategy, and to close the gap with China.”</w:t>
      </w:r>
    </w:p>
    <w:p w:rsidR="00113F61" w:rsidRPr="00BD129B" w:rsidRDefault="00113F61" w:rsidP="00113F61">
      <w:pPr>
        <w:pStyle w:val="Heading3"/>
      </w:pPr>
      <w:r w:rsidRPr="00BD129B">
        <w:t>AT Chinese Cyber Threat</w:t>
      </w:r>
    </w:p>
    <w:p w:rsidR="00113F61" w:rsidRPr="00BD129B" w:rsidRDefault="00113F61" w:rsidP="00113F61">
      <w:pPr>
        <w:pStyle w:val="Heading4"/>
      </w:pPr>
      <w:r w:rsidRPr="00BD129B">
        <w:t>China cyber threat exaggerated</w:t>
      </w:r>
    </w:p>
    <w:p w:rsidR="00113F61" w:rsidRPr="00BD129B" w:rsidRDefault="00113F61" w:rsidP="00113F61">
      <w:pPr>
        <w:rPr>
          <w:b/>
          <w:bCs/>
          <w:sz w:val="26"/>
        </w:rPr>
      </w:pPr>
      <w:r w:rsidRPr="00BD129B">
        <w:rPr>
          <w:rStyle w:val="Style13ptBold"/>
        </w:rPr>
        <w:t>Lindsay 15</w:t>
      </w:r>
      <w:r w:rsidRPr="00BD129B">
        <w:t xml:space="preserve"> (Jon R. Lindsay, PHD, is Assistant Professor of Global Affairs and Political Science at the University of Toronto and Interim Director of the Trudeau Centre for Peace, Conflict and Justice. His research examines the interaction of technology and international security, with a focus on cybersecurity, innovation, and strategy “Inflated Threats and Growing Mistrust Exaggerating the Chinese Cyber Threat" Belfercenter.org, May 2015,</w:t>
      </w:r>
      <w:hyperlink r:id="rId129" w:history="1">
        <w:r w:rsidRPr="00BD129B">
          <w:rPr>
            <w:rStyle w:val="Hyperlink"/>
          </w:rPr>
          <w:t>https://www.belfercenter.org/publication/exaggerating-chinese-cyber-threat</w:t>
        </w:r>
      </w:hyperlink>
      <w:r w:rsidRPr="00BD129B">
        <w:t xml:space="preserve"> BC 7/6)</w:t>
      </w:r>
    </w:p>
    <w:p w:rsidR="00113F61" w:rsidRPr="00BD129B" w:rsidRDefault="00113F61" w:rsidP="00113F61">
      <w:r w:rsidRPr="00BD129B">
        <w:rPr>
          <w:rStyle w:val="StyleUnderline"/>
        </w:rPr>
        <w:t xml:space="preserve"> The United States and China have more to gain than lose through their intensive use of the internet, even as friction in cyberspace remains both frustrating and inevitable. Threat misperception heightens the risks of miscalculation in a crisis and of Chinese backlash against competitive U.S. firms</w:t>
      </w:r>
      <w:r w:rsidRPr="00BD129B">
        <w:t>.</w:t>
      </w:r>
      <w:r w:rsidRPr="00BD129B">
        <w:rPr>
          <w:sz w:val="12"/>
        </w:rPr>
        <w:t xml:space="preserve">¶ </w:t>
      </w:r>
      <w:r w:rsidRPr="00BD129B">
        <w:t xml:space="preserve">The U.S. Advantage. </w:t>
      </w:r>
      <w:r w:rsidRPr="00BD129B">
        <w:rPr>
          <w:rStyle w:val="StyleUnderline"/>
        </w:rPr>
        <w:t>For every type of Chinese cyber threat—political, espionage, and military—there are also serious Chinese vulnerabilities and countervailing U.S. strengths</w:t>
      </w:r>
      <w:r w:rsidRPr="00BD129B">
        <w:t>.</w:t>
      </w:r>
      <w:r w:rsidRPr="00BD129B">
        <w:rPr>
          <w:sz w:val="12"/>
        </w:rPr>
        <w:t xml:space="preserve">¶ </w:t>
      </w:r>
      <w:r w:rsidRPr="00BD129B">
        <w:t>Protection of Internet Governance. To ensure the continued high performance of information technology firms and the mutual benefits of globalization, the United States should preserve liberal norms of open interconnection and the multistakeholder system—the loose network of academic, corporate, and governmental actors managing global technical protocols.</w:t>
      </w:r>
      <w:r w:rsidRPr="00BD129B">
        <w:rPr>
          <w:sz w:val="12"/>
        </w:rPr>
        <w:t xml:space="preserve">¶ </w:t>
      </w:r>
      <w:r w:rsidRPr="00BD129B">
        <w:t>Inflated Threats and Growing Mistrust</w:t>
      </w:r>
      <w:r w:rsidRPr="00BD129B">
        <w:rPr>
          <w:sz w:val="12"/>
        </w:rPr>
        <w:t xml:space="preserve">¶ </w:t>
      </w:r>
      <w:r w:rsidRPr="00BD129B">
        <w:t xml:space="preserve">Policymakers in the United States often portray China as posing a serious cybersecurity threat. </w:t>
      </w:r>
      <w:r w:rsidRPr="00BD129B">
        <w:rPr>
          <w:rStyle w:val="StyleUnderline"/>
        </w:rPr>
        <w:t>In 2013 U.S. National Security Adviser Tom Donilon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w:t>
      </w:r>
      <w:r w:rsidRPr="00BD129B">
        <w:rPr>
          <w:rStyle w:val="Emphasis"/>
        </w:rPr>
        <w:t xml:space="preserve">.¶ </w:t>
      </w:r>
      <w:r w:rsidRPr="00BD129B">
        <w:rPr>
          <w:rStyle w:val="StyleUnderline"/>
        </w:rPr>
        <w:t xml:space="preserve">The rhetorical spiral of mistrust in the Sino-American relationship threatens to undermine the mutual benefits of the information revolution. </w:t>
      </w:r>
      <w:r w:rsidRPr="00BD129B">
        <w:rPr>
          <w:rStyle w:val="Emphasis"/>
        </w:rPr>
        <w:t>Fears about the paralysis of the United States' digital infrastructure or the hemorrhage of its competitive advantage are exaggerated</w:t>
      </w:r>
      <w:r w:rsidRPr="00BD129B">
        <w:rPr>
          <w:rStyle w:val="StyleUnderline"/>
        </w:rPr>
        <w:t xml:space="preserve">. Chinese cyber operators face underappreciated organizational challenges, including information overload and bureaucratic compartmentalization, which hinder the weaponization of cyberspace or absorption of stolen intellectual property. </w:t>
      </w:r>
      <w:r w:rsidRPr="00BD129B">
        <w:t>More important</w:t>
      </w:r>
      <w:r w:rsidRPr="00BD129B">
        <w:rPr>
          <w:rStyle w:val="StyleUnderline"/>
        </w:rPr>
        <w:t>, both the United States and China have strong incentives to moderate the intensity of their cyber exploitation</w:t>
      </w:r>
      <w:r w:rsidRPr="00BD129B">
        <w:t xml:space="preserve"> to preserve profitable interconnections and avoid costly punishment. The policy backlash against U.S. firms and liberal internet governance by China and others is ultimately more worrisome for U.S. competitiveness than espionage; ironically, </w:t>
      </w:r>
      <w:r w:rsidRPr="00BD129B">
        <w:rPr>
          <w:rStyle w:val="StyleUnderline"/>
        </w:rPr>
        <w:t>it is also counterproductive for Chinese growth.</w:t>
      </w:r>
      <w:r w:rsidRPr="00BD129B">
        <w:rPr>
          <w:sz w:val="12"/>
        </w:rPr>
        <w:t xml:space="preserve">¶ </w:t>
      </w:r>
      <w:r w:rsidRPr="00BD129B">
        <w:t>The United States is unlikely to experience either a so-called digital Pearl Harbor through cyber warfare or death by a thousand cuts through industrial espionage. There is, however, some danger of crisis miscalculation when states field cyberweapons</w:t>
      </w:r>
      <w:r w:rsidRPr="00BD129B">
        <w:rPr>
          <w:rStyle w:val="StyleUnderline"/>
        </w:rPr>
        <w:t>. The secrecy of cyberweapons' capabilities and the uncertainties about their effects and collateral damage are as likely to confuse friendly militaries as they are to muddy signals to an adversary</w:t>
      </w:r>
      <w:r w:rsidRPr="00BD129B">
        <w:t>. Unsuccessful preemptive cyberattacks could reveal hostile intent and thereby encourage retaliation with more traditional (and reliable) weapons. Conversely, preemptive escalation spurred by fears of cyberattack could encourage the target to use its cyberweapons before it loses the opportunity to do so. Bilateral dialogue is essential for reducing the risks of misperception between the United States and China in the event of a crisis.</w:t>
      </w:r>
      <w:r w:rsidRPr="00BD129B">
        <w:rPr>
          <w:sz w:val="12"/>
        </w:rPr>
        <w:t xml:space="preserve">¶ </w:t>
      </w:r>
      <w:r w:rsidRPr="00BD129B">
        <w:t>The U.S. Advantage</w:t>
      </w:r>
      <w:r w:rsidRPr="00BD129B">
        <w:rPr>
          <w:sz w:val="12"/>
        </w:rPr>
        <w:t xml:space="preserve">¶ </w:t>
      </w:r>
      <w:r w:rsidRPr="00BD129B">
        <w:rPr>
          <w:rStyle w:val="StyleUnderline"/>
        </w:rPr>
        <w:t>The secrecy regarding the cyber capabilities and activities of the United States and China creates difficulty in estimating the relative balance of cyber power across the Pacific. Nevertheless, the United States appears to be gaining an increasing advantage</w:t>
      </w:r>
      <w:r w:rsidRPr="00BD129B">
        <w:t>. For every type of purported Chinese cyber threat, there are also serious Chinese vulnerabilities and growing Western strengths.</w:t>
      </w:r>
      <w:r w:rsidRPr="00BD129B">
        <w:rPr>
          <w:sz w:val="12"/>
        </w:rPr>
        <w:t xml:space="preserve">¶ </w:t>
      </w:r>
      <w:r w:rsidRPr="00BD129B">
        <w:rPr>
          <w:rStyle w:val="StyleUnderline"/>
        </w:rPr>
        <w:t>Much of the international cyber insecurity that China generates reflects internal security concerns</w:t>
      </w:r>
      <w:r w:rsidRPr="00BD129B">
        <w:t>. China exploits foreign media and digital infrastructure to target political dissidents and minority populations. The use of national censorship architecture (the Great Firewall of China) to redirect inbound internet traffic to attack sites such as GreatFire.org and GitHub in March 2015 is just the latest example of this worrisome trend. Yet prioritizing political information control over technical cyber defense also damages China's own cybersecurity. Lax law enforcement and poor cyber defenses leave the country vulnerable to both cybercriminals and foreign spies. The fragmented and notoriously competitive nature of the Communist Party state further complicates coordination across military, police, and regulatory entities.</w:t>
      </w:r>
      <w:r w:rsidRPr="00BD129B">
        <w:rPr>
          <w:sz w:val="12"/>
        </w:rPr>
        <w:t xml:space="preserve">¶ </w:t>
      </w:r>
      <w:r w:rsidRPr="00BD129B">
        <w:rPr>
          <w:rStyle w:val="StyleUnderline"/>
        </w:rPr>
        <w:t>There is strong evidence that China continues to engage in aggressive cyber espionage campaigns against Western interests. Yet it struggles to convert even legitimately obtained foreign data into competitive advantage, let alone make sense of petabytes of stolen data.</w:t>
      </w:r>
      <w:r w:rsidRPr="00BD129B">
        <w:t xml:space="preserve"> Absorption is especially challenging at the most sophisticated end of the value chain (e.g., advanced fighter aircraft), </w:t>
      </w:r>
      <w:r w:rsidRPr="00BD129B">
        <w:rPr>
          <w:rStyle w:val="StyleUnderline"/>
        </w:rPr>
        <w:t>which is dominated by the United States. At the same time, the United States conducts its own cyber espionage against China ,</w:t>
      </w:r>
      <w:r w:rsidRPr="00BD129B">
        <w:t xml:space="preserve"> as the Edward Snowden leaks dramatized, which can indirectly aid U.S. firms (e.g., in government trade negotiations). China's uneven industrial development, fragmented cyber defenses, erratic cyber tradecraft, and the market dominance of U.S. technology firms provide considerable advantages to the United States.</w:t>
      </w:r>
      <w:r w:rsidRPr="00BD129B">
        <w:rPr>
          <w:sz w:val="12"/>
        </w:rPr>
        <w:t xml:space="preserve">¶ </w:t>
      </w:r>
      <w:r w:rsidRPr="00BD129B">
        <w:t xml:space="preserve">Despite high levels of Chinese political harassment and espionage, there is little evidence of skill or subtlety in China's military cyber operations. </w:t>
      </w:r>
      <w:r w:rsidRPr="00BD129B">
        <w:rPr>
          <w:rStyle w:val="StyleUnderline"/>
        </w:rPr>
        <w:t>Although Chinese strategists describe cyberspace as a highly asymmetric and decisive domain of warfare, China's military cyber capacity does not live up to its doctrinal aspirations. A disruptive attack on physical infrastructure requires careful testing, painstaking planning, and sophisticated intelligence</w:t>
      </w:r>
      <w:r w:rsidRPr="00BD129B">
        <w:t xml:space="preserve">. Even experienced U.S. cyber operators struggle with these challenges. </w:t>
      </w:r>
      <w:r w:rsidRPr="00BD129B">
        <w:rPr>
          <w:rStyle w:val="StyleUnderline"/>
        </w:rPr>
        <w:t>By contrast, the Chinese military is rigidly hierarchical and has no wartime experience with complex information systems.</w:t>
      </w:r>
      <w:r w:rsidRPr="00BD129B">
        <w:t xml:space="preserve"> Further, China's pursuit of military "informatization" (i.e., emulation of the U.S. network-centric style of operations) increases its dependence on vulnerable networks and exposure to foreign cyberattack.</w:t>
      </w:r>
      <w:r w:rsidRPr="00BD129B">
        <w:rPr>
          <w:sz w:val="12"/>
        </w:rPr>
        <w:t xml:space="preserve">¶ </w:t>
      </w:r>
      <w:r w:rsidRPr="00BD129B">
        <w:t>To be sure, China engages in aggressive cyber campaigns, especially against nongovernmental organizations and firms less equipped to defend themselves than government entities. These activities, however, do not constitute major military threats against the United States, and they do nothing to defend China from the considerable intelligence and military advantages of the United States.</w:t>
      </w:r>
      <w:r w:rsidRPr="00BD129B">
        <w:rPr>
          <w:sz w:val="12"/>
        </w:rPr>
        <w:t xml:space="preserve">¶ </w:t>
      </w:r>
      <w:r w:rsidRPr="00BD129B">
        <w:t>Protection of Internet Governance</w:t>
      </w:r>
      <w:r w:rsidRPr="00BD129B">
        <w:rPr>
          <w:sz w:val="12"/>
        </w:rPr>
        <w:t xml:space="preserve">¶ </w:t>
      </w:r>
      <w:r w:rsidRPr="00BD129B">
        <w:t>Outmatched by the West in direct cyber confrontation yet eager to maintain the global connectivity supporting economic growth, China (together with Russia and other members of the Shanghai Cooperation Organization) advocates for internet governance reform. These changes, predicated on so-called internet sovereignty, would replace the current multistakeholder system and its liberal norms of internet openness with a formal international regulator, such as the United Nations' International Telecommunication Union, and strong norms of noninterference with sovereign networks.</w:t>
      </w:r>
      <w:r w:rsidRPr="00BD129B">
        <w:rPr>
          <w:sz w:val="12"/>
        </w:rPr>
        <w:t xml:space="preserve">¶ </w:t>
      </w:r>
      <w:r w:rsidRPr="00BD129B">
        <w:t>Chinese complaints of U.S. internet hegemony are not completely unfounded: the internet reinforces U.S. dominance, but it does so through a light regulatory touch that relies on the self-interest of stakeholders—academic scientists, commercial engineers, government representatives, and civil society organizations. The internet expands in a self-organized fashion because adopters have incentives to pursue increasing returns to interconnection. The profit-driven expansion of networks and markets through more reliable and voluminous transactions and more innovative products (e.g., cloud services, mobile computing, and embedded computing) tends to reinforce the economic competitiveness of the United States and its leading information technology firms.</w:t>
      </w:r>
      <w:r w:rsidRPr="00BD129B">
        <w:rPr>
          <w:sz w:val="12"/>
        </w:rPr>
        <w:t xml:space="preserve">¶ </w:t>
      </w:r>
      <w:r w:rsidRPr="00BD129B">
        <w:t>Many Western observers fear that cyber reform based on the principle of internet sovereignty might legitimize authoritarian control and undermine the cosmopolitan promise of the multistakeholder system. China, however, benefits too much from the current system to pose a credible alternative. Tussles around internet governance are more likely to result in minor change at the margins of the existing system, not a major reorganization that shifts technical protocols and operational regulation to the United Nations. Yet this is not a foregone conclusion, as China moves to exclude U.S. firms such as IBM, Oracle, EMC, and Microsoft from its domestic markets and attempts to persuade other states to support governance reforms at odds with U.S. values and interests.</w:t>
      </w:r>
      <w:r w:rsidRPr="00BD129B">
        <w:rPr>
          <w:sz w:val="12"/>
        </w:rPr>
        <w:t xml:space="preserve">¶ </w:t>
      </w:r>
      <w:r w:rsidRPr="00BD129B">
        <w:t>Conclusion</w:t>
      </w:r>
      <w:r w:rsidRPr="00BD129B">
        <w:rPr>
          <w:sz w:val="12"/>
        </w:rPr>
        <w:t xml:space="preserve">¶ </w:t>
      </w:r>
      <w:r w:rsidRPr="00BD129B">
        <w:t>Information technology has generated tremendous wealth and innovation for millions, underwriting the United States' preponderance as well as China's meteoric rise. The costs of cyber espionage and harassment pale beside the mutual benefits of an interdependent, globalized economy. The inevitable frictions of cyberspace are not a harbinger of catastrophe to come, but rather a sign that the states inflicting them lack incentives to cause any real harm. Exaggerated fears of cyberwarfare or an erosion of the United States' competitive advantage must not be allowed to undermine the institutions and architectures that make the digital commons so productive.</w:t>
      </w:r>
      <w:r w:rsidRPr="00BD129B">
        <w:rPr>
          <w:sz w:val="12"/>
        </w:rPr>
        <w:t xml:space="preserve">¶ </w:t>
      </w:r>
      <w:r w:rsidRPr="00BD129B">
        <w:t>Related Resources</w:t>
      </w:r>
      <w:r w:rsidRPr="00BD129B">
        <w:rPr>
          <w:sz w:val="12"/>
        </w:rPr>
        <w:t xml:space="preserve">¶ </w:t>
      </w:r>
      <w:r w:rsidRPr="00BD129B">
        <w:t>Krekel, Bryan, Patton Adams, and George Bakos. "Occupying the Information High Ground: Chinese Capabilities for Computer Network Operations and Cyber Espionage," prepared for the U.S.-China Economic and Security Review Commission by Northrop Grumman Corporation (Washington, D.C.: U.S.- China Economic and Security Review Commission, March 7, 2012), http://nsarchive.gwu.edu/NSAEBB/ NSAEBB424/docs/Cyber-066.pdf.</w:t>
      </w:r>
      <w:r w:rsidRPr="00BD129B">
        <w:rPr>
          <w:sz w:val="12"/>
        </w:rPr>
        <w:t xml:space="preserve">¶ </w:t>
      </w:r>
      <w:r w:rsidRPr="00BD129B">
        <w:t>Lindsay, Jon R., Tai Ming Cheung, and Derek S. Reveron, eds. China and Cybersecurity: Espionage, Strategy, and Politics in the Digital Domain (New York: Oxford University Press, 2015).</w:t>
      </w:r>
      <w:r w:rsidRPr="00BD129B">
        <w:rPr>
          <w:sz w:val="12"/>
        </w:rPr>
        <w:t xml:space="preserve">¶ </w:t>
      </w:r>
      <w:r w:rsidRPr="00BD129B">
        <w:t>Swaine, Michael D. "Chinese Views on Cybersecurity in Foreign Relations," China Leadership Monitor, October 7, 2013, http://carnegieendowment.org/email/South_Asia/img/CLM42MSnew.pdf.</w:t>
      </w:r>
      <w:r w:rsidRPr="00BD129B">
        <w:rPr>
          <w:sz w:val="12"/>
        </w:rPr>
        <w:t xml:space="preserve">¶ ¶ </w:t>
      </w:r>
      <w:r w:rsidRPr="00BD129B">
        <w:t>Jon R. Lindsay is an assistant research scientist at the University of California, San Diego. In the summer of 2015, he will become Assistant Professor of Digital Media and Global Affairs at the University of Toronto Munk School of Global Affairs.</w:t>
      </w:r>
      <w:r w:rsidRPr="00BD129B">
        <w:rPr>
          <w:sz w:val="12"/>
        </w:rPr>
        <w:t xml:space="preserve">¶ ¶ </w:t>
      </w:r>
      <w:r w:rsidRPr="00BD129B">
        <w:t>International Security is America’s leading peer-reviewed journal of security affairs. It provides sophisticated analyses of contemporary, theoretical, and historical security issues.</w:t>
      </w:r>
      <w:r w:rsidRPr="00BD129B">
        <w:rPr>
          <w:sz w:val="12"/>
        </w:rPr>
        <w:t xml:space="preserve">¶ </w:t>
      </w:r>
      <w:r w:rsidRPr="00BD129B">
        <w:t>International Security is edited at Harvard Kennedy School’s Belfer Center for Science and International Affairs and is published by The MIT Press.</w:t>
      </w:r>
      <w:r w:rsidRPr="00BD129B">
        <w:rPr>
          <w:sz w:val="12"/>
        </w:rPr>
        <w:t xml:space="preserve">¶ </w:t>
      </w:r>
      <w:r w:rsidRPr="00BD129B">
        <w:t>For more information about this publication, please contact the International Security publications coordinator at 617-495-1914.</w:t>
      </w:r>
      <w:r w:rsidRPr="00BD129B">
        <w:rPr>
          <w:sz w:val="12"/>
        </w:rPr>
        <w:t xml:space="preserve">¶ </w:t>
      </w:r>
      <w:r w:rsidRPr="00BD129B">
        <w:t>Statements and views expressed in this policy brief are solely those of the author and do not imply endorsement by Harvard University, the Harvard Kennedy School, or the Belfer Center for Science and International Affairs.</w:t>
      </w:r>
      <w:r w:rsidRPr="00BD129B">
        <w:rPr>
          <w:sz w:val="12"/>
        </w:rPr>
        <w:t xml:space="preserve"> </w:t>
      </w:r>
    </w:p>
    <w:p w:rsidR="00113F61" w:rsidRPr="00BD129B" w:rsidRDefault="00113F61" w:rsidP="00113F61"/>
    <w:p w:rsidR="00113F61" w:rsidRPr="00BD129B" w:rsidRDefault="00113F61" w:rsidP="00113F61"/>
    <w:p w:rsidR="00113F61" w:rsidRPr="00BD129B" w:rsidRDefault="00113F61" w:rsidP="00113F61">
      <w:pPr>
        <w:pStyle w:val="Heading3"/>
      </w:pPr>
      <w:r w:rsidRPr="00BD129B">
        <w:t>Turn – Innovation Creates Competition</w:t>
      </w:r>
    </w:p>
    <w:p w:rsidR="00113F61" w:rsidRPr="00BD129B" w:rsidRDefault="00113F61" w:rsidP="00113F61">
      <w:pPr>
        <w:pStyle w:val="Heading4"/>
      </w:pPr>
      <w:r w:rsidRPr="00BD129B">
        <w:t>Countries increase innovation when they sense they’re behind – Creates more competition (Turns Impact)</w:t>
      </w:r>
    </w:p>
    <w:p w:rsidR="00113F61" w:rsidRPr="00BD129B" w:rsidRDefault="00113F61" w:rsidP="00113F61">
      <w:r w:rsidRPr="00BD129B">
        <w:rPr>
          <w:rStyle w:val="Style13ptBold"/>
        </w:rPr>
        <w:t>Du 17</w:t>
      </w:r>
      <w:r w:rsidRPr="00BD129B">
        <w:t xml:space="preserve">(Yilong Du is a Managing Partner at Latham &amp; Watkins, with extensive experience advising leading Chinese blue chip companies, "Imitator To Innovator: How China Could Soon Be The World's Tech Leader", 9/12/17, Forbes, </w:t>
      </w:r>
      <w:hyperlink r:id="rId130" w:anchor="7d8f9ea56fb4" w:history="1">
        <w:r w:rsidRPr="00BD129B">
          <w:rPr>
            <w:rStyle w:val="Hyperlink"/>
          </w:rPr>
          <w:t>https://www.forbes.com/sites/insideasia/2017/09/12/imitator-to-innovator-how-china-could-soon-be-the-worlds-tech-leader/#7d8f9ea56fb4</w:t>
        </w:r>
      </w:hyperlink>
      <w:r w:rsidRPr="00BD129B">
        <w:t>)  LMa 7/6/18</w:t>
      </w:r>
    </w:p>
    <w:p w:rsidR="00113F61" w:rsidRPr="00BD129B" w:rsidRDefault="00113F61" w:rsidP="00113F61">
      <w:r w:rsidRPr="00BD129B">
        <w:rPr>
          <w:u w:val="single"/>
        </w:rPr>
        <w:t xml:space="preserve">A global power shift in the technology sector is underway. Decades ago, China was viewed as a mere imitator in the technology world. The international tech community regarded </w:t>
      </w:r>
      <w:r w:rsidRPr="00BD129B">
        <w:rPr>
          <w:rStyle w:val="Emphasis"/>
        </w:rPr>
        <w:t>Chinese companies as more likely to copy western products than develop their own innovative ideas</w:t>
      </w:r>
      <w:r w:rsidRPr="00BD129B">
        <w:rPr>
          <w:u w:val="single"/>
        </w:rPr>
        <w:t xml:space="preserve">. But following years of government support, strong GDP growth and significant investment in education, the outlook has changed. China has moved </w:t>
      </w:r>
      <w:r w:rsidRPr="00BD129B">
        <w:rPr>
          <w:rStyle w:val="Emphasis"/>
        </w:rPr>
        <w:t>from imitator to innovator</w:t>
      </w:r>
      <w:r w:rsidRPr="00BD129B">
        <w:rPr>
          <w:u w:val="single"/>
        </w:rPr>
        <w:t>, and in the new era of fintech, biotech and machine learning</w:t>
      </w:r>
      <w:r w:rsidRPr="00BD129B">
        <w:t>, I expect it to take a global leading role.</w:t>
      </w:r>
    </w:p>
    <w:p w:rsidR="00113F61" w:rsidRPr="00BD129B" w:rsidRDefault="00113F61" w:rsidP="00113F61">
      <w:r w:rsidRPr="00BD129B">
        <w:t>How has the tide turned in China’s favor?</w:t>
      </w:r>
    </w:p>
    <w:p w:rsidR="00113F61" w:rsidRPr="00BD129B" w:rsidRDefault="00113F61" w:rsidP="00113F61">
      <w:r w:rsidRPr="00BD129B">
        <w:t xml:space="preserve">There are three main factors fuelling the growth of Chinese tech. </w:t>
      </w:r>
      <w:r w:rsidRPr="00BD129B">
        <w:rPr>
          <w:u w:val="single"/>
        </w:rPr>
        <w:t>Firstly, economic growth is driving the expansion of internet companies. China’s internet market grew by 6.2% last year to 731 million people, with 95.1% accessing the web via their mobile phones, according to data provided by the China Internet Network Information Cente</w:t>
      </w:r>
      <w:r w:rsidRPr="00BD129B">
        <w:t>r. And a growing middle class will lead to increased demand for innovative products and services.</w:t>
      </w:r>
    </w:p>
    <w:p w:rsidR="00113F61" w:rsidRPr="00BD129B" w:rsidRDefault="00113F61" w:rsidP="00113F61">
      <w:r w:rsidRPr="00BD129B">
        <w:rPr>
          <w:u w:val="single"/>
        </w:rPr>
        <w:t>A strong supply of talent into the labor market has also helped the country’s tech sector</w:t>
      </w:r>
      <w:r w:rsidRPr="00BD129B">
        <w:t xml:space="preserve">. In recent years there's been an influx of highly trained people into the science and technology sector. As a result, a large and sophisticated labor force has emerged to fulfill demand for future technology. </w:t>
      </w:r>
      <w:r w:rsidRPr="00BD129B">
        <w:rPr>
          <w:u w:val="single"/>
        </w:rPr>
        <w:t>With such a huge population behind it, China’s push for new technology will surely benefit</w:t>
      </w:r>
      <w:r w:rsidRPr="00BD129B">
        <w:t>.</w:t>
      </w:r>
    </w:p>
    <w:p w:rsidR="00113F61" w:rsidRPr="00BD129B" w:rsidRDefault="00113F61" w:rsidP="00113F61">
      <w:pPr>
        <w:rPr>
          <w:szCs w:val="16"/>
        </w:rPr>
      </w:pPr>
      <w:r w:rsidRPr="00BD129B">
        <w:rPr>
          <w:szCs w:val="16"/>
        </w:rPr>
        <w:t>Thirdly, it's impossible to overlook the government’s strong support. China’s central government has created a stable and predictable regime, with a supportive regulatory policy. Significant government investment has also given China’s tech sector a platform to flourish. Look no further than Beijing’s support for the semiconductor industry: Computer chips are a central part of the government’s industrial policy, and China has pledged to invest $150 billion into the domestic semiconductor industry by 2025. These huge subsidies will surely have a significant impact and see China supplant the U.S. as the dominant player in semiconductor innovation.</w:t>
      </w:r>
    </w:p>
    <w:p w:rsidR="00113F61" w:rsidRPr="00BD129B" w:rsidRDefault="00113F61" w:rsidP="00113F61">
      <w:pPr>
        <w:rPr>
          <w:szCs w:val="16"/>
        </w:rPr>
      </w:pPr>
      <w:r w:rsidRPr="00BD129B">
        <w:rPr>
          <w:szCs w:val="16"/>
        </w:rPr>
        <w:t>While there's still a clear gap between China and the U.S. in semiconductor production, the Chinese government’s aggressive investment plans will surely help it become a dominant global player. A strong semiconductor market is of strategic importance as China looks to satisfy soaring demand for smartphones, modernize its critical industries and minimize its reliance on U.S. imports.</w:t>
      </w:r>
    </w:p>
    <w:p w:rsidR="00113F61" w:rsidRPr="00BD129B" w:rsidRDefault="00113F61" w:rsidP="00113F61">
      <w:r w:rsidRPr="00BD129B">
        <w:t>Overseas growth</w:t>
      </w:r>
    </w:p>
    <w:p w:rsidR="00113F61" w:rsidRPr="00BD129B" w:rsidRDefault="00113F61" w:rsidP="00113F61">
      <w:r w:rsidRPr="00BD129B">
        <w:rPr>
          <w:u w:val="single"/>
        </w:rPr>
        <w:t>China’s dominant fintech market will play a key role in the growth of Chinese tech overseas</w:t>
      </w:r>
      <w:r w:rsidRPr="00BD129B">
        <w:rPr>
          <w:rStyle w:val="Emphasis"/>
        </w:rPr>
        <w:t>. China already has the world’s biggest fintech market, with a large, internet-savvy consumer base.</w:t>
      </w:r>
      <w:r w:rsidRPr="00BD129B">
        <w:t xml:space="preserve"> Mergers and acquisitions will help China’s fintech giants grow their international footprint, in areas such as mobile payments, supply chain and consumption finance, internet-based lending, online wealth management, insurance and personal wealth.</w:t>
      </w:r>
    </w:p>
    <w:p w:rsidR="00113F61" w:rsidRPr="00BD129B" w:rsidRDefault="00113F61" w:rsidP="00113F61">
      <w:r w:rsidRPr="00BD129B">
        <w:rPr>
          <w:u w:val="single"/>
        </w:rPr>
        <w:t xml:space="preserve">China’s three biggest internet companies -- </w:t>
      </w:r>
      <w:r w:rsidRPr="00BD129B">
        <w:rPr>
          <w:rStyle w:val="Emphasis"/>
        </w:rPr>
        <w:t>Baidu, Alibaba and Tencent -- are likely to have the greatest presence overseas</w:t>
      </w:r>
      <w:r w:rsidRPr="00BD129B">
        <w:t>. Alibaba’s Ant Financial is expanding into Southeast Asia, India and Korea, and has agreed a deal for American money transfer business MoneyGram International. Tencent, which owns China’s all-encompassing WeChat app, (used for everything from messaging to payments), has an investment in Snapchat. Baidu is making its mark overseas by embracing machine learning and artificial intelligence.</w:t>
      </w:r>
    </w:p>
    <w:p w:rsidR="00113F61" w:rsidRPr="00BD129B" w:rsidRDefault="00113F61" w:rsidP="00113F61">
      <w:r w:rsidRPr="00BD129B">
        <w:rPr>
          <w:u w:val="single"/>
        </w:rPr>
        <w:t>These investments will help Chinese tech make its mark across the globe. While the Chinese government has restricted outbound M&amp;A in several sectors, it has not placed restrictions on tech. Chinese companies and state-owned enterprises will therefore continue to search for strategic technology acquisitions offshore.</w:t>
      </w:r>
    </w:p>
    <w:p w:rsidR="00113F61" w:rsidRPr="00BD129B" w:rsidRDefault="00113F61" w:rsidP="00113F61"/>
    <w:p w:rsidR="00113F61" w:rsidRPr="00BD129B" w:rsidRDefault="00113F61" w:rsidP="00113F61"/>
    <w:p w:rsidR="00AE1EF0" w:rsidRPr="00BD129B" w:rsidRDefault="00AE1EF0" w:rsidP="00AE1EF0">
      <w:pPr>
        <w:pStyle w:val="Heading2"/>
      </w:pPr>
      <w:r w:rsidRPr="00BD129B">
        <w:t>AT Econ Adv</w:t>
      </w:r>
    </w:p>
    <w:p w:rsidR="00AE1EF0" w:rsidRPr="00BD129B" w:rsidRDefault="00AE1EF0" w:rsidP="00113F61"/>
    <w:p w:rsidR="00AE1EF0" w:rsidRPr="00BD129B" w:rsidRDefault="00AE1EF0" w:rsidP="00AE1EF0">
      <w:pPr>
        <w:pStyle w:val="Heading3"/>
      </w:pPr>
      <w:r w:rsidRPr="00BD129B">
        <w:t>AT Startups K2 Econ</w:t>
      </w:r>
    </w:p>
    <w:p w:rsidR="00AE1EF0" w:rsidRPr="00BD129B" w:rsidRDefault="00AE1EF0" w:rsidP="00AE1EF0">
      <w:pPr>
        <w:pStyle w:val="Heading4"/>
      </w:pPr>
      <w:r w:rsidRPr="00BD129B">
        <w:t>Startups don’t drive economic growth due to their high failure rate.</w:t>
      </w:r>
    </w:p>
    <w:p w:rsidR="00AE1EF0" w:rsidRPr="00BD129B" w:rsidRDefault="00AE1EF0" w:rsidP="00AE1EF0">
      <w:r w:rsidRPr="00BD129B">
        <w:rPr>
          <w:rStyle w:val="Style13ptBold"/>
        </w:rPr>
        <w:t xml:space="preserve">Thomas 18 </w:t>
      </w:r>
      <w:r w:rsidRPr="00BD129B">
        <w:t xml:space="preserve">(Mario Thomas, "It's a myth that startups drive economic growth," Globe and Mail, Published 1/16/2013, Updated 5/11/18, Accessed Online on 7/3/18 at </w:t>
      </w:r>
      <w:hyperlink r:id="rId131" w:history="1">
        <w:r w:rsidRPr="00BD129B">
          <w:rPr>
            <w:rStyle w:val="Hyperlink"/>
          </w:rPr>
          <w:t>https://www.theglobeandmail.com/report-on-business/small-business/startups/its-a-myth-that-startups-drive-economic-growth/article7361963/</w:t>
        </w:r>
      </w:hyperlink>
      <w:r w:rsidRPr="00BD129B">
        <w:t>)</w:t>
      </w:r>
    </w:p>
    <w:p w:rsidR="00AE1EF0" w:rsidRPr="00BD129B" w:rsidRDefault="00AE1EF0" w:rsidP="00AE1EF0">
      <w:r w:rsidRPr="00BD129B">
        <w:rPr>
          <w:rStyle w:val="StyleUnderline"/>
        </w:rPr>
        <w:t>Any entrepreneur will tell you that launching a new venture is exciting</w:t>
      </w:r>
      <w:r w:rsidRPr="00BD129B">
        <w:t xml:space="preserve">. As a former entrepreneur myself, I've had the privilege of working with hundreds of bright-eyed, aspiring industry leaders as they take those critical first steps. </w:t>
      </w:r>
      <w:r w:rsidRPr="00BD129B">
        <w:rPr>
          <w:rStyle w:val="StyleUnderline"/>
        </w:rPr>
        <w:t>It is an energizing experience and one that is filled with promise</w:t>
      </w:r>
      <w:r w:rsidRPr="00BD129B">
        <w:t>.</w:t>
      </w:r>
    </w:p>
    <w:p w:rsidR="00AE1EF0" w:rsidRPr="00BD129B" w:rsidRDefault="00AE1EF0" w:rsidP="00AE1EF0">
      <w:r w:rsidRPr="00BD129B">
        <w:t xml:space="preserve">But </w:t>
      </w:r>
      <w:r w:rsidRPr="00BD129B">
        <w:rPr>
          <w:rStyle w:val="StyleUnderline"/>
        </w:rPr>
        <w:t xml:space="preserve">creating significant value following the launch of a startup is </w:t>
      </w:r>
      <w:r w:rsidRPr="00BD129B">
        <w:rPr>
          <w:rStyle w:val="Emphasis"/>
        </w:rPr>
        <w:t>riddled with challenges</w:t>
      </w:r>
      <w:r w:rsidRPr="00BD129B">
        <w:t xml:space="preserve"> – and </w:t>
      </w:r>
      <w:r w:rsidRPr="00BD129B">
        <w:rPr>
          <w:rStyle w:val="StyleUnderline"/>
        </w:rPr>
        <w:t xml:space="preserve">they are often </w:t>
      </w:r>
      <w:r w:rsidRPr="00BD129B">
        <w:rPr>
          <w:rStyle w:val="Emphasis"/>
        </w:rPr>
        <w:t>several orders of magnitude greater</w:t>
      </w:r>
      <w:r w:rsidRPr="00BD129B">
        <w:rPr>
          <w:rStyle w:val="StyleUnderline"/>
        </w:rPr>
        <w:t xml:space="preserve"> than those associated with starting a new venture</w:t>
      </w:r>
      <w:r w:rsidRPr="00BD129B">
        <w:t>. These stumbling blocks have far-reaching impact. In Canada, too many companies 'start up' and stagnate and never 'scale up.'</w:t>
      </w:r>
    </w:p>
    <w:p w:rsidR="00AE1EF0" w:rsidRPr="00BD129B" w:rsidRDefault="00AE1EF0" w:rsidP="00AE1EF0">
      <w:r w:rsidRPr="00BD129B">
        <w:t xml:space="preserve">This has important implications for policy makers who often simply invest in the launch of startups as a means to cultivate and support entrepreneurship. </w:t>
      </w:r>
      <w:r w:rsidRPr="00BD129B">
        <w:rPr>
          <w:rStyle w:val="StyleUnderline"/>
        </w:rPr>
        <w:t>It is not enough to support the 'start-up' of new companies</w:t>
      </w:r>
      <w:r w:rsidRPr="00BD129B">
        <w:t xml:space="preserve">. It would be </w:t>
      </w:r>
      <w:r w:rsidRPr="00BD129B">
        <w:rPr>
          <w:rStyle w:val="StyleUnderline"/>
        </w:rPr>
        <w:t>akin to planting a seed, but not providing what it needs to grow and flourish</w:t>
      </w:r>
      <w:r w:rsidRPr="00BD129B">
        <w:t>. To garner the greatest economic benefit and return on entrepreneurial investments, we must actively support the development of Canada's highest potential firms.s</w:t>
      </w:r>
    </w:p>
    <w:p w:rsidR="00AE1EF0" w:rsidRPr="00BD129B" w:rsidRDefault="00AE1EF0" w:rsidP="00AE1EF0">
      <w:r w:rsidRPr="00BD129B">
        <w:t xml:space="preserve">Moreover, we must accelerate their growth as quickly as possible by building the required capacity and resources – from leadership talent to sales and marketing savvy, and supply chain management. Why? Because </w:t>
      </w:r>
      <w:r w:rsidRPr="00BD129B">
        <w:rPr>
          <w:rStyle w:val="Emphasis"/>
        </w:rPr>
        <w:t>it is large and sustainable firms, not startups, that fuel wealth creation</w:t>
      </w:r>
      <w:r w:rsidRPr="00BD129B">
        <w:t>.</w:t>
      </w:r>
    </w:p>
    <w:p w:rsidR="00AE1EF0" w:rsidRPr="00BD129B" w:rsidRDefault="00AE1EF0" w:rsidP="00AE1EF0">
      <w:r w:rsidRPr="00BD129B">
        <w:t xml:space="preserve">In fact, </w:t>
      </w:r>
      <w:r w:rsidRPr="00BD129B">
        <w:rPr>
          <w:rStyle w:val="Emphasis"/>
        </w:rPr>
        <w:t>it is a myth that startups and small businesses are engines of economic growth</w:t>
      </w:r>
      <w:r w:rsidRPr="00BD129B">
        <w:t xml:space="preserve"> – </w:t>
      </w:r>
      <w:r w:rsidRPr="00BD129B">
        <w:rPr>
          <w:rStyle w:val="StyleUnderline"/>
        </w:rPr>
        <w:t>particularly job creation and export revenues</w:t>
      </w:r>
      <w:r w:rsidRPr="00BD129B">
        <w:t xml:space="preserve">. In February, 2012, the Institute for Competitiveness &amp; Prosperity published Small Business, Entrepreneurship, and Innovation Working Paper 15, which concluded that "while small firms provide a critical foundation for an economy, </w:t>
      </w:r>
      <w:r w:rsidRPr="00BD129B">
        <w:rPr>
          <w:rStyle w:val="StyleUnderline"/>
        </w:rPr>
        <w:t>it is larger businesses that drive growth, productivity, and prosperity</w:t>
      </w:r>
      <w:r w:rsidRPr="00BD129B">
        <w:t>."</w:t>
      </w:r>
    </w:p>
    <w:p w:rsidR="00AE1EF0" w:rsidRPr="00BD129B" w:rsidRDefault="00AE1EF0" w:rsidP="00AE1EF0">
      <w:r w:rsidRPr="00BD129B">
        <w:t xml:space="preserve">It is </w:t>
      </w:r>
      <w:r w:rsidRPr="00BD129B">
        <w:rPr>
          <w:rStyle w:val="StyleUnderline"/>
        </w:rPr>
        <w:t xml:space="preserve">not difficult to find evidence </w:t>
      </w:r>
      <w:r w:rsidRPr="00BD129B">
        <w:rPr>
          <w:rStyle w:val="Emphasis"/>
        </w:rPr>
        <w:t>in our own backyard</w:t>
      </w:r>
      <w:r w:rsidRPr="00BD129B">
        <w:t xml:space="preserve">. Between 2001 and 2012, </w:t>
      </w:r>
      <w:r w:rsidRPr="00BD129B">
        <w:rPr>
          <w:rStyle w:val="StyleUnderline"/>
        </w:rPr>
        <w:t xml:space="preserve">large firms accounted for </w:t>
      </w:r>
      <w:r w:rsidRPr="00BD129B">
        <w:rPr>
          <w:rStyle w:val="Emphasis"/>
        </w:rPr>
        <w:t>63 per cent of net change in employment and 71 per cent of export value</w:t>
      </w:r>
      <w:r w:rsidRPr="00BD129B">
        <w:rPr>
          <w:rStyle w:val="StyleUnderline"/>
        </w:rPr>
        <w:t xml:space="preserve"> in Ontario alone</w:t>
      </w:r>
      <w:r w:rsidRPr="00BD129B">
        <w:t xml:space="preserve">. These companies have a distinct competitive advantage over their smaller counterparts. </w:t>
      </w:r>
      <w:r w:rsidRPr="00BD129B">
        <w:rPr>
          <w:rStyle w:val="StyleUnderline"/>
        </w:rPr>
        <w:t>They enjoy economies of scale and scope that enable them to create more jobs, invest more in innovation and continually expand their businesses</w:t>
      </w:r>
      <w:r w:rsidRPr="00BD129B">
        <w:t>.</w:t>
      </w:r>
    </w:p>
    <w:p w:rsidR="00AE1EF0" w:rsidRPr="00BD129B" w:rsidRDefault="00AE1EF0" w:rsidP="00AE1EF0"/>
    <w:p w:rsidR="00113F61" w:rsidRPr="00BD129B" w:rsidRDefault="00113F61" w:rsidP="00113F61">
      <w:pPr>
        <w:pStyle w:val="Heading4"/>
      </w:pPr>
      <w:r w:rsidRPr="00BD129B">
        <w:t>Startups don’t increase economic growth</w:t>
      </w:r>
    </w:p>
    <w:p w:rsidR="00113F61" w:rsidRPr="00BD129B" w:rsidRDefault="00113F61" w:rsidP="00113F61">
      <w:r w:rsidRPr="00BD129B">
        <w:rPr>
          <w:rStyle w:val="Style13ptBold"/>
        </w:rPr>
        <w:t>Atkinson and Lind 4/6</w:t>
      </w:r>
      <w:r w:rsidRPr="00BD129B">
        <w:t xml:space="preserve"> [Robert D. Atkinson and  Michael Lind; Robert is the founder and president of the Information Technology and Innovation Foundation and coauthor of Innovation Economics: The Race for Global Advantage, Michael is professor at the Lyndon B. Johnson School of Public Affairs of the University of Texas and author of Land of Promise: An Economic History of the United States; “New Today: Debunking the Myth that Small Business Drives Economic Growth, Job Creation, and Social Progress”; ITIF; Apr 6, 2018; https://itif.org/publications/2018/04/06/new-today-debunking-myth-small-business-drives-economic-growth-job-creation]</w:t>
      </w:r>
    </w:p>
    <w:p w:rsidR="00113F61" w:rsidRPr="00BD129B" w:rsidRDefault="00113F61" w:rsidP="00113F61">
      <w:pPr>
        <w:rPr>
          <w:rStyle w:val="StyleUnderline"/>
        </w:rPr>
      </w:pPr>
      <w:r w:rsidRPr="00BD129B">
        <w:t xml:space="preserve">Amid increasing public and political scrutiny of some of the country’s largest businesses, </w:t>
      </w:r>
      <w:r w:rsidRPr="00BD129B">
        <w:rPr>
          <w:rStyle w:val="StyleUnderline"/>
        </w:rPr>
        <w:t>Robert D. Atkinson and Michael Lind debunk one of the most time-honored assumptions in public discourse: that small business drives economic growth, job creation, and social progress.</w:t>
      </w:r>
    </w:p>
    <w:p w:rsidR="00113F61" w:rsidRPr="00BD129B" w:rsidRDefault="00113F61" w:rsidP="00113F61">
      <w:pPr>
        <w:rPr>
          <w:rStyle w:val="StyleUnderline"/>
        </w:rPr>
      </w:pPr>
      <w:r w:rsidRPr="00BD129B">
        <w:t>(</w:t>
      </w:r>
      <w:hyperlink r:id="rId132" w:tgtFrame="_blank" w:history="1">
        <w:r w:rsidRPr="00BD129B">
          <w:rPr>
            <w:rStyle w:val="Hyperlink"/>
          </w:rPr>
          <w:t>The MIT Press</w:t>
        </w:r>
      </w:hyperlink>
      <w:r w:rsidRPr="00BD129B">
        <w:t xml:space="preserve">) April 6, 2018 — </w:t>
      </w:r>
      <w:r w:rsidRPr="00BD129B">
        <w:rPr>
          <w:rStyle w:val="StyleUnderline"/>
        </w:rPr>
        <w:t>It is an assumption accepted almost universally in public discourse: small businesses are the wellsprings of innovation, job creation, and economic growth.</w:t>
      </w:r>
      <w:r w:rsidRPr="00BD129B">
        <w:t xml:space="preserve"> They are the basis of American prosperity, even though big business exerts disproportionate power and control by orchestrating a system of “crony capitalism” in Washington. </w:t>
      </w:r>
      <w:r w:rsidRPr="00BD129B">
        <w:rPr>
          <w:rStyle w:val="StyleUnderline"/>
        </w:rPr>
        <w:t>Every modern president, regardless of political party, has sung the praises of small business on these grounds—but a careful analysis shows every modern president has been wrong.</w:t>
      </w:r>
    </w:p>
    <w:p w:rsidR="00113F61" w:rsidRPr="00BD129B" w:rsidRDefault="00113F61" w:rsidP="00113F61">
      <w:pPr>
        <w:rPr>
          <w:rStyle w:val="StyleUnderline"/>
        </w:rPr>
      </w:pPr>
      <w:r w:rsidRPr="00BD129B">
        <w:t>In a provocative new book available today from The MIT Press, </w:t>
      </w:r>
      <w:hyperlink r:id="rId133" w:tgtFrame="_blank" w:history="1">
        <w:r w:rsidRPr="00BD129B">
          <w:rPr>
            <w:rStyle w:val="Hyperlink"/>
          </w:rPr>
          <w:t>Big Is Beautiful: Debunking the Myth of Small Business</w:t>
        </w:r>
      </w:hyperlink>
      <w:r w:rsidRPr="00BD129B">
        <w:t xml:space="preserve">, Robert D. Atkinson and Michael Lind overthrow many of the myths that have attached themselves to small businesses over the years. </w:t>
      </w:r>
      <w:r w:rsidRPr="00BD129B">
        <w:rPr>
          <w:rStyle w:val="StyleUnderline"/>
        </w:rPr>
        <w:t>Small businesses are not the font of jobs</w:t>
      </w:r>
      <w:r w:rsidRPr="00BD129B">
        <w:t xml:space="preserve">, Atkinson and Lind argue, </w:t>
      </w:r>
      <w:r w:rsidRPr="00BD129B">
        <w:rPr>
          <w:rStyle w:val="Emphasis"/>
        </w:rPr>
        <w:t>because most small businesses fail, thereby destroying nearly as much employment as they create</w:t>
      </w:r>
      <w:r w:rsidRPr="00BD129B">
        <w:t xml:space="preserve">. </w:t>
      </w:r>
      <w:r w:rsidRPr="00BD129B">
        <w:rPr>
          <w:rStyle w:val="StyleUnderline"/>
        </w:rPr>
        <w:t>Virtually all big firms are more innovative and productive than small ones—which is why they got big in the first place. It’s also why they pay their workers better wages and provide better benefits. In fact, the only kind of small firm that contributes to technological innovation and the job creation and economic growth that comes with it is the technology-driven start-up—and its success depends on scaling up.</w:t>
      </w:r>
    </w:p>
    <w:p w:rsidR="00113F61" w:rsidRPr="00BD129B" w:rsidRDefault="00113F61" w:rsidP="00113F61">
      <w:r w:rsidRPr="00BD129B">
        <w:t xml:space="preserve">Big firms likewise have superior track records on virtually all progressive priorities as diversity, unionization, and environmental protection. Yet </w:t>
      </w:r>
      <w:r w:rsidRPr="00BD129B">
        <w:rPr>
          <w:rStyle w:val="StyleUnderline"/>
        </w:rPr>
        <w:t>governments, motivated by a confused mix of populist and free-market ideologies, continue to go out of their way to favor small business. For example, public policy showers lower tax rates and looser regulatory requirements for firms under a certain number of employees. Big businesses, in turn, suffer not only in the public eye, by being cast as the dark agents of American capitalism, but in the policy arena as well.</w:t>
      </w:r>
    </w:p>
    <w:p w:rsidR="00113F61" w:rsidRPr="00BD129B" w:rsidRDefault="00113F61" w:rsidP="00113F61">
      <w:pPr>
        <w:rPr>
          <w:rStyle w:val="Emphasis"/>
        </w:rPr>
      </w:pPr>
      <w:r w:rsidRPr="00BD129B">
        <w:t xml:space="preserve">Pointing to the advantages of scale for job creation, productivity, innovation, and virtually all other economic benefits, Atkinson and Lind argue for a “size neutral” policy approach to business taxation, financing and subsidies, procurement, and regulation. They conclude </w:t>
      </w:r>
      <w:r w:rsidRPr="00BD129B">
        <w:rPr>
          <w:rStyle w:val="Emphasis"/>
        </w:rPr>
        <w:t>that the focus should be on new, high-growth businesses—that is, dynamic start-ups, not small businesses whose owners don’t engage in innovation or strive for growth.</w:t>
      </w:r>
    </w:p>
    <w:p w:rsidR="00113F61" w:rsidRPr="00BD129B" w:rsidRDefault="00113F61" w:rsidP="00113F61">
      <w:pPr>
        <w:rPr>
          <w:rStyle w:val="Emphasis"/>
        </w:rPr>
      </w:pPr>
    </w:p>
    <w:p w:rsidR="00113F61" w:rsidRPr="00BD129B" w:rsidRDefault="00113F61" w:rsidP="00AE1EF0"/>
    <w:p w:rsidR="00113F61" w:rsidRPr="00BD129B" w:rsidRDefault="00113F61" w:rsidP="00113F61">
      <w:pPr>
        <w:pStyle w:val="Heading3"/>
      </w:pPr>
      <w:r w:rsidRPr="00BD129B">
        <w:t>AT Jobs IL</w:t>
      </w:r>
    </w:p>
    <w:p w:rsidR="00113F61" w:rsidRPr="00BD129B" w:rsidRDefault="00113F61" w:rsidP="00113F61">
      <w:pPr>
        <w:pStyle w:val="Heading4"/>
      </w:pPr>
      <w:r w:rsidRPr="00BD129B">
        <w:t>Unemployment rate at historical low – no need for more jobs</w:t>
      </w:r>
    </w:p>
    <w:p w:rsidR="00113F61" w:rsidRPr="00BD129B" w:rsidRDefault="00113F61" w:rsidP="00113F61">
      <w:pPr>
        <w:spacing w:after="0" w:line="240" w:lineRule="auto"/>
        <w:rPr>
          <w:rStyle w:val="Style13ptBold"/>
          <w:rFonts w:ascii="Times New Roman" w:eastAsia="Times New Roman" w:hAnsi="Times New Roman" w:cs="Times New Roman"/>
          <w:b w:val="0"/>
        </w:rPr>
      </w:pPr>
      <w:r w:rsidRPr="00BD129B">
        <w:rPr>
          <w:rStyle w:val="Style13ptBold"/>
        </w:rPr>
        <w:t xml:space="preserve">Meyersohn 6/1 </w:t>
      </w:r>
      <w:r w:rsidRPr="00BD129B">
        <w:t>[Nathaniel Meyersohn; expert in business and finance; “Unemployment rate matches lowest point in half a century”; CNN Money; Jun 1, 2018; http://money.cnn.com/2018/06/01/news/economy/may-jobs-report/index.html]</w:t>
      </w:r>
    </w:p>
    <w:p w:rsidR="00113F61" w:rsidRPr="00BD129B" w:rsidRDefault="00113F61" w:rsidP="00113F61">
      <w:pPr>
        <w:rPr>
          <w:rStyle w:val="StyleUnderline"/>
        </w:rPr>
      </w:pPr>
    </w:p>
    <w:p w:rsidR="00113F61" w:rsidRPr="00BD129B" w:rsidRDefault="00113F61" w:rsidP="00113F61">
      <w:pPr>
        <w:rPr>
          <w:rStyle w:val="StyleUnderline"/>
        </w:rPr>
      </w:pPr>
      <w:r w:rsidRPr="00BD129B">
        <w:rPr>
          <w:rStyle w:val="StyleUnderline"/>
        </w:rPr>
        <w:t>The jobless rate ticked down to 3.8% in May, another sign of the strong economy and tight labor market.</w:t>
      </w:r>
    </w:p>
    <w:p w:rsidR="00113F61" w:rsidRPr="00BD129B" w:rsidRDefault="00113F61" w:rsidP="00113F61">
      <w:r w:rsidRPr="00BD129B">
        <w:rPr>
          <w:rStyle w:val="Emphasis"/>
        </w:rPr>
        <w:t>That tied the lowest unemployment rate since 1969</w:t>
      </w:r>
      <w:r w:rsidRPr="00BD129B">
        <w:t>. Since then, the only other time unemployment was this low was in April 2000.</w:t>
      </w:r>
    </w:p>
    <w:p w:rsidR="00113F61" w:rsidRPr="00BD129B" w:rsidRDefault="00113F61" w:rsidP="00113F61">
      <w:r w:rsidRPr="00BD129B">
        <w:t xml:space="preserve">"It fell for all the right reasons. </w:t>
      </w:r>
      <w:r w:rsidRPr="00BD129B">
        <w:rPr>
          <w:rStyle w:val="StyleUnderline"/>
        </w:rPr>
        <w:t>We had more people coming into the labor market. We saw employers digging deeper into the pool of unemployed,</w:t>
      </w:r>
      <w:r w:rsidRPr="00BD129B">
        <w:t>" said Josh Wright, chief economist at the software firm iCIMS.</w:t>
      </w:r>
    </w:p>
    <w:p w:rsidR="00113F61" w:rsidRPr="00BD129B" w:rsidRDefault="00113F61" w:rsidP="00113F61">
      <w:pPr>
        <w:rPr>
          <w:rStyle w:val="StyleUnderline"/>
        </w:rPr>
      </w:pPr>
      <w:r w:rsidRPr="00BD129B">
        <w:rPr>
          <w:rStyle w:val="StyleUnderline"/>
        </w:rPr>
        <w:t>The jobs report painted a picture of an economy with opportunities for almost everyone. Black unemployment fell to a record low, and the gap between black and white unemployment shrank to the narrowest ever measured.</w:t>
      </w:r>
    </w:p>
    <w:p w:rsidR="00113F61" w:rsidRPr="00BD129B" w:rsidRDefault="00113F61" w:rsidP="00113F61">
      <w:pPr>
        <w:rPr>
          <w:rStyle w:val="StyleUnderline"/>
        </w:rPr>
      </w:pPr>
      <w:r w:rsidRPr="00BD129B">
        <w:rPr>
          <w:rStyle w:val="StyleUnderline"/>
        </w:rPr>
        <w:t>Job openings are at a record high, and businesses are hungry for workers. That has helped underrepresented Americans find jobs.</w:t>
      </w:r>
    </w:p>
    <w:p w:rsidR="00113F61" w:rsidRPr="00BD129B" w:rsidRDefault="00113F61" w:rsidP="00113F61">
      <w:r w:rsidRPr="00BD129B">
        <w:rPr>
          <w:rStyle w:val="Emphasis"/>
        </w:rPr>
        <w:t>The unemployment rate</w:t>
      </w:r>
      <w:r w:rsidRPr="00BD129B">
        <w:t xml:space="preserve"> among African-Americans and Asian-Americans </w:t>
      </w:r>
      <w:r w:rsidRPr="00BD129B">
        <w:rPr>
          <w:rStyle w:val="Emphasis"/>
        </w:rPr>
        <w:t>has been steadily declining</w:t>
      </w:r>
      <w:r w:rsidRPr="00BD129B">
        <w:t>. It has also dropped among low-education workers and even teenagers. Over the past year, the unemployment rate among 16- to 19-year-olds has fallen from 14.1% to 12.8%.</w:t>
      </w:r>
    </w:p>
    <w:p w:rsidR="00113F61" w:rsidRPr="00BD129B" w:rsidRDefault="00113F61" w:rsidP="00113F61"/>
    <w:p w:rsidR="00113F61" w:rsidRPr="00BD129B" w:rsidRDefault="00113F61" w:rsidP="00113F61">
      <w:pPr>
        <w:pStyle w:val="Heading4"/>
      </w:pPr>
      <w:r w:rsidRPr="00BD129B">
        <w:t>Unemployment at a rare low</w:t>
      </w:r>
    </w:p>
    <w:p w:rsidR="00113F61" w:rsidRPr="00BD129B" w:rsidRDefault="00113F61" w:rsidP="00113F61">
      <w:r w:rsidRPr="00BD129B">
        <w:rPr>
          <w:rStyle w:val="Style13ptBold"/>
        </w:rPr>
        <w:t>Kitroeff 5/4</w:t>
      </w:r>
      <w:r w:rsidRPr="00BD129B">
        <w:t xml:space="preserve"> [Natalie Kitroeff; Writer on economy; “Unemployment Rate Hits 3.9%, a Rare Low, as Job Market Becomes More Competitive”; The New York Times; May 4, 2018; https://www.nytimes.com/2018/05/04/business/economy/jobs-report.html]</w:t>
      </w:r>
    </w:p>
    <w:p w:rsidR="00113F61" w:rsidRPr="00BD129B" w:rsidRDefault="00113F61" w:rsidP="00113F61"/>
    <w:p w:rsidR="00113F61" w:rsidRPr="00BD129B" w:rsidRDefault="00113F61" w:rsidP="00113F61">
      <w:r w:rsidRPr="00BD129B">
        <w:t>The Numbers</w:t>
      </w:r>
    </w:p>
    <w:p w:rsidR="00113F61" w:rsidRPr="00BD129B" w:rsidRDefault="00113F61" w:rsidP="00113F61">
      <w:r w:rsidRPr="00BD129B">
        <w:rPr>
          <w:rFonts w:ascii="Arial" w:hAnsi="Arial" w:cs="Arial"/>
        </w:rPr>
        <w:t>■</w:t>
      </w:r>
      <w:r w:rsidRPr="00BD129B">
        <w:t xml:space="preserve"> </w:t>
      </w:r>
      <w:r w:rsidRPr="00BD129B">
        <w:rPr>
          <w:rStyle w:val="StyleUnderline"/>
        </w:rPr>
        <w:t xml:space="preserve">The unemployment rate was 3.9 percent, </w:t>
      </w:r>
      <w:r w:rsidRPr="00BD129B">
        <w:rPr>
          <w:rStyle w:val="Emphasis"/>
        </w:rPr>
        <w:t>the lowest rate since 2000</w:t>
      </w:r>
      <w:r w:rsidRPr="00BD129B">
        <w:rPr>
          <w:rStyle w:val="StyleUnderline"/>
        </w:rPr>
        <w:t xml:space="preserve"> and a sign that the job market has become even more competitive</w:t>
      </w:r>
      <w:r w:rsidRPr="00BD129B">
        <w:t>. It had been 4.1 percent since October.</w:t>
      </w:r>
    </w:p>
    <w:p w:rsidR="00113F61" w:rsidRPr="00BD129B" w:rsidRDefault="00113F61" w:rsidP="00113F61">
      <w:r w:rsidRPr="00BD129B">
        <w:rPr>
          <w:rFonts w:ascii="Arial" w:hAnsi="Arial" w:cs="Arial"/>
        </w:rPr>
        <w:t>■</w:t>
      </w:r>
      <w:r w:rsidRPr="00BD129B">
        <w:t xml:space="preserve"> </w:t>
      </w:r>
      <w:r w:rsidRPr="00BD129B">
        <w:rPr>
          <w:rStyle w:val="Emphasis"/>
        </w:rPr>
        <w:t>164,000 jobs were added last month</w:t>
      </w:r>
      <w:r w:rsidRPr="00BD129B">
        <w:rPr>
          <w:rStyle w:val="StyleUnderline"/>
        </w:rPr>
        <w:t>. Wall Street economists had expected an increase of about 193,000</w:t>
      </w:r>
      <w:r w:rsidRPr="00BD129B">
        <w:t>, according to Bloomberg.</w:t>
      </w:r>
    </w:p>
    <w:p w:rsidR="00113F61" w:rsidRPr="00BD129B" w:rsidRDefault="00113F61" w:rsidP="00113F61">
      <w:r w:rsidRPr="00BD129B">
        <w:rPr>
          <w:rFonts w:ascii="Arial" w:hAnsi="Arial" w:cs="Arial"/>
        </w:rPr>
        <w:t>■</w:t>
      </w:r>
      <w:r w:rsidRPr="00BD129B">
        <w:t xml:space="preserve"> The Labor Department revised the job figures for February slightly downward, but revised the numbers for March sharply upward. The result was a net increase of 30,000 jobs, compared with previous estimates.</w:t>
      </w:r>
    </w:p>
    <w:p w:rsidR="00113F61" w:rsidRPr="00BD129B" w:rsidRDefault="00113F61" w:rsidP="00113F61">
      <w:r w:rsidRPr="00BD129B">
        <w:rPr>
          <w:rStyle w:val="StyleUnderline"/>
          <w:rFonts w:ascii="Arial" w:hAnsi="Arial" w:cs="Arial"/>
        </w:rPr>
        <w:t>■</w:t>
      </w:r>
      <w:r w:rsidRPr="00BD129B">
        <w:rPr>
          <w:rStyle w:val="StyleUnderline"/>
        </w:rPr>
        <w:t xml:space="preserve"> Average earnings rose by 4 cents an hour last month and are up 2.6 percent over the past year</w:t>
      </w:r>
      <w:r w:rsidRPr="00BD129B">
        <w:t>.</w:t>
      </w:r>
    </w:p>
    <w:p w:rsidR="00113F61" w:rsidRPr="00BD129B" w:rsidRDefault="00113F61" w:rsidP="00113F61">
      <w:r w:rsidRPr="00BD129B">
        <w:t>The Takeaway</w:t>
      </w:r>
    </w:p>
    <w:p w:rsidR="00113F61" w:rsidRPr="00BD129B" w:rsidRDefault="00113F61" w:rsidP="00113F61">
      <w:r w:rsidRPr="00BD129B">
        <w:rPr>
          <w:rStyle w:val="StyleUnderline"/>
        </w:rPr>
        <w:t xml:space="preserve">American employers continue to find reasons to expand their payrolls. April marked the 91st consecutive month of job gains, far and </w:t>
      </w:r>
      <w:r w:rsidRPr="00BD129B">
        <w:rPr>
          <w:rStyle w:val="Emphasis"/>
        </w:rPr>
        <w:t>away the longest streak of increases on record</w:t>
      </w:r>
      <w:r w:rsidRPr="00BD129B">
        <w:t>. The average monthly gain has declined each year since 2014, but that’s normal for an economy that’s been in recovery for such an extended period.</w:t>
      </w:r>
    </w:p>
    <w:p w:rsidR="00113F61" w:rsidRPr="00BD129B" w:rsidRDefault="00113F61" w:rsidP="00113F61">
      <w:r w:rsidRPr="00BD129B">
        <w:rPr>
          <w:rStyle w:val="StyleUnderline"/>
        </w:rPr>
        <w:t>“We’ve continued to add jobs routinely every month for so long, and the unemployment rate we have reached is amazing,</w:t>
      </w:r>
      <w:r w:rsidRPr="00BD129B">
        <w:t>” said Catherine Barrera, chief economist of the online job site ZipRecruiter. “It’s very incredible.”</w:t>
      </w:r>
    </w:p>
    <w:p w:rsidR="00113F61" w:rsidRPr="00BD129B" w:rsidRDefault="00113F61" w:rsidP="00113F61"/>
    <w:p w:rsidR="00113F61" w:rsidRPr="00BD129B" w:rsidRDefault="00113F61" w:rsidP="00113F61"/>
    <w:p w:rsidR="00553DB4" w:rsidRDefault="00553DB4" w:rsidP="00113F61">
      <w:pPr>
        <w:pStyle w:val="Heading3"/>
      </w:pPr>
      <w:r>
        <w:t>AT Startups Create Jobs</w:t>
      </w:r>
    </w:p>
    <w:p w:rsidR="00553DB4" w:rsidRDefault="00553DB4" w:rsidP="00553DB4">
      <w:pPr>
        <w:pStyle w:val="Heading4"/>
        <w:rPr>
          <w:rStyle w:val="StyleUnderline"/>
          <w:sz w:val="26"/>
          <w:szCs w:val="26"/>
          <w:u w:val="none"/>
        </w:rPr>
      </w:pPr>
      <w:r>
        <w:rPr>
          <w:rStyle w:val="StyleUnderline"/>
          <w:sz w:val="26"/>
          <w:szCs w:val="26"/>
          <w:u w:val="none"/>
        </w:rPr>
        <w:t>Economic research on startups is flawed and relies on causation not correlation thinking.</w:t>
      </w:r>
    </w:p>
    <w:p w:rsidR="00553DB4" w:rsidRPr="00523D50" w:rsidRDefault="00553DB4" w:rsidP="00553DB4">
      <w:pPr>
        <w:rPr>
          <w:rStyle w:val="Style13ptBold"/>
          <w:b w:val="0"/>
          <w:sz w:val="22"/>
        </w:rPr>
      </w:pPr>
      <w:r>
        <w:rPr>
          <w:rStyle w:val="Style13ptBold"/>
        </w:rPr>
        <w:t xml:space="preserve">Isenberg 16 </w:t>
      </w:r>
      <w:r>
        <w:rPr>
          <w:rStyle w:val="Style13ptBold"/>
          <w:b w:val="0"/>
          <w:sz w:val="22"/>
        </w:rPr>
        <w:t xml:space="preserve">(Daniel Isenberg, </w:t>
      </w:r>
      <w:r w:rsidRPr="00523D50">
        <w:rPr>
          <w:rStyle w:val="Style13ptBold"/>
          <w:b w:val="0"/>
          <w:sz w:val="22"/>
        </w:rPr>
        <w:t>Daniel Isenberg is a Professor of Entrepreneurship Practice at Babson College Executive Education where he established the Babson Entrepreneurship Ecosystem Project</w:t>
      </w:r>
      <w:r>
        <w:rPr>
          <w:rStyle w:val="Style13ptBold"/>
          <w:b w:val="0"/>
          <w:sz w:val="22"/>
        </w:rPr>
        <w:t xml:space="preserve">, “Do Startups Really Create Lots of Good Jobs?”, Harvard Business Review, 06/06/16, </w:t>
      </w:r>
      <w:r w:rsidRPr="00523D50">
        <w:rPr>
          <w:rStyle w:val="Style13ptBold"/>
          <w:b w:val="0"/>
          <w:sz w:val="22"/>
        </w:rPr>
        <w:t>https://hbr.org/2016/06/do-startups-really-create-lots-of-good-jobs</w:t>
      </w:r>
      <w:r>
        <w:rPr>
          <w:rStyle w:val="Style13ptBold"/>
          <w:b w:val="0"/>
          <w:sz w:val="22"/>
        </w:rPr>
        <w:t>)</w:t>
      </w:r>
    </w:p>
    <w:p w:rsidR="00553DB4" w:rsidRPr="00523D50" w:rsidRDefault="00553DB4" w:rsidP="00553DB4">
      <w:pPr>
        <w:rPr>
          <w:rStyle w:val="StyleUnderline"/>
          <w:sz w:val="16"/>
          <w:u w:val="none"/>
        </w:rPr>
      </w:pPr>
      <w:r w:rsidRPr="00523D50">
        <w:rPr>
          <w:rStyle w:val="StyleUnderline"/>
        </w:rPr>
        <w:t>The economic research on “startups” displays a lot of anomalies</w:t>
      </w:r>
      <w:r w:rsidRPr="00523D50">
        <w:rPr>
          <w:rStyle w:val="StyleUnderline"/>
          <w:sz w:val="16"/>
          <w:u w:val="none"/>
        </w:rPr>
        <w:t xml:space="preserve">. Consider the recent World Economic Forum report specifying which countries have the most startup entrepreneurs. </w:t>
      </w:r>
      <w:r w:rsidRPr="00523D50">
        <w:rPr>
          <w:rStyle w:val="StyleUnderline"/>
        </w:rPr>
        <w:t>Uganda is number 1, in which a remarkable 28.1% of the population are entrepreneurs; Thailand is 2, Brazil 3, and Cameroon number 4.</w:t>
      </w:r>
      <w:r w:rsidRPr="00523D50">
        <w:rPr>
          <w:rStyle w:val="StyleUnderline"/>
          <w:sz w:val="16"/>
          <w:u w:val="none"/>
        </w:rPr>
        <w:t xml:space="preserve"> Also consider a recent Kauffman Startup Index showing that </w:t>
      </w:r>
      <w:r w:rsidRPr="00523D50">
        <w:rPr>
          <w:rStyle w:val="StyleUnderline"/>
        </w:rPr>
        <w:t>the top three startup states in the U.S. are – wait for it – Montana, Wyoming, and North Dakota</w:t>
      </w:r>
      <w:r w:rsidRPr="00523D50">
        <w:rPr>
          <w:rStyle w:val="StyleUnderline"/>
          <w:sz w:val="16"/>
          <w:u w:val="none"/>
        </w:rPr>
        <w:t xml:space="preserve">. Furthermore, the amount of venture capital bears a zero correlation to the amount of startup activity, and is strongly negatively correlated with the presence of mid-market firms ($10 million to $1 billion), which according to a recent Dun and Bradstreet study have created over 90% of jobs since 2008. In the WEF report, the amount of entrepreneurship in a country is negatively correlated with its national competitiveness. </w:t>
      </w:r>
      <w:r w:rsidRPr="00523D50">
        <w:rPr>
          <w:rStyle w:val="StyleUnderline"/>
        </w:rPr>
        <w:t>A Stanford study reports that startups are also the biggest job shedders</w:t>
      </w:r>
      <w:r w:rsidRPr="00523D50">
        <w:rPr>
          <w:rStyle w:val="StyleUnderline"/>
          <w:sz w:val="16"/>
          <w:u w:val="none"/>
        </w:rPr>
        <w:t xml:space="preserve">. Further confusing the picture, research by the Danish Business Authority shows that among beneficiaries of its programs, </w:t>
      </w:r>
      <w:r w:rsidRPr="00523D50">
        <w:rPr>
          <w:rStyle w:val="StyleUnderline"/>
        </w:rPr>
        <w:t>72% of jobs are created by existing firms, 10% by startups, and, incidentally, public investment per startup job created through business support programs costs three times more for startups than for existing firms.</w:t>
      </w:r>
    </w:p>
    <w:p w:rsidR="00553DB4" w:rsidRPr="00523D50" w:rsidRDefault="00553DB4" w:rsidP="00553DB4">
      <w:pPr>
        <w:rPr>
          <w:rStyle w:val="StyleUnderline"/>
          <w:sz w:val="16"/>
          <w:u w:val="none"/>
        </w:rPr>
      </w:pPr>
      <w:r w:rsidRPr="00523D50">
        <w:rPr>
          <w:rStyle w:val="StyleUnderline"/>
          <w:sz w:val="16"/>
          <w:u w:val="none"/>
        </w:rPr>
        <w:t xml:space="preserve">Correlation does not imply causation. Implicit in </w:t>
      </w:r>
      <w:r w:rsidRPr="00523D50">
        <w:rPr>
          <w:rStyle w:val="StyleUnderline"/>
        </w:rPr>
        <w:t>conventional “startups create jobs” thinking is a logical disjunction leading us (perhaps unintentionally) from descriptive correlation to causative policy prescriptions.</w:t>
      </w:r>
      <w:r w:rsidRPr="00523D50">
        <w:rPr>
          <w:rStyle w:val="StyleUnderline"/>
          <w:sz w:val="16"/>
          <w:u w:val="none"/>
        </w:rPr>
        <w:t xml:space="preserve"> Even assuming, for the sake of argument in this discussion, that most new jobs are indeed found in new firms, it still does not necessarily follow that increasing the numbers of new firms will increase the numbers of new jobs. Take, for example, the empirical finding that corporate CEOs are taller than average and male, whether in Sweden or among the Fortune 500. Saying “we need more startups for more jobs” is tantamount to saying, “we need more tall, male CEOs for more Fortune 500 companies.”</w:t>
      </w:r>
    </w:p>
    <w:p w:rsidR="00553DB4" w:rsidRPr="00553DB4" w:rsidRDefault="00553DB4" w:rsidP="00553DB4"/>
    <w:p w:rsidR="00163897" w:rsidRPr="00BD129B" w:rsidRDefault="00163897" w:rsidP="00113F61">
      <w:pPr>
        <w:pStyle w:val="Heading3"/>
      </w:pPr>
      <w:r w:rsidRPr="00BD129B">
        <w:t>AT Econ Impact – No War</w:t>
      </w:r>
    </w:p>
    <w:p w:rsidR="00163897" w:rsidRPr="00BD129B" w:rsidRDefault="00163897" w:rsidP="00163897">
      <w:pPr>
        <w:pStyle w:val="Heading4"/>
        <w:rPr>
          <w:rFonts w:asciiTheme="minorHAnsi" w:eastAsia="Times New Roman" w:hAnsiTheme="minorHAnsi" w:cstheme="minorHAnsi"/>
        </w:rPr>
      </w:pPr>
      <w:r w:rsidRPr="00BD129B">
        <w:rPr>
          <w:rFonts w:asciiTheme="minorHAnsi" w:eastAsia="Times New Roman" w:hAnsiTheme="minorHAnsi" w:cstheme="minorHAnsi"/>
        </w:rPr>
        <w:t>No impact to economic decline – prefer new data</w:t>
      </w:r>
    </w:p>
    <w:p w:rsidR="00163897" w:rsidRPr="00BD129B" w:rsidRDefault="00163897" w:rsidP="00163897">
      <w:r w:rsidRPr="00BD129B">
        <w:rPr>
          <w:rStyle w:val="Style13ptBold"/>
        </w:rPr>
        <w:t>Drezner 14</w:t>
      </w:r>
      <w:r w:rsidRPr="00BD129B">
        <w:t xml:space="preserve"> Daniel, IR prof at Tufts, The System Worked: Global Economic Governance during the Great Recession, World Politics, Volume 66. Number 1, January 2014, pp. 123-164</w:t>
      </w:r>
    </w:p>
    <w:p w:rsidR="00163897" w:rsidRPr="00BD129B" w:rsidRDefault="00163897" w:rsidP="00163897">
      <w:pPr>
        <w:rPr>
          <w:rFonts w:asciiTheme="minorHAnsi" w:eastAsia="Times New Roman" w:hAnsiTheme="minorHAnsi" w:cstheme="minorHAnsi"/>
        </w:rPr>
      </w:pPr>
      <w:r w:rsidRPr="00BD129B">
        <w:rPr>
          <w:rFonts w:asciiTheme="minorHAnsi" w:eastAsia="Times New Roman" w:hAnsiTheme="minorHAnsi" w:cstheme="minorHAnsi"/>
        </w:rPr>
        <w:t xml:space="preserve">The final significant outcome addresses </w:t>
      </w:r>
      <w:r w:rsidRPr="00BD129B">
        <w:rPr>
          <w:rFonts w:asciiTheme="minorHAnsi" w:eastAsia="Times New Roman" w:hAnsiTheme="minorHAnsi" w:cstheme="minorHAnsi"/>
          <w:b/>
          <w:bCs/>
          <w:u w:val="single"/>
        </w:rPr>
        <w:t>a dog</w:t>
      </w:r>
      <w:r w:rsidRPr="00BD129B">
        <w:rPr>
          <w:rFonts w:asciiTheme="minorHAnsi" w:eastAsia="Times New Roman" w:hAnsiTheme="minorHAnsi" w:cstheme="minorHAnsi"/>
        </w:rPr>
        <w:t xml:space="preserve"> that </w:t>
      </w:r>
      <w:r w:rsidRPr="00BD129B">
        <w:rPr>
          <w:rFonts w:asciiTheme="minorHAnsi" w:eastAsia="Times New Roman" w:hAnsiTheme="minorHAnsi" w:cstheme="minorHAnsi"/>
          <w:b/>
          <w:bCs/>
          <w:u w:val="single"/>
        </w:rPr>
        <w:t>hasn't barked</w:t>
      </w:r>
      <w:r w:rsidRPr="00BD129B">
        <w:rPr>
          <w:rFonts w:asciiTheme="minorHAnsi" w:eastAsia="Times New Roman" w:hAnsiTheme="minorHAnsi" w:cstheme="minorHAnsi"/>
        </w:rPr>
        <w:t xml:space="preserve">: the effect of the Great Recession on cross-border conflict and violence. </w:t>
      </w:r>
      <w:r w:rsidRPr="00BD129B">
        <w:rPr>
          <w:rFonts w:asciiTheme="minorHAnsi" w:eastAsia="Times New Roman" w:hAnsiTheme="minorHAnsi" w:cstheme="minorHAnsi"/>
          <w:b/>
          <w:bCs/>
          <w:u w:val="single"/>
        </w:rPr>
        <w:t>During the initial stages of the crisis, multiple analysts asserted that the financial crisis would lead states to increase their use of force</w:t>
      </w:r>
      <w:r w:rsidRPr="00BD129B">
        <w:rPr>
          <w:rFonts w:asciiTheme="minorHAnsi" w:eastAsia="Times New Roman" w:hAnsiTheme="minorHAnsi" w:cstheme="minorHAnsi"/>
        </w:rPr>
        <w:t xml:space="preserve"> as a tool for staying in power.42 They voiced genuine concern that the global economic downturn would lead to an increase in conflict—</w:t>
      </w:r>
      <w:r w:rsidRPr="00BD129B">
        <w:rPr>
          <w:rFonts w:asciiTheme="minorHAnsi" w:eastAsia="Times New Roman" w:hAnsiTheme="minorHAnsi" w:cstheme="minorHAnsi"/>
          <w:b/>
          <w:bCs/>
          <w:u w:val="single"/>
        </w:rPr>
        <w:t>whether through</w:t>
      </w:r>
      <w:r w:rsidRPr="00BD129B">
        <w:rPr>
          <w:rFonts w:asciiTheme="minorHAnsi" w:eastAsia="Times New Roman" w:hAnsiTheme="minorHAnsi" w:cstheme="minorHAnsi"/>
        </w:rPr>
        <w:t xml:space="preserve"> greater internal </w:t>
      </w:r>
      <w:r w:rsidRPr="00BD129B">
        <w:rPr>
          <w:rFonts w:asciiTheme="minorHAnsi" w:eastAsia="Times New Roman" w:hAnsiTheme="minorHAnsi" w:cstheme="minorHAnsi"/>
          <w:b/>
          <w:bCs/>
          <w:u w:val="single"/>
        </w:rPr>
        <w:t>repression, diversionary wars, arms races, or a ratcheting up of great power conflict</w:t>
      </w:r>
      <w:r w:rsidRPr="00BD129B">
        <w:rPr>
          <w:rFonts w:asciiTheme="minorHAnsi" w:eastAsia="Times New Roman" w:hAnsiTheme="minorHAnsi" w:cstheme="minorHAnsi"/>
        </w:rPr>
        <w:t xml:space="preserve">. Violence in the Middle East, border disputes in the South China Sea, and even the disruptions of the Occupy movement fueled impressions of a surge in global public disorder. </w:t>
      </w:r>
      <w:r w:rsidRPr="00BD129B">
        <w:rPr>
          <w:rFonts w:asciiTheme="minorHAnsi" w:eastAsia="Times New Roman" w:hAnsiTheme="minorHAnsi" w:cstheme="minorHAnsi"/>
          <w:b/>
          <w:iCs/>
          <w:u w:val="single"/>
          <w:bdr w:val="single" w:sz="8" w:space="0" w:color="auto"/>
        </w:rPr>
        <w:t>The aggregate data suggest otherwise</w:t>
      </w:r>
      <w:r w:rsidRPr="00BD129B">
        <w:rPr>
          <w:rFonts w:asciiTheme="minorHAnsi" w:eastAsia="Times New Roman" w:hAnsiTheme="minorHAnsi" w:cstheme="minorHAnsi"/>
          <w:b/>
          <w:bCs/>
          <w:u w:val="single"/>
        </w:rPr>
        <w:t>, however</w:t>
      </w:r>
      <w:r w:rsidRPr="00BD129B">
        <w:rPr>
          <w:rFonts w:asciiTheme="minorHAnsi" w:eastAsia="Times New Roman" w:hAnsiTheme="minorHAnsi" w:cstheme="minorHAnsi"/>
        </w:rPr>
        <w:t>. The Institute for Economics and Peace has concluded that "</w:t>
      </w:r>
      <w:r w:rsidRPr="00BD129B">
        <w:rPr>
          <w:rFonts w:asciiTheme="minorHAnsi" w:eastAsia="Times New Roman" w:hAnsiTheme="minorHAnsi" w:cstheme="minorHAnsi"/>
          <w:b/>
          <w:bCs/>
          <w:u w:val="single"/>
        </w:rPr>
        <w:t>the average level of peacefulness in 2012 is approximately the same as it was in 2007</w:t>
      </w:r>
      <w:r w:rsidRPr="00BD129B">
        <w:rPr>
          <w:rFonts w:asciiTheme="minorHAnsi" w:eastAsia="Times New Roman" w:hAnsiTheme="minorHAnsi" w:cstheme="minorHAnsi"/>
        </w:rPr>
        <w:t xml:space="preserve">."43 </w:t>
      </w:r>
      <w:r w:rsidRPr="00BD129B">
        <w:rPr>
          <w:rFonts w:asciiTheme="minorHAnsi" w:eastAsia="Times New Roman" w:hAnsiTheme="minorHAnsi" w:cstheme="minorHAnsi"/>
          <w:b/>
          <w:bCs/>
          <w:u w:val="single"/>
        </w:rPr>
        <w:t>Interstate violence</w:t>
      </w:r>
      <w:r w:rsidRPr="00BD129B">
        <w:rPr>
          <w:rFonts w:asciiTheme="minorHAnsi" w:eastAsia="Times New Roman" w:hAnsiTheme="minorHAnsi" w:cstheme="minorHAnsi"/>
        </w:rPr>
        <w:t xml:space="preserve"> in particular </w:t>
      </w:r>
      <w:r w:rsidRPr="00BD129B">
        <w:rPr>
          <w:rFonts w:asciiTheme="minorHAnsi" w:eastAsia="Times New Roman" w:hAnsiTheme="minorHAnsi" w:cstheme="minorHAnsi"/>
          <w:b/>
          <w:bCs/>
          <w:u w:val="single"/>
        </w:rPr>
        <w:t>has declined since the start of the financial crisis, as have military expenditures</w:t>
      </w:r>
      <w:r w:rsidRPr="00BD129B">
        <w:rPr>
          <w:rFonts w:asciiTheme="minorHAnsi" w:eastAsia="Times New Roman" w:hAnsiTheme="minorHAnsi" w:cstheme="minorHAnsi"/>
        </w:rPr>
        <w:t xml:space="preserve"> in most sampled countries. Other </w:t>
      </w:r>
      <w:r w:rsidRPr="00BD129B">
        <w:rPr>
          <w:rFonts w:asciiTheme="minorHAnsi" w:eastAsia="Times New Roman" w:hAnsiTheme="minorHAnsi" w:cstheme="minorHAnsi"/>
          <w:b/>
          <w:bCs/>
          <w:u w:val="single"/>
        </w:rPr>
        <w:t>studies confirm that</w:t>
      </w:r>
      <w:r w:rsidRPr="00BD129B">
        <w:rPr>
          <w:rFonts w:asciiTheme="minorHAnsi" w:eastAsia="Times New Roman" w:hAnsiTheme="minorHAnsi" w:cstheme="minorHAnsi"/>
        </w:rPr>
        <w:t xml:space="preserve"> </w:t>
      </w:r>
      <w:r w:rsidRPr="00BD129B">
        <w:rPr>
          <w:rFonts w:asciiTheme="minorHAnsi" w:eastAsia="Times New Roman" w:hAnsiTheme="minorHAnsi" w:cstheme="minorHAnsi"/>
          <w:b/>
          <w:bCs/>
          <w:u w:val="single"/>
        </w:rPr>
        <w:t>the Great Recession has not triggered any increase in violent conflict</w:t>
      </w:r>
      <w:r w:rsidRPr="00BD129B">
        <w:rPr>
          <w:rFonts w:asciiTheme="minorHAnsi" w:eastAsia="Times New Roman" w:hAnsiTheme="minorHAnsi" w:cstheme="minorHAnsi"/>
        </w:rPr>
        <w:t xml:space="preserve">, as Lotta Themner and Peter Wallensteen conclude: "[T]he pattern is one of relative stability when we consider the trend for the past five years."44 </w:t>
      </w:r>
      <w:r w:rsidRPr="00BD129B">
        <w:rPr>
          <w:rFonts w:asciiTheme="minorHAnsi" w:eastAsia="Times New Roman" w:hAnsiTheme="minorHAnsi" w:cstheme="minorHAnsi"/>
          <w:b/>
          <w:bCs/>
          <w:u w:val="single"/>
        </w:rPr>
        <w:t>The</w:t>
      </w:r>
      <w:r w:rsidRPr="00BD129B">
        <w:rPr>
          <w:rFonts w:asciiTheme="minorHAnsi" w:eastAsia="Times New Roman" w:hAnsiTheme="minorHAnsi" w:cstheme="minorHAnsi"/>
        </w:rPr>
        <w:t xml:space="preserve"> secular </w:t>
      </w:r>
      <w:r w:rsidRPr="00BD129B">
        <w:rPr>
          <w:rFonts w:asciiTheme="minorHAnsi" w:eastAsia="Times New Roman" w:hAnsiTheme="minorHAnsi" w:cstheme="minorHAnsi"/>
          <w:b/>
          <w:bCs/>
          <w:u w:val="single"/>
        </w:rPr>
        <w:t>decline in violence that started with the end of the Cold War has not been reversed</w:t>
      </w:r>
      <w:r w:rsidRPr="00BD129B">
        <w:rPr>
          <w:rFonts w:asciiTheme="minorHAnsi" w:eastAsia="Times New Roman" w:hAnsiTheme="minorHAnsi" w:cstheme="minorHAnsi"/>
        </w:rPr>
        <w:t>. Rogers Brubaker observes that "</w:t>
      </w:r>
      <w:r w:rsidRPr="00BD129B">
        <w:rPr>
          <w:rFonts w:asciiTheme="minorHAnsi" w:eastAsia="Times New Roman" w:hAnsiTheme="minorHAnsi" w:cstheme="minorHAnsi"/>
          <w:b/>
          <w:bCs/>
          <w:u w:val="single"/>
        </w:rPr>
        <w:t>the crisis has not</w:t>
      </w:r>
      <w:r w:rsidRPr="00BD129B">
        <w:rPr>
          <w:rFonts w:asciiTheme="minorHAnsi" w:eastAsia="Times New Roman" w:hAnsiTheme="minorHAnsi" w:cstheme="minorHAnsi"/>
        </w:rPr>
        <w:t xml:space="preserve"> to date </w:t>
      </w:r>
      <w:r w:rsidRPr="00BD129B">
        <w:rPr>
          <w:rFonts w:asciiTheme="minorHAnsi" w:eastAsia="Times New Roman" w:hAnsiTheme="minorHAnsi" w:cstheme="minorHAnsi"/>
          <w:b/>
          <w:bCs/>
          <w:u w:val="single"/>
        </w:rPr>
        <w:t>generated the surge in protectionist nationalism or ethnic exclusion that might have been expected</w:t>
      </w:r>
      <w:r w:rsidRPr="00BD129B">
        <w:rPr>
          <w:rFonts w:asciiTheme="minorHAnsi" w:eastAsia="Times New Roman" w:hAnsiTheme="minorHAnsi" w:cstheme="minorHAnsi"/>
        </w:rPr>
        <w:t>."43</w:t>
      </w:r>
    </w:p>
    <w:p w:rsidR="00163897" w:rsidRPr="00BD129B" w:rsidRDefault="00163897" w:rsidP="00163897">
      <w:pPr>
        <w:pStyle w:val="Heading4"/>
      </w:pPr>
      <w:r w:rsidRPr="00BD129B">
        <w:t>93 examples prove</w:t>
      </w:r>
    </w:p>
    <w:p w:rsidR="00163897" w:rsidRPr="00BD129B" w:rsidRDefault="00163897" w:rsidP="00163897">
      <w:r w:rsidRPr="00BD129B">
        <w:rPr>
          <w:rStyle w:val="Style13ptBold"/>
        </w:rPr>
        <w:t>Miller, 2k</w:t>
      </w:r>
      <w:r w:rsidRPr="00BD129B">
        <w:t xml:space="preserve"> (Morris,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163897" w:rsidRPr="00BD129B" w:rsidRDefault="00163897" w:rsidP="00163897">
      <w:r w:rsidRPr="00BD129B">
        <w:t xml:space="preserve">The question may be reformulated. </w:t>
      </w:r>
      <w:r w:rsidRPr="00BD129B">
        <w:rPr>
          <w:rStyle w:val="StyleUnderline"/>
        </w:rPr>
        <w:t>Do wars spring from</w:t>
      </w:r>
      <w:r w:rsidRPr="00BD129B">
        <w:t xml:space="preserve"> a popular reaction to a </w:t>
      </w:r>
      <w:r w:rsidRPr="00BD129B">
        <w:rPr>
          <w:rStyle w:val="StyleUnderline"/>
        </w:rPr>
        <w:t>sudden economic crisis</w:t>
      </w:r>
      <w:r w:rsidRPr="00BD129B">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BD129B">
        <w:rPr>
          <w:rStyle w:val="StyleUnderline"/>
        </w:rPr>
        <w:t>This</w:t>
      </w:r>
      <w:r w:rsidRPr="00BD129B">
        <w:t xml:space="preserve"> exogenous </w:t>
      </w:r>
      <w:r w:rsidRPr="00BD129B">
        <w:rPr>
          <w:rStyle w:val="StyleUnderline"/>
        </w:rPr>
        <w:t>factor might act as a catalyst for a violent reaction</w:t>
      </w:r>
      <w:r w:rsidRPr="00BD129B">
        <w:t xml:space="preserve"> on the part of the people or </w:t>
      </w:r>
      <w:r w:rsidRPr="00BD129B">
        <w:rPr>
          <w:rStyle w:val="StyleUnderline"/>
        </w:rPr>
        <w:t>on the part of</w:t>
      </w:r>
      <w:r w:rsidRPr="00BD129B">
        <w:t xml:space="preserve"> the </w:t>
      </w:r>
      <w:r w:rsidRPr="00BD129B">
        <w:rPr>
          <w:rStyle w:val="StyleUnderline"/>
        </w:rPr>
        <w:t>political leadership</w:t>
      </w:r>
      <w:r w:rsidRPr="00BD129B">
        <w:t xml:space="preserve"> </w:t>
      </w:r>
      <w:r w:rsidRPr="00BD129B">
        <w:rPr>
          <w:rStyle w:val="StyleUnderline"/>
        </w:rPr>
        <w:t>who would</w:t>
      </w:r>
      <w:r w:rsidRPr="00BD129B">
        <w:t xml:space="preserve"> then </w:t>
      </w:r>
      <w:r w:rsidRPr="00BD129B">
        <w:rPr>
          <w:rStyle w:val="StyleUnderline"/>
        </w:rPr>
        <w:t>possibly be tempted to seek a diversion by finding or</w:t>
      </w:r>
      <w:r w:rsidRPr="00BD129B">
        <w:t xml:space="preserve">, if need be, </w:t>
      </w:r>
      <w:r w:rsidRPr="00BD129B">
        <w:rPr>
          <w:rStyle w:val="StyleUnderline"/>
        </w:rPr>
        <w:t>fabricating an enemy</w:t>
      </w:r>
      <w:r w:rsidRPr="00BD129B">
        <w:t xml:space="preserve"> and setting in train the process leading to war. </w:t>
      </w:r>
      <w:r w:rsidRPr="00BD129B">
        <w:rPr>
          <w:rStyle w:val="StyleUnderline"/>
        </w:rPr>
        <w:t>According to a study</w:t>
      </w:r>
      <w:r w:rsidRPr="00BD129B">
        <w:t xml:space="preserve"> undertaken </w:t>
      </w:r>
      <w:r w:rsidRPr="00BD129B">
        <w:rPr>
          <w:rStyle w:val="StyleUnderline"/>
        </w:rPr>
        <w:t>by</w:t>
      </w:r>
      <w:r w:rsidRPr="00BD129B">
        <w:t xml:space="preserve"> Minxin </w:t>
      </w:r>
      <w:r w:rsidRPr="00BD129B">
        <w:rPr>
          <w:rStyle w:val="StyleUnderline"/>
        </w:rPr>
        <w:t>Pei</w:t>
      </w:r>
      <w:r w:rsidRPr="00BD129B">
        <w:t xml:space="preserve"> </w:t>
      </w:r>
      <w:r w:rsidRPr="00BD129B">
        <w:rPr>
          <w:rStyle w:val="StyleUnderline"/>
        </w:rPr>
        <w:t>and</w:t>
      </w:r>
      <w:r w:rsidRPr="00BD129B">
        <w:t xml:space="preserve"> Ariel </w:t>
      </w:r>
      <w:r w:rsidRPr="00BD129B">
        <w:rPr>
          <w:rStyle w:val="StyleUnderline"/>
        </w:rPr>
        <w:t>Adesnik</w:t>
      </w:r>
      <w:r w:rsidRPr="00BD129B">
        <w:t xml:space="preserve"> of the </w:t>
      </w:r>
      <w:r w:rsidRPr="00BD129B">
        <w:rPr>
          <w:rStyle w:val="StyleUnderline"/>
        </w:rPr>
        <w:t>Carnegie Endowment</w:t>
      </w:r>
      <w:r w:rsidRPr="00BD129B">
        <w:t xml:space="preserve"> for International Peace, </w:t>
      </w:r>
      <w:r w:rsidRPr="00BD129B">
        <w:rPr>
          <w:rStyle w:val="StyleUnderline"/>
        </w:rPr>
        <w:t>there would not</w:t>
      </w:r>
      <w:r w:rsidRPr="00BD129B">
        <w:t xml:space="preserve"> appear to </w:t>
      </w:r>
      <w:r w:rsidRPr="00BD129B">
        <w:rPr>
          <w:rStyle w:val="StyleUnderline"/>
        </w:rPr>
        <w:t>be any merit in this hypothesis</w:t>
      </w:r>
      <w:r w:rsidRPr="00BD129B">
        <w:t xml:space="preserve">. </w:t>
      </w:r>
      <w:r w:rsidRPr="00BD129B">
        <w:rPr>
          <w:rStyle w:val="StyleUnderline"/>
        </w:rPr>
        <w:t>After studying ninety-three episodes of economic crisis in twenty-two countries</w:t>
      </w:r>
      <w:r w:rsidRPr="00BD129B">
        <w:t xml:space="preserve"> in Latin America and Asia</w:t>
      </w:r>
      <w:r w:rsidRPr="00BD129B">
        <w:rPr>
          <w:rStyle w:val="StyleUnderline"/>
        </w:rPr>
        <w:t xml:space="preserve"> in the years since the Second World War they concluded that:1</w:t>
      </w:r>
      <w:r w:rsidRPr="00BD129B">
        <w:t xml:space="preserve">9 </w:t>
      </w:r>
      <w:r w:rsidRPr="00BD129B">
        <w:rPr>
          <w:rStyle w:val="StyleUnderline"/>
        </w:rPr>
        <w:t>Much of the conventional wisdom about the political impact of economic crises may be wrong</w:t>
      </w:r>
      <w:r w:rsidRPr="00BD129B">
        <w:t xml:space="preserve"> ... </w:t>
      </w:r>
      <w:r w:rsidRPr="00BD129B">
        <w:rPr>
          <w:rStyle w:val="StyleUnderline"/>
        </w:rPr>
        <w:t>The severity of economic crisis</w:t>
      </w:r>
      <w:r w:rsidRPr="00BD129B">
        <w:t xml:space="preserve"> - as measured in terms of inflation and negative growth - </w:t>
      </w:r>
      <w:r w:rsidRPr="00BD129B">
        <w:rPr>
          <w:rStyle w:val="StyleUnderline"/>
        </w:rPr>
        <w:t>bore no relationship to the collapse of regimes</w:t>
      </w:r>
      <w:r w:rsidRPr="00BD129B">
        <w:t xml:space="preserve"> ... (</w:t>
      </w:r>
      <w:r w:rsidRPr="00BD129B">
        <w:rPr>
          <w:rStyle w:val="StyleUnderline"/>
        </w:rPr>
        <w:t>or</w:t>
      </w:r>
      <w:r w:rsidRPr="00BD129B">
        <w:t xml:space="preserve">, in democratic states, rarely) </w:t>
      </w:r>
      <w:r w:rsidRPr="00BD129B">
        <w:rPr>
          <w:rStyle w:val="StyleUnderline"/>
        </w:rPr>
        <w:t>to an outbreak of violence</w:t>
      </w:r>
      <w:r w:rsidRPr="00BD129B">
        <w:t xml:space="preserve"> ... In the cases of dictatorships and semidemocracies, the ruling elites responded to crises by increasing repression (thereby using one form of violence to abort another).</w:t>
      </w:r>
    </w:p>
    <w:p w:rsidR="00163897" w:rsidRPr="00BD129B" w:rsidRDefault="00163897" w:rsidP="00163897"/>
    <w:p w:rsidR="00163897" w:rsidRPr="00BD129B" w:rsidRDefault="00163897" w:rsidP="00163897">
      <w:pPr>
        <w:pStyle w:val="Heading4"/>
        <w:rPr>
          <w:rStyle w:val="StyleDate"/>
          <w:b/>
        </w:rPr>
      </w:pPr>
      <w:r w:rsidRPr="00BD129B">
        <w:t>No link between the economy and war – history proves</w:t>
      </w:r>
    </w:p>
    <w:p w:rsidR="00163897" w:rsidRPr="00BD129B" w:rsidRDefault="00163897" w:rsidP="00163897">
      <w:pPr>
        <w:rPr>
          <w:rStyle w:val="Style13ptBold"/>
        </w:rPr>
      </w:pPr>
      <w:r w:rsidRPr="00BD129B">
        <w:rPr>
          <w:rStyle w:val="StyleDate"/>
        </w:rPr>
        <w:t>Ferguson 6</w:t>
      </w:r>
      <w:r w:rsidRPr="00BD129B">
        <w:rPr>
          <w:rStyle w:val="Style13ptBold"/>
        </w:rPr>
        <w:t xml:space="preserve"> (Ferguson, Niall. "The Next War of the World." Foreign Affairs 85.5 (Sept-Oct 2006): 61. Expanded Academic ASAP.)</w:t>
      </w:r>
    </w:p>
    <w:p w:rsidR="00163897" w:rsidRPr="00BD129B" w:rsidRDefault="00163897" w:rsidP="00163897">
      <w:pPr>
        <w:rPr>
          <w:rStyle w:val="TitleChar"/>
        </w:rPr>
      </w:pPr>
      <w:r w:rsidRPr="00BD129B">
        <w:t xml:space="preserve">There are many unsatisfactory explanations for why the twentieth century was so destructive. One is the assertion that the availability of more powerful weapons caused bloodier conflicts. But there is no correlation between the sophistication of military technology and the lethality of conflict. Some of the worst violence of the century -- the genocides in Cambodia in the 1970s and central Africa in the 1990s, for instance -- was perpetrated with the crudest of weapons: rifles, axes, machetes, and knives. </w:t>
      </w:r>
      <w:r w:rsidRPr="00BD129B">
        <w:rPr>
          <w:rStyle w:val="TitleChar"/>
        </w:rPr>
        <w:t>Nor can economic crises explain the bloodshed.</w:t>
      </w:r>
      <w:r w:rsidRPr="00BD129B">
        <w:t xml:space="preserve"> What may be the most familiar causal chain in modern historiography links the Great Depression to the rise of fascism and the outbreak of World War II. But that simple story leaves too much out. </w:t>
      </w:r>
      <w:r w:rsidRPr="00BD129B">
        <w:rPr>
          <w:rStyle w:val="TitleChar"/>
        </w:rPr>
        <w:t>Nazi Germany started the war in Europe only after its economy had recovered. Not all the countries affected by the Great Depression were taken over by fascist regimes, nor did all such regimes start wars of aggression</w:t>
      </w:r>
      <w:r w:rsidRPr="00BD129B">
        <w:t xml:space="preserve">. In fact, </w:t>
      </w:r>
      <w:r w:rsidRPr="00BD129B">
        <w:rPr>
          <w:rStyle w:val="TitleChar"/>
        </w:rPr>
        <w:t>no general relationship between economics and conflict is discernible for the century as a whole.</w:t>
      </w:r>
      <w:r w:rsidRPr="00BD129B">
        <w:t xml:space="preserve"> Some </w:t>
      </w:r>
      <w:r w:rsidRPr="00BD129B">
        <w:rPr>
          <w:rStyle w:val="TitleChar"/>
        </w:rPr>
        <w:t xml:space="preserve">wars came after periods of growth, others were the causes rather than the consequences of economic catastrophe, and some severe economic crises were not followed by wars. </w:t>
      </w:r>
    </w:p>
    <w:p w:rsidR="00163897" w:rsidRPr="00BD129B" w:rsidRDefault="00163897" w:rsidP="00163897"/>
    <w:p w:rsidR="00163897" w:rsidRPr="00BD129B" w:rsidRDefault="00163897" w:rsidP="00163897">
      <w:pPr>
        <w:rPr>
          <w:rFonts w:asciiTheme="minorHAnsi" w:eastAsia="Times New Roman" w:hAnsiTheme="minorHAnsi" w:cstheme="minorHAnsi"/>
        </w:rPr>
      </w:pPr>
    </w:p>
    <w:p w:rsidR="00163897" w:rsidRPr="00BD129B" w:rsidRDefault="00163897" w:rsidP="00163897">
      <w:pPr>
        <w:pStyle w:val="Heading3"/>
        <w:rPr>
          <w:rFonts w:eastAsia="Times New Roman"/>
        </w:rPr>
      </w:pPr>
      <w:r w:rsidRPr="00BD129B">
        <w:rPr>
          <w:rFonts w:eastAsia="Times New Roman"/>
        </w:rPr>
        <w:t>AT Econ Impact – Democracy Checks</w:t>
      </w:r>
    </w:p>
    <w:p w:rsidR="00163897" w:rsidRPr="00BD129B" w:rsidRDefault="00163897" w:rsidP="00163897">
      <w:pPr>
        <w:pStyle w:val="Heading4"/>
      </w:pPr>
      <w:r w:rsidRPr="00BD129B">
        <w:t xml:space="preserve">Economic decline doesn’t cause war </w:t>
      </w:r>
      <w:r w:rsidRPr="00BD129B">
        <w:rPr>
          <w:u w:val="single"/>
        </w:rPr>
        <w:t>in democracies</w:t>
      </w:r>
      <w:r w:rsidRPr="00BD129B">
        <w:t xml:space="preserve"> – institutional checks override economic stresses.</w:t>
      </w:r>
    </w:p>
    <w:p w:rsidR="00163897" w:rsidRPr="00BD129B" w:rsidRDefault="00163897" w:rsidP="00163897">
      <w:pPr>
        <w:rPr>
          <w:rStyle w:val="Style13ptBold"/>
          <w:b w:val="0"/>
        </w:rPr>
      </w:pPr>
      <w:r w:rsidRPr="00BD129B">
        <w:rPr>
          <w:rStyle w:val="Style13ptBold"/>
        </w:rPr>
        <w:t>Koubi et al 12</w:t>
      </w:r>
      <w:r w:rsidRPr="00BD129B">
        <w:rPr>
          <w:rStyle w:val="Style13ptBold"/>
          <w:b w:val="0"/>
        </w:rPr>
        <w:t xml:space="preserve"> </w:t>
      </w:r>
      <w:r w:rsidRPr="00BD129B">
        <w:t>[Vally Koubi (senior scientist at the Center for Comparative and International Studies, coordinator of Climate Change, Economic Growth, and Conflict at the Swiss Network for International Studies, professor at the Institute of Economics at the University of Bern, Ph.D. in Political Science from the University of Rochester), Gabriele Spilker (assistant professor of International Political Economy at the University of Salzburg), Anna Kalbhenn (research associate and PhD Student at the Center for Comparative and International Studies), &amp; Thomas Bernauer (Professor of Political Science at the ETH Zurich), “Climate variability, economic growth, and civil conflict”, Journal of Peace Research 2012 49: 113, http://jpr.sagepub.com/content/49/1/113]</w:t>
      </w:r>
    </w:p>
    <w:p w:rsidR="00163897" w:rsidRPr="00BD129B" w:rsidRDefault="00163897" w:rsidP="00163897">
      <w:r w:rsidRPr="00BD129B">
        <w:t xml:space="preserve">As discussed above, we expect the probability of violent conflict to increase when economic conditions deteriorate due to climatic changes: individuals anticipate that their returns from labor diminish, and the ability of the government to provide goods and services for the people and to maintain order decays. This decreases the opportunity costs of engaging in political violence. We submit, however, that </w:t>
      </w:r>
      <w:r w:rsidRPr="00BD129B">
        <w:rPr>
          <w:rStyle w:val="StyleUnderline"/>
        </w:rPr>
        <w:t>armed conflict is more likely to occur in states where existing institutions and mechanisms for conflict resolution cannot provide people with the assurance that</w:t>
      </w:r>
      <w:r w:rsidRPr="00BD129B">
        <w:t xml:space="preserve"> climate-induced </w:t>
      </w:r>
      <w:r w:rsidRPr="00BD129B">
        <w:rPr>
          <w:rStyle w:val="StyleUnderline"/>
        </w:rPr>
        <w:t>economic problems will be resolved without recourse to violence. Formal institutions that help enforce commitments intertemporally can mitigate commitment problems in situations in which each individual or group’s effort to increase its own well-being reduces the well-being of others</w:t>
      </w:r>
      <w:r w:rsidRPr="00BD129B">
        <w:t xml:space="preserve">.5 Consequently we posit that </w:t>
      </w:r>
      <w:r w:rsidRPr="00BD129B">
        <w:rPr>
          <w:rStyle w:val="StyleUnderline"/>
        </w:rPr>
        <w:t>democratic institutions that ‘restrain the dark side of self-interest’</w:t>
      </w:r>
      <w:r w:rsidRPr="00BD129B">
        <w:t xml:space="preserve">,6 </w:t>
      </w:r>
      <w:r w:rsidRPr="00BD129B">
        <w:rPr>
          <w:rStyle w:val="StyleUnderline"/>
        </w:rPr>
        <w:t>such as a constrained executive and separation of powers, a civil society, elections, an independent judiciary, as well as the rule of law, collectively work to reduce the risk of conflict.</w:t>
      </w:r>
      <w:r w:rsidRPr="00BD129B">
        <w:t xml:space="preserve"> Conversely, societies with weak government institutions and few checks and balances are likely to be more prone to armed conflict. This implies that </w:t>
      </w:r>
      <w:r w:rsidRPr="00BD129B">
        <w:rPr>
          <w:szCs w:val="16"/>
        </w:rPr>
        <w:t xml:space="preserve">autocratic countries are more likely to experience intrastate conflict than democratic countries </w:t>
      </w:r>
      <w:r w:rsidRPr="00BD129B">
        <w:rPr>
          <w:rStyle w:val="StyleUnderline"/>
        </w:rPr>
        <w:t>when economic conditions deteriorate</w:t>
      </w:r>
      <w:r w:rsidRPr="00BD129B">
        <w:t xml:space="preserve"> due to climatic changes. </w:t>
      </w:r>
      <w:r w:rsidRPr="00BD129B">
        <w:rPr>
          <w:rStyle w:val="StyleUnderline"/>
        </w:rPr>
        <w:t>The main reasons why democracies are expected to mitigate conflict are the following: in democratic political systems citizens are informed by independent mass media about the state of their</w:t>
      </w:r>
      <w:r w:rsidRPr="00BD129B">
        <w:t xml:space="preserve"> environment and </w:t>
      </w:r>
      <w:r w:rsidRPr="00BD129B">
        <w:rPr>
          <w:rStyle w:val="StyleUnderline"/>
        </w:rPr>
        <w:t>economy as well as government policies and they can thus subject their government’s actions to close scrutiny. They also have the opportunity to express freely their opinions and organize around alternative political views</w:t>
      </w:r>
      <w:r w:rsidRPr="00BD129B">
        <w:t xml:space="preserve"> (Payne, 1995). </w:t>
      </w:r>
      <w:r w:rsidRPr="00BD129B">
        <w:rPr>
          <w:rStyle w:val="StyleUnderline"/>
        </w:rPr>
        <w:t>Political parties are not only instrumental in aggregating preferences and representing interests, thus solving the collective action problem, but also in managing conflict since they help decrease uncertainty about the intentions and actions of important political actors</w:t>
      </w:r>
      <w:r w:rsidRPr="00BD129B">
        <w:t xml:space="preserve"> (Aldrich, 1994). Moreover, </w:t>
      </w:r>
      <w:r w:rsidRPr="00BD129B">
        <w:rPr>
          <w:rStyle w:val="StyleUnderline"/>
        </w:rPr>
        <w:t>through electoral mechanisms opposition parties are free to redress their grievances</w:t>
      </w:r>
      <w:r w:rsidRPr="00BD129B">
        <w:t xml:space="preserve">7 </w:t>
      </w:r>
      <w:r w:rsidRPr="00BD129B">
        <w:rPr>
          <w:rStyle w:val="StyleUnderline"/>
        </w:rPr>
        <w:t>and express their preferences without state repression.</w:t>
      </w:r>
      <w:r w:rsidRPr="00BD129B">
        <w:t xml:space="preserve"> </w:t>
      </w:r>
      <w:r w:rsidRPr="00BD129B">
        <w:rPr>
          <w:rStyle w:val="StyleUnderline"/>
        </w:rPr>
        <w:t>Elections also provide political leaders with incentives to satisfy their citizens’ demands if they wish to retain power.</w:t>
      </w:r>
      <w:r w:rsidRPr="00BD129B">
        <w:t xml:space="preserve"> In addition, </w:t>
      </w:r>
      <w:r w:rsidRPr="00BD129B">
        <w:rPr>
          <w:rStyle w:val="StyleUnderline"/>
        </w:rPr>
        <w:t>since democratic political leaders are responsive to a larger winning coalition and lack sufficient resources to reward their comparatively large group of supporters with private goods, they have to resort to the provision of public goods – including economic prosperity – to ensure political support</w:t>
      </w:r>
      <w:r w:rsidRPr="00BD129B">
        <w:t xml:space="preserve"> and, thus, their survival in office (Bueno de Mesquita et al., 2003). Furthermore, </w:t>
      </w:r>
      <w:r w:rsidRPr="00BD129B">
        <w:rPr>
          <w:rStyle w:val="StyleUnderline"/>
        </w:rPr>
        <w:t>an independent legislature ensures the representation of a broad range of interests and also guarantees that no group will have to suffer from (governmental) policies and actions that are considered to be detrimental to its own interests.</w:t>
      </w:r>
      <w:r w:rsidRPr="00BD129B">
        <w:t xml:space="preserve"> Finally, </w:t>
      </w:r>
      <w:r w:rsidRPr="00BD129B">
        <w:rPr>
          <w:rStyle w:val="StyleUnderline"/>
        </w:rPr>
        <w:t>an independent judiciary, by ensuring that the rule of law is observed and maintained, preserves political stability and increases the legitimacy of the state.</w:t>
      </w:r>
    </w:p>
    <w:p w:rsidR="00163897" w:rsidRPr="00BD129B" w:rsidRDefault="00163897" w:rsidP="00163897">
      <w:pPr>
        <w:pStyle w:val="Heading3"/>
      </w:pPr>
      <w:r w:rsidRPr="00BD129B">
        <w:t>AT Econ Impact - Resilient</w:t>
      </w:r>
    </w:p>
    <w:p w:rsidR="00163897" w:rsidRPr="00BD129B" w:rsidRDefault="00163897" w:rsidP="00163897">
      <w:pPr>
        <w:pStyle w:val="Heading4"/>
      </w:pPr>
      <w:r w:rsidRPr="00BD129B">
        <w:t>Econ resilient</w:t>
      </w:r>
    </w:p>
    <w:p w:rsidR="00163897" w:rsidRPr="00BD129B" w:rsidRDefault="00163897" w:rsidP="00163897">
      <w:r w:rsidRPr="00BD129B">
        <w:rPr>
          <w:rStyle w:val="Heading4Char"/>
        </w:rPr>
        <w:t>Duy, 11/30/14</w:t>
      </w:r>
      <w:r w:rsidRPr="00BD129B">
        <w:t xml:space="preserve"> [Tim, Prrofessor of Practice Sr. Director, Oregon Economic Forum Department of Economics University of Oregon Yes, I am Optimistic, </w:t>
      </w:r>
      <w:hyperlink r:id="rId134" w:history="1">
        <w:r w:rsidRPr="00BD129B">
          <w:rPr>
            <w:rStyle w:val="Hyperlink"/>
          </w:rPr>
          <w:t>http://economistsview.typepad.com/timduy/2014/11/yes-i-am-optimistic-1.html</w:t>
        </w:r>
      </w:hyperlink>
      <w:r w:rsidRPr="00BD129B">
        <w:t>]</w:t>
      </w:r>
    </w:p>
    <w:p w:rsidR="00163897" w:rsidRPr="00BD129B" w:rsidRDefault="00163897" w:rsidP="00163897"/>
    <w:p w:rsidR="00163897" w:rsidRPr="00BD129B" w:rsidRDefault="00163897" w:rsidP="00163897">
      <w:r w:rsidRPr="00BD129B">
        <w:rPr>
          <w:rStyle w:val="Emphasis"/>
        </w:rPr>
        <w:t>The US economy is far more resilient than it is given credit for.</w:t>
      </w:r>
      <w:r w:rsidRPr="00BD129B">
        <w:t xml:space="preserve"> </w:t>
      </w:r>
      <w:r w:rsidRPr="00BD129B">
        <w:rPr>
          <w:rStyle w:val="StyleUnderline"/>
        </w:rPr>
        <w:t xml:space="preserve">None of the downside risks of recent years have been </w:t>
      </w:r>
      <w:r w:rsidRPr="00BD129B">
        <w:rPr>
          <w:rStyle w:val="Emphasis"/>
        </w:rPr>
        <w:t>sufficient</w:t>
      </w:r>
      <w:r w:rsidRPr="00BD129B">
        <w:rPr>
          <w:rStyle w:val="StyleUnderline"/>
        </w:rPr>
        <w:t xml:space="preserve"> to derail the recovery, nor will the supposed downside risks of next year</w:t>
      </w:r>
      <w:r w:rsidRPr="00BD129B">
        <w:t xml:space="preserve">. They are mostly external, while </w:t>
      </w:r>
      <w:r w:rsidRPr="00BD129B">
        <w:rPr>
          <w:rStyle w:val="StyleUnderline"/>
        </w:rPr>
        <w:t xml:space="preserve">the primary engine of US growth is </w:t>
      </w:r>
      <w:r w:rsidRPr="00BD129B">
        <w:rPr>
          <w:rStyle w:val="Emphasis"/>
        </w:rPr>
        <w:t>internal</w:t>
      </w:r>
      <w:r w:rsidRPr="00BD129B">
        <w:rPr>
          <w:rStyle w:val="StyleUnderline"/>
        </w:rPr>
        <w:t xml:space="preserve"> and </w:t>
      </w:r>
      <w:r w:rsidRPr="00BD129B">
        <w:rPr>
          <w:rStyle w:val="Emphasis"/>
        </w:rPr>
        <w:t>flexible</w:t>
      </w:r>
      <w:r w:rsidRPr="00BD129B">
        <w:t xml:space="preserve">. </w:t>
      </w:r>
      <w:r w:rsidRPr="00BD129B">
        <w:rPr>
          <w:rStyle w:val="StyleUnderline"/>
        </w:rPr>
        <w:t>The decline in energy prices</w:t>
      </w:r>
      <w:r w:rsidRPr="00BD129B">
        <w:t xml:space="preserve"> (another purported reason to fear the new year) </w:t>
      </w:r>
      <w:r w:rsidRPr="00BD129B">
        <w:rPr>
          <w:rStyle w:val="StyleUnderline"/>
        </w:rPr>
        <w:t xml:space="preserve">will prove to be no exception. </w:t>
      </w:r>
      <w:r w:rsidRPr="00BD129B">
        <w:t xml:space="preserve">I believe we are witnessing a supply driven dynamic, not collapsing global demand. The US economy will adjust as the balance shifts from energy producers to energy consumers. While this will have some concentrated, negative implications for a handful of sectors and geographies (I would hope but find it unlikely that state and municipal leaders in North Dakota recognized the boom-bust nature of the commodity cycle well in advance of the bust part), I expect that the net impact will be modestly positive. Indeed, the resiliency of the economy was almost certainly on display in the years preceding the Great Recession. Brad DeLong likes to note that the economy was adjusting to the housing collapse (a much deeper and widespread sector of the economy than energy production) fairly well until the financial crisis: …you also have a strong argument that it was the financial crisis and not the collapse of the housing bubble that was the lead violin in this catastrophe. Construction reached its housing-bubble peak in the third quarter of 2005. From then until the third quarter of 2008, through the business cycle peak and out the other side, the market economy adjusted as smoothly to the recognition of a sectoral disequilibrium as the most optimistic of macroeconomists could have hoped: interest rates fell as demand for loans to finance construction eased off, and exports and business investment took up the slack resources released by the shrinking construction sector. The NBER's Business-Cycle Dating Committee did not conclude that the U.S. economy was in a full-blown recession until more than halfway through the fourth quarter of 2008. </w:t>
      </w:r>
      <w:r w:rsidRPr="00BD129B">
        <w:rPr>
          <w:rStyle w:val="StyleUnderline"/>
        </w:rPr>
        <w:t>As long as people have babies, capital depreciates, technology evolves, and tastes and preferences change, there is a powerful underlying (and under-appreciated) impetus for growth that is almost certain to reveal itself in any reasonably well-managed economy.</w:t>
      </w:r>
      <w:r w:rsidRPr="00BD129B">
        <w:t xml:space="preserve"> </w:t>
      </w:r>
      <w:r w:rsidRPr="00BD129B">
        <w:rPr>
          <w:rStyle w:val="StyleUnderline"/>
        </w:rPr>
        <w:t xml:space="preserve">This ultimately is the reason that despite the seemingly persistent belief that the recessionary bogeyman is just around the </w:t>
      </w:r>
      <w:r w:rsidRPr="00BD129B">
        <w:rPr>
          <w:rStyle w:val="Emphasis"/>
        </w:rPr>
        <w:t xml:space="preserve">recessions are remarkably rare events. </w:t>
      </w:r>
      <w:r w:rsidRPr="00BD129B">
        <w:rPr>
          <w:rStyle w:val="StyleUnderline"/>
        </w:rPr>
        <w:t>Since 1983, the US economy has been in expansion for 350 months</w:t>
      </w:r>
      <w:r w:rsidRPr="00BD129B">
        <w:t xml:space="preserve">. </w:t>
      </w:r>
      <w:r w:rsidRPr="00BD129B">
        <w:rPr>
          <w:rStyle w:val="StyleUnderline"/>
        </w:rPr>
        <w:t xml:space="preserve">Recessions account for just 34 months, less than 10% of the time. In any given month, the probability of recession is certainly less than 10%. Recessions are concentrated in a handful of periods. If you are not in a recession this month, it is almost certain that you will not be in a recession next month. </w:t>
      </w:r>
      <w:r w:rsidRPr="00BD129B">
        <w:t>Consider that only three times since 1983 has a recession occurred in a month preceded by an expansion.</w:t>
      </w:r>
      <w:r w:rsidRPr="00BD129B">
        <w:rPr>
          <w:rStyle w:val="StyleUnderline"/>
        </w:rPr>
        <w:t xml:space="preserve"> </w:t>
      </w:r>
      <w:r w:rsidRPr="00BD129B">
        <w:t xml:space="preserve">But this makes it seem as if recessions simply spring out of thin air, which they do not. </w:t>
      </w:r>
      <w:r w:rsidRPr="00BD129B">
        <w:rPr>
          <w:rStyle w:val="StyleUnderline"/>
        </w:rPr>
        <w:t xml:space="preserve">Even if you thought the conditions for a recession were currently brewing, it is highly unlikely that the momentum of the US economy will turn in twelve months or less. </w:t>
      </w:r>
      <w:r w:rsidRPr="00BD129B">
        <w:t>Even if you thought, for example that the financial sector could not absorb any losses that stem from a decline in energy prices and thus be faced once again with crisis (unlikely, in my opinion, especially in the wake of regulatory enhancements since the last crisis</w:t>
      </w:r>
      <w:r w:rsidRPr="00BD129B">
        <w:rPr>
          <w:rStyle w:val="StyleUnderline"/>
        </w:rPr>
        <w:t>), it would</w:t>
      </w:r>
      <w:r w:rsidRPr="00BD129B">
        <w:t xml:space="preserve"> still </w:t>
      </w:r>
      <w:r w:rsidRPr="00BD129B">
        <w:rPr>
          <w:rStyle w:val="StyleUnderline"/>
        </w:rPr>
        <w:t xml:space="preserve">take months for that shock to propagate throughout the economy. </w:t>
      </w:r>
      <w:r w:rsidRPr="00BD129B">
        <w:t xml:space="preserve">Moreover, </w:t>
      </w:r>
      <w:r w:rsidRPr="00BD129B">
        <w:rPr>
          <w:rStyle w:val="StyleUnderline"/>
        </w:rPr>
        <w:t>this ignores the other relevant feature of US recessions – they are preceded by long periods of sustained monetary tightening. And the Fed has not yet initiated even its first rate hike</w:t>
      </w:r>
      <w:r w:rsidRPr="00BD129B">
        <w:t xml:space="preserve">. </w:t>
      </w:r>
      <w:r w:rsidRPr="00BD129B">
        <w:rPr>
          <w:rStyle w:val="StyleUnderline"/>
        </w:rPr>
        <w:t xml:space="preserve">Even if you accept that tapering is tightening, we are still on the front end of the cycle rather than the back end. </w:t>
      </w:r>
      <w:r w:rsidRPr="00BD129B">
        <w:rPr>
          <w:rStyle w:val="Emphasis"/>
        </w:rPr>
        <w:t>Hence my probability of recession in the next twelve months: 0%.</w:t>
      </w:r>
      <w:r w:rsidRPr="00BD129B">
        <w:t xml:space="preserve"> </w:t>
      </w:r>
      <w:r w:rsidRPr="00BD129B">
        <w:rPr>
          <w:rStyle w:val="Emphasis"/>
        </w:rPr>
        <w:t xml:space="preserve">I would place similar odds on the following twelve months as well. </w:t>
      </w:r>
      <w:r w:rsidRPr="00BD129B">
        <w:t xml:space="preserve">To be sure, improvements were not as quick as many had hoped, but the shortfalls can largely be traced to two sectors – housing, in which the financing mechanism was damaged, and the failure of the fiscal authorities to adequately plug the hole. But the resilient economy continued to march higher nonetheless. And now fiscal policy is no longer a drag; the bottom in government jobs has likely been reached. Moreover, there is one silver lining in the relatively low pace of new housing activity – such activity has room to run. </w:t>
      </w:r>
      <w:r w:rsidRPr="00BD129B">
        <w:rPr>
          <w:rStyle w:val="StyleUnderline"/>
        </w:rPr>
        <w:t xml:space="preserve">I expect that over the next two years </w:t>
      </w:r>
      <w:r w:rsidRPr="00BD129B">
        <w:rPr>
          <w:rStyle w:val="Emphasis"/>
        </w:rPr>
        <w:t>housing</w:t>
      </w:r>
      <w:r w:rsidRPr="00BD129B">
        <w:rPr>
          <w:rStyle w:val="StyleUnderline"/>
        </w:rPr>
        <w:t xml:space="preserve"> will become an increasingly strong force in the US economy. Nor will the economy likely be impeded by monetary policy,</w:t>
      </w:r>
      <w:r w:rsidRPr="00BD129B">
        <w:t xml:space="preserve"> which even if tighter than expected is likely to remain more accommodative than traditional metrics of appropriate monetary conditions would suggest. </w:t>
      </w:r>
      <w:r w:rsidRPr="00BD129B">
        <w:rPr>
          <w:rStyle w:val="StyleUnderline"/>
        </w:rPr>
        <w:t xml:space="preserve">Bottom Line: Perhaps, just perhaps, the US economic expansion has been consistently undersold, and continues to be undersold. It is worth considering that maybe it is time to just accept the good news without the desperate search for every dark cloud. </w:t>
      </w:r>
    </w:p>
    <w:p w:rsidR="00163897" w:rsidRPr="00BD129B" w:rsidRDefault="00163897" w:rsidP="00163897">
      <w:pPr>
        <w:pStyle w:val="Heading4"/>
      </w:pPr>
      <w:r w:rsidRPr="00BD129B">
        <w:t>Recent cuts and obstacles prove resilience.</w:t>
      </w:r>
    </w:p>
    <w:p w:rsidR="00163897" w:rsidRPr="00BD129B" w:rsidRDefault="00163897" w:rsidP="00163897">
      <w:pPr>
        <w:rPr>
          <w:rStyle w:val="Style13ptBold"/>
          <w:b w:val="0"/>
        </w:rPr>
      </w:pPr>
      <w:r w:rsidRPr="00BD129B">
        <w:rPr>
          <w:rStyle w:val="Style13ptBold"/>
        </w:rPr>
        <w:t>Bloomberg 15</w:t>
      </w:r>
      <w:r w:rsidRPr="00BD129B">
        <w:rPr>
          <w:rStyle w:val="Style13ptBold"/>
          <w:b w:val="0"/>
        </w:rPr>
        <w:t xml:space="preserve"> </w:t>
      </w:r>
      <w:r w:rsidRPr="00BD129B">
        <w:t>[“Faster Services Growth in U.S. Points to Resilience: Economy”, 3/4/15, http://www.bloomberg.com/news/articles/2015-03-04/service-industries-in-u-s-expanded-at-faster-pace-in-february]</w:t>
      </w:r>
    </w:p>
    <w:p w:rsidR="00163897" w:rsidRPr="00BD129B" w:rsidRDefault="00163897" w:rsidP="00163897">
      <w:r w:rsidRPr="00BD129B">
        <w:rPr>
          <w:rStyle w:val="StyleUnderline"/>
        </w:rPr>
        <w:t xml:space="preserve">Service industries unexpectedly expanded at a faster pace in February, highlighting the resilience of the U.S. economy </w:t>
      </w:r>
      <w:r w:rsidRPr="00BD129B">
        <w:t xml:space="preserve">as companies navigated a work slowdown at West Coast ports and inclement winter weather. The Institute for Supply Management’s non-manufacturing index increased to 56.9, boosted by a pickup in employment, from the prior month’s 56.7, the Tempe, Arizona-based group said Wednesday. Another report showed </w:t>
      </w:r>
      <w:r w:rsidRPr="00BD129B">
        <w:rPr>
          <w:rStyle w:val="StyleUnderline"/>
        </w:rPr>
        <w:t xml:space="preserve">U.S. companies added more than 200,000 workers to payrolls last month after a January gain that was larger than initially estimated. </w:t>
      </w:r>
      <w:r w:rsidRPr="00BD129B">
        <w:t xml:space="preserve">Progress in the labor market helped drive gains at service providers including restaurants and retailers even as a contract dispute at West Coast ports hampered timely delivery of merchandise. </w:t>
      </w:r>
      <w:r w:rsidRPr="00BD129B">
        <w:rPr>
          <w:rStyle w:val="StyleUnderline"/>
        </w:rPr>
        <w:t>Growth in the industries that account for almost 90 percent of the world’s largest economy are supporting the expansion as factories face cutbacks</w:t>
      </w:r>
      <w:r w:rsidRPr="00BD129B">
        <w:t xml:space="preserve"> from customers overseas and in the U.S. energy patch. “</w:t>
      </w:r>
      <w:r w:rsidRPr="00BD129B">
        <w:rPr>
          <w:rStyle w:val="StyleUnderline"/>
        </w:rPr>
        <w:t>The economy has managed to hold up at decent levels of activity despite all these headwinds</w:t>
      </w:r>
      <w:r w:rsidRPr="00BD129B">
        <w:t>,” said Jacob Oubina, a senior U.S. economist at RBC Capital Markets LLC in New York, who correctly projected the gain in the ISM gauge. “</w:t>
      </w:r>
      <w:r w:rsidRPr="00BD129B">
        <w:rPr>
          <w:rStyle w:val="StyleUnderline"/>
        </w:rPr>
        <w:t>This index managed to stay at a relatively elevated level despite continued disruptions</w:t>
      </w:r>
      <w:r w:rsidRPr="00BD129B">
        <w:t xml:space="preserve"> from the West Coast port issue. </w:t>
      </w:r>
      <w:r w:rsidRPr="00BD129B">
        <w:rPr>
          <w:rStyle w:val="StyleUnderline"/>
        </w:rPr>
        <w:t>That’s testament to the underlying strength of the backdrop</w:t>
      </w:r>
      <w:r w:rsidRPr="00BD129B">
        <w:t>.”</w:t>
      </w:r>
    </w:p>
    <w:p w:rsidR="00163897" w:rsidRPr="00BD129B" w:rsidRDefault="00163897" w:rsidP="00163897"/>
    <w:p w:rsidR="00AE1EF0" w:rsidRPr="00BD129B" w:rsidRDefault="00113F61" w:rsidP="00113F61">
      <w:pPr>
        <w:pStyle w:val="Heading3"/>
      </w:pPr>
      <w:r w:rsidRPr="00BD129B">
        <w:t>Alt Cause – Tariffs</w:t>
      </w:r>
    </w:p>
    <w:p w:rsidR="00113F61" w:rsidRPr="00BD129B" w:rsidRDefault="00113F61" w:rsidP="00113F61">
      <w:pPr>
        <w:pStyle w:val="Heading4"/>
        <w:rPr>
          <w:rStyle w:val="Style13ptBold"/>
          <w:b/>
        </w:rPr>
      </w:pPr>
      <w:r w:rsidRPr="00BD129B">
        <w:rPr>
          <w:rStyle w:val="Style13ptBold"/>
          <w:b/>
        </w:rPr>
        <w:t>Alt causes for lack of US econ growth – Trump’s tariffs</w:t>
      </w:r>
    </w:p>
    <w:p w:rsidR="00113F61" w:rsidRPr="00BD129B" w:rsidRDefault="00113F61" w:rsidP="00113F61">
      <w:r w:rsidRPr="00BD129B">
        <w:rPr>
          <w:rStyle w:val="Style13ptBold"/>
        </w:rPr>
        <w:t xml:space="preserve">Steil and Rocca 6/27 </w:t>
      </w:r>
      <w:r w:rsidRPr="00BD129B">
        <w:t xml:space="preserve">(Benn Steil and Benjamin Della Rocca, Both Steil and Rocca are staff on the Council on Foreign Relations – Steil is a Senior Fellow and Director of International Economics, and Rocca is an analyst for the Center for Geoeconomic Studies, "Trump’s Tariffs Are Hurting US Competitiveness," Global Trade Magazine, 6-27-2018, </w:t>
      </w:r>
      <w:hyperlink r:id="rId135" w:history="1">
        <w:r w:rsidRPr="00BD129B">
          <w:rPr>
            <w:rStyle w:val="Hyperlink"/>
          </w:rPr>
          <w:t>http://www.globaltrademag.com/in-the-news/trumps-tariffs-are-hurting-us-competitiveness</w:t>
        </w:r>
      </w:hyperlink>
      <w:r w:rsidRPr="00BD129B">
        <w:t>)</w:t>
      </w:r>
    </w:p>
    <w:p w:rsidR="00113F61" w:rsidRPr="00BD129B" w:rsidRDefault="00113F61" w:rsidP="00113F61">
      <w:pPr>
        <w:rPr>
          <w:rStyle w:val="StyleUnderline"/>
        </w:rPr>
      </w:pPr>
      <w:r w:rsidRPr="00BD129B">
        <w:t xml:space="preserve">President Donald </w:t>
      </w:r>
      <w:r w:rsidRPr="00BD129B">
        <w:rPr>
          <w:rStyle w:val="StyleUnderline"/>
        </w:rPr>
        <w:t>Trump says</w:t>
      </w:r>
      <w:r w:rsidRPr="00BD129B">
        <w:t xml:space="preserve"> that </w:t>
      </w:r>
      <w:r w:rsidRPr="00BD129B">
        <w:rPr>
          <w:rStyle w:val="StyleUnderline"/>
        </w:rPr>
        <w:t>America running a trade deficit means that “jobs and wealth are being given to other countries.” This statement is logically and historically false.</w:t>
      </w:r>
    </w:p>
    <w:p w:rsidR="00113F61" w:rsidRPr="00BD129B" w:rsidRDefault="00113F61" w:rsidP="00113F61">
      <w:pPr>
        <w:rPr>
          <w:rStyle w:val="Emphasis"/>
        </w:rPr>
      </w:pPr>
      <w:r w:rsidRPr="00BD129B">
        <w:t xml:space="preserve">The left-hand figure above shows that </w:t>
      </w:r>
      <w:r w:rsidRPr="00BD129B">
        <w:rPr>
          <w:rStyle w:val="Emphasis"/>
        </w:rPr>
        <w:t>the relationship between trade deficits and growth in the United States, going back nearly 30 years, is the opposite</w:t>
      </w:r>
      <w:r w:rsidRPr="00BD129B">
        <w:t xml:space="preserve">. Rising growth tends to increase imports through higher consumption. </w:t>
      </w:r>
      <w:r w:rsidRPr="00BD129B">
        <w:rPr>
          <w:rStyle w:val="StyleUnderline"/>
        </w:rPr>
        <w:t xml:space="preserve">The </w:t>
      </w:r>
      <w:r w:rsidRPr="00BD129B">
        <w:rPr>
          <w:rStyle w:val="Emphasis"/>
        </w:rPr>
        <w:t>imports</w:t>
      </w:r>
      <w:r w:rsidRPr="00BD129B">
        <w:t xml:space="preserve"> have not meant that “jobs and wealth are being given to other countries”: they </w:t>
      </w:r>
      <w:r w:rsidRPr="00BD129B">
        <w:rPr>
          <w:rStyle w:val="Emphasis"/>
        </w:rPr>
        <w:t>have been a sign of a strong US economy.</w:t>
      </w:r>
    </w:p>
    <w:p w:rsidR="00113F61" w:rsidRPr="00BD129B" w:rsidRDefault="00113F61" w:rsidP="00113F61">
      <w:r w:rsidRPr="00BD129B">
        <w:rPr>
          <w:rStyle w:val="StyleUnderline"/>
        </w:rPr>
        <w:t>Still</w:t>
      </w:r>
      <w:r w:rsidRPr="00BD129B">
        <w:t xml:space="preserve">, President </w:t>
      </w:r>
      <w:r w:rsidRPr="00BD129B">
        <w:rPr>
          <w:rStyle w:val="StyleUnderline"/>
        </w:rPr>
        <w:t xml:space="preserve">Trump is determined to reduce America’s trade deficit through </w:t>
      </w:r>
      <w:r w:rsidRPr="00BD129B">
        <w:rPr>
          <w:rStyle w:val="Emphasis"/>
        </w:rPr>
        <w:t>massive new tariffs</w:t>
      </w:r>
      <w:r w:rsidRPr="00BD129B">
        <w:t xml:space="preserve"> on steel, aluminum, automobiles, washing machines, and other products. </w:t>
      </w:r>
      <w:r w:rsidRPr="00BD129B">
        <w:rPr>
          <w:rStyle w:val="StyleUnderline"/>
        </w:rPr>
        <w:t>The idea is that if America stops importing such goods, it will start making them here</w:t>
      </w:r>
      <w:r w:rsidRPr="00BD129B">
        <w:t xml:space="preserve">. But </w:t>
      </w:r>
      <w:r w:rsidRPr="00BD129B">
        <w:rPr>
          <w:rStyle w:val="StyleUnderline"/>
        </w:rPr>
        <w:t>with the</w:t>
      </w:r>
      <w:r w:rsidRPr="00BD129B">
        <w:t xml:space="preserve"> US </w:t>
      </w:r>
      <w:r w:rsidRPr="00BD129B">
        <w:rPr>
          <w:rStyle w:val="StyleUnderline"/>
        </w:rPr>
        <w:t>unemployment rate at</w:t>
      </w:r>
      <w:r w:rsidRPr="00BD129B">
        <w:t xml:space="preserve"> 3.8 percent, </w:t>
      </w:r>
      <w:r w:rsidRPr="00BD129B">
        <w:rPr>
          <w:rStyle w:val="Emphasis"/>
        </w:rPr>
        <w:t>an eighteen-year low</w:t>
      </w:r>
      <w:r w:rsidRPr="00BD129B">
        <w:t xml:space="preserve">, </w:t>
      </w:r>
      <w:r w:rsidRPr="00BD129B">
        <w:rPr>
          <w:rStyle w:val="StyleUnderline"/>
        </w:rPr>
        <w:t>there is little</w:t>
      </w:r>
      <w:r w:rsidRPr="00BD129B">
        <w:t xml:space="preserve"> if any spare </w:t>
      </w:r>
      <w:r w:rsidRPr="00BD129B">
        <w:rPr>
          <w:rStyle w:val="StyleUnderline"/>
        </w:rPr>
        <w:t>capacity to accomplish this</w:t>
      </w:r>
      <w:r w:rsidRPr="00BD129B">
        <w:t xml:space="preserve">. </w:t>
      </w:r>
      <w:r w:rsidRPr="00BD129B">
        <w:rPr>
          <w:rStyle w:val="StyleUnderline"/>
        </w:rPr>
        <w:t xml:space="preserve">The capacity would have to be </w:t>
      </w:r>
      <w:r w:rsidRPr="00BD129B">
        <w:rPr>
          <w:rStyle w:val="Emphasis"/>
        </w:rPr>
        <w:t>transferred from other sectors</w:t>
      </w:r>
      <w:r w:rsidRPr="00BD129B">
        <w:t xml:space="preserve">. </w:t>
      </w:r>
      <w:r w:rsidRPr="00BD129B">
        <w:rPr>
          <w:rStyle w:val="StyleUnderline"/>
        </w:rPr>
        <w:t xml:space="preserve">The overall effect of tariffs is therefore to </w:t>
      </w:r>
      <w:r w:rsidRPr="00BD129B">
        <w:rPr>
          <w:rStyle w:val="Emphasis"/>
        </w:rPr>
        <w:t>reduce US consumer purchasing power through higher prices—not more jobs, not more growth, not higher net exports</w:t>
      </w:r>
      <w:r w:rsidRPr="00BD129B">
        <w:t>.</w:t>
      </w:r>
    </w:p>
    <w:p w:rsidR="00113F61" w:rsidRPr="00BD129B" w:rsidRDefault="00113F61" w:rsidP="00113F61"/>
    <w:p w:rsidR="00AE1EF0" w:rsidRPr="00BD129B" w:rsidRDefault="00AE1EF0" w:rsidP="00AE1EF0">
      <w:pPr>
        <w:pStyle w:val="Heading2"/>
      </w:pPr>
      <w:r w:rsidRPr="00BD129B">
        <w:t>DA Links</w:t>
      </w:r>
    </w:p>
    <w:p w:rsidR="00BA4423" w:rsidRPr="00BD129B" w:rsidRDefault="00AE1EF0" w:rsidP="00AE1EF0">
      <w:pPr>
        <w:pStyle w:val="Heading3"/>
      </w:pPr>
      <w:r w:rsidRPr="00BD129B">
        <w:t>Link – Brain Drain</w:t>
      </w:r>
    </w:p>
    <w:p w:rsidR="00BA4423" w:rsidRPr="00BD129B" w:rsidRDefault="00AE1EF0" w:rsidP="00BA4423">
      <w:pPr>
        <w:pStyle w:val="Heading4"/>
        <w:rPr>
          <w:u w:val="single"/>
        </w:rPr>
      </w:pPr>
      <w:bookmarkStart w:id="2" w:name="_Hlk518316211"/>
      <w:r w:rsidRPr="00BD129B">
        <w:t xml:space="preserve">Startup visas trade off with opportunities in </w:t>
      </w:r>
      <w:r w:rsidRPr="00BD129B">
        <w:rPr>
          <w:u w:val="single"/>
        </w:rPr>
        <w:t xml:space="preserve">india </w:t>
      </w:r>
    </w:p>
    <w:p w:rsidR="00BA4423" w:rsidRPr="00BD129B" w:rsidRDefault="00BA4423" w:rsidP="00BA4423">
      <w:r w:rsidRPr="00BD129B">
        <w:rPr>
          <w:rStyle w:val="Style13ptBold"/>
        </w:rPr>
        <w:t xml:space="preserve">Wadhwa 16 </w:t>
      </w:r>
      <w:r w:rsidRPr="00BD129B">
        <w:t>(Vivek Wadhwa, is Distinguished Fellow and professor at Carnegie Mellon University Engineering at Silicon Valley and a director of research at Center for Entrepreneurship and Research Commercialization at Duke. His past appointments include Stanford Law School, the University of California, Berkeley, Harvard Law School, and Emory University. “Opinion | Fewer Foreign Entrepreneurs Say They Need the U.S. That's a Problem.” The Washington Post, WP Company, 13 Sept. 2016, www.washingtonpost.com/news/innovations/wp/2016/09/13/fewer-foreign-entrepreneurs-say-they-need-the-u-s-thats-a-problem/?noredirect=on.)</w:t>
      </w:r>
    </w:p>
    <w:p w:rsidR="00BA4423" w:rsidRPr="00BD129B" w:rsidRDefault="00BA4423" w:rsidP="00BA4423">
      <w:pPr>
        <w:rPr>
          <w:u w:val="single"/>
        </w:rPr>
      </w:pPr>
      <w:r w:rsidRPr="00BD129B">
        <w:t xml:space="preserve">Apple is facing accusations that it copied Chinese innovations in the iPhone 7. Indeed, China’s smartphone manufacturers released dual-camera systems and handsets without headphone jacks long before Apple did. And the stickers and animations that Apple is adding to iMessage look like a direct knockoff from China’s WeChat. This ,is quite a twist from the days when Apple accused the Chinese of copying its inventions. The reality is that America’s most innovative company is no longer the world’s most innovative company. </w:t>
      </w:r>
      <w:r w:rsidRPr="00BD129B">
        <w:rPr>
          <w:u w:val="single"/>
        </w:rPr>
        <w:t xml:space="preserve">Entrepreneurs </w:t>
      </w:r>
      <w:r w:rsidRPr="00BD129B">
        <w:rPr>
          <w:b/>
          <w:u w:val="single"/>
        </w:rPr>
        <w:t>all over the world</w:t>
      </w:r>
      <w:r w:rsidRPr="00BD129B">
        <w:rPr>
          <w:u w:val="single"/>
        </w:rPr>
        <w:t xml:space="preserve"> are producing innovations that </w:t>
      </w:r>
      <w:r w:rsidRPr="00BD129B">
        <w:rPr>
          <w:b/>
          <w:u w:val="single"/>
        </w:rPr>
        <w:t>rival</w:t>
      </w:r>
      <w:r w:rsidRPr="00BD129B">
        <w:rPr>
          <w:u w:val="single"/>
        </w:rPr>
        <w:t xml:space="preserve"> what you see in </w:t>
      </w:r>
      <w:r w:rsidRPr="00BD129B">
        <w:rPr>
          <w:b/>
          <w:u w:val="single"/>
        </w:rPr>
        <w:t>Silicon Valley</w:t>
      </w:r>
      <w:r w:rsidRPr="00BD129B">
        <w:rPr>
          <w:u w:val="single"/>
        </w:rPr>
        <w:t>.</w:t>
      </w:r>
    </w:p>
    <w:p w:rsidR="00BA4423" w:rsidRPr="00BD129B" w:rsidRDefault="00BA4423" w:rsidP="00BA4423">
      <w:r w:rsidRPr="00BD129B">
        <w:t>This is also evidenced in the numbers of billion-dollar technology start-ups, or unicorns, that are sprouting up all over the world. Of the 191 unicorns worldwide, 42 are in China and eight in India, according to CrunchBase. Yes, more than 105 are in the United States, but you would hardly have found any blockbuster technology start-ups in Asia as recently as a decade ago.</w:t>
      </w:r>
      <w:r w:rsidRPr="00BD129B">
        <w:rPr>
          <w:u w:val="single"/>
        </w:rPr>
        <w:t xml:space="preserve"> Today, </w:t>
      </w:r>
      <w:r w:rsidRPr="00BD129B">
        <w:rPr>
          <w:b/>
          <w:u w:val="single"/>
        </w:rPr>
        <w:t>Chinese Internet companies</w:t>
      </w:r>
      <w:r w:rsidRPr="00BD129B">
        <w:rPr>
          <w:u w:val="single"/>
        </w:rPr>
        <w:t xml:space="preserve">, such as Alibaba, Baidu and Tencent, are among the most </w:t>
      </w:r>
      <w:r w:rsidRPr="00BD129B">
        <w:rPr>
          <w:b/>
          <w:u w:val="single"/>
        </w:rPr>
        <w:t>innovative and valuable</w:t>
      </w:r>
      <w:r w:rsidRPr="00BD129B">
        <w:rPr>
          <w:u w:val="single"/>
        </w:rPr>
        <w:t xml:space="preserve"> few in the world.</w:t>
      </w:r>
    </w:p>
    <w:p w:rsidR="00BA4423" w:rsidRPr="00BD129B" w:rsidRDefault="00BA4423" w:rsidP="00BA4423">
      <w:pPr>
        <w:rPr>
          <w:u w:val="single"/>
        </w:rPr>
      </w:pPr>
      <w:r w:rsidRPr="00BD129B">
        <w:t xml:space="preserve">The world’s entrepreneurs used to dream of coming to Silicon Valley because it was the innovation capital of the world and there were few opportunities elsewhere.  This is no longer the case, as I learned during my recent trip to New Delhi. </w:t>
      </w:r>
      <w:r w:rsidRPr="00BD129B">
        <w:rPr>
          <w:u w:val="single"/>
        </w:rPr>
        <w:t>There are start-up incubators sprouting up all over India, and the quality of the start-ups is second only to those in Silicon Valley and China, which are running head to head.</w:t>
      </w:r>
    </w:p>
    <w:p w:rsidR="00BA4423" w:rsidRPr="00BD129B" w:rsidRDefault="00BA4423" w:rsidP="00BA4423">
      <w:r w:rsidRPr="00BD129B">
        <w:rPr>
          <w:u w:val="single"/>
        </w:rPr>
        <w:t xml:space="preserve">I spoke to about 50 entrepreneurs at local incubators and meetups. Unlike earlier generations, </w:t>
      </w:r>
      <w:r w:rsidRPr="00BD129B">
        <w:rPr>
          <w:b/>
          <w:u w:val="single"/>
        </w:rPr>
        <w:t>very few had interest</w:t>
      </w:r>
      <w:r w:rsidRPr="00BD129B">
        <w:rPr>
          <w:u w:val="single"/>
        </w:rPr>
        <w:t xml:space="preserve"> in moving to the United States. Most said they believed the </w:t>
      </w:r>
      <w:r w:rsidRPr="00BD129B">
        <w:rPr>
          <w:b/>
          <w:u w:val="single"/>
        </w:rPr>
        <w:t>greatest opportunities</w:t>
      </w:r>
      <w:r w:rsidRPr="00BD129B">
        <w:rPr>
          <w:u w:val="single"/>
        </w:rPr>
        <w:t xml:space="preserve"> were in India.</w:t>
      </w:r>
      <w:r w:rsidRPr="00BD129B">
        <w:t xml:space="preserve"> As technology designer Himanshu Khanna said, </w:t>
      </w:r>
      <w:r w:rsidRPr="00BD129B">
        <w:rPr>
          <w:u w:val="single"/>
        </w:rPr>
        <w:t xml:space="preserve">“Why should I move to Silicon Valley when I have a market </w:t>
      </w:r>
      <w:r w:rsidRPr="00BD129B">
        <w:rPr>
          <w:b/>
          <w:u w:val="single"/>
        </w:rPr>
        <w:t>10 times as large</w:t>
      </w:r>
      <w:r w:rsidRPr="00BD129B">
        <w:rPr>
          <w:u w:val="single"/>
        </w:rPr>
        <w:t xml:space="preserve"> here?”</w:t>
      </w:r>
      <w:r w:rsidRPr="00BD129B">
        <w:t xml:space="preserve"> Five years prior, Khanna had asked me to sponsor him for a long-term U.S. visa, which he could not get.</w:t>
      </w:r>
    </w:p>
    <w:p w:rsidR="00BA4423" w:rsidRPr="00BD129B" w:rsidRDefault="00BA4423" w:rsidP="00BA4423">
      <w:r w:rsidRPr="00BD129B">
        <w:t>The tide has surely turned.</w:t>
      </w:r>
    </w:p>
    <w:p w:rsidR="00BA4423" w:rsidRPr="00BD129B" w:rsidRDefault="00BA4423" w:rsidP="00BA4423">
      <w:r w:rsidRPr="00BD129B">
        <w:t xml:space="preserve">For decades, the United States invited the world’s best and brightest to come and study at its universities and provided them with temporary work visas. But it placed tight limits on the numbers of permanent-resident visas for those who wanted to stay, so the lines grew longer and longer. My research team at Duke, Harvard and NYU documented that there were, </w:t>
      </w:r>
      <w:r w:rsidRPr="00BD129B">
        <w:rPr>
          <w:u w:val="single"/>
        </w:rPr>
        <w:t>as of October 2006, more than a million skilled workers in “immigration limbo” in the United States, with only 120,000 green cards being made available every year for their work categories.</w:t>
      </w:r>
      <w:r w:rsidRPr="00BD129B">
        <w:t xml:space="preserve"> Ten years later, I estimate the number of skilled workers in limbo is roughly 1.5 million. I explained in my book, “The Immigrant Exodus: Why </w:t>
      </w:r>
      <w:r w:rsidRPr="00BD129B">
        <w:rPr>
          <w:u w:val="single"/>
        </w:rPr>
        <w:t xml:space="preserve">America Is Losing the Global Race to Capture Entrepreneurial Talent,” that this would lead to a </w:t>
      </w:r>
      <w:r w:rsidRPr="00BD129B">
        <w:rPr>
          <w:b/>
          <w:u w:val="single"/>
        </w:rPr>
        <w:t>reverse brain drain</w:t>
      </w:r>
      <w:r w:rsidRPr="00BD129B">
        <w:t>. That is exactly what happened.</w:t>
      </w:r>
    </w:p>
    <w:p w:rsidR="00BA4423" w:rsidRPr="00BD129B" w:rsidRDefault="00BA4423" w:rsidP="00BA4423">
      <w:pPr>
        <w:rPr>
          <w:u w:val="single"/>
        </w:rPr>
      </w:pPr>
      <w:r w:rsidRPr="00BD129B">
        <w:rPr>
          <w:u w:val="single"/>
        </w:rPr>
        <w:t xml:space="preserve">Hundreds of thousands of highly skilled workers as well as the graduates of top American universities have returned home because of America’s flawed immigration policies. They are in leadership roles at top research labs and at the unicorns in China and India. America has </w:t>
      </w:r>
      <w:r w:rsidRPr="00BD129B">
        <w:rPr>
          <w:b/>
          <w:u w:val="single"/>
        </w:rPr>
        <w:t>lost an entire generation</w:t>
      </w:r>
      <w:r w:rsidRPr="00BD129B">
        <w:rPr>
          <w:u w:val="single"/>
        </w:rPr>
        <w:t xml:space="preserve"> of entrepreneurs and innovators and bolstered its global competition.  That is also why the proportion of immigrant-founded start-ups in Silicon Valley fell from </w:t>
      </w:r>
      <w:r w:rsidRPr="00BD129B">
        <w:rPr>
          <w:b/>
          <w:u w:val="single"/>
        </w:rPr>
        <w:t>52 percent</w:t>
      </w:r>
      <w:r w:rsidRPr="00BD129B">
        <w:rPr>
          <w:u w:val="single"/>
        </w:rPr>
        <w:t xml:space="preserve"> in 2005 to </w:t>
      </w:r>
      <w:r w:rsidRPr="00BD129B">
        <w:rPr>
          <w:b/>
          <w:u w:val="single"/>
        </w:rPr>
        <w:t>44 percent</w:t>
      </w:r>
      <w:r w:rsidRPr="00BD129B">
        <w:rPr>
          <w:u w:val="single"/>
        </w:rPr>
        <w:t xml:space="preserve"> in 2012 and is probably even lower today.</w:t>
      </w:r>
    </w:p>
    <w:p w:rsidR="00BA4423" w:rsidRPr="00BD129B" w:rsidRDefault="00BA4423" w:rsidP="00BA4423">
      <w:r w:rsidRPr="00BD129B">
        <w:t xml:space="preserve">It is in this context that the Obama administration announced its last-ditch effort to reverse the tide. </w:t>
      </w:r>
      <w:r w:rsidRPr="00BD129B">
        <w:rPr>
          <w:u w:val="single"/>
        </w:rPr>
        <w:t>On Aug. 26, the Department of Homeland Security (DHS) proposed a rule to allow foreign entrepreneurs to enter or remain in the United States and work at qualifying start-ups.</w:t>
      </w:r>
      <w:r w:rsidRPr="00BD129B">
        <w:t xml:space="preserve"> This uses the parole authority under which the president, through DHS, can permit certain individuals to temporarily stay in the United States.</w:t>
      </w:r>
    </w:p>
    <w:p w:rsidR="00BA4423" w:rsidRPr="00BD129B" w:rsidRDefault="00BA4423" w:rsidP="00BA4423">
      <w:pPr>
        <w:rPr>
          <w:u w:val="single"/>
        </w:rPr>
      </w:pPr>
      <w:r w:rsidRPr="00BD129B">
        <w:rPr>
          <w:u w:val="single"/>
        </w:rPr>
        <w:t xml:space="preserve">But the president’s immigration authority is </w:t>
      </w:r>
      <w:r w:rsidRPr="00BD129B">
        <w:rPr>
          <w:b/>
          <w:u w:val="single"/>
        </w:rPr>
        <w:t>very limited</w:t>
      </w:r>
      <w:r w:rsidRPr="00BD129B">
        <w:rPr>
          <w:u w:val="single"/>
        </w:rPr>
        <w:t xml:space="preserve">, and this is a very </w:t>
      </w:r>
      <w:r w:rsidRPr="00BD129B">
        <w:rPr>
          <w:b/>
          <w:u w:val="single"/>
        </w:rPr>
        <w:t>short-term</w:t>
      </w:r>
      <w:r w:rsidRPr="00BD129B">
        <w:rPr>
          <w:u w:val="single"/>
        </w:rPr>
        <w:t xml:space="preserve"> and very </w:t>
      </w:r>
      <w:r w:rsidRPr="00BD129B">
        <w:rPr>
          <w:b/>
          <w:u w:val="single"/>
        </w:rPr>
        <w:t>constrained fix</w:t>
      </w:r>
      <w:r w:rsidRPr="00BD129B">
        <w:t>. The start-up entity must have been formed within the three years before an application for entrepreneurial parole</w:t>
      </w:r>
      <w:r w:rsidRPr="00BD129B">
        <w:rPr>
          <w:u w:val="single"/>
        </w:rPr>
        <w:t>; the entrepreneurs must own at least 15 percent of the entity; only three foreigners can be employed by the start-up; and the applicant must prove that the start-up has “substantial potential for rapid growth and job creation” by receiving investments of capital totaling $345,000 or more from established U.S. investors with a history of substantial investment in successful start-up entities or at least $100,000 in grants or awards from local, state, or federal government entities.</w:t>
      </w:r>
    </w:p>
    <w:p w:rsidR="00BA4423" w:rsidRPr="00BD129B" w:rsidRDefault="00BA4423" w:rsidP="00BA4423">
      <w:r w:rsidRPr="00BD129B">
        <w:t xml:space="preserve">This is not a slam dunk for entrepreneurs wanting to come to the United States </w:t>
      </w:r>
      <w:r w:rsidRPr="00BD129B">
        <w:rPr>
          <w:u w:val="single"/>
        </w:rPr>
        <w:t xml:space="preserve">— and it provides </w:t>
      </w:r>
      <w:r w:rsidRPr="00BD129B">
        <w:rPr>
          <w:b/>
          <w:u w:val="single"/>
        </w:rPr>
        <w:t>no clear path to permanent residency</w:t>
      </w:r>
      <w:r w:rsidRPr="00BD129B">
        <w:rPr>
          <w:u w:val="single"/>
        </w:rPr>
        <w:t>.</w:t>
      </w:r>
      <w:r w:rsidRPr="00BD129B">
        <w:t xml:space="preserve"> Also, to become effective, the rule must undergo a 45-day notice and comment period in the Federal Register. Nevertheless, if it takes effect, it will be better than nothing: it will probably lead to several hundred start-ups moving to the United States and creating tens of thousands of jobs here.</w:t>
      </w:r>
    </w:p>
    <w:p w:rsidR="00BA4423" w:rsidRPr="00BD129B" w:rsidRDefault="00BA4423" w:rsidP="00BA4423">
      <w:pPr>
        <w:rPr>
          <w:u w:val="single"/>
        </w:rPr>
      </w:pPr>
      <w:r w:rsidRPr="00BD129B">
        <w:rPr>
          <w:u w:val="single"/>
        </w:rPr>
        <w:t>What are needed even more badly are DHS rules that let foreigners on temporary work visas change jobs rather than be subject to abuse by their American employers.</w:t>
      </w:r>
      <w:r w:rsidRPr="00BD129B">
        <w:t xml:space="preserve"> Present rules prevent employees from changing jobs while they wait for their green cards, which often take one to two decades to arrive. </w:t>
      </w:r>
      <w:r w:rsidRPr="00BD129B">
        <w:rPr>
          <w:u w:val="single"/>
        </w:rPr>
        <w:t>This disadvantages both the workers on temporary visas and American workers, because it allows employers to artificially depress salaries. The foreign workers also cannot start companies, so those whom we could have created jobs here are getting frustrated and returning to their country of origin.</w:t>
      </w:r>
    </w:p>
    <w:p w:rsidR="00BA4423" w:rsidRDefault="00BA4423" w:rsidP="00BA4423">
      <w:pPr>
        <w:rPr>
          <w:u w:val="single"/>
        </w:rPr>
      </w:pPr>
      <w:r w:rsidRPr="00BD129B">
        <w:rPr>
          <w:u w:val="single"/>
        </w:rPr>
        <w:t xml:space="preserve">Immigration has become a </w:t>
      </w:r>
      <w:r w:rsidRPr="00BD129B">
        <w:rPr>
          <w:b/>
          <w:u w:val="single"/>
        </w:rPr>
        <w:t>toxic</w:t>
      </w:r>
      <w:r w:rsidRPr="00BD129B">
        <w:rPr>
          <w:u w:val="single"/>
        </w:rPr>
        <w:t xml:space="preserve"> subject in the United States, thanks to the </w:t>
      </w:r>
      <w:r w:rsidRPr="00BD129B">
        <w:rPr>
          <w:b/>
          <w:u w:val="single"/>
        </w:rPr>
        <w:t>xenophobia</w:t>
      </w:r>
      <w:r w:rsidRPr="00BD129B">
        <w:rPr>
          <w:u w:val="single"/>
        </w:rPr>
        <w:t xml:space="preserve"> being served up in the election campaigns. Though the use of presidential executive privilege is no substitute for lack of governance on Capitol Hill, we do need to enact rules to improve the dire situation. The country’s </w:t>
      </w:r>
      <w:r w:rsidRPr="00BD129B">
        <w:rPr>
          <w:b/>
          <w:u w:val="single"/>
        </w:rPr>
        <w:t>competitiveness is at stake</w:t>
      </w:r>
      <w:r w:rsidRPr="00BD129B">
        <w:rPr>
          <w:u w:val="single"/>
        </w:rPr>
        <w:t xml:space="preserve"> now more than ever. To quell the </w:t>
      </w:r>
      <w:r w:rsidRPr="00BD129B">
        <w:rPr>
          <w:b/>
          <w:u w:val="single"/>
        </w:rPr>
        <w:t>social disenchantment</w:t>
      </w:r>
      <w:r w:rsidRPr="00BD129B">
        <w:rPr>
          <w:u w:val="single"/>
        </w:rPr>
        <w:t xml:space="preserve"> that is creating resentment toward immigrants, we need </w:t>
      </w:r>
      <w:r w:rsidRPr="00BD129B">
        <w:rPr>
          <w:b/>
          <w:u w:val="single"/>
        </w:rPr>
        <w:t>economic growth and job creation</w:t>
      </w:r>
      <w:r w:rsidRPr="00BD129B">
        <w:rPr>
          <w:u w:val="single"/>
        </w:rPr>
        <w:t xml:space="preserve"> and we need to welcome those who would bring about both.</w:t>
      </w:r>
    </w:p>
    <w:p w:rsidR="00CB1092" w:rsidRDefault="00CB1092" w:rsidP="00BA4423">
      <w:pPr>
        <w:rPr>
          <w:u w:val="single"/>
        </w:rPr>
      </w:pPr>
    </w:p>
    <w:p w:rsidR="00CB1092" w:rsidRDefault="00CB1092" w:rsidP="00CB1092">
      <w:pPr>
        <w:pStyle w:val="Heading3"/>
      </w:pPr>
      <w:r>
        <w:t>Link – Base</w:t>
      </w:r>
    </w:p>
    <w:p w:rsidR="00CB1092" w:rsidRPr="00AA5809" w:rsidRDefault="00CB1092" w:rsidP="00CB1092">
      <w:pPr>
        <w:pStyle w:val="Heading4"/>
        <w:rPr>
          <w:rStyle w:val="Style13ptBold"/>
        </w:rPr>
      </w:pPr>
      <w:r w:rsidRPr="00AA5809">
        <w:rPr>
          <w:rStyle w:val="Style13ptBold"/>
        </w:rPr>
        <w:t>The Republican Party views startup visas as pro-immigration—triggers a hostile mindset towards startup visas</w:t>
      </w:r>
    </w:p>
    <w:p w:rsidR="00CB1092" w:rsidRDefault="00CB1092" w:rsidP="00CB1092">
      <w:r w:rsidRPr="00A445BF">
        <w:rPr>
          <w:b/>
        </w:rPr>
        <w:t>Coren, ’17</w:t>
      </w:r>
      <w:r>
        <w:t xml:space="preserve"> (Michael J. Coren, reporter, founder of a startup, writer for Fast Company, The Economist, and Foreign Policy, “The US ‘</w:t>
      </w:r>
      <w:r w:rsidRPr="00635595">
        <w:t>startup visa”</w:t>
      </w:r>
      <w:r>
        <w:t>’</w:t>
      </w:r>
      <w:r w:rsidRPr="00635595">
        <w:t xml:space="preserve"> is a win for both Republicans and Democrats. It will probably die anyway</w:t>
      </w:r>
      <w:r>
        <w:t xml:space="preserve">,” Yahoo Finance, June 29, 2017, </w:t>
      </w:r>
      <w:r w:rsidRPr="00974000">
        <w:t>https://finance.yahoo.com/news/us-startup-visa-win-both-110034804.html</w:t>
      </w:r>
      <w:r>
        <w:t>)</w:t>
      </w:r>
    </w:p>
    <w:p w:rsidR="00CB1092" w:rsidRDefault="00CB1092" w:rsidP="00CB1092">
      <w:r w:rsidRPr="00AD675D">
        <w:rPr>
          <w:u w:val="single"/>
        </w:rPr>
        <w:t xml:space="preserve">The International Entrepreneur Rule may meet the same fate as most of former President Obama’s immigration policies. </w:t>
      </w:r>
      <w:r>
        <w:t>“</w:t>
      </w:r>
      <w:r w:rsidRPr="00B87932">
        <w:rPr>
          <w:u w:val="single"/>
        </w:rPr>
        <w:t>Like most things immigration with this administration,</w:t>
      </w:r>
      <w:r>
        <w:t xml:space="preserve"> </w:t>
      </w:r>
      <w:r w:rsidRPr="00B87932">
        <w:rPr>
          <w:u w:val="single"/>
        </w:rPr>
        <w:t>this baby is dead on arrival</w:t>
      </w:r>
      <w:r>
        <w:t>,” said Reaz Jafri, partner and head of immigration law at Withers Bergman, who reviewed the latest findings at the American Immigration Lawyers Association conference this June. “</w:t>
      </w:r>
      <w:r w:rsidRPr="00B87932">
        <w:rPr>
          <w:u w:val="single"/>
        </w:rPr>
        <w:t xml:space="preserve">I have </w:t>
      </w:r>
      <w:r w:rsidRPr="00AD675D">
        <w:rPr>
          <w:b/>
          <w:u w:val="single"/>
        </w:rPr>
        <w:t>no reason to be optimistic</w:t>
      </w:r>
      <w:r w:rsidRPr="00B87932">
        <w:rPr>
          <w:u w:val="single"/>
        </w:rPr>
        <w:t xml:space="preserve"> based on what I’m hearing… </w:t>
      </w:r>
      <w:r w:rsidRPr="00AD675D">
        <w:rPr>
          <w:b/>
          <w:u w:val="single"/>
        </w:rPr>
        <w:t>The debate is being framed in terms of all immigration</w:t>
      </w:r>
      <w:r w:rsidRPr="00B87932">
        <w:rPr>
          <w:u w:val="single"/>
        </w:rPr>
        <w:t>. The startup visa rule is not being famed as pro-investor, pro-capitalism.</w:t>
      </w:r>
      <w:r>
        <w:t>”</w:t>
      </w:r>
    </w:p>
    <w:p w:rsidR="00CB1092" w:rsidRDefault="00CB1092" w:rsidP="00CB1092">
      <w:r>
        <w:t xml:space="preserve">It didn’t have to be this way. Silicon Valley, along with a bi-partisan group of US senators, has lobbied hard for years to give foreigners a way to launch companies in the US, just as countries like France and Canada do. </w:t>
      </w:r>
      <w:r w:rsidRPr="00AD675D">
        <w:rPr>
          <w:u w:val="single"/>
        </w:rPr>
        <w:t>Stymied by Republicans in Congress blocking immigration policy</w:t>
      </w:r>
      <w:r>
        <w:t>, Obama created the International Entrepreneur Rule allowing foreign entrepreneurs to enter the US for up to five years to start and build companies.</w:t>
      </w:r>
    </w:p>
    <w:p w:rsidR="00CB1092" w:rsidRDefault="00CB1092" w:rsidP="00CB1092">
      <w:r>
        <w:t>The rules are strict. Applicants must hold at least a 15% stake in a company, play an operational role in their organization, and secure at least $100,000 in government grants or $345,000 from credible US investors. (Partial fulfillment of those criteria could be sufficient with evidence of a company’s growth potential.) It recommends three-year extensions to those creating at least 10 full-time jobs and earning $500,000 in revenue.</w:t>
      </w:r>
    </w:p>
    <w:p w:rsidR="00CB1092" w:rsidRDefault="00CB1092" w:rsidP="00CB1092">
      <w:r>
        <w:t xml:space="preserve"> “After Trump, I felt I made a wise decision to apply to Canada. Entrepreneurs already have to deal with a lot of uncertainty.” </w:t>
      </w:r>
    </w:p>
    <w:p w:rsidR="00CB1092" w:rsidRDefault="00CB1092" w:rsidP="00CB1092">
      <w:r>
        <w:t>Customs and Border Protection (CBP) officials use their existing authority to grant applicants “parole,” a temporary approval that allows people to enter the country based on “significant public benefit” grounds, a rationale applied for everything from visiting dignitaries to court witnesses. The DHS estimated 2,940 entrepreneurs (pdf; p. 130) would qualify each year.</w:t>
      </w:r>
    </w:p>
    <w:p w:rsidR="00CB1092" w:rsidRPr="00F601E6" w:rsidRDefault="00CB1092" w:rsidP="00CB1092">
      <w:r w:rsidRPr="00AD675D">
        <w:t>Publicly,</w:t>
      </w:r>
      <w:r w:rsidRPr="00AD675D">
        <w:rPr>
          <w:u w:val="single"/>
        </w:rPr>
        <w:t xml:space="preserve"> the </w:t>
      </w:r>
      <w:r w:rsidRPr="00AD675D">
        <w:rPr>
          <w:b/>
          <w:u w:val="single"/>
        </w:rPr>
        <w:t>Trump administration</w:t>
      </w:r>
      <w:r w:rsidRPr="00AD675D">
        <w:rPr>
          <w:u w:val="single"/>
        </w:rPr>
        <w:t xml:space="preserve"> and some Republicans </w:t>
      </w:r>
      <w:r w:rsidRPr="00AD675D">
        <w:rPr>
          <w:b/>
          <w:u w:val="single"/>
        </w:rPr>
        <w:t>expressed hostility</w:t>
      </w:r>
      <w:r w:rsidRPr="00AD675D">
        <w:rPr>
          <w:u w:val="single"/>
        </w:rPr>
        <w:t xml:space="preserve"> to the rule over its processes rather than its intended outcome. Iowa Republican Senator Chuck Grassley condemned the measure last year, arguing it was a way for Obama to “circumvent constitutional checks and balances by abusing its limited immigration parole authority…[and] effectively create a new visa program without congressional approval.” That’s untrue, countered Jafri, who said the measure falls squarely within the established executive authority while giving broad discretion to DHS border agents for a final decision on who is admitted to the US on the temporary visa.</w:t>
      </w:r>
    </w:p>
    <w:p w:rsidR="00CF1E52" w:rsidRPr="007767AC" w:rsidRDefault="00CF1E52" w:rsidP="00CF1E52">
      <w:pPr>
        <w:pStyle w:val="Heading4"/>
        <w:rPr>
          <w:rStyle w:val="Style13ptBold"/>
        </w:rPr>
      </w:pPr>
      <w:r>
        <w:t xml:space="preserve">President Trump’s agenda doesn’t agree with startup visas—the plan would </w:t>
      </w:r>
      <w:r>
        <w:rPr>
          <w:u w:val="single"/>
        </w:rPr>
        <w:t>destroy</w:t>
      </w:r>
      <w:r>
        <w:t xml:space="preserve"> his base</w:t>
      </w:r>
    </w:p>
    <w:p w:rsidR="00CF1E52" w:rsidRPr="001E394E" w:rsidRDefault="00CF1E52" w:rsidP="00CF1E52">
      <w:pPr>
        <w:rPr>
          <w:rStyle w:val="Style13ptBold"/>
        </w:rPr>
      </w:pPr>
      <w:r>
        <w:rPr>
          <w:rStyle w:val="Style13ptBold"/>
        </w:rPr>
        <w:t xml:space="preserve">Chapman 5/25 </w:t>
      </w:r>
      <w:r w:rsidRPr="007767AC">
        <w:t>(Lizzete Chapman, Writer at Financial Post, “U.S. startup visa draws only 10 applicants as Trump throttles program”, 5/5/18, Financial Post, https://business.financialpost.com/entrepreneur/startup-visa-draws-only-10-applicants-as-trump-throttles-program)</w:t>
      </w:r>
    </w:p>
    <w:p w:rsidR="00CF1E52" w:rsidRPr="00D90E37" w:rsidRDefault="00CF1E52" w:rsidP="00CF1E52">
      <w:pPr>
        <w:rPr>
          <w:sz w:val="20"/>
          <w:u w:val="single"/>
        </w:rPr>
      </w:pPr>
      <w:r w:rsidRPr="00966369">
        <w:rPr>
          <w:rStyle w:val="StyleUnderline"/>
        </w:rPr>
        <w:t>The U.S. startup visa, passed with much fanfare during the twilight of Barack Obama’s presidency, was supposed to draw thousands of foreign entrepreneurs. Instead, just 10 people have applied.</w:t>
      </w:r>
    </w:p>
    <w:p w:rsidR="00CF1E52" w:rsidRPr="00A4462A" w:rsidRDefault="00CF1E52" w:rsidP="00CF1E52">
      <w:pPr>
        <w:rPr>
          <w:rStyle w:val="StyleUnderline"/>
        </w:rPr>
      </w:pPr>
      <w:r>
        <w:t xml:space="preserve">A big reason for the shortfall is that </w:t>
      </w:r>
      <w:r w:rsidRPr="00966369">
        <w:rPr>
          <w:rStyle w:val="StyleUnderline"/>
        </w:rPr>
        <w:t xml:space="preserve">the year-old program has been constantly under assault since the election of President Donald Trump, whose agenda revolves around tightening immigration rules and dismantling Obama-era policies. The Homeland Security Department has twice delayed implementation of the </w:t>
      </w:r>
      <w:r w:rsidRPr="00966369">
        <w:t>program but agreed to leave the application process open after venture capitalists won a court challenge in December</w:t>
      </w:r>
      <w:r w:rsidRPr="00966369">
        <w:rPr>
          <w:rStyle w:val="StyleUnderline"/>
        </w:rPr>
        <w:t>. No one has been granted a visa, and Homeland Security said last year that it’s working on a plan to kill the rule entirely.</w:t>
      </w:r>
    </w:p>
    <w:p w:rsidR="00CF1E52" w:rsidRPr="007767AC" w:rsidRDefault="00CF1E52" w:rsidP="00CF1E52">
      <w:pPr>
        <w:pStyle w:val="Heading4"/>
      </w:pPr>
      <w:r>
        <w:t xml:space="preserve">The Trump Administration </w:t>
      </w:r>
      <w:r>
        <w:rPr>
          <w:u w:val="single"/>
        </w:rPr>
        <w:t xml:space="preserve">despises </w:t>
      </w:r>
      <w:r>
        <w:t xml:space="preserve">startup visas—could </w:t>
      </w:r>
      <w:r>
        <w:rPr>
          <w:u w:val="single"/>
        </w:rPr>
        <w:t>obliterate</w:t>
      </w:r>
      <w:r>
        <w:t xml:space="preserve"> his base</w:t>
      </w:r>
    </w:p>
    <w:p w:rsidR="00CF1E52" w:rsidRPr="00A90856" w:rsidRDefault="00CF1E52" w:rsidP="00CF1E52">
      <w:pPr>
        <w:rPr>
          <w:rStyle w:val="Style13ptBold"/>
        </w:rPr>
      </w:pPr>
      <w:r>
        <w:rPr>
          <w:rStyle w:val="Style13ptBold"/>
        </w:rPr>
        <w:t xml:space="preserve">Case 5/29 </w:t>
      </w:r>
      <w:r w:rsidRPr="007767AC">
        <w:rPr>
          <w:sz w:val="18"/>
        </w:rPr>
        <w:t>(Steve Case, Chairman and CEO of of Revolution LLC, “Trump Moves to Dump the Startup Visa (Why That’s an Awful Idea)”, 5/29/18, Inc, https://www.inc.com/steve-case/trump-just-dumped-uss-startup-visa-why-thats-an-awful-idea.html)</w:t>
      </w:r>
    </w:p>
    <w:p w:rsidR="00CF1E52" w:rsidRDefault="00CF1E52" w:rsidP="00CF1E52">
      <w:r w:rsidRPr="00A90856">
        <w:t xml:space="preserve">The International Entrepreneur Rule is necessary to help level the playing field for the American economy and allow us to more fairly compete for the technology and jobs of tomorrow. To be clear, this isn't solely about luring more engineers to create companies in Silicon Valley. The International Entrepreneur Rule has the potential to create hundreds of thousands of high-quality jobs in Rise of the Rest cities between the coasts. Indeed, </w:t>
      </w:r>
      <w:r w:rsidRPr="00A90856">
        <w:rPr>
          <w:rStyle w:val="StyleUnderline"/>
        </w:rPr>
        <w:t>just last year, founders, investors, and civic leaders from the heartland implored President Trump to consider the enormous impact the rule could have on more nascent startup ecosystems located beyond traditional startup hubs.</w:t>
      </w:r>
    </w:p>
    <w:p w:rsidR="00CF1E52" w:rsidRPr="00D90E37" w:rsidRDefault="00CF1E52" w:rsidP="00CF1E52">
      <w:pPr>
        <w:rPr>
          <w:sz w:val="20"/>
          <w:u w:val="single"/>
        </w:rPr>
      </w:pPr>
      <w:r w:rsidRPr="00A90856">
        <w:t xml:space="preserve">America became the world's most innovative and entrepreneurial nation in part because we were immigrant-friendly. Students want to stay here and established entrepreneurs still want to come here. </w:t>
      </w:r>
      <w:r w:rsidRPr="00A90856">
        <w:rPr>
          <w:rStyle w:val="StyleUnderline"/>
        </w:rPr>
        <w:t>But all too often, our immigration system is now pushing these new founders and their potential contributions away.</w:t>
      </w:r>
    </w:p>
    <w:p w:rsidR="00CF1E52" w:rsidRPr="00A4462A" w:rsidRDefault="00CF1E52" w:rsidP="00CF1E52">
      <w:pPr>
        <w:rPr>
          <w:u w:val="single"/>
        </w:rPr>
      </w:pPr>
      <w:r w:rsidRPr="00A90856">
        <w:rPr>
          <w:rStyle w:val="StyleUnderline"/>
        </w:rPr>
        <w:t>The International Entrepreneur Rule offered an opportunity to reorient this trajectory. By allowing it to remain in place, the Trump Administration will help cement our entrepreneurial tradition and, most importantly, spur economic growth and job creation in the places that need it the most.</w:t>
      </w:r>
    </w:p>
    <w:p w:rsidR="00CB1092" w:rsidRPr="00AA5809" w:rsidRDefault="00CB1092" w:rsidP="00CB1092">
      <w:pPr>
        <w:pStyle w:val="Heading4"/>
        <w:rPr>
          <w:rStyle w:val="Style13ptBold"/>
        </w:rPr>
      </w:pPr>
      <w:r>
        <w:rPr>
          <w:rStyle w:val="Style13ptBold"/>
        </w:rPr>
        <w:t>Base hates startup visas – brings out xenophobes</w:t>
      </w:r>
    </w:p>
    <w:p w:rsidR="00CB1092" w:rsidRPr="00B06F8B" w:rsidRDefault="00CB1092" w:rsidP="00CB1092">
      <w:r w:rsidRPr="00AA5809">
        <w:rPr>
          <w:rStyle w:val="Style13ptBold"/>
          <w:sz w:val="22"/>
        </w:rPr>
        <w:t>Wadhwa, ’09</w:t>
      </w:r>
      <w:r w:rsidRPr="00B06F8B">
        <w:t xml:space="preserve"> (Vivek Wadhwa, entrepreneur turned academic, visiting scholar at UC Berkeley, Senior Research Associate at Harvard Law School, Director of Research at the Center for Entrepreneurship and Research Commercialization at Duke University, “The Startup Visa And Why The Xenophobes Need To Go Back Into Their Caves,” Crunchbase, December 5, 2009, https://techcrunch.com/2009/12/05/the-startup-visa-and-why-the-xenophobes-need-to-go-back-into-their-caves/)</w:t>
      </w:r>
    </w:p>
    <w:p w:rsidR="00CB1092" w:rsidRPr="00B06F8B" w:rsidRDefault="00CB1092" w:rsidP="00CB1092">
      <w:r w:rsidRPr="00CB1092">
        <w:rPr>
          <w:rStyle w:val="StyleUnderline"/>
        </w:rPr>
        <w:t>Every time I publish a research paper on immigration or write an article for BusinessWeek or TechCrunch, the xenophobes rush out of their caves to launch mindless attacks</w:t>
      </w:r>
      <w:r w:rsidRPr="00B06F8B">
        <w:t>. They fill the comment sections with bile, send me nasty emails and sometimes threaten to do me harm. I was convinced that my last BusinessWeek column on the Startup visa presented such a compelling argument that even these poor souls would support it.</w:t>
      </w:r>
    </w:p>
    <w:p w:rsidR="00CB1092" w:rsidRPr="00CB1092" w:rsidRDefault="00CB1092" w:rsidP="00CB1092">
      <w:pPr>
        <w:rPr>
          <w:rStyle w:val="StyleUnderline"/>
        </w:rPr>
      </w:pPr>
      <w:r w:rsidRPr="00B06F8B">
        <w:t xml:space="preserve">After all, this visa is about creating American jobs and moving innovation here which would otherwise happen in other countries. We can boost the economy without any cost to taxpayers. It’s not about admitting H-1B visa holders who sometimes make Americans compete for high-paying jobs, but bringing in entrepreneurs who expand the pie for everyone. </w:t>
      </w:r>
      <w:r w:rsidRPr="00CB1092">
        <w:rPr>
          <w:rStyle w:val="StyleUnderline"/>
        </w:rPr>
        <w:t>Not only do the Democrats support this, but so do the Republicans (their thought leader, Newt Gingrich blogged about my previous TechCrunch post on immigration and his staff told me that he was a supporter of the startup visa). So this seems like a no-brainer.</w:t>
      </w:r>
    </w:p>
    <w:p w:rsidR="00CB1092" w:rsidRPr="00B06F8B" w:rsidRDefault="00CB1092" w:rsidP="00CB1092">
      <w:r w:rsidRPr="00CB1092">
        <w:rPr>
          <w:rStyle w:val="StyleUnderline"/>
        </w:rPr>
        <w:t>But, no,</w:t>
      </w:r>
      <w:r w:rsidRPr="00AA5809">
        <w:rPr>
          <w:rStyle w:val="Style13ptBold"/>
          <w:b w:val="0"/>
          <w:sz w:val="22"/>
        </w:rPr>
        <w:t xml:space="preserve"> </w:t>
      </w:r>
      <w:r w:rsidRPr="00CB1092">
        <w:rPr>
          <w:rStyle w:val="Emphasis"/>
        </w:rPr>
        <w:t>logic doesn’t prevail</w:t>
      </w:r>
      <w:r w:rsidRPr="00AA5809">
        <w:rPr>
          <w:rStyle w:val="Style13ptBold"/>
          <w:b w:val="0"/>
          <w:sz w:val="22"/>
        </w:rPr>
        <w:t xml:space="preserve"> </w:t>
      </w:r>
      <w:r w:rsidRPr="00CB1092">
        <w:rPr>
          <w:rStyle w:val="StyleUnderline"/>
        </w:rPr>
        <w:t>with this crowd</w:t>
      </w:r>
      <w:r w:rsidRPr="00AA5809">
        <w:rPr>
          <w:rStyle w:val="Style13ptBold"/>
          <w:b w:val="0"/>
          <w:sz w:val="22"/>
        </w:rPr>
        <w:t>.</w:t>
      </w:r>
      <w:r w:rsidRPr="00B06F8B">
        <w:t xml:space="preserve"> I got the same stream of hate mail that I’m used to, and the xenophobes hijacked the BusinessWeek reader feedback section again. </w:t>
      </w:r>
      <w:r w:rsidRPr="00CB1092">
        <w:rPr>
          <w:rStyle w:val="StyleUnderline"/>
        </w:rPr>
        <w:t>Most of their statements are</w:t>
      </w:r>
      <w:r w:rsidRPr="00AA5809">
        <w:rPr>
          <w:rStyle w:val="Style13ptBold"/>
          <w:b w:val="0"/>
          <w:sz w:val="22"/>
        </w:rPr>
        <w:t xml:space="preserve"> </w:t>
      </w:r>
      <w:r w:rsidRPr="00CB1092">
        <w:rPr>
          <w:rStyle w:val="Emphasis"/>
        </w:rPr>
        <w:t>illogical</w:t>
      </w:r>
      <w:r w:rsidRPr="00AA5809">
        <w:rPr>
          <w:rStyle w:val="Style13ptBold"/>
          <w:b w:val="0"/>
          <w:sz w:val="22"/>
        </w:rPr>
        <w:t xml:space="preserve"> </w:t>
      </w:r>
      <w:r w:rsidRPr="00CB1092">
        <w:rPr>
          <w:rStyle w:val="StyleUnderline"/>
        </w:rPr>
        <w:t>and uneducated. But there are</w:t>
      </w:r>
      <w:r w:rsidRPr="00AA5809">
        <w:rPr>
          <w:rStyle w:val="Style13ptBold"/>
          <w:b w:val="0"/>
          <w:sz w:val="22"/>
        </w:rPr>
        <w:t xml:space="preserve"> </w:t>
      </w:r>
      <w:r w:rsidRPr="00B06F8B">
        <w:t>two</w:t>
      </w:r>
      <w:r w:rsidRPr="00AA5809">
        <w:rPr>
          <w:rStyle w:val="Style13ptBold"/>
          <w:b w:val="0"/>
          <w:sz w:val="22"/>
        </w:rPr>
        <w:t xml:space="preserve"> </w:t>
      </w:r>
      <w:r w:rsidRPr="00CB1092">
        <w:rPr>
          <w:rStyle w:val="Emphasis"/>
        </w:rPr>
        <w:t>potentially meaningful arguments</w:t>
      </w:r>
      <w:r w:rsidRPr="00B06F8B">
        <w:t xml:space="preserve"> which opponents of the startup visa make, which are worth discussing: that the founders we are bringing in aren’t always the “best and brightest” and that there is already a visa category for geniuses called the O-1 visa.</w:t>
      </w:r>
    </w:p>
    <w:p w:rsidR="00930823" w:rsidRDefault="00930823" w:rsidP="00CB1092">
      <w:pPr>
        <w:pStyle w:val="Heading3"/>
      </w:pPr>
      <w:r>
        <w:t>Link – Midterms</w:t>
      </w:r>
    </w:p>
    <w:p w:rsidR="00930823" w:rsidRPr="003B0D3C" w:rsidRDefault="00930823" w:rsidP="00930823">
      <w:pPr>
        <w:pStyle w:val="Heading4"/>
      </w:pPr>
      <w:r>
        <w:t xml:space="preserve">Merit based visas are an </w:t>
      </w:r>
      <w:r>
        <w:rPr>
          <w:u w:val="single"/>
        </w:rPr>
        <w:t xml:space="preserve">immigration win </w:t>
      </w:r>
      <w:r>
        <w:t>for the GOP</w:t>
      </w:r>
    </w:p>
    <w:p w:rsidR="00930823" w:rsidRPr="00CB0588" w:rsidRDefault="00930823" w:rsidP="00930823">
      <w:r>
        <w:rPr>
          <w:rStyle w:val="Style13ptBold"/>
        </w:rPr>
        <w:t>Alvarez 17</w:t>
      </w:r>
      <w:r>
        <w:t>(Priscilla Alvarez</w:t>
      </w:r>
      <w:r w:rsidRPr="00CB0588">
        <w:t xml:space="preserve"> is an assistant editor at The Atlantic.</w:t>
      </w:r>
      <w:r>
        <w:t xml:space="preserve"> “</w:t>
      </w:r>
      <w:r w:rsidRPr="00CB0588">
        <w:t>Is a 'Merit-Based' Immigration System a Good Idea?</w:t>
      </w:r>
      <w:r>
        <w:t xml:space="preserve">”. The Atlantic </w:t>
      </w:r>
      <w:r w:rsidRPr="00CB0588">
        <w:t>MAR 11, 2017</w:t>
      </w:r>
      <w:r>
        <w:t xml:space="preserve">. </w:t>
      </w:r>
      <w:hyperlink r:id="rId136" w:history="1">
        <w:r w:rsidRPr="002F2A69">
          <w:rPr>
            <w:rStyle w:val="Hyperlink"/>
          </w:rPr>
          <w:t>https://www.theatlantic.com/politics/archive/2017/03/trump-cotton-perdue-merit-based-immigration-system/518985/</w:t>
        </w:r>
      </w:hyperlink>
      <w:r>
        <w:t>) LMa 7/7/18</w:t>
      </w:r>
    </w:p>
    <w:p w:rsidR="00930823" w:rsidRPr="003B0D3C" w:rsidRDefault="00930823" w:rsidP="00930823">
      <w:pPr>
        <w:rPr>
          <w:b/>
          <w:iCs/>
          <w:sz w:val="24"/>
          <w:u w:val="single"/>
          <w:bdr w:val="single" w:sz="8" w:space="0" w:color="auto"/>
        </w:rPr>
      </w:pPr>
      <w:r w:rsidRPr="002648AC">
        <w:t xml:space="preserve">Some </w:t>
      </w:r>
      <w:r w:rsidRPr="002648AC">
        <w:rPr>
          <w:u w:val="single"/>
        </w:rPr>
        <w:t xml:space="preserve">Republican lawmakers </w:t>
      </w:r>
      <w:r w:rsidRPr="00CB0588">
        <w:rPr>
          <w:rStyle w:val="Emphasis"/>
        </w:rPr>
        <w:t>have already pushed for legislation that would limit legal immigration</w:t>
      </w:r>
      <w:r w:rsidRPr="002648AC">
        <w:rPr>
          <w:u w:val="single"/>
        </w:rPr>
        <w:t xml:space="preserve">. Last month, Republican Senators Tom Cotton and David Perdue introduced legislation that would cut the number of immigrants legally admitted to the United States in half. It would do so in part by </w:t>
      </w:r>
      <w:r w:rsidRPr="00CB0588">
        <w:rPr>
          <w:rStyle w:val="Emphasis"/>
        </w:rPr>
        <w:t>limiting the number of family members immigrants can sponsor for citizenship, a policy long sought by immigration restrictionist groups.</w:t>
      </w:r>
    </w:p>
    <w:p w:rsidR="00930823" w:rsidRPr="003B0D3C" w:rsidRDefault="00930823" w:rsidP="00930823">
      <w:pPr>
        <w:rPr>
          <w:b/>
          <w:iCs/>
          <w:sz w:val="24"/>
          <w:u w:val="single"/>
          <w:bdr w:val="single" w:sz="8" w:space="0" w:color="auto"/>
        </w:rPr>
      </w:pPr>
      <w:r w:rsidRPr="002648AC">
        <w:t>Dan Stein, the president of the Federation for American Immigration Reform, which supports curtailing immigration, said a merit-based approach could reduce the flow of immigrants coming into the United States. “</w:t>
      </w:r>
      <w:r w:rsidRPr="00CB0588">
        <w:rPr>
          <w:rStyle w:val="Emphasis"/>
        </w:rPr>
        <w:t>The merit-system is also a surrogate for moving away from a system that the country doesn’t really get to control and regulate how many come in every year</w:t>
      </w:r>
      <w:r w:rsidRPr="002648AC">
        <w:rPr>
          <w:u w:val="single"/>
        </w:rPr>
        <w:t xml:space="preserve"> and who they are because of chain migration, the family-preference system,” Stein said, adding that a </w:t>
      </w:r>
      <w:r w:rsidRPr="00CB0588">
        <w:rPr>
          <w:rStyle w:val="Emphasis"/>
        </w:rPr>
        <w:t>points system would be one part of the whole.</w:t>
      </w:r>
    </w:p>
    <w:p w:rsidR="00930823" w:rsidRPr="002648AC" w:rsidRDefault="00930823" w:rsidP="00930823">
      <w:pPr>
        <w:rPr>
          <w:u w:val="single"/>
        </w:rPr>
      </w:pPr>
      <w:r w:rsidRPr="002648AC">
        <w:t>Nevertheless</w:t>
      </w:r>
      <w:r w:rsidRPr="00CB0588">
        <w:rPr>
          <w:rStyle w:val="Emphasis"/>
        </w:rPr>
        <w:t>, assessing “merit” is difficult</w:t>
      </w:r>
      <w:r w:rsidRPr="002648AC">
        <w:rPr>
          <w:u w:val="single"/>
        </w:rPr>
        <w:t>. A system that deliberately excluded low-skilled workers might raise labor costs in industries that rely on those workers, increasing prices for consumers but boosting wages for workers.</w:t>
      </w:r>
    </w:p>
    <w:p w:rsidR="00CF1E52" w:rsidRDefault="00CF1E52" w:rsidP="00CF1E52">
      <w:pPr>
        <w:pStyle w:val="Heading4"/>
      </w:pPr>
      <w:r>
        <w:t>Voters prefer</w:t>
      </w:r>
      <w:r>
        <w:t xml:space="preserve"> merit based </w:t>
      </w:r>
      <w:r>
        <w:t>immigration like the aff</w:t>
      </w:r>
    </w:p>
    <w:p w:rsidR="00CF1E52" w:rsidRPr="000E731E" w:rsidRDefault="00CF1E52" w:rsidP="00CF1E52">
      <w:r w:rsidRPr="000E731E">
        <w:rPr>
          <w:rStyle w:val="Style13ptBold"/>
        </w:rPr>
        <w:t>Vespa 7/2</w:t>
      </w:r>
      <w:r>
        <w:t xml:space="preserve"> (</w:t>
      </w:r>
      <w:r w:rsidRPr="000E731E">
        <w:t xml:space="preserve">Matt Vespa, </w:t>
      </w:r>
      <w:r>
        <w:t xml:space="preserve"> reporter for Townhall, </w:t>
      </w:r>
      <w:r w:rsidRPr="000E731E">
        <w:t>"Trump Scores Another Win, With New Poll Showing More Voters Want Merit-Based Immigration," 7-2-2018, Townhall, https://townhall.com/tipsheet/mattvespa/2018/07/02/poll-more-voters-want-meritbased-immigration-n2496563</w:t>
      </w:r>
      <w:r>
        <w:t>)</w:t>
      </w:r>
    </w:p>
    <w:p w:rsidR="00CF1E52" w:rsidRPr="00AC6963" w:rsidRDefault="00CF1E52" w:rsidP="00CF1E52">
      <w:r w:rsidRPr="00AC6963">
        <w:t xml:space="preserve">Well, the Trump White House has another chapter of good news for its immigration policy: </w:t>
      </w:r>
      <w:r w:rsidRPr="00AC6963">
        <w:rPr>
          <w:rStyle w:val="Emphasis"/>
        </w:rPr>
        <w:t>more voters want a merit-based system</w:t>
      </w:r>
      <w:r w:rsidRPr="00AC6963">
        <w:rPr>
          <w:rStyle w:val="StyleUnderline"/>
        </w:rPr>
        <w:t>. Now, for months polls have shown that voters </w:t>
      </w:r>
      <w:hyperlink r:id="rId137" w:history="1">
        <w:r w:rsidRPr="00AC6963">
          <w:rPr>
            <w:rStyle w:val="StyleUnderline"/>
          </w:rPr>
          <w:t>are warm to this shift</w:t>
        </w:r>
      </w:hyperlink>
      <w:r w:rsidRPr="00AC6963">
        <w:rPr>
          <w:rStyle w:val="StyleUnderline"/>
        </w:rPr>
        <w:t>, which has even captured the support of </w:t>
      </w:r>
      <w:hyperlink r:id="rId138" w:history="1">
        <w:r w:rsidRPr="00AC6963">
          <w:rPr>
            <w:rStyle w:val="StyleUnderline"/>
          </w:rPr>
          <w:t>72 percent of Hispanic voters</w:t>
        </w:r>
      </w:hyperlink>
      <w:r w:rsidRPr="00AC6963">
        <w:rPr>
          <w:rStyle w:val="StyleUnderline"/>
        </w:rPr>
        <w:t>.</w:t>
      </w:r>
      <w:r w:rsidRPr="00AC6963">
        <w:t xml:space="preserve"> One cannot forget the media’s absurd reaction to this announcement, which led to this epic showdown between CNN’s Jim Acosta and White House Senior Adviser Stephen Miller last August. To make a long story short, Miller </w:t>
      </w:r>
      <w:hyperlink r:id="rId139" w:history="1">
        <w:r w:rsidRPr="00AC6963">
          <w:rPr>
            <w:rStyle w:val="Hyperlink"/>
          </w:rPr>
          <w:t>took Acosta to the woodshed</w:t>
        </w:r>
      </w:hyperlink>
      <w:r w:rsidRPr="00AC6963">
        <w:t>—and it wouldn’t be the first time Trump officials have straight up owned CNN for their serial errors in covering this White House.</w:t>
      </w:r>
    </w:p>
    <w:p w:rsidR="00CF1E52" w:rsidRPr="00AC6963" w:rsidRDefault="00CF1E52" w:rsidP="00CF1E52">
      <w:r w:rsidRPr="00AC6963">
        <w:t>Rasmussen’s </w:t>
      </w:r>
      <w:hyperlink r:id="rId140" w:history="1">
        <w:r w:rsidRPr="00AC6963">
          <w:rPr>
            <w:rStyle w:val="Hyperlink"/>
          </w:rPr>
          <w:t>latest poll</w:t>
        </w:r>
      </w:hyperlink>
      <w:r w:rsidRPr="00AC6963">
        <w:t> shows that support for merit-based immigration has not changed:  </w:t>
      </w:r>
    </w:p>
    <w:p w:rsidR="00CF1E52" w:rsidRPr="00AC6963" w:rsidRDefault="00CF1E52" w:rsidP="00CF1E52">
      <w:pPr>
        <w:rPr>
          <w:rStyle w:val="Emphasis"/>
        </w:rPr>
      </w:pPr>
      <w:r w:rsidRPr="00AC6963">
        <w:t>This weekend, Americans nationwide protested against the separation of immigrant families at the U.S.-Mexico border</w:t>
      </w:r>
      <w:r w:rsidRPr="00AC6963">
        <w:rPr>
          <w:rStyle w:val="Emphasis"/>
        </w:rPr>
        <w:t>. Despite outrage over the current border crisis, more voters now think a merit-based immigration system should win out over the current family-based one.</w:t>
      </w:r>
    </w:p>
    <w:p w:rsidR="00CF1E52" w:rsidRPr="00AC6963" w:rsidRDefault="00CF1E52" w:rsidP="00CF1E52">
      <w:r w:rsidRPr="00AC6963">
        <w:t xml:space="preserve">A new Rasmussen Reports national telephone and online survey finds that </w:t>
      </w:r>
      <w:r w:rsidRPr="00AC6963">
        <w:rPr>
          <w:rStyle w:val="StyleUnderline"/>
        </w:rPr>
        <w:t>50% of Likely U.S. Voters now favor moving to a merit-based system for legal immigration that brings in legal immigrants based on their skills. Support for merit-based immigration has been on the rise</w:t>
      </w:r>
      <w:r w:rsidRPr="00AC6963">
        <w:t xml:space="preserve"> since President Trump first proposed it in April of last year.  Thirty-four percent (34%) of voters prefer to keep the existing family-based system, showing little change from previous surveys, but 16% are undecided.</w:t>
      </w:r>
    </w:p>
    <w:p w:rsidR="00CF1E52" w:rsidRPr="005B61F2" w:rsidRDefault="00CF1E52" w:rsidP="00CF1E52"/>
    <w:p w:rsidR="00CF1E52" w:rsidRDefault="00CF1E52" w:rsidP="00CF1E52">
      <w:pPr>
        <w:pStyle w:val="Heading4"/>
        <w:rPr>
          <w:rStyle w:val="Style13ptBold"/>
        </w:rPr>
      </w:pPr>
      <w:r>
        <w:t xml:space="preserve">Startups will be hated- goes against Trump’s “merit based” system excuse to accept fewer immigrants. </w:t>
      </w:r>
    </w:p>
    <w:p w:rsidR="00CF1E52" w:rsidRPr="006E7150" w:rsidRDefault="00CF1E52" w:rsidP="00CF1E52">
      <w:pPr>
        <w:rPr>
          <w:rStyle w:val="Style13ptBold"/>
          <w:b w:val="0"/>
          <w:bCs w:val="0"/>
          <w:sz w:val="16"/>
        </w:rPr>
      </w:pPr>
      <w:r>
        <w:rPr>
          <w:rStyle w:val="Style13ptBold"/>
        </w:rPr>
        <w:t xml:space="preserve">Anderson 2/12 </w:t>
      </w:r>
      <w:r w:rsidRPr="00255F0A">
        <w:t>(</w:t>
      </w:r>
      <w:hyperlink r:id="rId141" w:anchor="295507098e84.EC). " w:history="1">
        <w:r w:rsidRPr="00255F0A">
          <w:rPr>
            <w:rStyle w:val="Hyperlink"/>
          </w:rPr>
          <w:t>Stuart Anderson, executive director of the National Foundation for American Policy, a non-partisan public policy research organization focusing on trade, immigration and related issues based in Arlington, Virginia, 2/12/2018, “Right Now, 'Merit-Based' Just Means Fewer Immigrants”, Forbes, https://www.forbes.com/sites/stuartanderson/2018/02/12/right-now-merit-based-just-means-fewer-immigrants/#295507098e84.EC). </w:t>
        </w:r>
      </w:hyperlink>
    </w:p>
    <w:p w:rsidR="00CF1E52" w:rsidRPr="00306309" w:rsidRDefault="00CF1E52" w:rsidP="00CF1E52">
      <w:pPr>
        <w:rPr>
          <w:sz w:val="14"/>
        </w:rPr>
      </w:pPr>
      <w:r w:rsidRPr="003D3360">
        <w:rPr>
          <w:rStyle w:val="Emphasis"/>
        </w:rPr>
        <w:t xml:space="preserve">When the Trump administration says it wants “merit-based immigration” it’s not talking about admitting 1 million </w:t>
      </w:r>
      <w:r w:rsidRPr="00306309">
        <w:rPr>
          <w:sz w:val="14"/>
        </w:rPr>
        <w:t xml:space="preserve">scientists and engineers, or even any additional immigrants </w:t>
      </w:r>
      <w:r w:rsidRPr="003D3360">
        <w:rPr>
          <w:rStyle w:val="Emphasis"/>
        </w:rPr>
        <w:t>with college degrees</w:t>
      </w:r>
      <w:r w:rsidRPr="00306309">
        <w:rPr>
          <w:sz w:val="14"/>
        </w:rPr>
        <w:t xml:space="preserve">. In fact, in the past year, the Trump </w:t>
      </w:r>
      <w:r w:rsidRPr="003D3360">
        <w:rPr>
          <w:rStyle w:val="Emphasis"/>
        </w:rPr>
        <w:t>admin</w:t>
      </w:r>
      <w:r w:rsidRPr="00306309">
        <w:rPr>
          <w:sz w:val="14"/>
        </w:rPr>
        <w:t xml:space="preserve">istration </w:t>
      </w:r>
      <w:r w:rsidRPr="003D3360">
        <w:rPr>
          <w:rStyle w:val="Emphasis"/>
        </w:rPr>
        <w:t>has not taken</w:t>
      </w:r>
      <w:r w:rsidRPr="00306309">
        <w:rPr>
          <w:sz w:val="14"/>
        </w:rPr>
        <w:t xml:space="preserve"> a single </w:t>
      </w:r>
      <w:r w:rsidRPr="003D3360">
        <w:rPr>
          <w:rStyle w:val="Emphasis"/>
        </w:rPr>
        <w:t xml:space="preserve">action to make it easier </w:t>
      </w:r>
      <w:r w:rsidRPr="00306309">
        <w:rPr>
          <w:sz w:val="14"/>
        </w:rPr>
        <w:t xml:space="preserve">for U.S. employers </w:t>
      </w:r>
      <w:r w:rsidRPr="003D3360">
        <w:rPr>
          <w:rStyle w:val="Emphasis"/>
        </w:rPr>
        <w:t>to hire</w:t>
      </w:r>
      <w:r w:rsidRPr="00306309">
        <w:rPr>
          <w:sz w:val="14"/>
        </w:rPr>
        <w:t xml:space="preserve"> or retain high-skilled </w:t>
      </w:r>
      <w:r w:rsidRPr="003D3360">
        <w:rPr>
          <w:rStyle w:val="Emphasis"/>
        </w:rPr>
        <w:t>foreign nationals</w:t>
      </w:r>
      <w:r w:rsidRPr="00306309">
        <w:rPr>
          <w:sz w:val="14"/>
        </w:rPr>
        <w:t xml:space="preserve">. No, </w:t>
      </w:r>
      <w:r w:rsidRPr="003D3360">
        <w:rPr>
          <w:rStyle w:val="Emphasis"/>
        </w:rPr>
        <w:t>“merit-based” is a code phrase for reducing legal immigration by up to 50%</w:t>
      </w:r>
      <w:r w:rsidRPr="00306309">
        <w:rPr>
          <w:sz w:val="14"/>
        </w:rPr>
        <w:t xml:space="preserve"> and </w:t>
      </w:r>
      <w:r w:rsidRPr="003D3360">
        <w:rPr>
          <w:rStyle w:val="StyleUnderline"/>
        </w:rPr>
        <w:t xml:space="preserve">eliminating almost all family immigration </w:t>
      </w:r>
      <w:r w:rsidRPr="00306309">
        <w:rPr>
          <w:sz w:val="14"/>
        </w:rPr>
        <w:t>categories and the Diversity Visa lottery.</w:t>
      </w:r>
    </w:p>
    <w:p w:rsidR="00CF1E52" w:rsidRPr="00997585" w:rsidRDefault="00CF1E52" w:rsidP="00CF1E52">
      <w:r w:rsidRPr="00997585">
        <w:t xml:space="preserve">Under current law, U.S. citizens can sponsor their spouses, parents, siblings or children for immigration. Under a White House public relations blitz designed to eliminate the ability of Americans to sponsor their parents, </w:t>
      </w:r>
      <w:r w:rsidRPr="003D3360">
        <w:rPr>
          <w:rStyle w:val="StyleUnderline"/>
        </w:rPr>
        <w:t>siblings or children (18 years or older), the president and his surrogates have labeled as “extended family members” people who normal human beings all consider part of their regular family.</w:t>
      </w:r>
      <w:r w:rsidRPr="00997585">
        <w:t xml:space="preserve"> Does anyone in America actually regard their mother or father as an extended family member? Do decent, moral people consider their sons or daughters to be “distant relatives” once they reach the age of 18?</w:t>
      </w:r>
    </w:p>
    <w:p w:rsidR="00CF1E52" w:rsidRPr="003D3360" w:rsidRDefault="00CF1E52" w:rsidP="00CF1E52">
      <w:pPr>
        <w:rPr>
          <w:rStyle w:val="StyleUnderline"/>
        </w:rPr>
      </w:pPr>
      <w:r w:rsidRPr="00306309">
        <w:rPr>
          <w:sz w:val="14"/>
        </w:rPr>
        <w:t xml:space="preserve">No Republican members of Congress or White House officials believe their own children become castoffs upon reaching 18 years old – the president’s adult daughter even works in the White House and his sons run his business. But the </w:t>
      </w:r>
      <w:r w:rsidRPr="003D3360">
        <w:rPr>
          <w:rStyle w:val="StyleUnderline"/>
        </w:rPr>
        <w:t>rhetoric is aimed at convincing Congress to eliminate family categories in order to substantially reduce legal immigration.</w:t>
      </w:r>
    </w:p>
    <w:p w:rsidR="00CF1E52" w:rsidRPr="00306309" w:rsidRDefault="00CF1E52" w:rsidP="00CF1E52">
      <w:pPr>
        <w:rPr>
          <w:sz w:val="14"/>
        </w:rPr>
      </w:pPr>
      <w:r w:rsidRPr="00306309">
        <w:rPr>
          <w:sz w:val="14"/>
        </w:rPr>
        <w:t xml:space="preserve">A recent analysis of the White House plan by David Bier and I concluded, </w:t>
      </w:r>
      <w:r w:rsidRPr="003D3360">
        <w:rPr>
          <w:rStyle w:val="Emphasis"/>
        </w:rPr>
        <w:t xml:space="preserve">“The plan would cut the number of legal immigrants by up to 44% or half a million immigrants </w:t>
      </w:r>
      <w:r w:rsidRPr="00306309">
        <w:rPr>
          <w:sz w:val="14"/>
        </w:rPr>
        <w:t xml:space="preserve">annually—the </w:t>
      </w:r>
      <w:r w:rsidRPr="003D3360">
        <w:rPr>
          <w:rStyle w:val="Emphasis"/>
        </w:rPr>
        <w:t>largest policy-driven legal immigration cut since the 1920s</w:t>
      </w:r>
      <w:r w:rsidRPr="00306309">
        <w:rPr>
          <w:sz w:val="14"/>
        </w:rPr>
        <w:t xml:space="preserve">. Compared to current law, it would </w:t>
      </w:r>
      <w:r w:rsidRPr="003D3360">
        <w:rPr>
          <w:rStyle w:val="Emphasis"/>
        </w:rPr>
        <w:t>exclude nearly 22 million people</w:t>
      </w:r>
      <w:r w:rsidRPr="00306309">
        <w:rPr>
          <w:sz w:val="14"/>
        </w:rPr>
        <w:t xml:space="preserve"> from the opportunity to immigrate legally to the United States </w:t>
      </w:r>
      <w:r w:rsidRPr="003D3360">
        <w:rPr>
          <w:rStyle w:val="Emphasis"/>
        </w:rPr>
        <w:t>over the next five decades</w:t>
      </w:r>
      <w:r w:rsidRPr="00306309">
        <w:rPr>
          <w:sz w:val="14"/>
        </w:rPr>
        <w:t>.”</w:t>
      </w:r>
    </w:p>
    <w:p w:rsidR="00CF1E52" w:rsidRPr="00306309" w:rsidRDefault="00CF1E52" w:rsidP="00CF1E52">
      <w:pPr>
        <w:rPr>
          <w:sz w:val="14"/>
        </w:rPr>
      </w:pPr>
      <w:r w:rsidRPr="00306309">
        <w:rPr>
          <w:sz w:val="14"/>
        </w:rPr>
        <w:t xml:space="preserve">Even if the Senate makes small adjustments to the White House proposal it would still lead to millions of fewer legal immigrants entering the U.S. than under current law, particularly after any backlog is drained of existing applications as a prelude to ending the categories. </w:t>
      </w:r>
      <w:r w:rsidRPr="00997585">
        <w:rPr>
          <w:rStyle w:val="Emphasis"/>
        </w:rPr>
        <w:t>The White House plan provides for no appreciable increase in employment-based immigration</w:t>
      </w:r>
      <w:r w:rsidRPr="00306309">
        <w:rPr>
          <w:sz w:val="14"/>
        </w:rPr>
        <w:t xml:space="preserve"> and </w:t>
      </w:r>
      <w:r w:rsidRPr="00997585">
        <w:rPr>
          <w:rStyle w:val="StyleUnderline"/>
        </w:rPr>
        <w:t>would eliminate</w:t>
      </w:r>
      <w:r w:rsidRPr="00306309">
        <w:rPr>
          <w:sz w:val="14"/>
        </w:rPr>
        <w:t xml:space="preserve"> the ability of many </w:t>
      </w:r>
      <w:r w:rsidRPr="00997585">
        <w:rPr>
          <w:rStyle w:val="StyleUnderline"/>
        </w:rPr>
        <w:t>family-based immigrants</w:t>
      </w:r>
      <w:r w:rsidRPr="00306309">
        <w:rPr>
          <w:sz w:val="14"/>
        </w:rPr>
        <w:t xml:space="preserve"> who possess high levels of skill to come to America.</w:t>
      </w:r>
    </w:p>
    <w:p w:rsidR="00930823" w:rsidRPr="00567D26" w:rsidRDefault="00930823" w:rsidP="00930823"/>
    <w:p w:rsidR="00930823" w:rsidRPr="00930823" w:rsidRDefault="00930823" w:rsidP="00930823"/>
    <w:p w:rsidR="00CB1092" w:rsidRDefault="00CB1092" w:rsidP="00CB1092">
      <w:pPr>
        <w:pStyle w:val="Heading3"/>
      </w:pPr>
      <w:r>
        <w:t>Link – Europe</w:t>
      </w:r>
    </w:p>
    <w:p w:rsidR="00CB1092" w:rsidRPr="00AA5809" w:rsidRDefault="00CB1092" w:rsidP="00CB1092">
      <w:pPr>
        <w:pStyle w:val="Heading4"/>
        <w:rPr>
          <w:rStyle w:val="Style13ptBold"/>
        </w:rPr>
      </w:pPr>
      <w:r w:rsidRPr="00AA5809">
        <w:rPr>
          <w:rStyle w:val="Style13ptBold"/>
        </w:rPr>
        <w:t xml:space="preserve">Migrant Entrepreneurship </w:t>
      </w:r>
      <w:r>
        <w:rPr>
          <w:rStyle w:val="Style13ptBold"/>
        </w:rPr>
        <w:t>key to Europe’s economy</w:t>
      </w:r>
    </w:p>
    <w:p w:rsidR="00CB1092" w:rsidRPr="00B06F8B" w:rsidRDefault="00CB1092" w:rsidP="00CB1092">
      <w:r w:rsidRPr="00AA5809">
        <w:rPr>
          <w:rStyle w:val="Style13ptBold"/>
          <w:sz w:val="22"/>
        </w:rPr>
        <w:t>Davidavičienė and Lolat, ’17</w:t>
      </w:r>
      <w:r w:rsidRPr="00B06F8B">
        <w:t xml:space="preserve"> (Vida Davidavičienė and Ingrida Lolat, Davidavičienė is a writer for Department of Business Technology at Vilnius Gediminas Technical University, “MIGRANT ENTREPRENEURSHIP IN EUROPE: CHALLENGES AND OPPORTUNITIES,” Department of Tecnologies, October 23, 2017, https://www.researchgate.net/publication/303562782_MIGRANT_ENTREPRENEURSHIP_IN_EUROPE_CHALLENGES_AND_OPPORTUNITIES)</w:t>
      </w:r>
    </w:p>
    <w:p w:rsidR="00CB1092" w:rsidRPr="00B06F8B" w:rsidRDefault="00CB1092" w:rsidP="00CB1092">
      <w:r w:rsidRPr="00CB1092">
        <w:rPr>
          <w:rStyle w:val="Emphasis"/>
        </w:rPr>
        <w:t>The  importance  of  migrant  entrepreneurship for  Europe  is  recognized</w:t>
      </w:r>
      <w:r w:rsidRPr="00AA5809">
        <w:rPr>
          <w:rStyle w:val="Style13ptBold"/>
          <w:b w:val="0"/>
          <w:sz w:val="22"/>
        </w:rPr>
        <w:t xml:space="preserve">  </w:t>
      </w:r>
      <w:r w:rsidRPr="00CB1092">
        <w:rPr>
          <w:rStyle w:val="StyleUnderline"/>
        </w:rPr>
        <w:t>by  scholars  and  policy makers.  A remarkable  literature  covers  the  issue. Kloosterman</w:t>
      </w:r>
      <w:r w:rsidRPr="00AA5809">
        <w:rPr>
          <w:rStyle w:val="Style13ptBold"/>
          <w:b w:val="0"/>
          <w:sz w:val="22"/>
        </w:rPr>
        <w:t xml:space="preserve"> </w:t>
      </w:r>
      <w:r w:rsidRPr="00B06F8B">
        <w:t xml:space="preserve">(2010) develops an innovative analyt-ical  framework  “Model  of  the  Opportunity  Struc-ture” for the analysis of migrant entrepreneurship. He  </w:t>
      </w:r>
      <w:r w:rsidRPr="00CB1092">
        <w:rPr>
          <w:rStyle w:val="StyleUnderline"/>
        </w:rPr>
        <w:t>enhances  the  relation  between  opportunities and the access to markets. Due to market opening for new businesses, entrepreneurs have a sufficient demand for a certain bundle of products</w:t>
      </w:r>
      <w:r w:rsidRPr="00B06F8B">
        <w:t xml:space="preserve">. His mod-el is bipolar separated into differences in entry barriers (in terms of human capital) and into dynamics (growing or stagnating). The relation of opportunities, resources and outcome of immigrant entrepreneurship is presented that dependent from business and  market  the  most  efficient  conclusions  can  be </w:t>
      </w:r>
    </w:p>
    <w:p w:rsidR="00CB1092" w:rsidRPr="00B06F8B" w:rsidRDefault="00CB1092" w:rsidP="00CB1092">
      <w:r w:rsidRPr="00B06F8B">
        <w:t>V. Davidavičienė, I. Lolat  4forecasted. Baycan-Levent and Nijkamp (2007) are writing that “</w:t>
      </w:r>
      <w:r w:rsidRPr="00CB1092">
        <w:rPr>
          <w:rStyle w:val="Emphasis"/>
        </w:rPr>
        <w:t>migration provides many benefits</w:t>
      </w:r>
      <w:r w:rsidRPr="00AA5809">
        <w:rPr>
          <w:rStyle w:val="Style13ptBold"/>
          <w:b w:val="0"/>
          <w:sz w:val="22"/>
        </w:rPr>
        <w:t xml:space="preserve"> </w:t>
      </w:r>
      <w:r w:rsidRPr="00CB1092">
        <w:rPr>
          <w:rStyle w:val="StyleUnderline"/>
        </w:rPr>
        <w:t>and contributes to economic growth and the creation of new jobs</w:t>
      </w:r>
      <w:r w:rsidRPr="00AA5809">
        <w:rPr>
          <w:rStyle w:val="Style13ptBold"/>
          <w:b w:val="0"/>
          <w:sz w:val="22"/>
        </w:rPr>
        <w:t xml:space="preserve">.” These </w:t>
      </w:r>
      <w:r w:rsidRPr="00CB1092">
        <w:rPr>
          <w:rStyle w:val="StyleUnderline"/>
        </w:rPr>
        <w:t>opportunities are strongly associated with the willingness to take up chances across regions and the supply of jobs regulates the flow of people  seeking  work</w:t>
      </w:r>
      <w:r w:rsidRPr="00B06F8B">
        <w:t xml:space="preserve">  (Baycan-Levent,  Nijkamp 2007).  Since  entrepreneurship  is  one  of  the  frequently  used  ways  to  escape  unemployment  in  a host  country,  </w:t>
      </w:r>
      <w:r w:rsidRPr="00CB1092">
        <w:rPr>
          <w:rStyle w:val="StyleUnderline"/>
        </w:rPr>
        <w:t>it is  expected  that  migrants will  attempt to choose self-employment</w:t>
      </w:r>
      <w:r w:rsidRPr="00B06F8B">
        <w:t xml:space="preserve">. Baycan-Levent  and  Nijkamp  (2005)  wrote  in their  paper  that  </w:t>
      </w:r>
      <w:r w:rsidRPr="00AA5809">
        <w:rPr>
          <w:rStyle w:val="Style13ptBold"/>
          <w:b w:val="0"/>
          <w:sz w:val="22"/>
        </w:rPr>
        <w:t xml:space="preserve">in  the  last  decades </w:t>
      </w:r>
      <w:r w:rsidRPr="00AA5809">
        <w:rPr>
          <w:rStyle w:val="Style13ptBold"/>
          <w:sz w:val="22"/>
        </w:rPr>
        <w:t xml:space="preserve"> </w:t>
      </w:r>
      <w:r w:rsidRPr="00CB1092">
        <w:rPr>
          <w:rStyle w:val="Emphasis"/>
        </w:rPr>
        <w:t>migrant  enterprises have become more embedded in the Europe-an  urban  economy</w:t>
      </w:r>
      <w:r w:rsidRPr="00AA5809">
        <w:rPr>
          <w:rStyle w:val="Style13ptBold"/>
          <w:b w:val="0"/>
          <w:sz w:val="22"/>
        </w:rPr>
        <w:t xml:space="preserve">  </w:t>
      </w:r>
      <w:r w:rsidRPr="00CB1092">
        <w:rPr>
          <w:rStyle w:val="StyleUnderline"/>
        </w:rPr>
        <w:t>and  therefore the  largest  cities in  Europe  become  dynamic  multicultural  econo-mies.  These  ethnic  economies  lead  to  social  and economic change in European cities. These changes are characterized by the presence of immigrants, the  challenge  of  a  multicultural  society,  and  new forms  of  integration  between  foreigners  and  local populations</w:t>
      </w:r>
      <w:r w:rsidRPr="00AA5809">
        <w:rPr>
          <w:rStyle w:val="Style13ptBold"/>
          <w:b w:val="0"/>
          <w:sz w:val="22"/>
        </w:rPr>
        <w:t xml:space="preserve"> </w:t>
      </w:r>
      <w:r w:rsidRPr="00B06F8B">
        <w:t xml:space="preserve"> (Baycan-Levent,  Nijkamp 2005).  The insertion of  immigrants  in  work  raise,  on  the one hand, problems of the expansion of informal activi-ties  (Mingione  2002),  and  on the  other  hand,  opportunities  for  cities  due  to  revitalizing  formerly derelict shopping streets, introducing new products and  new  marketing  strategies  (Masurel  et al. 2004),  opening  up  trade  links  between  far  away areas, fostering the emergence of new spatial forms of  social  cohesion  (Kloosterman  et al.  2002; Quassoli 2002). As  the  short summary  shows,  the aim of Baycan-Levents’ and Nijkamps’ paper is to investigate  the  forms  of  migrant entrepreneurship and  to  interpret  the  differences  in  the  social  integration in European cities. They analyzed existing literature of findings in the literature that addresses the migrant entrepreneurship experiences of different European countries. Therefore, historical back-grounds of European countries with first discoveries of  migrants and their  features are  shown. After a comparative evaluation they identified the European  models  of  migrant  entrepreneurship  and pointed  out  the  determinants  of  migrant  entrepreneurship  in  Europe which  can  partially  explained the  country-specific  developments  according  integration  of  migrants  (Baycan-Levent,  Nijkamp 2005). </w:t>
      </w:r>
    </w:p>
    <w:p w:rsidR="00CB1092" w:rsidRDefault="00CB1092" w:rsidP="00CB1092">
      <w:pPr>
        <w:rPr>
          <w:rStyle w:val="Style13ptBold"/>
        </w:rPr>
      </w:pPr>
    </w:p>
    <w:p w:rsidR="00CB1092" w:rsidRPr="00AA5809" w:rsidRDefault="00CB1092" w:rsidP="00CB1092">
      <w:pPr>
        <w:pStyle w:val="Heading4"/>
        <w:rPr>
          <w:rStyle w:val="Style13ptBold"/>
        </w:rPr>
      </w:pPr>
      <w:r w:rsidRPr="00AA5809">
        <w:rPr>
          <w:rStyle w:val="Style13ptBold"/>
        </w:rPr>
        <w:t>FDIs key to European economy—drastically increase jobs</w:t>
      </w:r>
    </w:p>
    <w:p w:rsidR="00CB1092" w:rsidRPr="00B06F8B" w:rsidRDefault="00CB1092" w:rsidP="00CB1092">
      <w:r w:rsidRPr="00AA5809">
        <w:rPr>
          <w:rStyle w:val="Style13ptBold"/>
          <w:sz w:val="22"/>
        </w:rPr>
        <w:t>Joannin, ‘13</w:t>
      </w:r>
      <w:r w:rsidRPr="00B06F8B">
        <w:t xml:space="preserve"> (Pascale Joannin, publishing director at Fondation Robert Shuman, “Entrepreneurs at the heart of economic recovery in Europe,” Fondation Robert Schuman, 1/7/13, </w:t>
      </w:r>
      <w:hyperlink r:id="rId142" w:history="1">
        <w:r w:rsidRPr="00AA5809">
          <w:rPr>
            <w:rStyle w:val="Hyperlink"/>
          </w:rPr>
          <w:t>https://www.robert-schuman.eu/en/european-issu</w:t>
        </w:r>
      </w:hyperlink>
      <w:r w:rsidRPr="00B06F8B">
        <w:t>es/0284-entrepreneurs-at-the-heart-of-economic-recovery-in-europe)</w:t>
      </w:r>
    </w:p>
    <w:p w:rsidR="00CB1092" w:rsidRPr="00B06F8B" w:rsidRDefault="00CB1092" w:rsidP="00CB1092">
      <w:r w:rsidRPr="00CB1092">
        <w:rPr>
          <w:rStyle w:val="StyleUnderline"/>
        </w:rPr>
        <w:t xml:space="preserve">Europe has a labour force of quality but which is not always possessed of the </w:t>
      </w:r>
      <w:r w:rsidRPr="00CB1092">
        <w:rPr>
          <w:rStyle w:val="Emphasis"/>
        </w:rPr>
        <w:t>entrepreneurial spirit</w:t>
      </w:r>
      <w:r w:rsidRPr="00AA5809">
        <w:rPr>
          <w:rStyle w:val="Style13ptBold"/>
          <w:b w:val="0"/>
          <w:sz w:val="22"/>
        </w:rPr>
        <w:t>.</w:t>
      </w:r>
      <w:r w:rsidRPr="00B06F8B">
        <w:t xml:space="preserve"> The USA is happy to recruit the scientists and engineers that they manage to train: why shouldn't Europe do the same with entrepreneurs?</w:t>
      </w:r>
    </w:p>
    <w:p w:rsidR="00CB1092" w:rsidRPr="00B06F8B" w:rsidRDefault="00CB1092" w:rsidP="00CB1092">
      <w:r w:rsidRPr="00B06F8B">
        <w:t>The quality of the labour force is one of the leading factors in Europe's attractiveness. Training is excellent here and foreign businesses know this when they decide to set up in Europe. According to the PISA programme the level of education in the USA is almost the same as that in Europe, but it is lower than in the Netherlands and Finland[19].</w:t>
      </w:r>
    </w:p>
    <w:p w:rsidR="00CB1092" w:rsidRPr="00B06F8B" w:rsidRDefault="00CB1092" w:rsidP="00CB1092">
      <w:r w:rsidRPr="00CB1092">
        <w:rPr>
          <w:rStyle w:val="StyleUnderline"/>
        </w:rPr>
        <w:t>Europe is still the world's top destination for foreign direct investment</w:t>
      </w:r>
      <w:r w:rsidRPr="00B06F8B">
        <w:t xml:space="preserve"> (FDI's). </w:t>
      </w:r>
      <w:r w:rsidRPr="00CB1092">
        <w:rPr>
          <w:rStyle w:val="StyleUnderline"/>
        </w:rPr>
        <w:t>Nearly 80,000 jobs were created in the first half of 2012 thanks to FDIs. These were mainly oriented towards the centre of the euro zone, software and services sectors</w:t>
      </w:r>
      <w:r w:rsidRPr="00B06F8B">
        <w:t xml:space="preserve">[20]: the </w:t>
      </w:r>
      <w:r w:rsidRPr="00CB1092">
        <w:rPr>
          <w:rStyle w:val="StyleUnderline"/>
        </w:rPr>
        <w:t>attractiveness of the peripheral countries as well as industrial and export sectors are a vital factor to</w:t>
      </w:r>
      <w:r w:rsidRPr="00AA5809">
        <w:rPr>
          <w:rStyle w:val="Style13ptBold"/>
          <w:b w:val="0"/>
          <w:sz w:val="22"/>
        </w:rPr>
        <w:t xml:space="preserve"> </w:t>
      </w:r>
      <w:r w:rsidRPr="00CB1092">
        <w:rPr>
          <w:rStyle w:val="Emphasis"/>
        </w:rPr>
        <w:t>emerge from stagnation and restore balance</w:t>
      </w:r>
      <w:r w:rsidRPr="00AA5809">
        <w:rPr>
          <w:rStyle w:val="Style13ptBold"/>
          <w:b w:val="0"/>
          <w:sz w:val="22"/>
        </w:rPr>
        <w:t xml:space="preserve"> </w:t>
      </w:r>
      <w:r w:rsidRPr="00CB1092">
        <w:rPr>
          <w:rStyle w:val="StyleUnderline"/>
        </w:rPr>
        <w:t>to trade in Europe. The countries on the periphery have workers of high quality but they will not leave their country without prospects or the promise of a job</w:t>
      </w:r>
      <w:r w:rsidRPr="00AA5809">
        <w:rPr>
          <w:rStyle w:val="Style13ptBold"/>
          <w:b w:val="0"/>
          <w:sz w:val="22"/>
        </w:rPr>
        <w:t xml:space="preserve">.  </w:t>
      </w:r>
      <w:r w:rsidRPr="00B06F8B">
        <w:t xml:space="preserve">Migratory flows are already high - the first estimates show high rates of migration by the Greeks, Spanish and the Portuguese towards Germany.[21] </w:t>
      </w:r>
      <w:r w:rsidRPr="00CB1092">
        <w:rPr>
          <w:rStyle w:val="StyleUnderline"/>
        </w:rPr>
        <w:t>It is important to reverse the trend by</w:t>
      </w:r>
      <w:r w:rsidRPr="00AA5809">
        <w:rPr>
          <w:rStyle w:val="Style13ptBold"/>
          <w:b w:val="0"/>
          <w:sz w:val="22"/>
        </w:rPr>
        <w:t xml:space="preserve"> </w:t>
      </w:r>
      <w:r w:rsidRPr="00CB1092">
        <w:rPr>
          <w:rStyle w:val="Emphasis"/>
        </w:rPr>
        <w:t>fostering productive FDIs</w:t>
      </w:r>
      <w:r w:rsidRPr="00AA5809">
        <w:rPr>
          <w:rStyle w:val="Style13ptBold"/>
          <w:b w:val="0"/>
          <w:sz w:val="22"/>
        </w:rPr>
        <w:t xml:space="preserve"> </w:t>
      </w:r>
      <w:r w:rsidRPr="00CB1092">
        <w:rPr>
          <w:rStyle w:val="StyleUnderline"/>
        </w:rPr>
        <w:t>in these countries</w:t>
      </w:r>
      <w:r w:rsidRPr="00B06F8B">
        <w:t>.</w:t>
      </w:r>
    </w:p>
    <w:p w:rsidR="00CB1092" w:rsidRPr="00B06F8B" w:rsidRDefault="00CB1092" w:rsidP="00CB1092">
      <w:r w:rsidRPr="00B06F8B">
        <w:t>At present the centre of the euro zone is repatriating its investments from the periphery whilste new capital export countries like Qatar and China are investing in Greece and Portugal[22]. The problem is that these investments are not productive: Qatar is buying many villas in Portugal, anticipating a recovery in the tourist sector, whilst China is investing in the port of Piraeus so that it has access to the Balkans and Turkey where it will be able to sell its goods. Neither of these types of investment helps to create productive or export activities; on the contrary they will strengthen the position of exteriority of both countries since they will be considered as simple leisure resorts or logistic crossroads.</w:t>
      </w:r>
    </w:p>
    <w:p w:rsidR="00CB1092" w:rsidRDefault="00CB1092" w:rsidP="00CB1092">
      <w:pPr>
        <w:rPr>
          <w:rStyle w:val="Style13ptBold"/>
        </w:rPr>
      </w:pPr>
    </w:p>
    <w:p w:rsidR="00CB1092" w:rsidRPr="00CB1092" w:rsidRDefault="00CB1092" w:rsidP="00CB1092"/>
    <w:p w:rsidR="00930823" w:rsidRPr="00BD129B" w:rsidRDefault="00930823" w:rsidP="00930823">
      <w:pPr>
        <w:pStyle w:val="Heading3"/>
      </w:pPr>
      <w:r w:rsidRPr="00BD129B">
        <w:t>Link – Wage</w:t>
      </w:r>
    </w:p>
    <w:p w:rsidR="00930823" w:rsidRPr="00BD129B" w:rsidRDefault="00930823" w:rsidP="00930823">
      <w:pPr>
        <w:pStyle w:val="Heading4"/>
      </w:pPr>
      <w:r w:rsidRPr="00BD129B">
        <w:t xml:space="preserve">H1B’s are bad because they lead to lower pay for employees and higher company profits, and restrain the growth of labor costs </w:t>
      </w:r>
    </w:p>
    <w:p w:rsidR="00930823" w:rsidRPr="00BD129B" w:rsidRDefault="00930823" w:rsidP="00930823">
      <w:pPr>
        <w:rPr>
          <w:rStyle w:val="Style13ptBold"/>
          <w:b w:val="0"/>
          <w:sz w:val="20"/>
          <w:szCs w:val="20"/>
        </w:rPr>
      </w:pPr>
      <w:r w:rsidRPr="00BD129B">
        <w:rPr>
          <w:rStyle w:val="Style13ptBold"/>
        </w:rPr>
        <w:t>Thompson</w:t>
      </w:r>
      <w:r w:rsidRPr="00BD129B">
        <w:rPr>
          <w:rStyle w:val="Style13ptBold"/>
          <w:b w:val="0"/>
          <w:sz w:val="20"/>
          <w:szCs w:val="20"/>
        </w:rPr>
        <w:t>, Derek. (Writer at The Atlantic. Host of podcast CRAZY/GENIUS. Author of book HIT MAKERS. Talker on NPR's here and now and CBS News) “Is the H-1B Program a Cynical Attempt to Undercut American Workers?” The Atlantic, Atlantic Media Company, 15 Feb. 20</w:t>
      </w:r>
      <w:r w:rsidRPr="00BD129B">
        <w:rPr>
          <w:rStyle w:val="Style13ptBold"/>
        </w:rPr>
        <w:t>17</w:t>
      </w:r>
      <w:r w:rsidRPr="00BD129B">
        <w:rPr>
          <w:rStyle w:val="Style13ptBold"/>
          <w:b w:val="0"/>
          <w:sz w:val="20"/>
          <w:szCs w:val="20"/>
        </w:rPr>
        <w:t>, www.theatlantic.com/business/archive/2017/02/the-dark-side-of-the-h-1b-program/516813/.</w:t>
      </w:r>
    </w:p>
    <w:p w:rsidR="00930823" w:rsidRPr="00BD129B" w:rsidRDefault="00930823" w:rsidP="00930823">
      <w:r w:rsidRPr="00BD129B">
        <w:t xml:space="preserve">But there is another story. </w:t>
      </w:r>
      <w:r w:rsidRPr="00BD129B">
        <w:rPr>
          <w:rStyle w:val="StyleUnderline"/>
        </w:rPr>
        <w:t xml:space="preserve">When technology firms hire foreign-born workers, they often pay them less than what they theoretically would have paid an American in that job. This leads to both lower pay for workers across the company and higher profits for the owners and investors. In other words, the H-1B program is a scheme to reduce wages and increase profits, which has been cleverly remarketed as a paean to multiculturalism and a win-win for American consumers and American inclusivity. </w:t>
      </w:r>
      <w:r w:rsidRPr="00BD129B">
        <w:t xml:space="preserve">Which one is right? I have tended to side with the first narrative. But that seems like all the more reason to give some further consideration to the second, which gets a comprehensive treatment in a new paper by the economists John Bound and Nicolas Morales of the University of Michigan, and Gaurav Khanna at the University of California, San Diego. During the internet boom between 1994 and 2001, technology companies took in many more high-skilled foreign born workers, as the annual cap on H-1B visas grew from 65,000 to 195,000. In their analysis of this period, Bound, Khanna, and Morales conclude that high-skill foreign workers led to more innovation, cheaper products, and higher tech profits. </w:t>
      </w:r>
      <w:r w:rsidRPr="00BD129B">
        <w:rPr>
          <w:rStyle w:val="StyleUnderline"/>
        </w:rPr>
        <w:t>But the availability of cheaper labor also hurt native-born engineers. “In the absence of immigration, wages for U.S. computer scientists would have been 2.6 percent to 5.1 percent higher and employment in computer science for U.S. workers would have been 6.1 percent to 10.8 percent higher in 2001,” the authors write.</w:t>
      </w:r>
      <w:r w:rsidRPr="00BD129B">
        <w:t xml:space="preserve"> This is not the first time economists have pointed out a dark side of the H-1B program. A 2016 paper by several economists from the University of Notre Dame, UC Berkeley, and the U.S. Department of the </w:t>
      </w:r>
      <w:r w:rsidRPr="00BD129B">
        <w:rPr>
          <w:rStyle w:val="StyleUnderline"/>
        </w:rPr>
        <w:t xml:space="preserve">Treasury similarly found evidence that H-1B visas crowded out employment for other workers and "lead to lower average employee earnings and higher firm profits." </w:t>
      </w:r>
      <w:r w:rsidRPr="00BD129B">
        <w:t>The technology community has been outspoken in its defense of the H-1B program, framing it in language that pays homage to American values like diversity, inclusion, and innovation. But it also serves the less honorable goal of restraining wage growth</w:t>
      </w:r>
      <w:r w:rsidRPr="00BD129B">
        <w:rPr>
          <w:rStyle w:val="StyleUnderline"/>
        </w:rPr>
        <w:t xml:space="preserve">. In 2015, several tech companies including Apple and Google agreed to pay $415 million after accusations that they had a so-called "no-poaching" agreement that prevented workers from bidding up their wages with competing offers. The H-1B visa program similarly restrains the growth of labor costs, except it’s disguised as a policy of openness. </w:t>
      </w:r>
      <w:r w:rsidRPr="00BD129B">
        <w:t xml:space="preserve">Those are the reasons to be cynical about the H-1B program. But here are several reasons to still support the H-1B program, despite an understanding of its downsides. First, foreign-born students have become an integral part of higher-ed financing. Cash-strapped public universities get billions of dollars from foreigners who pay full tuition. But once these students have graduated with a valuable degree, it doesn’t make much sense for the United States to kick them out. Yes, they have already paid for college. But U.S. colleges have also invested resources and time in them, too. Sending their talent and future earnings to other countries wastes their potential contribution to U.S communities, business, and tax coffers. Second, if tech companies cannot hire immigrants through the H-1B program, it is too simplistic to assume they’ll always give that job to another American at a higher wage. Any company has options beyond hiring an immigrant and hiring a native born worker. They can often offshore or automate the work. Indeed, if the U.S. were to shut down or dramatically shrink its H-1B program, companies might hire talent outside the U.S. Finally, in the broader context of immigration policy, it is dispiriting that both conservative and liberal Americans remain so uninterested in improving the lives of people who didn’t happen to be born on American soil. Yes, the H-1B program may be a fixed lottery system to benefit a handful of individuals at the expense of others. But so is American citizenship. Birth is a lottery, by which some infants are randomly gifted the guarantees and opportunities of a rich country while other infants are randomly subjugated to poverty and suffering. Fully eliminating this inequity would require the dissolution of the nation-state, which is going too far. But what about economic policies that dramatically improve the lives of foreigners and only hurt Americans a little bit? The political case against such a law is obvious. The moral case is harder to make. </w:t>
      </w:r>
    </w:p>
    <w:p w:rsidR="00930823" w:rsidRPr="00BD129B" w:rsidRDefault="00930823" w:rsidP="00930823"/>
    <w:p w:rsidR="00930823" w:rsidRPr="00BD129B" w:rsidRDefault="00930823" w:rsidP="00930823">
      <w:pPr>
        <w:pStyle w:val="Heading4"/>
      </w:pPr>
      <w:r w:rsidRPr="00BD129B">
        <w:t>Wage Tradeoff- More foreign labor immigrants with Doctorates trades off with lower wages for American workers.</w:t>
      </w:r>
    </w:p>
    <w:p w:rsidR="00930823" w:rsidRPr="00BD129B" w:rsidRDefault="00930823" w:rsidP="00930823">
      <w:pPr>
        <w:spacing w:line="276" w:lineRule="auto"/>
        <w:rPr>
          <w:i/>
          <w:color w:val="000000" w:themeColor="text1"/>
          <w:sz w:val="20"/>
          <w:szCs w:val="20"/>
        </w:rPr>
      </w:pPr>
      <w:r w:rsidRPr="00BD129B">
        <w:rPr>
          <w:b/>
          <w:bCs/>
          <w:sz w:val="28"/>
          <w:szCs w:val="20"/>
        </w:rPr>
        <w:t xml:space="preserve">Gavrilovic 15, </w:t>
      </w:r>
      <w:r w:rsidRPr="00BD129B">
        <w:rPr>
          <w:b/>
          <w:bCs/>
          <w:sz w:val="20"/>
          <w:szCs w:val="20"/>
        </w:rPr>
        <w:t xml:space="preserve">(JOVAN GAVRILOVIC, International Political Economy Major, </w:t>
      </w:r>
      <w:hyperlink r:id="rId143" w:history="1">
        <w:r w:rsidRPr="00BD129B">
          <w:rPr>
            <w:rStyle w:val="Hyperlink"/>
            <w:rFonts w:eastAsiaTheme="majorEastAsia"/>
            <w:color w:val="222222"/>
            <w:sz w:val="20"/>
            <w:szCs w:val="20"/>
          </w:rPr>
          <w:t>Whitworth University</w:t>
        </w:r>
      </w:hyperlink>
      <w:r w:rsidRPr="00BD129B">
        <w:rPr>
          <w:sz w:val="20"/>
          <w:szCs w:val="20"/>
        </w:rPr>
        <w:t>, “H1-B visa program reform: Analysis of a problem facing policy decision makers on foreign labor practices,”</w:t>
      </w:r>
      <w:r w:rsidRPr="00BD129B">
        <w:rPr>
          <w:color w:val="777777"/>
          <w:sz w:val="20"/>
          <w:szCs w:val="20"/>
          <w:shd w:val="clear" w:color="auto" w:fill="FFFFFF"/>
        </w:rPr>
        <w:t xml:space="preserve"> </w:t>
      </w:r>
      <w:r w:rsidRPr="00BD129B">
        <w:rPr>
          <w:i/>
          <w:color w:val="000000" w:themeColor="text1"/>
          <w:sz w:val="20"/>
          <w:szCs w:val="20"/>
          <w:shd w:val="clear" w:color="auto" w:fill="FFFFFF"/>
        </w:rPr>
        <w:t xml:space="preserve">Megatrend Revija, 2015, </w:t>
      </w:r>
      <w:hyperlink r:id="rId144" w:history="1">
        <w:r w:rsidRPr="00BD129B">
          <w:rPr>
            <w:rStyle w:val="Hyperlink"/>
            <w:i/>
            <w:sz w:val="20"/>
            <w:szCs w:val="20"/>
            <w:shd w:val="clear" w:color="auto" w:fill="FFFFFF"/>
          </w:rPr>
          <w:t>http://scindeks-clanci.ceon.rs/data/pdf/1820-3159/2015/1820-31591503277G.pdf</w:t>
        </w:r>
      </w:hyperlink>
      <w:r w:rsidRPr="00BD129B">
        <w:rPr>
          <w:i/>
          <w:color w:val="000000" w:themeColor="text1"/>
          <w:sz w:val="20"/>
          <w:szCs w:val="20"/>
          <w:shd w:val="clear" w:color="auto" w:fill="FFFFFF"/>
        </w:rPr>
        <w:t>, EC).</w:t>
      </w:r>
    </w:p>
    <w:p w:rsidR="00930823" w:rsidRPr="00BD129B" w:rsidRDefault="00930823" w:rsidP="00930823">
      <w:pPr>
        <w:pStyle w:val="NormalWeb"/>
        <w:spacing w:before="0" w:beforeAutospacing="0" w:after="0" w:afterAutospacing="0" w:line="276" w:lineRule="auto"/>
        <w:rPr>
          <w:sz w:val="22"/>
        </w:rPr>
      </w:pPr>
      <w:r w:rsidRPr="00BD129B">
        <w:rPr>
          <w:sz w:val="16"/>
        </w:rPr>
        <w:t xml:space="preserve">Before going into the economic impacts of foreign labor inclusion into the U.S. economy, I want to mention </w:t>
      </w:r>
      <w:r w:rsidRPr="00BD129B">
        <w:rPr>
          <w:u w:val="single"/>
        </w:rPr>
        <w:t xml:space="preserve">the impact on their immigration on high-skill labor markets. Empirical studies </w:t>
      </w:r>
      <w:r w:rsidRPr="00BD129B">
        <w:rPr>
          <w:sz w:val="16"/>
        </w:rPr>
        <w:t>are based on the notion that shifts in the labor supply of refined-skill group will affect the earnings and employment opportunities within that group. Shifts in supply of</w:t>
      </w:r>
      <w:r w:rsidRPr="00BD129B">
        <w:t xml:space="preserve"> </w:t>
      </w:r>
      <w:r w:rsidRPr="00BD129B">
        <w:rPr>
          <w:u w:val="single"/>
        </w:rPr>
        <w:t>foreign students pursuing doctorates, induced by immigration can identify the change in earnings of other doctorates</w:t>
      </w:r>
      <w:r w:rsidRPr="00BD129B">
        <w:t>. Analysis has shown that</w:t>
      </w:r>
      <w:r w:rsidRPr="00BD129B">
        <w:rPr>
          <w:b/>
          <w:u w:val="single"/>
        </w:rPr>
        <w:t xml:space="preserve"> increases in the number of foreign students have a negative effect on the wages of competing domestic workers.</w:t>
      </w:r>
      <w:r w:rsidRPr="00BD129B">
        <w:rPr>
          <w:position w:val="10"/>
          <w:sz w:val="14"/>
          <w:szCs w:val="14"/>
        </w:rPr>
        <w:t xml:space="preserve">13 </w:t>
      </w:r>
      <w:r w:rsidRPr="00BD129B">
        <w:t xml:space="preserve">To be more precise, studies have shown that a </w:t>
      </w:r>
      <w:r w:rsidRPr="00BD129B">
        <w:rPr>
          <w:b/>
          <w:u w:val="single"/>
        </w:rPr>
        <w:t>10 percent increase in foreign doctorate students</w:t>
      </w:r>
      <w:r w:rsidRPr="00BD129B">
        <w:rPr>
          <w:u w:val="single"/>
        </w:rPr>
        <w:t xml:space="preserve"> induced </w:t>
      </w:r>
      <w:r w:rsidRPr="00BD129B">
        <w:rPr>
          <w:b/>
          <w:u w:val="single"/>
        </w:rPr>
        <w:t>by immigration, causes a 3 percent reduction</w:t>
      </w:r>
      <w:r w:rsidRPr="00BD129B">
        <w:rPr>
          <w:u w:val="single"/>
        </w:rPr>
        <w:t xml:space="preserve"> of earnings </w:t>
      </w:r>
      <w:r w:rsidRPr="00BD129B">
        <w:rPr>
          <w:b/>
          <w:u w:val="single"/>
        </w:rPr>
        <w:t>of competing domestic doctorates.</w:t>
      </w:r>
      <w:r w:rsidRPr="00BD129B">
        <w:rPr>
          <w:position w:val="10"/>
          <w:sz w:val="14"/>
          <w:szCs w:val="14"/>
          <w:u w:val="single"/>
        </w:rPr>
        <w:t>1</w:t>
      </w:r>
      <w:r w:rsidRPr="00BD129B">
        <w:rPr>
          <w:position w:val="10"/>
          <w:sz w:val="14"/>
          <w:szCs w:val="14"/>
        </w:rPr>
        <w:t xml:space="preserve">4 </w:t>
      </w:r>
      <w:r w:rsidRPr="00BD129B">
        <w:rPr>
          <w:sz w:val="16"/>
          <w:szCs w:val="16"/>
        </w:rPr>
        <w:t>undoubtedly, these decisions had a lasting impact on the U.S. economy. Reducing the H-1B cap by more than 50% is large enough to be economically relevant. Historically, the number of H-1B visa holders grew exponentially in the late 1990s before reaching stagnation post 2000. Due to the recession in the technology industry, the employment opportunities for engineers and scientists weakened. However, even with the economic recovery shortly after, the reduced supply of H-1B visas altered growth. The Department of Labor (DoL) estimated over 1.8 million applicants and petitions for H-1B visas during the 2001-2006 period only.</w:t>
      </w:r>
      <w:r w:rsidRPr="00BD129B">
        <w:rPr>
          <w:position w:val="10"/>
          <w:sz w:val="16"/>
          <w:szCs w:val="16"/>
        </w:rPr>
        <w:t xml:space="preserve">15 </w:t>
      </w:r>
      <w:r w:rsidRPr="00BD129B">
        <w:rPr>
          <w:sz w:val="16"/>
          <w:szCs w:val="16"/>
        </w:rPr>
        <w:t>These issues are affecting the U.S. economy, thus it is crucial for the USCIS and Congress to reconsider their policies on foreign labor and inclusion of skilled workforce into the U.S. economy.</w:t>
      </w:r>
      <w:r w:rsidRPr="00BD129B">
        <w:rPr>
          <w:sz w:val="22"/>
        </w:rPr>
        <w:t xml:space="preserve"> </w:t>
      </w:r>
    </w:p>
    <w:p w:rsidR="00930823" w:rsidRPr="00BD129B" w:rsidRDefault="00930823" w:rsidP="00930823"/>
    <w:p w:rsidR="00CF1E52" w:rsidRDefault="00CF1E52" w:rsidP="00CF1E52">
      <w:pPr>
        <w:pStyle w:val="Heading2"/>
      </w:pPr>
      <w:r>
        <w:t>Net Neutrality CP</w:t>
      </w:r>
    </w:p>
    <w:p w:rsidR="00CF1E52" w:rsidRDefault="00CF1E52" w:rsidP="00CF1E52">
      <w:pPr>
        <w:pStyle w:val="Heading3"/>
      </w:pPr>
      <w:r>
        <w:t>1nc</w:t>
      </w:r>
    </w:p>
    <w:p w:rsidR="00CF1E52" w:rsidRPr="00893305" w:rsidRDefault="00CF1E52" w:rsidP="00CF1E52">
      <w:pPr>
        <w:pStyle w:val="Heading4"/>
      </w:pPr>
      <w:r>
        <w:t>The United States federal government should reinstate net neutrality.</w:t>
      </w:r>
    </w:p>
    <w:p w:rsidR="00CF1E52" w:rsidRPr="00C42E00" w:rsidRDefault="00CF1E52" w:rsidP="00CF1E52">
      <w:pPr>
        <w:pStyle w:val="Heading4"/>
        <w:rPr>
          <w:sz w:val="22"/>
        </w:rPr>
      </w:pPr>
      <w:r w:rsidRPr="00AE328A">
        <w:rPr>
          <w:rStyle w:val="StyleUnderline"/>
        </w:rPr>
        <w:t>Repealing net neutrality is a barrier to start ups-CP can reverse this</w:t>
      </w:r>
    </w:p>
    <w:p w:rsidR="00CF1E52" w:rsidRPr="00AE328A" w:rsidRDefault="00CF1E52" w:rsidP="00CF1E52">
      <w:r w:rsidRPr="00AE328A">
        <w:rPr>
          <w:rStyle w:val="Style13ptBold"/>
        </w:rPr>
        <w:t>Giles</w:t>
      </w:r>
      <w:r>
        <w:t>, Martin. (CDT Senior Industry Fellow and San Francisco Bureau Chief of the MIT Technology Review.) “Killing Net Neutrality Is Bad News for Startups-and the Customers They Want to Serve.” MIT Technology Review, MIT Technology Review, 7 Dec. 20</w:t>
      </w:r>
      <w:r w:rsidRPr="00AE328A">
        <w:rPr>
          <w:rStyle w:val="Style13ptBold"/>
        </w:rPr>
        <w:t>17</w:t>
      </w:r>
      <w:r>
        <w:t>, www.technologyreview.com/s/609594/the-demise-of-net-neutrality-will-harm-innovation-in-america/.</w:t>
      </w:r>
    </w:p>
    <w:p w:rsidR="00CF1E52" w:rsidRPr="00AE328A" w:rsidRDefault="00CF1E52" w:rsidP="00CF1E52">
      <w:pPr>
        <w:rPr>
          <w:rStyle w:val="StyleUnderline"/>
        </w:rPr>
      </w:pPr>
      <w:r w:rsidRPr="00AE328A">
        <w:rPr>
          <w:rStyle w:val="StyleUnderline"/>
        </w:rPr>
        <w:t>The Open Internet Order switched the classification of broadband from a lightly regulated “information service” to a “telecommunications service,” which empowered the FCC to impose tougher, utility-style regulation on ISPs</w:t>
      </w:r>
      <w:r w:rsidRPr="00AE328A">
        <w:t xml:space="preserve">. Pai and his allies blame this approach for depressing broadband investment. In a speech earlier this year, Pai claimed that domestic investment by the nation’s 12 biggest ISPs fell by 5.6 percent, or $3.6 billion, between the start of 2014 and the end of 2015. But other studies show that overall broadband investment in America has been pretty much flat for a number of years. One paper by Free Press, a consumer advocacy group, even found that investment by publicly traded ISPs rose by 5 percent in the two-year period after the Open Internet Order took effect compared with the two years prior. Advocates of net neutrality argue that the agency’s rules are more important than ever now that ISPs are getting deeper into content themselves—a shift that could tempt them to give their own services an unfair advantage over rival ones. AT&amp;T, for instance, doesn’t charge its mobile customers for the data they use watching shows from DirecTV, which it owns. Under net neutrality, the FCC can scrutinize these so-called “zero rating” deals on a case-by-case basis. If the rules are rolled back, more of these arrangements are likely to appear. ISPs will also start offering paid prioritization. Some of these “fast lane” deals might not lead to higher prices for consumers. </w:t>
      </w:r>
      <w:r w:rsidRPr="00AE328A">
        <w:rPr>
          <w:rStyle w:val="StyleUnderline"/>
        </w:rPr>
        <w:t>But entrepreneurs are rightly concerned that large companies will spend heavily to dominate fast-lane access, making it harder for some startups, such as bandwidth-hungry mobile video companies, to challenge them. “Milliseconds of difference can leave you at a disadvantage when potential customers are evaluating your product,” explains Tom Lee, the head of policy at Mapbox, a location data platform for mobile and Web applications. Even the very biggest startups could suffer.</w:t>
      </w:r>
      <w:r w:rsidRPr="00AE328A">
        <w:t xml:space="preserve"> In an IPO filing published earlier this year, Snap warned that weakening or ending net neutrality would hurt its business if ISPs limited access to it or favored its rivals (see “Why Snap Is Worried About Net Neutrality”). </w:t>
      </w:r>
      <w:r w:rsidRPr="00AE328A">
        <w:rPr>
          <w:rStyle w:val="StyleUnderline"/>
        </w:rPr>
        <w:t>Young companies that pay up for higher speeds would have to pass those costs on to consumers, making it harder to compete with bigger players. Big ISPs say they’re committed to keeping a level playing field, but history and economic realism suggest they won’t.</w:t>
      </w:r>
      <w:r w:rsidRPr="00AE328A">
        <w:t xml:space="preserve"> AT&amp;T, for instance, blocked Skype and other Internet calling services on iPhones on its network until 2009. In many markets in America, there are still only one or two high-speed broadband providers. The lack of competition means there’s little to deter them from discriminating against services that pose a threat to their own offerings. What Happens If Net Neutrality Goes Away? </w:t>
      </w:r>
      <w:r w:rsidRPr="00AE328A">
        <w:rPr>
          <w:rStyle w:val="StyleUnderline"/>
        </w:rPr>
        <w:t>We’ll likely see new business models and video streaming products from the big ISPs if Trump removes net neutrality rules, and upstart content providers could struggle to compete.</w:t>
      </w:r>
      <w:r w:rsidRPr="00AE328A">
        <w:t xml:space="preserve"> Pai’s plan would switch responsibility for policing ISPs to the Federal Trade Commission, which focuses on consumer protection and anti-trust issues. But the FTC can’t impose rules like net neutrality across the board; it can tackle complaints only on a case-by-case basis. And few innovators will have the time or the money to launch legal battles. “Most startups don’t have enough cash to deal with a complaint in a contractual dispute, let alone fund years of an anti-trust case,” notes Evan Engstrom of Engine, a startup advocacy group. Attempts to stall the FCC vote have picked up since it emerged that nearly eight million online messages sent in during the agency’s formal comment period on Pai’s proposed plan appear to have been sent from temporary or disposable e-mail addresses, suggesting they may well be fakes. Most of these comments were in favor of scrapping net neutrality. A group of 28 senators and New York’s attorney general are among those who have called on the FCC to postpone the vote so the alleged fraud can be investigated. Whenever the vote takes place, though, the Republicans’ 3-2 majority among the agency’s five commissioners means Pai’s plan is likely to pass. What happens then? There will almost certainly be legal challenges mounted to delay a dismantling of the rules. Some states may even try to introduce their own regimes, though the FCC’s plan specifically preempts such moves. Engstrom and others are hoping Congress will take a stand. Politicians from both parties generally agree that consumers and young companies need to be protected from unfair practices by ISPs. Susan Collins, a Republican senator, and several colleagues from Maine have even publicly opposed the FCC’s plan. </w:t>
      </w:r>
      <w:r w:rsidRPr="00AE328A">
        <w:rPr>
          <w:rStyle w:val="StyleUnderline"/>
        </w:rPr>
        <w:t>Other Republicans may take more persuading, but getting bipartisan agreement on a law that enshrines net neutrality would be the best way to protect consumers, and the startups that are the lifeblood of innovation.</w:t>
      </w:r>
    </w:p>
    <w:p w:rsidR="00CF1E52" w:rsidRPr="00893305" w:rsidRDefault="00CF1E52" w:rsidP="00CF1E52"/>
    <w:p w:rsidR="00CF1E52" w:rsidRDefault="00CF1E52" w:rsidP="00CF1E52">
      <w:pPr>
        <w:pStyle w:val="Heading3"/>
      </w:pPr>
      <w:r>
        <w:t>Solvency</w:t>
      </w:r>
    </w:p>
    <w:p w:rsidR="00CF1E52" w:rsidRPr="008C2E21" w:rsidRDefault="00CF1E52" w:rsidP="00CF1E52">
      <w:pPr>
        <w:rPr>
          <w:rStyle w:val="StyleUnderline"/>
        </w:rPr>
      </w:pPr>
    </w:p>
    <w:p w:rsidR="00CF1E52" w:rsidRDefault="00CF1E52" w:rsidP="00CF1E52">
      <w:pPr>
        <w:pStyle w:val="Heading4"/>
        <w:rPr>
          <w:rStyle w:val="StyleUnderline"/>
        </w:rPr>
      </w:pPr>
      <w:r>
        <w:rPr>
          <w:rStyle w:val="StyleUnderline"/>
        </w:rPr>
        <w:t xml:space="preserve">Net neutrality dampers startups success rate – CP ensures the playing field is level </w:t>
      </w:r>
    </w:p>
    <w:p w:rsidR="00CF1E52" w:rsidRPr="00C42E00" w:rsidRDefault="00CF1E52" w:rsidP="00CF1E52">
      <w:r w:rsidRPr="00C42E00">
        <w:rPr>
          <w:rStyle w:val="Style13ptBold"/>
        </w:rPr>
        <w:t>Wilkins</w:t>
      </w:r>
      <w:r>
        <w:t>, Alasdair. (Science and tech journalist) “How the FCC's Vote on Net Neutrality Will Affect Innovation and Startups.” Inverse, Inverse, 12 Dec. 20</w:t>
      </w:r>
      <w:r w:rsidRPr="00C42E00">
        <w:rPr>
          <w:rStyle w:val="Style13ptBold"/>
        </w:rPr>
        <w:t>17</w:t>
      </w:r>
      <w:r>
        <w:t>, www.inverse.com/article/39338-net-neutrality-startups-innovation-fcc.</w:t>
      </w:r>
    </w:p>
    <w:p w:rsidR="00CF1E52" w:rsidRPr="00C42E00" w:rsidRDefault="00CF1E52" w:rsidP="00CF1E52">
      <w:pPr>
        <w:rPr>
          <w:rStyle w:val="StyleUnderline"/>
          <w:sz w:val="16"/>
          <w:u w:val="none"/>
        </w:rPr>
      </w:pPr>
      <w:r w:rsidRPr="00C42E00">
        <w:rPr>
          <w:rStyle w:val="StyleUnderline"/>
          <w:sz w:val="16"/>
        </w:rPr>
        <w:t xml:space="preserve">While a big part of Pai’s justification for the move has been his contention that Obama-era net neutrality rules have stifled investment and innovation, the prevailing sentiment among tech startups has been the exact opposite. </w:t>
      </w:r>
      <w:r w:rsidRPr="00AE328A">
        <w:rPr>
          <w:rStyle w:val="StyleUnderline"/>
        </w:rPr>
        <w:t>The fear of fledgling businesses having to pay potentially exorbitant premiums just so people can reach their sites has led many startups to come out in sharp opposition to the proposal.</w:t>
      </w:r>
      <w:r>
        <w:rPr>
          <w:rStyle w:val="StyleUnderline"/>
        </w:rPr>
        <w:t xml:space="preserve"> </w:t>
      </w:r>
      <w:r w:rsidRPr="00AE328A">
        <w:rPr>
          <w:rStyle w:val="StyleUnderline"/>
        </w:rPr>
        <w:t>“We’re fairly confident this will have an impact on us,” Steven Rybeck, the founder of the startup Clickplayrésumé, told Madison, Wisconsin’s The Capital Times. “And we’re confident that impact is going to be profoundly negative.”</w:t>
      </w:r>
      <w:r>
        <w:rPr>
          <w:rStyle w:val="StyleUnderline"/>
        </w:rPr>
        <w:t xml:space="preserve"> </w:t>
      </w:r>
      <w:r w:rsidRPr="00AE328A">
        <w:rPr>
          <w:rStyle w:val="StyleUnderline"/>
        </w:rPr>
        <w:t>For companies still looking to make their mark, the biggest fear is that of “fast” and “slow” lanes.</w:t>
      </w:r>
      <w:r w:rsidRPr="00C42E00">
        <w:rPr>
          <w:rStyle w:val="StyleUnderline"/>
          <w:sz w:val="16"/>
        </w:rPr>
        <w:t xml:space="preserve"> Say you’ve designed a cool new video-sharing service you think has a real chance to compete with YouTube. Yeah, that’s a risky proposition at the best of times, but nothing ventured, nothing gained, right? Under the current net neutrality rules, internet users will have equal ability to access your service and YouTube. Sure, it’s still up to you to get the word out about the service and to find some way to demonstrate why it’s clearly better than the Google-owned behemoth. That’s a tall order, and YouTube will have lots of built-in advantages. The one thing Google can’t do is pay ISPs extra so that users can load their site instantly while yours takes agonizing, user-destroying seconds, even minutes. The slow lane would be a very, very bad place to be for any companies that are already facing a steep climb to prove they offer something the established giants don’t. Maybe that isn’t convincing, though: YouTube became the most popular for a reason, the argument goes, and one extra advantage isn’t going to make or break upstarts that would already struggle to compete with it. That’s an argument, at least. But there’s a more fundamental reason to fear what the end of net neutrality would mean for innovation and the startups that generally represent the vanguard of trying bold new things. Writing in a Medium post, app designer Lukasz Lysakowski identifies the more fundamental reason to fear the end of net neutrality when it comes to reliable access to fast internet speeds. “We are still in the infancy of the web,” he writes. “We are just starting to see AR, VR, and mixed reality take off. This field plus many other new technology fields will need access to even fast(er) networks and more data delivery. </w:t>
      </w:r>
      <w:r w:rsidRPr="00C42E00">
        <w:rPr>
          <w:rStyle w:val="StyleUnderline"/>
        </w:rPr>
        <w:t>Incumbent technology companies plus startups will be racing with each other to develop the new ideas. Startups to challenge and progress the status quo will need the critical access to an equal and fair playing field.”</w:t>
      </w:r>
      <w:r>
        <w:rPr>
          <w:rStyle w:val="StyleUnderline"/>
        </w:rPr>
        <w:t xml:space="preserve"> </w:t>
      </w:r>
      <w:r w:rsidRPr="00C42E00">
        <w:rPr>
          <w:rStyle w:val="StyleUnderline"/>
          <w:sz w:val="16"/>
        </w:rPr>
        <w:t xml:space="preserve">All this goes back to the principle of competition. </w:t>
      </w:r>
      <w:r w:rsidRPr="00C42E00">
        <w:rPr>
          <w:rStyle w:val="StyleUnderline"/>
        </w:rPr>
        <w:t>Net neutrality can’t guarantee a level playing field all by itself — established tech companies already enjoy so many boons that the creation of a tiered internet probably won’t represent the apocalypse for startups all by itself.</w:t>
      </w:r>
      <w:r>
        <w:rPr>
          <w:rStyle w:val="StyleUnderline"/>
        </w:rPr>
        <w:t xml:space="preserve"> </w:t>
      </w:r>
      <w:r w:rsidRPr="00C42E00">
        <w:rPr>
          <w:rStyle w:val="StyleUnderline"/>
          <w:sz w:val="16"/>
        </w:rPr>
        <w:t>But for there to be any real chance for startups to take on the Googles and the Facebooks, those new companies at least want to avoid spending money they frequently don’t have to guarantee the public can actually see what they are trying to crate.</w:t>
      </w:r>
    </w:p>
    <w:p w:rsidR="00CF1E52" w:rsidRPr="00893305" w:rsidRDefault="00CF1E52" w:rsidP="00CF1E52"/>
    <w:p w:rsidR="00CF1E52" w:rsidRPr="009049CB" w:rsidRDefault="00CF1E52" w:rsidP="00CF1E52">
      <w:pPr>
        <w:pStyle w:val="Heading4"/>
      </w:pPr>
      <w:r w:rsidRPr="009049CB">
        <w:t xml:space="preserve">Net Neutrality is essential to keep the playing field equalized for startups </w:t>
      </w:r>
    </w:p>
    <w:p w:rsidR="00CF1E52" w:rsidRPr="009049CB" w:rsidRDefault="00CF1E52" w:rsidP="00CF1E52">
      <w:pPr>
        <w:rPr>
          <w:bCs/>
        </w:rPr>
      </w:pPr>
      <w:r w:rsidRPr="009049CB">
        <w:rPr>
          <w:b/>
          <w:bCs/>
        </w:rPr>
        <w:t>Boslet 16 (Mark Boslet, author at PE Hub. “NVCA, in Letter to Trump, Calls for Startup Visas and Net Neutrality.” PE Hub, 1 Dec. 2016, www.pehub.com/2016/12/nvca-in-letter-to-trump-calls-for-startup-visas-and-net-neutrality/)</w:t>
      </w:r>
    </w:p>
    <w:p w:rsidR="00CF1E52" w:rsidRPr="009049CB" w:rsidRDefault="00CF1E52" w:rsidP="00CF1E52">
      <w:r w:rsidRPr="009049CB">
        <w:t>The National Venture Capital Association on Thursday offered Donald Trump a wish list of what it would like to see during the next administration, confronting the controversial issue of immigration with a call for startup visas and expressing support for net neutrality rules.</w:t>
      </w:r>
    </w:p>
    <w:p w:rsidR="00CF1E52" w:rsidRPr="009049CB" w:rsidRDefault="00CF1E52" w:rsidP="00CF1E52">
      <w:pPr>
        <w:rPr>
          <w:b/>
          <w:u w:val="single"/>
        </w:rPr>
      </w:pPr>
      <w:r w:rsidRPr="009049CB">
        <w:t xml:space="preserve">In a letter to the president elect, the lobbying group argued that the venture </w:t>
      </w:r>
      <w:r w:rsidRPr="009049CB">
        <w:rPr>
          <w:u w:val="single"/>
        </w:rPr>
        <w:t xml:space="preserve">capital industry faces </w:t>
      </w:r>
      <w:r w:rsidRPr="009049CB">
        <w:rPr>
          <w:b/>
          <w:u w:val="single"/>
        </w:rPr>
        <w:t>unprecedented global competition</w:t>
      </w:r>
      <w:r w:rsidRPr="009049CB">
        <w:rPr>
          <w:u w:val="single"/>
        </w:rPr>
        <w:t xml:space="preserve">, including from nations with more </w:t>
      </w:r>
      <w:r w:rsidRPr="009049CB">
        <w:rPr>
          <w:b/>
          <w:u w:val="single"/>
        </w:rPr>
        <w:t>supportive entrepreneurial policies.</w:t>
      </w:r>
    </w:p>
    <w:p w:rsidR="00CF1E52" w:rsidRPr="009049CB" w:rsidRDefault="00CF1E52" w:rsidP="00CF1E52">
      <w:r w:rsidRPr="009049CB">
        <w:t>Twenty years ago, U.S. entrepreneurs received approximately 90 percent of global venture capital investment. That share fell to 54 percent in 2015, the letter stated.</w:t>
      </w:r>
    </w:p>
    <w:p w:rsidR="00CF1E52" w:rsidRPr="009049CB" w:rsidRDefault="00CF1E52" w:rsidP="00CF1E52">
      <w:r w:rsidRPr="009049CB">
        <w:t>“If we fail to engage now, our leadership may soon be in jeopardy,” wrote NVCA President Bobby Franklin.</w:t>
      </w:r>
    </w:p>
    <w:p w:rsidR="00CF1E52" w:rsidRPr="009049CB" w:rsidRDefault="00CF1E52" w:rsidP="00CF1E52">
      <w:r w:rsidRPr="009049CB">
        <w:t>Near the top of the wish list was a plea to hold the line on carried interest for venture capitalists. Trump, during his campaign, vowed to do away with the special treatment for carry and tax it as ordinary income.</w:t>
      </w:r>
    </w:p>
    <w:p w:rsidR="00CF1E52" w:rsidRPr="009049CB" w:rsidRDefault="00CF1E52" w:rsidP="00CF1E52">
      <w:r w:rsidRPr="009049CB">
        <w:t>It also called for changes to IPO rules and encouraged government support for basic research.</w:t>
      </w:r>
    </w:p>
    <w:p w:rsidR="00CF1E52" w:rsidRPr="009049CB" w:rsidRDefault="00CF1E52" w:rsidP="00CF1E52">
      <w:pPr>
        <w:rPr>
          <w:u w:val="single"/>
        </w:rPr>
      </w:pPr>
      <w:r w:rsidRPr="009049CB">
        <w:rPr>
          <w:u w:val="single"/>
        </w:rPr>
        <w:t xml:space="preserve">But perhaps its most pointed statement was to </w:t>
      </w:r>
      <w:r w:rsidRPr="009049CB">
        <w:rPr>
          <w:b/>
          <w:u w:val="single"/>
        </w:rPr>
        <w:t>encourage startup visas</w:t>
      </w:r>
      <w:r w:rsidRPr="009049CB">
        <w:rPr>
          <w:u w:val="single"/>
        </w:rPr>
        <w:t xml:space="preserve"> for immigrant entrepreneurs who create jobs in the United States.</w:t>
      </w:r>
    </w:p>
    <w:p w:rsidR="00CF1E52" w:rsidRPr="009049CB" w:rsidRDefault="00CF1E52" w:rsidP="00CF1E52">
      <w:r w:rsidRPr="009049CB">
        <w:t>“Debate during the election often focused on illegal immigration, but unfortunately not how legal immigration can create jobs for American citizens, including in underemployed areas,” Franklin said.</w:t>
      </w:r>
    </w:p>
    <w:p w:rsidR="00CF1E52" w:rsidRPr="009049CB" w:rsidRDefault="00CF1E52" w:rsidP="00CF1E52">
      <w:pPr>
        <w:rPr>
          <w:u w:val="single"/>
        </w:rPr>
      </w:pPr>
      <w:r w:rsidRPr="009049CB">
        <w:rPr>
          <w:u w:val="single"/>
        </w:rPr>
        <w:t xml:space="preserve">The letter also offered support for </w:t>
      </w:r>
      <w:r w:rsidRPr="009049CB">
        <w:rPr>
          <w:b/>
          <w:u w:val="single"/>
        </w:rPr>
        <w:t>net neutrality</w:t>
      </w:r>
      <w:r w:rsidRPr="009049CB">
        <w:rPr>
          <w:u w:val="single"/>
        </w:rPr>
        <w:t xml:space="preserve"> rules </w:t>
      </w:r>
      <w:r w:rsidRPr="009049CB">
        <w:rPr>
          <w:b/>
          <w:u w:val="single"/>
        </w:rPr>
        <w:t>giving startups equitable access</w:t>
      </w:r>
      <w:r w:rsidRPr="009049CB">
        <w:rPr>
          <w:u w:val="single"/>
        </w:rPr>
        <w:t xml:space="preserve"> to customers and Internet governance that maintains a </w:t>
      </w:r>
      <w:r w:rsidRPr="009049CB">
        <w:rPr>
          <w:b/>
          <w:u w:val="single"/>
        </w:rPr>
        <w:t>global Internet</w:t>
      </w:r>
      <w:r w:rsidRPr="009049CB">
        <w:rPr>
          <w:u w:val="single"/>
        </w:rPr>
        <w:t xml:space="preserve"> for free expression and commerce. Trump has been critical of net neutrality.</w:t>
      </w:r>
    </w:p>
    <w:p w:rsidR="00CF1E52" w:rsidRPr="009049CB" w:rsidRDefault="00CF1E52" w:rsidP="00CF1E52"/>
    <w:p w:rsidR="00CF1E52" w:rsidRDefault="00CF1E52" w:rsidP="00CF1E52">
      <w:pPr>
        <w:pStyle w:val="Heading3"/>
      </w:pPr>
      <w:r>
        <w:t>Politics – No Link</w:t>
      </w:r>
    </w:p>
    <w:p w:rsidR="00CF1E52" w:rsidRDefault="00CF1E52" w:rsidP="00CF1E52">
      <w:pPr>
        <w:pStyle w:val="Heading4"/>
      </w:pPr>
      <w:r>
        <w:t xml:space="preserve">There’s </w:t>
      </w:r>
      <w:r>
        <w:rPr>
          <w:u w:val="single"/>
        </w:rPr>
        <w:t>bipartisan support</w:t>
      </w:r>
      <w:r>
        <w:t xml:space="preserve"> for maintaining net neutrality but it won’t motivate voters</w:t>
      </w:r>
    </w:p>
    <w:p w:rsidR="00CF1E52" w:rsidRPr="00B24681" w:rsidRDefault="00CF1E52" w:rsidP="00CF1E52">
      <w:r>
        <w:rPr>
          <w:rStyle w:val="Style13ptBold"/>
        </w:rPr>
        <w:t xml:space="preserve">Fung, 5/18 </w:t>
      </w:r>
      <w:r>
        <w:t>(Brian Fung, "Senate approves bipartisan resolution to restore FCC net neutrality rules", 5/16/18, Washington Post, https://www.washingtonpost.com/news/the-switch/wp/2018/05/16/net-neutrality-is-getting-a-big-vote-in-the-senate-today-heres-what-to-expect/?utm_term=.214f76633781)</w:t>
      </w:r>
    </w:p>
    <w:p w:rsidR="00CF1E52" w:rsidRDefault="00CF1E52" w:rsidP="00CF1E52">
      <w:r w:rsidRPr="00A73F7C">
        <w:rPr>
          <w:rStyle w:val="StyleUnderline"/>
        </w:rPr>
        <w:t>The Senate approved a resolution Wednesday that aims to undo a sweeping act of deregulation undertaken last year by the Federal Communications Commission</w:t>
      </w:r>
      <w:r>
        <w:t>, issuing a rebuke to the Trump administration, which supported the FCC's move.</w:t>
      </w:r>
    </w:p>
    <w:p w:rsidR="00CF1E52" w:rsidRDefault="00CF1E52" w:rsidP="00CF1E52">
      <w:r>
        <w:t>The resolution targets the FCC's vote in December to repeal its net neutrality rules for Internet providers. If successful, the legislative gambit could restore the agency's regulations and hand a victory to tech companies, activists and consumer advocacy groups.</w:t>
      </w:r>
    </w:p>
    <w:p w:rsidR="00CF1E52" w:rsidRDefault="00CF1E52" w:rsidP="00CF1E52">
      <w:r>
        <w:t>The congressional effort comes less than a month before the rules are officially expected to expire, on June 11. And the high-profile vote could shine a spotlight on lawmakers running for reelection during a tough midterm season.</w:t>
      </w:r>
    </w:p>
    <w:p w:rsidR="00CF1E52" w:rsidRPr="00A73F7C" w:rsidRDefault="00CF1E52" w:rsidP="00CF1E52">
      <w:pPr>
        <w:rPr>
          <w:rStyle w:val="Emphasis"/>
        </w:rPr>
      </w:pPr>
      <w:r>
        <w:t>“</w:t>
      </w:r>
      <w:r w:rsidRPr="00A73F7C">
        <w:rPr>
          <w:rStyle w:val="StyleUnderline"/>
        </w:rPr>
        <w:t>The Senate vote, on the eve of midterms, could have significant political effects</w:t>
      </w:r>
      <w:r>
        <w:t xml:space="preserve">,” said Marc Martin, a telecom lawyer at Perkins Coie in Washington. But, he cautioned, </w:t>
      </w:r>
      <w:r w:rsidRPr="00A73F7C">
        <w:rPr>
          <w:rStyle w:val="StyleUnderline"/>
        </w:rPr>
        <w:t>it</w:t>
      </w:r>
      <w:r>
        <w:t xml:space="preserve"> </w:t>
      </w:r>
      <w:r w:rsidRPr="00A73F7C">
        <w:rPr>
          <w:rStyle w:val="Emphasis"/>
        </w:rPr>
        <w:t>remains unclear how many voters will actually be motivated by net neutrality to go to the polls.</w:t>
      </w:r>
    </w:p>
    <w:p w:rsidR="00CF1E52" w:rsidRDefault="00CF1E52" w:rsidP="00CF1E52">
      <w:r w:rsidRPr="00A73F7C">
        <w:rPr>
          <w:rStyle w:val="StyleUnderline"/>
        </w:rPr>
        <w:t>Senate supporters of the FCC rules put forward the legislation under the Congressional Review Act, a law that permits Congress to revisit — and reject — decisions by administrative agencies within a certain window of their approval. The resolution, or CRA for short, passed with the backing of all 49 Democratic senators and three Republicans</w:t>
      </w:r>
      <w:r>
        <w:t>: Sens. Susan Collins of Maine, John N. Kennedy of Louisiana and Lisa A. Murkowski of Alaska.</w:t>
      </w:r>
    </w:p>
    <w:p w:rsidR="00CF1E52" w:rsidRDefault="00CF1E52" w:rsidP="00CF1E52">
      <w:pPr>
        <w:pStyle w:val="Heading4"/>
      </w:pPr>
      <w:r>
        <w:t>No link to politics – Net Neutrality not a key issue</w:t>
      </w:r>
    </w:p>
    <w:p w:rsidR="00CF1E52" w:rsidRDefault="00CF1E52" w:rsidP="00CF1E52">
      <w:r w:rsidRPr="00803FA3">
        <w:rPr>
          <w:b/>
        </w:rPr>
        <w:t>Simon 17</w:t>
      </w:r>
      <w:r>
        <w:t xml:space="preserve"> (Felix Simon, writer for Medium.com, “</w:t>
      </w:r>
      <w:r w:rsidRPr="00803FA3">
        <w:t>Most People Don’t Care About Net Neutrality</w:t>
      </w:r>
      <w:r>
        <w:t xml:space="preserve">”, Medium, Dec. 10 2017, </w:t>
      </w:r>
      <w:r w:rsidRPr="00803FA3">
        <w:t>https://medium.com/@FelixSimon/why-no-one-seems-to-care-about-net-neutrality-b4b7fb9f85a8</w:t>
      </w:r>
      <w:r>
        <w:t>)</w:t>
      </w:r>
    </w:p>
    <w:p w:rsidR="00CF1E52" w:rsidRDefault="00CF1E52" w:rsidP="00CF1E52">
      <w:r>
        <w:t xml:space="preserve">One obvious explanation for this phenomenon is that outlets know that </w:t>
      </w:r>
      <w:r w:rsidRPr="00803FA3">
        <w:rPr>
          <w:u w:val="single"/>
        </w:rPr>
        <w:t>many readers only have a vague idea of what net neutrality is</w:t>
      </w:r>
      <w:r>
        <w:t xml:space="preserve"> and publish these articles in the hope of educating them about one of the central policy debates these days. The other, undoubtedly more gloomy and worrying explanation is that these articles indeed speak to a wider issue: People should care about net neutrality but they don’t.</w:t>
      </w:r>
    </w:p>
    <w:p w:rsidR="00CF1E52" w:rsidRPr="00803FA3" w:rsidRDefault="00CF1E52" w:rsidP="00CF1E52">
      <w:pPr>
        <w:rPr>
          <w:u w:val="single"/>
        </w:rPr>
      </w:pPr>
      <w:r>
        <w:t xml:space="preserve">Unfortunately, if we look at the meagre turnout at last week’s anti-FCC rallies across the US, we have to assume that this is probably not too far from the truth. </w:t>
      </w:r>
      <w:r w:rsidRPr="00803FA3">
        <w:rPr>
          <w:u w:val="single"/>
        </w:rPr>
        <w:t>Yes, there exists a group of people (you and me included) which cares deeply about net neutrality and the implications of its repeal, but this group is a minority.</w:t>
      </w:r>
    </w:p>
    <w:p w:rsidR="00CF1E52" w:rsidRPr="00803FA3" w:rsidRDefault="00CF1E52" w:rsidP="00CF1E52">
      <w:pPr>
        <w:rPr>
          <w:u w:val="single"/>
        </w:rPr>
      </w:pPr>
      <w:r w:rsidRPr="00803FA3">
        <w:rPr>
          <w:u w:val="single"/>
        </w:rPr>
        <w:t>According to a 2015 survey by the Progressive Policy Institute 75% of Americans are unfamiliar with the term “net neutrality” and what it refers to. While the survey should be taken with a grain of salt this number hints at a vast underlying issue. Most Americans simply have no idea what net neutrality is and how it affects them. Unfortunately, tt’s not hard to see why…</w:t>
      </w:r>
    </w:p>
    <w:p w:rsidR="00CF1E52" w:rsidRDefault="00CF1E52" w:rsidP="00CF1E52"/>
    <w:p w:rsidR="00CF1E52" w:rsidRDefault="00CF1E52" w:rsidP="00CF1E52"/>
    <w:p w:rsidR="00113F61" w:rsidRPr="00BD129B" w:rsidRDefault="00113F61" w:rsidP="00113F61">
      <w:pPr>
        <w:pStyle w:val="Heading2"/>
      </w:pPr>
      <w:r w:rsidRPr="00BD129B">
        <w:t>K Links</w:t>
      </w:r>
    </w:p>
    <w:p w:rsidR="00113F61" w:rsidRPr="00BD129B" w:rsidRDefault="00113F61" w:rsidP="00113F61">
      <w:pPr>
        <w:pStyle w:val="Heading3"/>
      </w:pPr>
      <w:r w:rsidRPr="00BD129B">
        <w:t>Neolib</w:t>
      </w:r>
    </w:p>
    <w:p w:rsidR="00113F61" w:rsidRPr="00BD129B" w:rsidRDefault="00113F61" w:rsidP="00113F61">
      <w:pPr>
        <w:pStyle w:val="Heading4"/>
      </w:pPr>
      <w:r w:rsidRPr="00BD129B">
        <w:t xml:space="preserve">Entrepreneurial Immigration reform, like startup VISAs, enacted by Obama Admin condone devaluation of citizens to a binary of successful citizen or inadequate. This vetting methodology discriminates under the claim of “racial neoliberalism”. </w:t>
      </w:r>
    </w:p>
    <w:p w:rsidR="00113F61" w:rsidRPr="00BD129B" w:rsidRDefault="00113F61" w:rsidP="00113F61">
      <w:pPr>
        <w:rPr>
          <w:rFonts w:asciiTheme="minorHAnsi" w:hAnsiTheme="minorHAnsi"/>
          <w:color w:val="000000" w:themeColor="text1"/>
          <w:sz w:val="18"/>
          <w:szCs w:val="16"/>
        </w:rPr>
      </w:pPr>
      <w:r w:rsidRPr="00BD129B">
        <w:rPr>
          <w:rFonts w:asciiTheme="minorHAnsi" w:hAnsiTheme="minorHAnsi"/>
          <w:b/>
          <w:bCs/>
          <w:color w:val="000000" w:themeColor="text1"/>
          <w:sz w:val="28"/>
          <w:szCs w:val="28"/>
        </w:rPr>
        <w:t>Cisneros, 15 </w:t>
      </w:r>
      <w:r w:rsidRPr="00BD129B">
        <w:rPr>
          <w:rFonts w:asciiTheme="minorHAnsi" w:hAnsiTheme="minorHAnsi"/>
          <w:color w:val="000000" w:themeColor="text1"/>
          <w:sz w:val="18"/>
          <w:szCs w:val="16"/>
        </w:rPr>
        <w:t>(J. DAVID CISNEROS, Dr. J. David Cisneros is Assistant Professor in the Department of Communication and affiliate faculty in the Department of Latina/Latino Studies and the </w:t>
      </w:r>
      <w:hyperlink r:id="rId145" w:tgtFrame="_blank" w:history="1">
        <w:r w:rsidRPr="00BD129B">
          <w:rPr>
            <w:rStyle w:val="Hyperlink"/>
            <w:rFonts w:asciiTheme="minorHAnsi" w:hAnsiTheme="minorHAnsi"/>
            <w:color w:val="000000" w:themeColor="text1"/>
            <w:sz w:val="18"/>
            <w:szCs w:val="16"/>
          </w:rPr>
          <w:t>Unit for Criticism and Interpretive Theory </w:t>
        </w:r>
      </w:hyperlink>
      <w:r w:rsidRPr="00BD129B">
        <w:rPr>
          <w:rFonts w:asciiTheme="minorHAnsi" w:hAnsiTheme="minorHAnsi"/>
          <w:color w:val="000000" w:themeColor="text1"/>
          <w:sz w:val="18"/>
          <w:szCs w:val="16"/>
        </w:rPr>
        <w:t xml:space="preserve">, "A NATION OF IMMIGRANTS AND A NATION OF LAWS: RACE, MULTICULTURALISM, AND NEOLIBERAL EXCEPTION IN </w:t>
      </w:r>
      <w:r w:rsidRPr="00BD129B">
        <w:rPr>
          <w:rFonts w:asciiTheme="minorHAnsi" w:hAnsiTheme="minorHAnsi"/>
          <w:b/>
          <w:color w:val="000000" w:themeColor="text1"/>
          <w:szCs w:val="16"/>
        </w:rPr>
        <w:t xml:space="preserve">BARACK </w:t>
      </w:r>
      <w:r w:rsidRPr="00BD129B">
        <w:rPr>
          <w:rFonts w:asciiTheme="minorHAnsi" w:hAnsiTheme="minorHAnsi"/>
          <w:b/>
          <w:color w:val="000000" w:themeColor="text1"/>
        </w:rPr>
        <w:t>OBAMA’S IMMIGRANT DISCOURSE",</w:t>
      </w:r>
      <w:r w:rsidRPr="00BD129B">
        <w:rPr>
          <w:rFonts w:asciiTheme="minorHAnsi" w:hAnsiTheme="minorHAnsi"/>
          <w:color w:val="000000" w:themeColor="text1"/>
          <w:sz w:val="18"/>
          <w:szCs w:val="16"/>
        </w:rPr>
        <w:t xml:space="preserve"> COMMUNICATION, CULTURE &amp; CRITIQUE, 2015, </w:t>
      </w:r>
      <w:hyperlink r:id="rId146" w:anchor="page=23" w:history="1">
        <w:r w:rsidRPr="00BD129B">
          <w:rPr>
            <w:rStyle w:val="Hyperlink"/>
            <w:rFonts w:asciiTheme="minorHAnsi" w:hAnsiTheme="minorHAnsi"/>
            <w:color w:val="000000" w:themeColor="text1"/>
            <w:sz w:val="18"/>
            <w:szCs w:val="16"/>
          </w:rPr>
          <w:t>http://www.rasaneh.org/Images/News/AtachFile/26-8-1394/FILE635833638780539767.pdf#page=23</w:t>
        </w:r>
      </w:hyperlink>
      <w:r w:rsidRPr="00BD129B">
        <w:rPr>
          <w:rFonts w:asciiTheme="minorHAnsi" w:hAnsiTheme="minorHAnsi"/>
          <w:color w:val="000000" w:themeColor="text1"/>
          <w:sz w:val="18"/>
          <w:szCs w:val="16"/>
        </w:rPr>
        <w:t>, EC).</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rPr>
        <w:t>Race, culture, and U.S. national identity in a neoliberal era</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rPr>
        <w:t xml:space="preserve">Although there is a voluminous body of literature on neoliberalism as a set of economic policies and sociopolitical relations, what interests me here is the degree to which </w:t>
      </w:r>
      <w:r w:rsidRPr="00BD129B">
        <w:rPr>
          <w:rFonts w:asciiTheme="minorHAnsi" w:hAnsiTheme="minorHAnsi"/>
          <w:color w:val="000000" w:themeColor="text1"/>
          <w:u w:val="single"/>
        </w:rPr>
        <w:t>neoliberalism has been elevated beyond an economic philosophy</w:t>
      </w:r>
      <w:r w:rsidRPr="00BD129B">
        <w:rPr>
          <w:rFonts w:asciiTheme="minorHAnsi" w:hAnsiTheme="minorHAnsi"/>
          <w:color w:val="000000" w:themeColor="text1"/>
        </w:rPr>
        <w:t xml:space="preserve"> (which entails individualism, competition, responsibility, and the free-market logic) </w:t>
      </w:r>
      <w:r w:rsidRPr="00BD129B">
        <w:rPr>
          <w:rFonts w:asciiTheme="minorHAnsi" w:hAnsiTheme="minorHAnsi"/>
          <w:color w:val="000000" w:themeColor="text1"/>
          <w:u w:val="single"/>
        </w:rPr>
        <w:t>into a</w:t>
      </w:r>
      <w:r w:rsidRPr="00BD129B">
        <w:rPr>
          <w:rFonts w:asciiTheme="minorHAnsi" w:hAnsiTheme="minorHAnsi"/>
          <w:color w:val="000000" w:themeColor="text1"/>
        </w:rPr>
        <w:t xml:space="preserve"> broader ideology and mode of </w:t>
      </w:r>
      <w:r w:rsidRPr="00BD129B">
        <w:rPr>
          <w:rFonts w:asciiTheme="minorHAnsi" w:hAnsiTheme="minorHAnsi"/>
          <w:color w:val="000000" w:themeColor="text1"/>
          <w:u w:val="single"/>
        </w:rPr>
        <w:t>governmentality</w:t>
      </w:r>
      <w:r w:rsidRPr="00BD129B">
        <w:rPr>
          <w:rFonts w:asciiTheme="minorHAnsi" w:hAnsiTheme="minorHAnsi"/>
          <w:color w:val="000000" w:themeColor="text1"/>
        </w:rPr>
        <w:t xml:space="preserve"> (i.e., the governing of subjectivities, mentalities, and conduct [Read, 2009]). As Kretsedemas (2008) explained, “Neoliberalism is not merely an economic platform ... but comprises an array </w:t>
      </w:r>
      <w:r w:rsidRPr="00BD129B">
        <w:rPr>
          <w:rFonts w:asciiTheme="minorHAnsi" w:hAnsiTheme="minorHAnsi"/>
          <w:color w:val="000000" w:themeColor="text1"/>
          <w:u w:val="single"/>
        </w:rPr>
        <w:t xml:space="preserve">of strategies </w:t>
      </w:r>
      <w:r w:rsidRPr="00BD129B">
        <w:rPr>
          <w:rFonts w:asciiTheme="minorHAnsi" w:hAnsiTheme="minorHAnsi"/>
          <w:color w:val="000000" w:themeColor="text1"/>
        </w:rPr>
        <w:t xml:space="preserve">and techniques that are used </w:t>
      </w:r>
      <w:r w:rsidRPr="00BD129B">
        <w:rPr>
          <w:rFonts w:asciiTheme="minorHAnsi" w:hAnsiTheme="minorHAnsi"/>
          <w:color w:val="000000" w:themeColor="text1"/>
          <w:u w:val="single"/>
        </w:rPr>
        <w:t>to actively create new kinds of political</w:t>
      </w:r>
      <w:r w:rsidRPr="00BD129B">
        <w:rPr>
          <w:rFonts w:asciiTheme="minorHAnsi" w:hAnsiTheme="minorHAnsi"/>
          <w:color w:val="000000" w:themeColor="text1"/>
        </w:rPr>
        <w:t xml:space="preserve"> and economic </w:t>
      </w:r>
      <w:r w:rsidRPr="00BD129B">
        <w:rPr>
          <w:rFonts w:asciiTheme="minorHAnsi" w:hAnsiTheme="minorHAnsi"/>
          <w:color w:val="000000" w:themeColor="text1"/>
          <w:u w:val="single"/>
        </w:rPr>
        <w:t>subjects</w:t>
      </w:r>
      <w:r w:rsidRPr="00BD129B">
        <w:rPr>
          <w:rFonts w:asciiTheme="minorHAnsi" w:hAnsiTheme="minorHAnsi"/>
          <w:color w:val="000000" w:themeColor="text1"/>
        </w:rPr>
        <w:t xml:space="preserve">” (p. 560). </w:t>
      </w:r>
      <w:r w:rsidRPr="00BD129B">
        <w:rPr>
          <w:rFonts w:asciiTheme="minorHAnsi" w:hAnsiTheme="minorHAnsi"/>
          <w:b/>
          <w:color w:val="000000" w:themeColor="text1"/>
          <w:u w:val="single"/>
        </w:rPr>
        <w:t>Neoliberalism casts human subjectivity and political decision-making in light of market rationality</w:t>
      </w:r>
      <w:r w:rsidRPr="00BD129B">
        <w:rPr>
          <w:rFonts w:asciiTheme="minorHAnsi" w:hAnsiTheme="minorHAnsi"/>
          <w:color w:val="000000" w:themeColor="text1"/>
        </w:rPr>
        <w:t xml:space="preserve">. </w:t>
      </w:r>
      <w:r w:rsidRPr="00BD129B">
        <w:rPr>
          <w:rFonts w:asciiTheme="minorHAnsi" w:hAnsiTheme="minorHAnsi"/>
          <w:color w:val="000000" w:themeColor="text1"/>
          <w:u w:val="single"/>
        </w:rPr>
        <w:t>It entails a</w:t>
      </w:r>
      <w:r w:rsidRPr="00BD129B">
        <w:rPr>
          <w:rFonts w:asciiTheme="minorHAnsi" w:hAnsiTheme="minorHAnsi"/>
          <w:color w:val="000000" w:themeColor="text1"/>
        </w:rPr>
        <w:t xml:space="preserve"> particular type of citizen-</w:t>
      </w:r>
      <w:r w:rsidRPr="00BD129B">
        <w:rPr>
          <w:rFonts w:asciiTheme="minorHAnsi" w:hAnsiTheme="minorHAnsi"/>
          <w:b/>
          <w:color w:val="000000" w:themeColor="text1"/>
          <w:u w:val="single"/>
        </w:rPr>
        <w:t>subject who “aspires to be self-actualizing and self-fulfilling</w:t>
      </w:r>
      <w:r w:rsidRPr="00BD129B">
        <w:rPr>
          <w:rFonts w:asciiTheme="minorHAnsi" w:hAnsiTheme="minorHAnsi"/>
          <w:color w:val="000000" w:themeColor="text1"/>
        </w:rPr>
        <w:t>” (Inda, 2006, p. 13).</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rPr>
        <w:t xml:space="preserve">The contemporary neoliberal moment </w:t>
      </w:r>
      <w:r w:rsidRPr="00BD129B">
        <w:rPr>
          <w:rFonts w:asciiTheme="minorHAnsi" w:hAnsiTheme="minorHAnsi"/>
          <w:color w:val="000000" w:themeColor="text1"/>
          <w:u w:val="single"/>
        </w:rPr>
        <w:t>imagines this ideal</w:t>
      </w:r>
      <w:r w:rsidRPr="00BD129B">
        <w:rPr>
          <w:rFonts w:asciiTheme="minorHAnsi" w:hAnsiTheme="minorHAnsi"/>
          <w:color w:val="000000" w:themeColor="text1"/>
        </w:rPr>
        <w:t xml:space="preserve"> (self-)governing </w:t>
      </w:r>
      <w:r w:rsidRPr="00BD129B">
        <w:rPr>
          <w:rFonts w:asciiTheme="minorHAnsi" w:hAnsiTheme="minorHAnsi"/>
          <w:color w:val="000000" w:themeColor="text1"/>
          <w:u w:val="single"/>
        </w:rPr>
        <w:t>citizen to be an individualized, entrepreneurial, “post-race, post-feminist, and difference-blind” responsible subject</w:t>
      </w:r>
      <w:r w:rsidRPr="00BD129B">
        <w:rPr>
          <w:rFonts w:asciiTheme="minorHAnsi" w:hAnsiTheme="minorHAnsi"/>
          <w:color w:val="000000" w:themeColor="text1"/>
        </w:rPr>
        <w:t xml:space="preserve"> (Jones &amp; Mukherjee, 2010, p. 416).  </w:t>
      </w:r>
      <w:r w:rsidRPr="00BD129B">
        <w:rPr>
          <w:rFonts w:asciiTheme="minorHAnsi" w:hAnsiTheme="minorHAnsi"/>
          <w:b/>
          <w:color w:val="000000" w:themeColor="text1"/>
          <w:u w:val="single"/>
        </w:rPr>
        <w:t>This involves “racial neoliberalism</w:t>
      </w:r>
      <w:r w:rsidRPr="00BD129B">
        <w:rPr>
          <w:rFonts w:asciiTheme="minorHAnsi" w:hAnsiTheme="minorHAnsi"/>
          <w:color w:val="000000" w:themeColor="text1"/>
        </w:rPr>
        <w:t xml:space="preserve">,” or </w:t>
      </w:r>
      <w:r w:rsidRPr="00BD129B">
        <w:rPr>
          <w:rFonts w:asciiTheme="minorHAnsi" w:hAnsiTheme="minorHAnsi"/>
          <w:color w:val="000000" w:themeColor="text1"/>
          <w:u w:val="single"/>
        </w:rPr>
        <w:t xml:space="preserve">the simultaneous embrace of individual difference along with the denial of racial identification </w:t>
      </w:r>
      <w:r w:rsidRPr="00BD129B">
        <w:rPr>
          <w:rFonts w:asciiTheme="minorHAnsi" w:hAnsiTheme="minorHAnsi"/>
          <w:color w:val="000000" w:themeColor="text1"/>
        </w:rPr>
        <w:t xml:space="preserve">and structural racism (Goldberg, 2009). Western society has presumably solved racism, the vestiges of which are only expressions of individual prejudice. Race (as well as class, gender, and other </w:t>
      </w:r>
      <w:r w:rsidRPr="00BD129B">
        <w:rPr>
          <w:rFonts w:asciiTheme="minorHAnsi" w:hAnsiTheme="minorHAnsi"/>
          <w:b/>
          <w:color w:val="000000" w:themeColor="text1"/>
          <w:u w:val="single"/>
        </w:rPr>
        <w:t>signifiers of difference) is seen as anachronistic, and the best solution to continue racial progress is to move beyond</w:t>
      </w:r>
      <w:r w:rsidRPr="00BD129B">
        <w:rPr>
          <w:rFonts w:asciiTheme="minorHAnsi" w:hAnsiTheme="minorHAnsi"/>
          <w:color w:val="000000" w:themeColor="text1"/>
        </w:rPr>
        <w:t xml:space="preserve"> race: “forgetting, getting over, moving on, wiping away the terms of reference, at best (or worst) a commercial memorializing” (p. 21). Under “racial neoliberalism,” to bring up claims of racism and/or </w:t>
      </w:r>
      <w:r w:rsidRPr="00BD129B">
        <w:rPr>
          <w:rFonts w:asciiTheme="minorHAnsi" w:hAnsiTheme="minorHAnsi"/>
          <w:b/>
          <w:color w:val="000000" w:themeColor="text1"/>
          <w:u w:val="single"/>
        </w:rPr>
        <w:t>to embrace race/ethnicity</w:t>
      </w:r>
      <w:r w:rsidRPr="00BD129B">
        <w:rPr>
          <w:rFonts w:asciiTheme="minorHAnsi" w:hAnsiTheme="minorHAnsi"/>
          <w:color w:val="000000" w:themeColor="text1"/>
          <w:u w:val="single"/>
        </w:rPr>
        <w:t xml:space="preserve"> as a source of political struggle </w:t>
      </w:r>
      <w:r w:rsidRPr="00BD129B">
        <w:rPr>
          <w:rFonts w:asciiTheme="minorHAnsi" w:hAnsiTheme="minorHAnsi"/>
          <w:b/>
          <w:color w:val="000000" w:themeColor="text1"/>
          <w:u w:val="single"/>
        </w:rPr>
        <w:t>constitutes “reverse racism”</w:t>
      </w:r>
      <w:r w:rsidRPr="00BD129B">
        <w:rPr>
          <w:rFonts w:asciiTheme="minorHAnsi" w:hAnsiTheme="minorHAnsi"/>
          <w:color w:val="000000" w:themeColor="text1"/>
          <w:u w:val="single"/>
        </w:rPr>
        <w:t xml:space="preserve"> because </w:t>
      </w:r>
      <w:r w:rsidRPr="00BD129B">
        <w:rPr>
          <w:rFonts w:asciiTheme="minorHAnsi" w:hAnsiTheme="minorHAnsi"/>
          <w:b/>
          <w:color w:val="000000" w:themeColor="text1"/>
          <w:u w:val="single"/>
        </w:rPr>
        <w:t>it violates the politics</w:t>
      </w:r>
      <w:r w:rsidRPr="00BD129B">
        <w:rPr>
          <w:rFonts w:asciiTheme="minorHAnsi" w:hAnsiTheme="minorHAnsi"/>
          <w:color w:val="000000" w:themeColor="text1"/>
          <w:u w:val="single"/>
        </w:rPr>
        <w:t xml:space="preserve"> of antiracialism—the push to let go </w:t>
      </w:r>
      <w:r w:rsidRPr="00BD129B">
        <w:rPr>
          <w:rFonts w:asciiTheme="minorHAnsi" w:hAnsiTheme="minorHAnsi"/>
          <w:b/>
          <w:color w:val="000000" w:themeColor="text1"/>
          <w:u w:val="single"/>
        </w:rPr>
        <w:t>of</w:t>
      </w:r>
      <w:r w:rsidRPr="00BD129B">
        <w:rPr>
          <w:rFonts w:asciiTheme="minorHAnsi" w:hAnsiTheme="minorHAnsi"/>
          <w:color w:val="000000" w:themeColor="text1"/>
          <w:u w:val="single"/>
        </w:rPr>
        <w:t xml:space="preserve"> race and embrace </w:t>
      </w:r>
      <w:r w:rsidRPr="00BD129B">
        <w:rPr>
          <w:rFonts w:asciiTheme="minorHAnsi" w:hAnsiTheme="minorHAnsi"/>
          <w:b/>
          <w:color w:val="000000" w:themeColor="text1"/>
          <w:u w:val="single"/>
        </w:rPr>
        <w:t>neoliberal equality</w:t>
      </w:r>
      <w:r w:rsidRPr="00BD129B">
        <w:rPr>
          <w:rFonts w:asciiTheme="minorHAnsi" w:hAnsiTheme="minorHAnsi"/>
          <w:color w:val="000000" w:themeColor="text1"/>
        </w:rPr>
        <w:t xml:space="preserve"> as absolute individualism (Jones &amp; Mukherjee, 2010).</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u w:val="single"/>
        </w:rPr>
        <w:t xml:space="preserve">Neoliberal ideology has influenced the politics of immigration in a number of ways, including through an </w:t>
      </w:r>
      <w:r w:rsidRPr="00BD129B">
        <w:rPr>
          <w:rFonts w:asciiTheme="minorHAnsi" w:hAnsiTheme="minorHAnsi"/>
          <w:b/>
          <w:color w:val="000000" w:themeColor="text1"/>
          <w:u w:val="single"/>
        </w:rPr>
        <w:t xml:space="preserve">increasing emphasis on </w:t>
      </w:r>
      <w:r w:rsidRPr="00BD129B">
        <w:rPr>
          <w:rFonts w:asciiTheme="minorHAnsi" w:hAnsiTheme="minorHAnsi"/>
          <w:color w:val="000000" w:themeColor="text1"/>
          <w:u w:val="single"/>
        </w:rPr>
        <w:t xml:space="preserve">responsibility as </w:t>
      </w:r>
      <w:r w:rsidRPr="00BD129B">
        <w:rPr>
          <w:rFonts w:asciiTheme="minorHAnsi" w:hAnsiTheme="minorHAnsi"/>
          <w:b/>
          <w:color w:val="000000" w:themeColor="text1"/>
          <w:u w:val="single"/>
        </w:rPr>
        <w:t>marker of the “good” citizen-subject</w:t>
      </w:r>
      <w:r w:rsidRPr="00BD129B">
        <w:rPr>
          <w:rFonts w:asciiTheme="minorHAnsi" w:hAnsiTheme="minorHAnsi"/>
          <w:color w:val="000000" w:themeColor="text1"/>
        </w:rPr>
        <w:t xml:space="preserve"> (Baker-Cristales, 2009; Hiemstra, 2010; Varsanyi, 2009). </w:t>
      </w:r>
      <w:r w:rsidRPr="00BD129B">
        <w:rPr>
          <w:rFonts w:asciiTheme="minorHAnsi" w:hAnsiTheme="minorHAnsi"/>
          <w:color w:val="000000" w:themeColor="text1"/>
          <w:u w:val="single"/>
        </w:rPr>
        <w:t xml:space="preserve">As a case in point, </w:t>
      </w:r>
      <w:r w:rsidRPr="00BD129B">
        <w:rPr>
          <w:rFonts w:asciiTheme="minorHAnsi" w:hAnsiTheme="minorHAnsi"/>
          <w:b/>
          <w:color w:val="000000" w:themeColor="text1"/>
          <w:u w:val="single"/>
        </w:rPr>
        <w:t>take shifts in presidential immigration rhetoric</w:t>
      </w:r>
      <w:r w:rsidRPr="00BD129B">
        <w:rPr>
          <w:rFonts w:asciiTheme="minorHAnsi" w:hAnsiTheme="minorHAnsi"/>
          <w:color w:val="000000" w:themeColor="text1"/>
        </w:rPr>
        <w:t xml:space="preserve"> over the last several decades. Rhetorical scholars have argued that presidents traditionally defined U.S. American identity based on the nation’s foundational ideals. Vanessa Beasley (2004) called this the “shared beliefs hypothesis,” which describes how a number of shared beliefs define what it means for immigrants to be/become an “American.” Beasley argued that </w:t>
      </w:r>
      <w:r w:rsidRPr="00BD129B">
        <w:rPr>
          <w:rFonts w:asciiTheme="minorHAnsi" w:hAnsiTheme="minorHAnsi"/>
          <w:b/>
          <w:color w:val="000000" w:themeColor="text1"/>
          <w:u w:val="single"/>
        </w:rPr>
        <w:t>modern presidents</w:t>
      </w:r>
      <w:r w:rsidRPr="00BD129B">
        <w:rPr>
          <w:rFonts w:asciiTheme="minorHAnsi" w:hAnsiTheme="minorHAnsi"/>
          <w:color w:val="000000" w:themeColor="text1"/>
          <w:u w:val="single"/>
        </w:rPr>
        <w:t xml:space="preserve"> </w:t>
      </w:r>
      <w:r w:rsidRPr="00BD129B">
        <w:rPr>
          <w:rFonts w:asciiTheme="minorHAnsi" w:hAnsiTheme="minorHAnsi"/>
          <w:color w:val="000000" w:themeColor="text1"/>
        </w:rPr>
        <w:t>employ a “kinder, gentler rhetoric of distinction” (p. 88) than did past presidents, eschewing biological, racial, and nativist beliefs and emphasizing instead stories of exceptional, assimilated immigrants, and (</w:t>
      </w:r>
      <w:r w:rsidRPr="00BD129B">
        <w:rPr>
          <w:rFonts w:asciiTheme="minorHAnsi" w:hAnsiTheme="minorHAnsi"/>
          <w:b/>
          <w:color w:val="000000" w:themeColor="text1"/>
          <w:u w:val="single"/>
        </w:rPr>
        <w:t>neo)liberal logics of economic calculability, class mobility, and cultural assimilation</w:t>
      </w:r>
      <w:r w:rsidRPr="00BD129B">
        <w:rPr>
          <w:rFonts w:asciiTheme="minorHAnsi" w:hAnsiTheme="minorHAnsi"/>
          <w:color w:val="000000" w:themeColor="text1"/>
        </w:rPr>
        <w:t xml:space="preserve"> (see also Demo, 2006; Edwards &amp; Herder, 2012). Of course, even as presidents rhetorically emphasized such shared ideals, currents of nativism continued to influence presidential definitions of the nation’s shared beliefs (Beasley, 2004).  us, most recently, Edwards and Herder (2012) identified such a tension in the rhetoric of President George W. Bush, who, on one hand, emphasized the “kinder and gentler” elements of (neo)liberal immigration rhetoric while, on the other hand, he “salted his speeches on immigration with images of a dangerous Hispanic other” (p. 58).</w:t>
      </w:r>
    </w:p>
    <w:p w:rsidR="00113F61" w:rsidRPr="00BD129B" w:rsidRDefault="00113F61" w:rsidP="00113F61">
      <w:pPr>
        <w:rPr>
          <w:rFonts w:asciiTheme="minorHAnsi" w:hAnsiTheme="minorHAnsi"/>
          <w:color w:val="000000" w:themeColor="text1"/>
        </w:rPr>
      </w:pPr>
    </w:p>
    <w:p w:rsidR="00113F61" w:rsidRPr="00BD129B" w:rsidRDefault="00113F61" w:rsidP="00113F61">
      <w:pPr>
        <w:pStyle w:val="Heading4"/>
      </w:pPr>
      <w:r w:rsidRPr="00BD129B">
        <w:t>Portrayals of Obama’s startup VISA holders living the American Dream perpetuate neoliberal racism and discrimination.</w:t>
      </w:r>
    </w:p>
    <w:p w:rsidR="00113F61" w:rsidRPr="00BD129B" w:rsidRDefault="00113F61" w:rsidP="00113F61">
      <w:pPr>
        <w:rPr>
          <w:rFonts w:asciiTheme="minorHAnsi" w:hAnsiTheme="minorHAnsi"/>
          <w:color w:val="000000" w:themeColor="text1"/>
          <w:sz w:val="18"/>
          <w:szCs w:val="16"/>
        </w:rPr>
      </w:pPr>
      <w:r w:rsidRPr="00BD129B">
        <w:rPr>
          <w:rFonts w:asciiTheme="minorHAnsi" w:hAnsiTheme="minorHAnsi"/>
          <w:b/>
          <w:bCs/>
          <w:color w:val="000000" w:themeColor="text1"/>
          <w:sz w:val="28"/>
          <w:szCs w:val="28"/>
        </w:rPr>
        <w:t>Cisneros, 15 </w:t>
      </w:r>
      <w:r w:rsidRPr="00BD129B">
        <w:rPr>
          <w:rFonts w:asciiTheme="minorHAnsi" w:hAnsiTheme="minorHAnsi"/>
          <w:color w:val="000000" w:themeColor="text1"/>
          <w:sz w:val="18"/>
          <w:szCs w:val="16"/>
        </w:rPr>
        <w:t>(J. DAVID CISNEROS, Dr. J. David Cisneros is Assistant Professor in the Department of Communication and affiliate faculty in the Department of Latina/Latino Studies and the </w:t>
      </w:r>
      <w:hyperlink r:id="rId147" w:tgtFrame="_blank" w:history="1">
        <w:r w:rsidRPr="00BD129B">
          <w:rPr>
            <w:rStyle w:val="Hyperlink"/>
            <w:rFonts w:asciiTheme="minorHAnsi" w:hAnsiTheme="minorHAnsi"/>
            <w:color w:val="000000" w:themeColor="text1"/>
            <w:sz w:val="18"/>
            <w:szCs w:val="16"/>
          </w:rPr>
          <w:t>Unit for Criticism and Interpretive Theory </w:t>
        </w:r>
      </w:hyperlink>
      <w:r w:rsidRPr="00BD129B">
        <w:rPr>
          <w:rFonts w:asciiTheme="minorHAnsi" w:hAnsiTheme="minorHAnsi"/>
          <w:color w:val="000000" w:themeColor="text1"/>
          <w:sz w:val="18"/>
          <w:szCs w:val="16"/>
        </w:rPr>
        <w:t xml:space="preserve">, "A NATION OF IMMIGRANTS AND A NATION OF LAWS: RACE, MULTICULTURALISM, AND NEOLIBERAL EXCEPTION IN BARACK OBAMA’S IMMIGRANT DISCOURSE", COMMUNICATION, CULTURE &amp; CRITIQUE, 2015, </w:t>
      </w:r>
      <w:hyperlink r:id="rId148" w:anchor="page=23" w:history="1">
        <w:r w:rsidRPr="00BD129B">
          <w:rPr>
            <w:rStyle w:val="Hyperlink"/>
            <w:rFonts w:asciiTheme="minorHAnsi" w:hAnsiTheme="minorHAnsi"/>
            <w:color w:val="000000" w:themeColor="text1"/>
            <w:sz w:val="18"/>
            <w:szCs w:val="16"/>
          </w:rPr>
          <w:t>http://www.rasaneh.org/Images/News/AtachFile/26-8-1394/FILE635833638780539767.pdf#page=23</w:t>
        </w:r>
      </w:hyperlink>
      <w:r w:rsidRPr="00BD129B">
        <w:rPr>
          <w:rFonts w:asciiTheme="minorHAnsi" w:hAnsiTheme="minorHAnsi"/>
          <w:color w:val="000000" w:themeColor="text1"/>
          <w:sz w:val="18"/>
          <w:szCs w:val="16"/>
        </w:rPr>
        <w:t>, EC).</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rPr>
        <w:t xml:space="preserve">Building on this research, I suggest that the </w:t>
      </w:r>
      <w:r w:rsidRPr="00BD129B">
        <w:rPr>
          <w:rFonts w:asciiTheme="minorHAnsi" w:hAnsiTheme="minorHAnsi"/>
          <w:b/>
          <w:color w:val="000000" w:themeColor="text1"/>
          <w:u w:val="single"/>
        </w:rPr>
        <w:t xml:space="preserve">portrayals of </w:t>
      </w:r>
      <w:r w:rsidRPr="00BD129B">
        <w:rPr>
          <w:rFonts w:asciiTheme="minorHAnsi" w:hAnsiTheme="minorHAnsi"/>
          <w:color w:val="000000" w:themeColor="text1"/>
        </w:rPr>
        <w:t xml:space="preserve">responsibility and </w:t>
      </w:r>
      <w:r w:rsidRPr="00BD129B">
        <w:rPr>
          <w:rFonts w:asciiTheme="minorHAnsi" w:hAnsiTheme="minorHAnsi"/>
          <w:b/>
          <w:color w:val="000000" w:themeColor="text1"/>
          <w:u w:val="single"/>
        </w:rPr>
        <w:t>the American Dream</w:t>
      </w:r>
      <w:r w:rsidRPr="00BD129B">
        <w:rPr>
          <w:rFonts w:asciiTheme="minorHAnsi" w:hAnsiTheme="minorHAnsi"/>
          <w:color w:val="000000" w:themeColor="text1"/>
        </w:rPr>
        <w:t xml:space="preserve"> that </w:t>
      </w:r>
      <w:r w:rsidRPr="00BD129B">
        <w:rPr>
          <w:rFonts w:asciiTheme="minorHAnsi" w:hAnsiTheme="minorHAnsi"/>
          <w:b/>
          <w:color w:val="000000" w:themeColor="text1"/>
          <w:u w:val="single"/>
        </w:rPr>
        <w:t>dominate modern neoliberal rhetorics</w:t>
      </w:r>
      <w:r w:rsidRPr="00BD129B">
        <w:rPr>
          <w:rFonts w:asciiTheme="minorHAnsi" w:hAnsiTheme="minorHAnsi"/>
          <w:color w:val="000000" w:themeColor="text1"/>
          <w:u w:val="single"/>
        </w:rPr>
        <w:t xml:space="preserve"> of immigration may themselves be seen as a primary mode through which racialization of immigration and citizenship take shape</w:t>
      </w:r>
      <w:r w:rsidRPr="00BD129B">
        <w:rPr>
          <w:rFonts w:asciiTheme="minorHAnsi" w:hAnsiTheme="minorHAnsi"/>
          <w:color w:val="000000" w:themeColor="text1"/>
        </w:rPr>
        <w:t xml:space="preserve">. In other words, </w:t>
      </w:r>
      <w:r w:rsidRPr="00BD129B">
        <w:rPr>
          <w:rFonts w:asciiTheme="minorHAnsi" w:hAnsiTheme="minorHAnsi"/>
          <w:color w:val="000000" w:themeColor="text1"/>
          <w:u w:val="single"/>
        </w:rPr>
        <w:t xml:space="preserve">in an era of racial neoliberalism, governments use </w:t>
      </w:r>
      <w:r w:rsidRPr="00BD129B">
        <w:rPr>
          <w:rFonts w:asciiTheme="minorHAnsi" w:hAnsiTheme="minorHAnsi"/>
          <w:color w:val="000000" w:themeColor="text1"/>
        </w:rPr>
        <w:t xml:space="preserve">such forms of purportedly kinder and gentler </w:t>
      </w:r>
      <w:r w:rsidRPr="00BD129B">
        <w:rPr>
          <w:rFonts w:asciiTheme="minorHAnsi" w:hAnsiTheme="minorHAnsi"/>
          <w:color w:val="000000" w:themeColor="text1"/>
          <w:u w:val="single"/>
        </w:rPr>
        <w:t>political discourse to designate “different forms of immigration</w:t>
      </w:r>
      <w:r w:rsidRPr="00BD129B">
        <w:rPr>
          <w:rFonts w:asciiTheme="minorHAnsi" w:hAnsiTheme="minorHAnsi"/>
          <w:color w:val="000000" w:themeColor="text1"/>
        </w:rPr>
        <w:t xml:space="preserve">, and/or sources of immigration” </w:t>
      </w:r>
      <w:r w:rsidRPr="00BD129B">
        <w:rPr>
          <w:rFonts w:asciiTheme="minorHAnsi" w:hAnsiTheme="minorHAnsi"/>
          <w:color w:val="000000" w:themeColor="text1"/>
          <w:u w:val="single"/>
        </w:rPr>
        <w:t>as “problematic or unproblematic,” implicitly engaging “race” and recentering white- ness through markers of class, nationality, and culture</w:t>
      </w:r>
      <w:r w:rsidRPr="00BD129B">
        <w:rPr>
          <w:rFonts w:asciiTheme="minorHAnsi" w:hAnsiTheme="minorHAnsi"/>
          <w:color w:val="000000" w:themeColor="text1"/>
        </w:rPr>
        <w:t xml:space="preserve"> (Garner, 2007, p. 72).  is is because </w:t>
      </w:r>
      <w:r w:rsidRPr="00BD129B">
        <w:rPr>
          <w:rFonts w:asciiTheme="minorHAnsi" w:hAnsiTheme="minorHAnsi"/>
          <w:b/>
          <w:color w:val="000000" w:themeColor="text1"/>
          <w:u w:val="single"/>
        </w:rPr>
        <w:t>racial neoliberalism hides and disperses racism</w:t>
      </w:r>
      <w:r w:rsidRPr="00BD129B">
        <w:rPr>
          <w:rFonts w:asciiTheme="minorHAnsi" w:hAnsiTheme="minorHAnsi"/>
          <w:color w:val="000000" w:themeColor="text1"/>
          <w:u w:val="single"/>
        </w:rPr>
        <w:t xml:space="preserve"> and racialization through culture, class, nationality, and so on, which </w:t>
      </w:r>
      <w:r w:rsidRPr="00BD129B">
        <w:rPr>
          <w:rFonts w:asciiTheme="minorHAnsi" w:hAnsiTheme="minorHAnsi"/>
          <w:b/>
          <w:color w:val="000000" w:themeColor="text1"/>
          <w:u w:val="single"/>
        </w:rPr>
        <w:t>allows for</w:t>
      </w:r>
      <w:r w:rsidRPr="00BD129B">
        <w:rPr>
          <w:rFonts w:asciiTheme="minorHAnsi" w:hAnsiTheme="minorHAnsi"/>
          <w:color w:val="000000" w:themeColor="text1"/>
          <w:u w:val="single"/>
        </w:rPr>
        <w:t xml:space="preserve"> the possibility of </w:t>
      </w:r>
      <w:r w:rsidRPr="00BD129B">
        <w:rPr>
          <w:rFonts w:asciiTheme="minorHAnsi" w:hAnsiTheme="minorHAnsi"/>
          <w:b/>
          <w:color w:val="000000" w:themeColor="text1"/>
          <w:u w:val="single"/>
        </w:rPr>
        <w:t>racialization</w:t>
      </w:r>
      <w:r w:rsidRPr="00BD129B">
        <w:rPr>
          <w:rFonts w:asciiTheme="minorHAnsi" w:hAnsiTheme="minorHAnsi"/>
          <w:color w:val="000000" w:themeColor="text1"/>
          <w:u w:val="single"/>
        </w:rPr>
        <w:t xml:space="preserve"> that </w:t>
      </w:r>
      <w:r w:rsidRPr="00BD129B">
        <w:rPr>
          <w:rFonts w:asciiTheme="minorHAnsi" w:hAnsiTheme="minorHAnsi"/>
          <w:b/>
          <w:color w:val="000000" w:themeColor="text1"/>
          <w:u w:val="single"/>
        </w:rPr>
        <w:t>purports to be colorblind</w:t>
      </w:r>
      <w:r w:rsidRPr="00BD129B">
        <w:rPr>
          <w:rFonts w:asciiTheme="minorHAnsi" w:hAnsiTheme="minorHAnsi"/>
          <w:color w:val="000000" w:themeColor="text1"/>
          <w:u w:val="single"/>
        </w:rPr>
        <w:t xml:space="preserve"> </w:t>
      </w:r>
      <w:r w:rsidRPr="00BD129B">
        <w:rPr>
          <w:rFonts w:asciiTheme="minorHAnsi" w:hAnsiTheme="minorHAnsi"/>
          <w:color w:val="000000" w:themeColor="text1"/>
        </w:rPr>
        <w:t xml:space="preserve">(Jones &amp; Mukherjee, 2010; Kundnani, 2012). As Lentin and Titley (2012) wrote, “‘Race’ is a category error that the West has resolved,” but </w:t>
      </w:r>
      <w:r w:rsidRPr="00BD129B">
        <w:rPr>
          <w:rFonts w:asciiTheme="minorHAnsi" w:hAnsiTheme="minorHAnsi"/>
          <w:color w:val="000000" w:themeColor="text1"/>
          <w:u w:val="single"/>
        </w:rPr>
        <w:t>“culture, post-race, is elevated ontologically</w:t>
      </w:r>
      <w:r w:rsidRPr="00BD129B">
        <w:rPr>
          <w:rFonts w:asciiTheme="minorHAnsi" w:hAnsiTheme="minorHAnsi"/>
          <w:color w:val="000000" w:themeColor="text1"/>
        </w:rPr>
        <w:t xml:space="preserve">” and represents the way in which “race-thinking remains immanent” (p. 132). We see this process, for example, in the “moral economy of whiteness” (Garner, 2012, p. 461) that is produced through </w:t>
      </w:r>
      <w:r w:rsidRPr="00BD129B">
        <w:rPr>
          <w:rFonts w:asciiTheme="minorHAnsi" w:hAnsiTheme="minorHAnsi"/>
          <w:b/>
          <w:color w:val="000000" w:themeColor="text1"/>
          <w:u w:val="single"/>
        </w:rPr>
        <w:t>discourses about values, competence, hard work, and respectability—all of which become indexed to whiteness.</w:t>
      </w:r>
      <w:r w:rsidRPr="00BD129B">
        <w:rPr>
          <w:rFonts w:asciiTheme="minorHAnsi" w:hAnsiTheme="minorHAnsi"/>
          <w:color w:val="000000" w:themeColor="text1"/>
        </w:rPr>
        <w:t xml:space="preserve">  rough such a process, whiteness functions as “strategic rhetoric” (Nakayama &amp; Krizek, 1995) that can move and shift, sometimes incorporating people of color into whiteness as exceptions that normalize the white/Western norm.</w:t>
      </w:r>
    </w:p>
    <w:p w:rsidR="00113F61" w:rsidRPr="00BD129B" w:rsidRDefault="00113F61" w:rsidP="00113F61">
      <w:pPr>
        <w:rPr>
          <w:rFonts w:asciiTheme="minorHAnsi" w:hAnsiTheme="minorHAnsi"/>
          <w:color w:val="000000" w:themeColor="text1"/>
        </w:rPr>
      </w:pPr>
      <w:r w:rsidRPr="00BD129B">
        <w:rPr>
          <w:rFonts w:asciiTheme="minorHAnsi" w:hAnsiTheme="minorHAnsi"/>
          <w:color w:val="000000" w:themeColor="text1"/>
        </w:rPr>
        <w:t xml:space="preserve">In this sense, the contemporary </w:t>
      </w:r>
      <w:r w:rsidRPr="00BD129B">
        <w:rPr>
          <w:rFonts w:asciiTheme="minorHAnsi" w:hAnsiTheme="minorHAnsi"/>
          <w:color w:val="000000" w:themeColor="text1"/>
          <w:u w:val="single"/>
        </w:rPr>
        <w:t>racialization of immigration rhetoric</w:t>
      </w:r>
      <w:r w:rsidRPr="00BD129B">
        <w:rPr>
          <w:rFonts w:asciiTheme="minorHAnsi" w:hAnsiTheme="minorHAnsi"/>
          <w:color w:val="000000" w:themeColor="text1"/>
        </w:rPr>
        <w:t xml:space="preserve"> and policy </w:t>
      </w:r>
      <w:r w:rsidRPr="00BD129B">
        <w:rPr>
          <w:rFonts w:asciiTheme="minorHAnsi" w:hAnsiTheme="minorHAnsi"/>
          <w:color w:val="000000" w:themeColor="text1"/>
          <w:u w:val="single"/>
        </w:rPr>
        <w:t xml:space="preserve">occurs </w:t>
      </w:r>
      <w:r w:rsidRPr="00BD129B">
        <w:rPr>
          <w:rFonts w:asciiTheme="minorHAnsi" w:hAnsiTheme="minorHAnsi"/>
          <w:color w:val="000000" w:themeColor="text1"/>
        </w:rPr>
        <w:t xml:space="preserve">not just or even primarily through appeals to phenotype but </w:t>
      </w:r>
      <w:r w:rsidRPr="00BD129B">
        <w:rPr>
          <w:rFonts w:asciiTheme="minorHAnsi" w:hAnsiTheme="minorHAnsi"/>
          <w:color w:val="000000" w:themeColor="text1"/>
          <w:u w:val="single"/>
        </w:rPr>
        <w:t xml:space="preserve">through perceived </w:t>
      </w:r>
      <w:r w:rsidRPr="00BD129B">
        <w:rPr>
          <w:rFonts w:asciiTheme="minorHAnsi" w:hAnsiTheme="minorHAnsi"/>
          <w:b/>
          <w:color w:val="000000" w:themeColor="text1"/>
          <w:u w:val="single"/>
        </w:rPr>
        <w:t>cultural factors that make</w:t>
      </w:r>
      <w:r w:rsidRPr="00BD129B">
        <w:rPr>
          <w:rFonts w:asciiTheme="minorHAnsi" w:hAnsiTheme="minorHAnsi"/>
          <w:color w:val="000000" w:themeColor="text1"/>
          <w:u w:val="single"/>
        </w:rPr>
        <w:t xml:space="preserve"> certain </w:t>
      </w:r>
      <w:r w:rsidRPr="00BD129B">
        <w:rPr>
          <w:rFonts w:asciiTheme="minorHAnsi" w:hAnsiTheme="minorHAnsi"/>
          <w:b/>
          <w:color w:val="000000" w:themeColor="text1"/>
          <w:u w:val="single"/>
        </w:rPr>
        <w:t>groups problematic</w:t>
      </w:r>
      <w:r w:rsidRPr="00BD129B">
        <w:rPr>
          <w:rFonts w:asciiTheme="minorHAnsi" w:hAnsiTheme="minorHAnsi"/>
          <w:color w:val="000000" w:themeColor="text1"/>
        </w:rPr>
        <w:t xml:space="preserve">, not ideal for membership, </w:t>
      </w:r>
      <w:r w:rsidRPr="00BD129B">
        <w:rPr>
          <w:rFonts w:asciiTheme="minorHAnsi" w:hAnsiTheme="minorHAnsi"/>
          <w:b/>
          <w:color w:val="000000" w:themeColor="text1"/>
          <w:u w:val="single"/>
        </w:rPr>
        <w:t>a “cultural mismatch,” and thus</w:t>
      </w:r>
      <w:r w:rsidRPr="00BD129B">
        <w:rPr>
          <w:rFonts w:asciiTheme="minorHAnsi" w:hAnsiTheme="minorHAnsi"/>
          <w:color w:val="000000" w:themeColor="text1"/>
          <w:u w:val="single"/>
        </w:rPr>
        <w:t xml:space="preserve"> seen as </w:t>
      </w:r>
      <w:r w:rsidRPr="00BD129B">
        <w:rPr>
          <w:rFonts w:asciiTheme="minorHAnsi" w:hAnsiTheme="minorHAnsi"/>
          <w:b/>
          <w:color w:val="000000" w:themeColor="text1"/>
          <w:u w:val="single"/>
        </w:rPr>
        <w:t>excludable</w:t>
      </w:r>
      <w:r w:rsidRPr="00BD129B">
        <w:rPr>
          <w:rFonts w:asciiTheme="minorHAnsi" w:hAnsiTheme="minorHAnsi"/>
          <w:color w:val="000000" w:themeColor="text1"/>
          <w:u w:val="single"/>
        </w:rPr>
        <w:t xml:space="preserve"> and/or unassmilable</w:t>
      </w:r>
      <w:r w:rsidRPr="00BD129B">
        <w:rPr>
          <w:rFonts w:asciiTheme="minorHAnsi" w:hAnsiTheme="minorHAnsi"/>
          <w:color w:val="000000" w:themeColor="text1"/>
        </w:rPr>
        <w:t xml:space="preserve"> (Garner, 2007, p. 61). Examples include cultural discourses about the incompatibility of “Middle Eastern” or “Arab” immigrants with Western, “democratic” cultures or anxieties about the cultural contamination that “monocultural” Latin American immigrants supposedly pose to “multicultural” U.S. culture. Here a particular, Western identity is elevated as the image of the ideal multicultural/global citizen, one who embraces Western democracy, liberal ideals of tolerance, secularism, and who is blind to difference (Shome, 2012). </w:t>
      </w:r>
      <w:r w:rsidRPr="00BD129B">
        <w:rPr>
          <w:rFonts w:asciiTheme="minorHAnsi" w:hAnsiTheme="minorHAnsi"/>
          <w:b/>
          <w:color w:val="000000" w:themeColor="text1"/>
          <w:u w:val="single"/>
        </w:rPr>
        <w:t>Neoliberal multiculturalism becomes another way to entrench whiteness and racialization</w:t>
      </w:r>
      <w:r w:rsidRPr="00BD129B">
        <w:rPr>
          <w:rFonts w:asciiTheme="minorHAnsi" w:hAnsiTheme="minorHAnsi"/>
          <w:color w:val="000000" w:themeColor="text1"/>
        </w:rPr>
        <w:t xml:space="preserve">, which takes shape, on one hand, through the opposition of Western-style (neoliberal) culture as truly multicultural/open and in opposition to the monocultural “excess” of non-White/non-Western cultures (e.g., Western multiculturalism as secular, reasonable, democratic, versus the fundamentalist, authoritarian, and undemocratic monocultures of Islam [Lentin, 2012; Melamed, 2006]). On the other hand, Ahmed (2008) points out that neoliberal multiculturalism is also linked to whiteness/racialization when it is, paradoxically, framed as a “defense [sic] against multiculturalism” (para. 8). </w:t>
      </w:r>
      <w:r w:rsidRPr="00BD129B">
        <w:rPr>
          <w:rFonts w:asciiTheme="minorHAnsi" w:hAnsiTheme="minorHAnsi"/>
          <w:color w:val="000000" w:themeColor="text1"/>
          <w:u w:val="single"/>
        </w:rPr>
        <w:t xml:space="preserve">Western multiculturalism is seen as under attack from the monocultural difference of the other, which necessitates the assimilation of difference to the purportedly more multicultural national ideal. In these ways, the </w:t>
      </w:r>
      <w:r w:rsidRPr="00BD129B">
        <w:rPr>
          <w:rFonts w:asciiTheme="minorHAnsi" w:hAnsiTheme="minorHAnsi"/>
          <w:b/>
          <w:color w:val="000000" w:themeColor="text1"/>
          <w:u w:val="single"/>
        </w:rPr>
        <w:t>“beneficiaries” of neoliberalism are framed as “multicultural, reasonable, law-abiding, and good global citizens</w:t>
      </w:r>
      <w:r w:rsidRPr="00BD129B">
        <w:rPr>
          <w:rFonts w:asciiTheme="minorHAnsi" w:hAnsiTheme="minorHAnsi"/>
          <w:color w:val="000000" w:themeColor="text1"/>
          <w:u w:val="single"/>
        </w:rPr>
        <w:t xml:space="preserve">” </w:t>
      </w:r>
      <w:r w:rsidRPr="00BD129B">
        <w:rPr>
          <w:rFonts w:asciiTheme="minorHAnsi" w:hAnsiTheme="minorHAnsi"/>
          <w:color w:val="000000" w:themeColor="text1"/>
        </w:rPr>
        <w:t>(Melamed, 2006, p. 19), while those who do not embrace neoliberal multiculturalism are “doomed by their own monoculturalism, deviance, inflexibility, criminality, and other attributes deemed antisocial” (p. 16).</w:t>
      </w:r>
    </w:p>
    <w:p w:rsidR="00113F61" w:rsidRPr="00335249" w:rsidRDefault="00113F61" w:rsidP="00113F61">
      <w:pPr>
        <w:rPr>
          <w:rFonts w:asciiTheme="minorHAnsi" w:hAnsiTheme="minorHAnsi"/>
          <w:color w:val="000000" w:themeColor="text1"/>
          <w:u w:val="single"/>
        </w:rPr>
      </w:pPr>
      <w:r w:rsidRPr="00BD129B">
        <w:rPr>
          <w:rFonts w:asciiTheme="minorHAnsi" w:hAnsiTheme="minorHAnsi"/>
          <w:color w:val="000000" w:themeColor="text1"/>
        </w:rPr>
        <w:t xml:space="preserve">With these insights in mind, the remainder of the article analyzes President </w:t>
      </w:r>
      <w:r w:rsidRPr="00BD129B">
        <w:rPr>
          <w:rFonts w:asciiTheme="minorHAnsi" w:hAnsiTheme="minorHAnsi"/>
          <w:b/>
          <w:color w:val="000000" w:themeColor="text1"/>
        </w:rPr>
        <w:t>Obama’s immigration discourse to illustrate how it works through and extends such logics of racial neoliberalism and neoliberal multiculturalism</w:t>
      </w:r>
      <w:r w:rsidRPr="00BD129B">
        <w:rPr>
          <w:rFonts w:asciiTheme="minorHAnsi" w:hAnsiTheme="minorHAnsi"/>
          <w:color w:val="000000" w:themeColor="text1"/>
        </w:rPr>
        <w:t xml:space="preserve">. Even more so than his Republican predecessor, </w:t>
      </w:r>
      <w:r w:rsidRPr="00BD129B">
        <w:rPr>
          <w:rFonts w:asciiTheme="minorHAnsi" w:hAnsiTheme="minorHAnsi"/>
          <w:b/>
          <w:color w:val="000000" w:themeColor="text1"/>
          <w:u w:val="single"/>
        </w:rPr>
        <w:t>Obama has relied on explicitly neoliberal criteria to mediate the inclusive/exclusive dimensions of presidential immigration rhetoric</w:t>
      </w:r>
      <w:r w:rsidRPr="00BD129B">
        <w:rPr>
          <w:rFonts w:asciiTheme="minorHAnsi" w:hAnsiTheme="minorHAnsi"/>
          <w:color w:val="000000" w:themeColor="text1"/>
          <w:u w:val="single"/>
        </w:rPr>
        <w:t xml:space="preserve"> and to establish the standard</w:t>
      </w:r>
      <w:r w:rsidRPr="00BD129B">
        <w:rPr>
          <w:rFonts w:asciiTheme="minorHAnsi" w:hAnsiTheme="minorHAnsi"/>
          <w:color w:val="000000" w:themeColor="text1"/>
        </w:rPr>
        <w:t xml:space="preserve"> by which to distinguish worthy from unworthy immigrants. Although laudable because it avoided some of the more nativist elements of previous presidential immigration rhetoric, Obama’s appeals to neoliberal criteria also provided a particular and racialized construction of the ideal immigrant subject because they celebrated immigrants who embrace the proper form of Western multicultural identity and who </w:t>
      </w:r>
      <w:r w:rsidRPr="00BD129B">
        <w:rPr>
          <w:rFonts w:asciiTheme="minorHAnsi" w:hAnsiTheme="minorHAnsi"/>
          <w:b/>
          <w:color w:val="000000" w:themeColor="text1"/>
          <w:u w:val="single"/>
        </w:rPr>
        <w:t>represent the moral economy of whiteness and citizenship</w:t>
      </w:r>
      <w:r w:rsidRPr="00BD129B">
        <w:rPr>
          <w:rFonts w:asciiTheme="minorHAnsi" w:hAnsiTheme="minorHAnsi"/>
          <w:color w:val="000000" w:themeColor="text1"/>
          <w:u w:val="single"/>
        </w:rPr>
        <w:t>.  is demonstrates that what may be perceived in some ways as a kinder and gentler rhetoric of immigration can also be understood as the mode through which racialization and whiteness operate in the purportedly “postracial” era.</w:t>
      </w:r>
    </w:p>
    <w:p w:rsidR="00113F61" w:rsidRPr="00335249" w:rsidRDefault="00113F61" w:rsidP="00113F61">
      <w:pPr>
        <w:rPr>
          <w:rFonts w:asciiTheme="minorHAnsi" w:hAnsiTheme="minorHAnsi"/>
          <w:color w:val="000000" w:themeColor="text1"/>
          <w:u w:val="single"/>
        </w:rPr>
      </w:pPr>
    </w:p>
    <w:p w:rsidR="00553DB4" w:rsidRDefault="00553DB4" w:rsidP="00553DB4">
      <w:pPr>
        <w:rPr>
          <w:rStyle w:val="Style13ptBold"/>
        </w:rPr>
      </w:pPr>
      <w:r>
        <w:rPr>
          <w:rStyle w:val="Style13ptBold"/>
        </w:rPr>
        <w:t>Startup Visas worsen</w:t>
      </w:r>
      <w:r w:rsidRPr="00941153">
        <w:rPr>
          <w:rStyle w:val="Style13ptBold"/>
        </w:rPr>
        <w:t xml:space="preserve"> entrepreneurial </w:t>
      </w:r>
      <w:r>
        <w:rPr>
          <w:rStyle w:val="Style13ptBold"/>
        </w:rPr>
        <w:t xml:space="preserve">capitalism—further induces capitalist ideas  </w:t>
      </w:r>
    </w:p>
    <w:p w:rsidR="00553DB4" w:rsidRPr="00810232" w:rsidRDefault="00553DB4" w:rsidP="00553DB4">
      <w:pPr>
        <w:rPr>
          <w:rStyle w:val="Style13ptBold"/>
          <w:b w:val="0"/>
          <w:sz w:val="22"/>
        </w:rPr>
      </w:pPr>
      <w:r>
        <w:rPr>
          <w:rStyle w:val="Style13ptBold"/>
        </w:rPr>
        <w:t xml:space="preserve">Global Entrepreneurship Institute 16 </w:t>
      </w:r>
      <w:r w:rsidRPr="00810232">
        <w:rPr>
          <w:rStyle w:val="Style13ptBold"/>
          <w:b w:val="0"/>
          <w:sz w:val="22"/>
        </w:rPr>
        <w:t>(“Entrepreneurial Capitalism.” Global Entrepreneurship Institute, We are the Trusted Source For Educating and Supporting over 500,000 Entrepreneurs in 195 Countries. Founded in 1996 as a 501(c)(3) non-profit organization, our Mission is to spread wealth creation around the world by encouraging entrepreneurship and sharing knowledge to those who educate and support entrepreneurs. We put “global” in global entrepreneurship. 28 July 2016, news.gcase.org/entrepreneurial-capitalism/)</w:t>
      </w:r>
    </w:p>
    <w:p w:rsidR="00553DB4" w:rsidRPr="00385B51" w:rsidRDefault="00553DB4" w:rsidP="00553DB4">
      <w:pPr>
        <w:rPr>
          <w:u w:val="single"/>
        </w:rPr>
      </w:pPr>
      <w:r w:rsidRPr="00385B51">
        <w:rPr>
          <w:u w:val="single"/>
        </w:rPr>
        <w:t xml:space="preserve">Joseph Alois Schumpeter, an Austrian-American economist, was one of the first to study entrepreneurs and </w:t>
      </w:r>
      <w:r w:rsidRPr="001F33C3">
        <w:rPr>
          <w:b/>
          <w:u w:val="single"/>
        </w:rPr>
        <w:t>the impact of</w:t>
      </w:r>
      <w:r w:rsidRPr="00385B51">
        <w:rPr>
          <w:u w:val="single"/>
        </w:rPr>
        <w:t xml:space="preserve"> </w:t>
      </w:r>
      <w:r w:rsidRPr="001F33C3">
        <w:rPr>
          <w:b/>
          <w:u w:val="single"/>
        </w:rPr>
        <w:t>entrepreneurial capitalism</w:t>
      </w:r>
      <w:r w:rsidRPr="00385B51">
        <w:rPr>
          <w:u w:val="single"/>
        </w:rPr>
        <w:t xml:space="preserve"> on society.</w:t>
      </w:r>
      <w:r>
        <w:t xml:space="preserve"> As he wrote in The Theory of Economic Development, he believed that </w:t>
      </w:r>
      <w:r w:rsidRPr="00385B51">
        <w:rPr>
          <w:u w:val="single"/>
        </w:rPr>
        <w:t xml:space="preserve">innovation and creativeness distinguished entrepreneurs from other businesspeople. </w:t>
      </w:r>
      <w:r>
        <w:t xml:space="preserve">He observed that innovation and entrepreneurship are closely interwoven. </w:t>
      </w:r>
      <w:r w:rsidRPr="00385B51">
        <w:rPr>
          <w:u w:val="single"/>
        </w:rPr>
        <w:t xml:space="preserve">He argued that the entrepreneur was at the very center of all business activity. He observed that entrepreneurs create “clusters of innovations” that are the causes of business cycles because their actions create </w:t>
      </w:r>
      <w:r w:rsidRPr="00DC50E9">
        <w:rPr>
          <w:b/>
          <w:u w:val="single"/>
        </w:rPr>
        <w:t>disruptive dislocations</w:t>
      </w:r>
      <w:r w:rsidRPr="00385B51">
        <w:rPr>
          <w:u w:val="single"/>
        </w:rPr>
        <w:t xml:space="preserve"> and arrive in </w:t>
      </w:r>
      <w:r w:rsidRPr="00DC50E9">
        <w:rPr>
          <w:b/>
          <w:u w:val="single"/>
        </w:rPr>
        <w:t>huge waves</w:t>
      </w:r>
      <w:r w:rsidRPr="00385B51">
        <w:rPr>
          <w:u w:val="single"/>
        </w:rPr>
        <w:t xml:space="preserve">. In fact, Schumpeter believed that entrepreneurs deserve the credit for the </w:t>
      </w:r>
      <w:r w:rsidRPr="00DC50E9">
        <w:rPr>
          <w:b/>
          <w:u w:val="single"/>
        </w:rPr>
        <w:t>industrial revolution</w:t>
      </w:r>
      <w:r w:rsidRPr="00385B51">
        <w:rPr>
          <w:u w:val="single"/>
        </w:rPr>
        <w:t>.</w:t>
      </w:r>
    </w:p>
    <w:p w:rsidR="00553DB4" w:rsidRDefault="00553DB4" w:rsidP="00553DB4">
      <w:r w:rsidRPr="00385B51">
        <w:rPr>
          <w:u w:val="single"/>
        </w:rPr>
        <w:t>Schumpeter introduced the phrase “</w:t>
      </w:r>
      <w:r w:rsidRPr="00DC50E9">
        <w:rPr>
          <w:b/>
          <w:u w:val="single"/>
        </w:rPr>
        <w:t>creative destruction</w:t>
      </w:r>
      <w:r w:rsidRPr="00385B51">
        <w:rPr>
          <w:u w:val="single"/>
        </w:rPr>
        <w:t xml:space="preserve">,” stating that the entrepreneur does not just invent things, but also </w:t>
      </w:r>
      <w:r w:rsidRPr="00DC50E9">
        <w:rPr>
          <w:b/>
          <w:u w:val="single"/>
        </w:rPr>
        <w:t>exploits</w:t>
      </w:r>
      <w:r w:rsidRPr="00385B51">
        <w:rPr>
          <w:u w:val="single"/>
        </w:rPr>
        <w:t xml:space="preserve"> in novel ways what has already been invented</w:t>
      </w:r>
      <w:r>
        <w:t>. He identified five types of entrepreneurial activity: new product innovation or the introduction of a new service, new process innovation or new methods of production, market innovation or the opening of new markets, input or resources innovation, and organizational innovation, which is the complete restructuring of an entire industry or the breaking up of a monopoly.</w:t>
      </w:r>
    </w:p>
    <w:p w:rsidR="00553DB4" w:rsidRDefault="00553DB4" w:rsidP="00553DB4">
      <w:r w:rsidRPr="00385B51">
        <w:rPr>
          <w:u w:val="single"/>
        </w:rPr>
        <w:t>The economic system based on the capitalism concept was completed by the Scottish economist Adam Smith</w:t>
      </w:r>
      <w:r>
        <w:t>. Leveraging the work performed earlier by the Physiocrats, and in particular Francois Quesnay, Smith completed his famous book, The Wealth of Nations, in 1776 at the beginning of the Industrial Revolution in Britain. Some believe that his main contribution to economics is centered on free enterprise. Introducing the concepts of liberal capitalism and entrepreneurial capitalism, Smith is “known as an architect of our present system of society.”</w:t>
      </w:r>
    </w:p>
    <w:p w:rsidR="00553DB4" w:rsidRPr="00DC50E9" w:rsidRDefault="00553DB4" w:rsidP="00553DB4">
      <w:pPr>
        <w:rPr>
          <w:u w:val="single"/>
        </w:rPr>
      </w:pPr>
      <w:r>
        <w:t xml:space="preserve">Smith concentrated on the growing manufacturing and trade industries. In particular he studied the division of labor in the manufacturing of pins, which was beginning to incorporate new machines. His central argument in The Wealth of Nations is based on the concept of what he called the “invisible hand.” </w:t>
      </w:r>
      <w:r w:rsidRPr="00900D3A">
        <w:rPr>
          <w:u w:val="single"/>
        </w:rPr>
        <w:t xml:space="preserve">He believed that human </w:t>
      </w:r>
      <w:r w:rsidRPr="00DC50E9">
        <w:rPr>
          <w:b/>
          <w:u w:val="single"/>
        </w:rPr>
        <w:t>self-interest</w:t>
      </w:r>
      <w:r w:rsidRPr="00900D3A">
        <w:rPr>
          <w:u w:val="single"/>
        </w:rPr>
        <w:t xml:space="preserve"> is the </w:t>
      </w:r>
      <w:r w:rsidRPr="00DC50E9">
        <w:rPr>
          <w:b/>
          <w:u w:val="single"/>
        </w:rPr>
        <w:t>basic psychological driver behind economics</w:t>
      </w:r>
      <w:r w:rsidRPr="00900D3A">
        <w:rPr>
          <w:u w:val="single"/>
        </w:rPr>
        <w:t>, and that a natural order in the universe makes all individual, self-interested endeavors add up to the social good.</w:t>
      </w:r>
      <w:r>
        <w:t xml:space="preserve"> He also studied the competitiveness of nations and multinational trade. </w:t>
      </w:r>
      <w:r w:rsidRPr="00900D3A">
        <w:rPr>
          <w:u w:val="single"/>
        </w:rPr>
        <w:t xml:space="preserve">His major theoretical achievement was to take the first steps toward a theory of the optimal efficient allocation of resources under conditions of </w:t>
      </w:r>
      <w:r w:rsidRPr="00DC50E9">
        <w:rPr>
          <w:b/>
          <w:u w:val="single"/>
        </w:rPr>
        <w:t>free competition</w:t>
      </w:r>
      <w:r w:rsidRPr="00900D3A">
        <w:rPr>
          <w:u w:val="single"/>
        </w:rPr>
        <w:t>.</w:t>
      </w:r>
    </w:p>
    <w:bookmarkEnd w:id="2"/>
    <w:p w:rsidR="00113F61" w:rsidRPr="00113F61" w:rsidRDefault="00113F61" w:rsidP="00113F61"/>
    <w:sectPr w:rsidR="00113F61" w:rsidRPr="00113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3646A0"/>
    <w:multiLevelType w:val="hybridMultilevel"/>
    <w:tmpl w:val="A6E8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B10501"/>
    <w:multiLevelType w:val="hybridMultilevel"/>
    <w:tmpl w:val="049E693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297004"/>
    <w:multiLevelType w:val="hybridMultilevel"/>
    <w:tmpl w:val="A6E8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AE31D6"/>
    <w:multiLevelType w:val="hybridMultilevel"/>
    <w:tmpl w:val="A6E8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41079B"/>
    <w:multiLevelType w:val="hybridMultilevel"/>
    <w:tmpl w:val="38125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3"/>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620B2"/>
    <w:rsid w:val="000139A3"/>
    <w:rsid w:val="00025B0B"/>
    <w:rsid w:val="0008177D"/>
    <w:rsid w:val="00081A61"/>
    <w:rsid w:val="00093BFB"/>
    <w:rsid w:val="00094315"/>
    <w:rsid w:val="000C439E"/>
    <w:rsid w:val="00100833"/>
    <w:rsid w:val="00104529"/>
    <w:rsid w:val="00105942"/>
    <w:rsid w:val="00107396"/>
    <w:rsid w:val="00113F61"/>
    <w:rsid w:val="00125254"/>
    <w:rsid w:val="00144A4C"/>
    <w:rsid w:val="00163897"/>
    <w:rsid w:val="00176AB0"/>
    <w:rsid w:val="00177B7D"/>
    <w:rsid w:val="0018322D"/>
    <w:rsid w:val="001B5776"/>
    <w:rsid w:val="001E4B11"/>
    <w:rsid w:val="001E527A"/>
    <w:rsid w:val="001F08DD"/>
    <w:rsid w:val="001F78CE"/>
    <w:rsid w:val="00251FC7"/>
    <w:rsid w:val="0027553B"/>
    <w:rsid w:val="00280F9D"/>
    <w:rsid w:val="002855A7"/>
    <w:rsid w:val="00292B43"/>
    <w:rsid w:val="002B146A"/>
    <w:rsid w:val="002B5E17"/>
    <w:rsid w:val="002C0E23"/>
    <w:rsid w:val="00315690"/>
    <w:rsid w:val="00316B75"/>
    <w:rsid w:val="00325646"/>
    <w:rsid w:val="003460F2"/>
    <w:rsid w:val="0038158C"/>
    <w:rsid w:val="003902BA"/>
    <w:rsid w:val="003A09E2"/>
    <w:rsid w:val="003A1ECB"/>
    <w:rsid w:val="003D4603"/>
    <w:rsid w:val="003D48F9"/>
    <w:rsid w:val="003D5D9D"/>
    <w:rsid w:val="003F7F62"/>
    <w:rsid w:val="00407037"/>
    <w:rsid w:val="00420BC5"/>
    <w:rsid w:val="0043552D"/>
    <w:rsid w:val="004605D6"/>
    <w:rsid w:val="004C60E8"/>
    <w:rsid w:val="004E3579"/>
    <w:rsid w:val="004E728B"/>
    <w:rsid w:val="004F39E0"/>
    <w:rsid w:val="005125E3"/>
    <w:rsid w:val="00537BD5"/>
    <w:rsid w:val="00553DB4"/>
    <w:rsid w:val="0057268A"/>
    <w:rsid w:val="005B006C"/>
    <w:rsid w:val="005D2912"/>
    <w:rsid w:val="006065BD"/>
    <w:rsid w:val="00645FA9"/>
    <w:rsid w:val="00647866"/>
    <w:rsid w:val="00665003"/>
    <w:rsid w:val="006765E8"/>
    <w:rsid w:val="006A2AD0"/>
    <w:rsid w:val="006A53FB"/>
    <w:rsid w:val="006C2375"/>
    <w:rsid w:val="006D3896"/>
    <w:rsid w:val="006D4ECC"/>
    <w:rsid w:val="00705215"/>
    <w:rsid w:val="00722258"/>
    <w:rsid w:val="007243E5"/>
    <w:rsid w:val="00766EA0"/>
    <w:rsid w:val="007A2226"/>
    <w:rsid w:val="007A450A"/>
    <w:rsid w:val="007B044D"/>
    <w:rsid w:val="007D66B1"/>
    <w:rsid w:val="007F5B66"/>
    <w:rsid w:val="0082235A"/>
    <w:rsid w:val="00823A1C"/>
    <w:rsid w:val="00823E69"/>
    <w:rsid w:val="00845B9D"/>
    <w:rsid w:val="00860984"/>
    <w:rsid w:val="00881BBB"/>
    <w:rsid w:val="008A2E28"/>
    <w:rsid w:val="008B3ECB"/>
    <w:rsid w:val="008B4E85"/>
    <w:rsid w:val="008C1B2E"/>
    <w:rsid w:val="008E2EFB"/>
    <w:rsid w:val="00900611"/>
    <w:rsid w:val="00903DE7"/>
    <w:rsid w:val="0091627E"/>
    <w:rsid w:val="00930823"/>
    <w:rsid w:val="00944153"/>
    <w:rsid w:val="0097032B"/>
    <w:rsid w:val="009C1E5B"/>
    <w:rsid w:val="009D2EAD"/>
    <w:rsid w:val="009D54B2"/>
    <w:rsid w:val="009E16E7"/>
    <w:rsid w:val="009E1922"/>
    <w:rsid w:val="009F7ED2"/>
    <w:rsid w:val="00A57CB4"/>
    <w:rsid w:val="00A620B2"/>
    <w:rsid w:val="00A93661"/>
    <w:rsid w:val="00A95652"/>
    <w:rsid w:val="00AA4EF4"/>
    <w:rsid w:val="00AB3923"/>
    <w:rsid w:val="00AC0AB8"/>
    <w:rsid w:val="00AC5657"/>
    <w:rsid w:val="00AD64D4"/>
    <w:rsid w:val="00AE1EF0"/>
    <w:rsid w:val="00B16D10"/>
    <w:rsid w:val="00B30C8E"/>
    <w:rsid w:val="00B33C6D"/>
    <w:rsid w:val="00B4508F"/>
    <w:rsid w:val="00B51378"/>
    <w:rsid w:val="00B55AD5"/>
    <w:rsid w:val="00B55DCD"/>
    <w:rsid w:val="00B8057C"/>
    <w:rsid w:val="00BA4423"/>
    <w:rsid w:val="00BD129B"/>
    <w:rsid w:val="00BD6238"/>
    <w:rsid w:val="00BE70DC"/>
    <w:rsid w:val="00BF593B"/>
    <w:rsid w:val="00BF773A"/>
    <w:rsid w:val="00BF7E81"/>
    <w:rsid w:val="00C13773"/>
    <w:rsid w:val="00C17CC8"/>
    <w:rsid w:val="00C83417"/>
    <w:rsid w:val="00C9604F"/>
    <w:rsid w:val="00CA19AA"/>
    <w:rsid w:val="00CB1092"/>
    <w:rsid w:val="00CC5298"/>
    <w:rsid w:val="00CD736E"/>
    <w:rsid w:val="00CD798D"/>
    <w:rsid w:val="00CE161E"/>
    <w:rsid w:val="00CE62F7"/>
    <w:rsid w:val="00CF1E52"/>
    <w:rsid w:val="00CF59A8"/>
    <w:rsid w:val="00D325A9"/>
    <w:rsid w:val="00D36A8A"/>
    <w:rsid w:val="00D41393"/>
    <w:rsid w:val="00D61409"/>
    <w:rsid w:val="00D617A5"/>
    <w:rsid w:val="00D6691E"/>
    <w:rsid w:val="00D71170"/>
    <w:rsid w:val="00D77026"/>
    <w:rsid w:val="00D85334"/>
    <w:rsid w:val="00DA1C92"/>
    <w:rsid w:val="00DA25D4"/>
    <w:rsid w:val="00DA56F4"/>
    <w:rsid w:val="00DA6538"/>
    <w:rsid w:val="00E15E75"/>
    <w:rsid w:val="00E3635C"/>
    <w:rsid w:val="00E5262C"/>
    <w:rsid w:val="00E718C2"/>
    <w:rsid w:val="00EA0E1F"/>
    <w:rsid w:val="00EC7DC4"/>
    <w:rsid w:val="00ED30CF"/>
    <w:rsid w:val="00F176EF"/>
    <w:rsid w:val="00F45E10"/>
    <w:rsid w:val="00F5280E"/>
    <w:rsid w:val="00F62BF0"/>
    <w:rsid w:val="00F6364A"/>
    <w:rsid w:val="00F73B7B"/>
    <w:rsid w:val="00F9113A"/>
    <w:rsid w:val="00FC3002"/>
    <w:rsid w:val="00FC3B9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4D6FED-237D-4B69-828E-8721A46D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0"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16D10"/>
    <w:rPr>
      <w:rFonts w:ascii="Calibri" w:hAnsi="Calibri" w:cs="Calibri"/>
      <w:sz w:val="16"/>
    </w:rPr>
  </w:style>
  <w:style w:type="paragraph" w:styleId="Heading1">
    <w:name w:val="heading 1"/>
    <w:aliases w:val="Pocket"/>
    <w:basedOn w:val="Normal"/>
    <w:next w:val="Normal"/>
    <w:link w:val="Heading1Char"/>
    <w:qFormat/>
    <w:rsid w:val="00B16D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16D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16D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TAG,Ch,no read,No Spacing11111,ta,No Spacing111111,t,small space,T,Ta,nonunderlined,No Spacing51,No Spacing1121,Heading 41,Analytic,Dont use,CD - Cite, C,body,small text,Heading 2 Char2 Char,Tags"/>
    <w:basedOn w:val="Normal"/>
    <w:next w:val="Normal"/>
    <w:link w:val="Heading4Char"/>
    <w:uiPriority w:val="3"/>
    <w:unhideWhenUsed/>
    <w:qFormat/>
    <w:rsid w:val="00B16D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16D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6D10"/>
  </w:style>
  <w:style w:type="character" w:customStyle="1" w:styleId="Heading1Char">
    <w:name w:val="Heading 1 Char"/>
    <w:aliases w:val="Pocket Char"/>
    <w:basedOn w:val="DefaultParagraphFont"/>
    <w:link w:val="Heading1"/>
    <w:rsid w:val="00B16D1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6D1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6D10"/>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TAG Char,Ch Char,no read Char,No Spacing11111 Char,ta Char,No Spacing111111 Char,t Char,small space Char,T Char,Ta Char,nonunderlined Char,No Spacing51 Char,Heading 41 Char"/>
    <w:basedOn w:val="DefaultParagraphFont"/>
    <w:link w:val="Heading4"/>
    <w:uiPriority w:val="3"/>
    <w:rsid w:val="00B16D1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B16D10"/>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16D10"/>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6"/>
    <w:qFormat/>
    <w:rsid w:val="00B16D10"/>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B16D10"/>
    <w:rPr>
      <w:color w:val="auto"/>
      <w:u w:val="none"/>
    </w:rPr>
  </w:style>
  <w:style w:type="character" w:styleId="FollowedHyperlink">
    <w:name w:val="FollowedHyperlink"/>
    <w:basedOn w:val="DefaultParagraphFont"/>
    <w:uiPriority w:val="99"/>
    <w:semiHidden/>
    <w:unhideWhenUsed/>
    <w:rsid w:val="00B16D10"/>
    <w:rPr>
      <w:color w:val="auto"/>
      <w:u w:val="none"/>
    </w:rPr>
  </w:style>
  <w:style w:type="paragraph" w:customStyle="1" w:styleId="textbold">
    <w:name w:val="text bold"/>
    <w:basedOn w:val="Normal"/>
    <w:link w:val="Emphasis"/>
    <w:autoRedefine/>
    <w:uiPriority w:val="7"/>
    <w:qFormat/>
    <w:rsid w:val="00F62BF0"/>
    <w:pPr>
      <w:pBdr>
        <w:top w:val="single" w:sz="18" w:space="0" w:color="auto"/>
        <w:left w:val="single" w:sz="18" w:space="0" w:color="auto"/>
        <w:bottom w:val="single" w:sz="18" w:space="0" w:color="auto"/>
        <w:right w:val="single" w:sz="18" w:space="0" w:color="auto"/>
      </w:pBdr>
      <w:ind w:left="720"/>
      <w:jc w:val="both"/>
    </w:pPr>
    <w:rPr>
      <w:b/>
      <w:iCs/>
      <w:sz w:val="24"/>
      <w:u w:val="single"/>
      <w:bdr w:val="single" w:sz="8" w:space="0" w:color="auto"/>
    </w:rPr>
  </w:style>
  <w:style w:type="paragraph" w:styleId="NormalWeb">
    <w:name w:val="Normal (Web)"/>
    <w:basedOn w:val="Normal"/>
    <w:uiPriority w:val="99"/>
    <w:unhideWhenUsed/>
    <w:rsid w:val="00BA4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8 pt font,Small 1,Cut"/>
    <w:basedOn w:val="DefaultParagraphFont"/>
    <w:qFormat/>
    <w:rsid w:val="00AE1EF0"/>
    <w:rPr>
      <w:b/>
      <w:bCs/>
    </w:rPr>
  </w:style>
  <w:style w:type="character" w:customStyle="1" w:styleId="CitesChar">
    <w:name w:val="Cites Char"/>
    <w:rsid w:val="00F73B7B"/>
    <w:rPr>
      <w:b/>
      <w:bCs/>
      <w:lang w:val="en-US" w:eastAsia="en-US" w:bidi="ar-SA"/>
    </w:rPr>
  </w:style>
  <w:style w:type="character" w:customStyle="1" w:styleId="Author-Date">
    <w:name w:val="Author-Date"/>
    <w:qFormat/>
    <w:rsid w:val="00F73B7B"/>
    <w:rPr>
      <w:b/>
      <w:sz w:val="24"/>
    </w:rPr>
  </w:style>
  <w:style w:type="character" w:customStyle="1" w:styleId="DebateUnderline">
    <w:name w:val="Debate Underline"/>
    <w:qFormat/>
    <w:rsid w:val="00F73B7B"/>
    <w:rPr>
      <w:rFonts w:ascii="Times New Roman" w:hAnsi="Times New Roman"/>
      <w:sz w:val="20"/>
      <w:u w:val="thick"/>
    </w:rPr>
  </w:style>
  <w:style w:type="paragraph" w:styleId="ListParagraph">
    <w:name w:val="List Paragraph"/>
    <w:basedOn w:val="Normal"/>
    <w:uiPriority w:val="34"/>
    <w:qFormat/>
    <w:rsid w:val="00F73B7B"/>
    <w:pPr>
      <w:ind w:left="720"/>
      <w:contextualSpacing/>
    </w:pPr>
  </w:style>
  <w:style w:type="paragraph" w:customStyle="1" w:styleId="evidencetext">
    <w:name w:val="evidence text"/>
    <w:basedOn w:val="Normal"/>
    <w:link w:val="evidencetextChar1"/>
    <w:qFormat/>
    <w:rsid w:val="00F73B7B"/>
    <w:pPr>
      <w:ind w:left="432" w:right="432"/>
    </w:pPr>
    <w:rPr>
      <w:color w:val="000000"/>
      <w:lang w:val="x-none" w:eastAsia="x-none"/>
    </w:rPr>
  </w:style>
  <w:style w:type="character" w:customStyle="1" w:styleId="evidencetextChar1">
    <w:name w:val="evidence text Char1"/>
    <w:link w:val="evidencetext"/>
    <w:rsid w:val="00F73B7B"/>
    <w:rPr>
      <w:rFonts w:ascii="Calibri" w:hAnsi="Calibri" w:cs="Calibri"/>
      <w:color w:val="000000"/>
      <w:sz w:val="16"/>
      <w:lang w:val="x-none" w:eastAsia="x-none"/>
    </w:rPr>
  </w:style>
  <w:style w:type="paragraph" w:customStyle="1" w:styleId="Emphasis1">
    <w:name w:val="Emphasis1"/>
    <w:basedOn w:val="Normal"/>
    <w:autoRedefine/>
    <w:uiPriority w:val="7"/>
    <w:qFormat/>
    <w:rsid w:val="00F73B7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
    <w:name w:val="Card"/>
    <w:basedOn w:val="Heading1"/>
    <w:link w:val="Hyperlink"/>
    <w:autoRedefine/>
    <w:uiPriority w:val="99"/>
    <w:qFormat/>
    <w:rsid w:val="00BE70D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BoldUnderline">
    <w:name w:val="BoldUnderline"/>
    <w:uiPriority w:val="1"/>
    <w:qFormat/>
    <w:rsid w:val="00AD64D4"/>
    <w:rPr>
      <w:rFonts w:ascii="Arial" w:hAnsi="Arial"/>
      <w:b/>
      <w:sz w:val="20"/>
      <w:u w:val="single"/>
    </w:rPr>
  </w:style>
  <w:style w:type="paragraph" w:customStyle="1" w:styleId="Citation">
    <w:name w:val="Citation"/>
    <w:basedOn w:val="Normal"/>
    <w:autoRedefine/>
    <w:uiPriority w:val="6"/>
    <w:qFormat/>
    <w:rsid w:val="00113F61"/>
    <w:rPr>
      <w:rFonts w:asciiTheme="minorHAnsi" w:eastAsiaTheme="minorEastAsia" w:hAnsiTheme="minorHAnsi" w:cstheme="minorBidi"/>
      <w:sz w:val="20"/>
      <w:szCs w:val="24"/>
      <w:u w:val="single"/>
    </w:rPr>
  </w:style>
  <w:style w:type="character" w:customStyle="1" w:styleId="TitleChar">
    <w:name w:val="Title Char"/>
    <w:basedOn w:val="DefaultParagraphFont"/>
    <w:link w:val="Title"/>
    <w:uiPriority w:val="6"/>
    <w:qFormat/>
    <w:rsid w:val="00163897"/>
    <w:rPr>
      <w:bCs/>
      <w:sz w:val="24"/>
      <w:u w:val="single"/>
    </w:rPr>
  </w:style>
  <w:style w:type="character" w:customStyle="1" w:styleId="StyleDate">
    <w:name w:val="Style Date"/>
    <w:aliases w:val="Author"/>
    <w:basedOn w:val="DefaultParagraphFont"/>
    <w:uiPriority w:val="1"/>
    <w:qFormat/>
    <w:rsid w:val="00163897"/>
    <w:rPr>
      <w:rFonts w:ascii="Georgia" w:hAnsi="Georgia"/>
      <w:b/>
      <w:sz w:val="24"/>
      <w:u w:val="single"/>
    </w:rPr>
  </w:style>
  <w:style w:type="paragraph" w:styleId="Title">
    <w:name w:val="Title"/>
    <w:basedOn w:val="Normal"/>
    <w:next w:val="Normal"/>
    <w:link w:val="TitleChar"/>
    <w:uiPriority w:val="6"/>
    <w:qFormat/>
    <w:rsid w:val="00163897"/>
    <w:pPr>
      <w:pBdr>
        <w:bottom w:val="single" w:sz="8" w:space="4" w:color="4F81BD"/>
      </w:pBdr>
      <w:spacing w:after="300"/>
      <w:contextualSpacing/>
    </w:pPr>
    <w:rPr>
      <w:rFonts w:asciiTheme="minorHAnsi" w:hAnsiTheme="minorHAnsi" w:cstheme="minorBidi"/>
      <w:bCs/>
      <w:sz w:val="24"/>
      <w:u w:val="single"/>
    </w:rPr>
  </w:style>
  <w:style w:type="character" w:customStyle="1" w:styleId="TitleChar1">
    <w:name w:val="Title Char1"/>
    <w:basedOn w:val="DefaultParagraphFont"/>
    <w:uiPriority w:val="99"/>
    <w:semiHidden/>
    <w:rsid w:val="00163897"/>
    <w:rPr>
      <w:rFonts w:asciiTheme="majorHAnsi" w:eastAsiaTheme="majorEastAsia" w:hAnsiTheme="majorHAnsi" w:cstheme="majorBidi"/>
      <w:spacing w:val="-10"/>
      <w:kern w:val="28"/>
      <w:sz w:val="56"/>
      <w:szCs w:val="56"/>
    </w:rPr>
  </w:style>
  <w:style w:type="paragraph" w:customStyle="1" w:styleId="boldcite">
    <w:name w:val="bold cite"/>
    <w:basedOn w:val="Normal"/>
    <w:link w:val="boldciteChar4"/>
    <w:qFormat/>
    <w:rsid w:val="00BD129B"/>
    <w:rPr>
      <w:b/>
      <w:color w:val="000000"/>
      <w:u w:val="thick" w:color="000000"/>
    </w:rPr>
  </w:style>
  <w:style w:type="character" w:customStyle="1" w:styleId="apple-style-span">
    <w:name w:val="apple-style-span"/>
    <w:rsid w:val="00BD129B"/>
  </w:style>
  <w:style w:type="character" w:customStyle="1" w:styleId="apple-converted-space">
    <w:name w:val="apple-converted-space"/>
    <w:rsid w:val="00BD129B"/>
  </w:style>
  <w:style w:type="character" w:customStyle="1" w:styleId="boldciteChar4">
    <w:name w:val="bold cite Char4"/>
    <w:link w:val="boldcite"/>
    <w:locked/>
    <w:rsid w:val="00BD129B"/>
    <w:rPr>
      <w:rFonts w:ascii="Calibri" w:hAnsi="Calibri" w:cs="Calibri"/>
      <w:b/>
      <w:color w:val="000000"/>
      <w:sz w:val="16"/>
      <w:u w:val="thick" w:color="000000"/>
    </w:rPr>
  </w:style>
  <w:style w:type="paragraph" w:customStyle="1" w:styleId="CardIndented">
    <w:name w:val="Card (Indented)"/>
    <w:basedOn w:val="Normal"/>
    <w:link w:val="CardIndentedChar"/>
    <w:qFormat/>
    <w:rsid w:val="00BD129B"/>
    <w:pPr>
      <w:ind w:left="288"/>
    </w:pPr>
    <w:rPr>
      <w:rFonts w:ascii="Times New Roman" w:eastAsia="Calibri" w:hAnsi="Times New Roman"/>
    </w:rPr>
  </w:style>
  <w:style w:type="character" w:customStyle="1" w:styleId="CardIndentedChar">
    <w:name w:val="Card (Indented) Char"/>
    <w:link w:val="CardIndented"/>
    <w:rsid w:val="00BD129B"/>
    <w:rPr>
      <w:rFonts w:ascii="Times New Roman" w:eastAsia="Calibri" w:hAnsi="Times New Roman" w:cs="Calibri"/>
      <w:sz w:val="16"/>
    </w:rPr>
  </w:style>
  <w:style w:type="character" w:customStyle="1" w:styleId="articlebylinemeta">
    <w:name w:val="article__byline__meta"/>
    <w:basedOn w:val="DefaultParagraphFont"/>
    <w:rsid w:val="00D41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wsj.com/articles/silicon-valley-long-dominated-startup-fundingnow-it-has-a-challenger-1523544804" TargetMode="External"/><Relationship Id="rId117" Type="http://schemas.openxmlformats.org/officeDocument/2006/relationships/hyperlink" Target="http://www.amazon.com/exec/obidos/ISBN=1422166368/theatlanticmonthA/ref=nosim/" TargetMode="External"/><Relationship Id="rId21" Type="http://schemas.openxmlformats.org/officeDocument/2006/relationships/hyperlink" Target="https://poseidon01.ssrn.com/delivery.php%20ID=334104065093094113029109077123103123039036077022086085028001089070094029120090108026035041039045052104054112119121076004113105102013037" TargetMode="External"/><Relationship Id="rId42" Type="http://schemas.openxmlformats.org/officeDocument/2006/relationships/hyperlink" Target="https://www2.deloitte.com/insights/us/en/topics/talent/brawn-from-brains-talent-policy-and-the-future-of-american-competitiveness.html" TargetMode="External"/><Relationship Id="rId47" Type="http://schemas.openxmlformats.org/officeDocument/2006/relationships/hyperlink" Target="https://www.theverge.com/2018/2/22/17039696/china-us-ai-funding-startup-comparison" TargetMode="External"/><Relationship Id="rId63" Type="http://schemas.openxmlformats.org/officeDocument/2006/relationships/hyperlink" Target="https://www.crunchbase.com/organization/razer" TargetMode="External"/><Relationship Id="rId68" Type="http://schemas.openxmlformats.org/officeDocument/2006/relationships/hyperlink" Target="https://www.bloomberg.com/quote/INTC:US" TargetMode="External"/><Relationship Id="rId84" Type="http://schemas.openxmlformats.org/officeDocument/2006/relationships/hyperlink" Target="https://beta.theglobeandmail.com/news/world/us-politics/donald-trump-congress-speech-immigration/article34158135/?ref=http://www.theglobeandmail.com&amp;" TargetMode="External"/><Relationship Id="rId89" Type="http://schemas.openxmlformats.org/officeDocument/2006/relationships/hyperlink" Target="https://www.politico.eu/article/why-europe-still-lacks-silicon-valleys-sex-appeal/" TargetMode="External"/><Relationship Id="rId112" Type="http://schemas.openxmlformats.org/officeDocument/2006/relationships/image" Target="media/image3.png"/><Relationship Id="rId133" Type="http://schemas.openxmlformats.org/officeDocument/2006/relationships/hyperlink" Target="https://www.itif.org/publications/2018/04/06/big-beautiful-debunking-myth-small-business" TargetMode="External"/><Relationship Id="rId138" Type="http://schemas.openxmlformats.org/officeDocument/2006/relationships/hyperlink" Target="https://dailycaller.com/2018/01/23/poll-72-percent-of-hispanics-want-merit-based-immigration-over-chain-migration/" TargetMode="External"/><Relationship Id="rId16" Type="http://schemas.openxmlformats.org/officeDocument/2006/relationships/hyperlink" Target="https://jscholarship.library.jhu.edu/bitstream/handle/1774.2/37262/MANN-THESIS-2014.pdf)" TargetMode="External"/><Relationship Id="rId107" Type="http://schemas.openxmlformats.org/officeDocument/2006/relationships/hyperlink" Target="https://techcrunch.com/2016/06/17/startups-and-immigration-myths-lies-and-half-truths/" TargetMode="External"/><Relationship Id="rId11" Type="http://schemas.openxmlformats.org/officeDocument/2006/relationships/hyperlink" Target="https://www.nytimes.com/2016/06/13/technology/a-computer-security-start-up-turns-the-tables-on-hackers.html" TargetMode="External"/><Relationship Id="rId32" Type="http://schemas.openxmlformats.org/officeDocument/2006/relationships/hyperlink" Target="http://www.immigration.ca/canada-start-visa-program-entrepreneur-immigrants-made-permanent/" TargetMode="External"/><Relationship Id="rId37" Type="http://schemas.openxmlformats.org/officeDocument/2006/relationships/hyperlink" Target="https://technical.ly/dc/2017/10/26/cyrptonite-michael-simon/" TargetMode="External"/><Relationship Id="rId53" Type="http://schemas.openxmlformats.org/officeDocument/2006/relationships/hyperlink" Target="https://www2.le.ac.uk/departments/politics/people/afutter/copy_of_AFutterHackingtheBombISAPaper2015.pdf" TargetMode="External"/><Relationship Id="rId58" Type="http://schemas.openxmlformats.org/officeDocument/2006/relationships/hyperlink" Target="https://techcrunch.com/2016/06/17/startups-and-immigration-myths-lies-and-half-truths/" TargetMode="External"/><Relationship Id="rId74" Type="http://schemas.openxmlformats.org/officeDocument/2006/relationships/hyperlink" Target="http://www.edn.com/Home/PrintView?contentItemId=4312094" TargetMode="External"/><Relationship Id="rId79" Type="http://schemas.openxmlformats.org/officeDocument/2006/relationships/hyperlink" Target="http://nvca.org/" TargetMode="External"/><Relationship Id="rId102" Type="http://schemas.openxmlformats.org/officeDocument/2006/relationships/hyperlink" Target="https://www.economist.com/business/2017/09/30/american-entrepreneurship-is-flourishing-if-you-know-where-to-look" TargetMode="External"/><Relationship Id="rId123" Type="http://schemas.openxmlformats.org/officeDocument/2006/relationships/hyperlink" Target="http://www.inc.com/topic/Singapore" TargetMode="External"/><Relationship Id="rId128" Type="http://schemas.openxmlformats.org/officeDocument/2006/relationships/hyperlink" Target="http://www.globaltrademag.com/in-the-news/trumps-tariffs-are-hurting-us-competitiveness" TargetMode="External"/><Relationship Id="rId144" Type="http://schemas.openxmlformats.org/officeDocument/2006/relationships/hyperlink" Target="http://scindeks-clanci.ceon.rs/data/pdf/1820-3159/2015/1820-31591503277G.pdf" TargetMode="External"/><Relationship Id="rId149"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www.ncsl.org" TargetMode="External"/><Relationship Id="rId95" Type="http://schemas.openxmlformats.org/officeDocument/2006/relationships/hyperlink" Target="https://www.theguardian.com/technology/2017/oct/20/tech-startups-facebook-amazon-google-apple" TargetMode="External"/><Relationship Id="rId22" Type="http://schemas.openxmlformats.org/officeDocument/2006/relationships/hyperlink" Target="https://nvca.org/wp-content/uploads/delightful-downloads/American-Made-2.0.pdf" TargetMode="External"/><Relationship Id="rId27" Type="http://schemas.openxmlformats.org/officeDocument/2006/relationships/hyperlink" Target="https://nvca.org/wp-content/uploads/delightful-downloads/American-Made-2.0.pdf" TargetMode="External"/><Relationship Id="rId43" Type="http://schemas.openxmlformats.org/officeDocument/2006/relationships/hyperlink" Target="https://www2.deloitte.com/insights/us/en/topics/talent/brawn-from-brains-talent-policy-and-the-future-of-american-competitiveness.html" TargetMode="External"/><Relationship Id="rId48" Type="http://schemas.openxmlformats.org/officeDocument/2006/relationships/hyperlink" Target="https://www.aaai.org/" TargetMode="External"/><Relationship Id="rId64" Type="http://schemas.openxmlformats.org/officeDocument/2006/relationships/hyperlink" Target="https://www.crunchbase.com/organization/fanduel" TargetMode="External"/><Relationship Id="rId69" Type="http://schemas.openxmlformats.org/officeDocument/2006/relationships/hyperlink" Target="https://www.bloomberg.com/quote/GOOGL:US" TargetMode="External"/><Relationship Id="rId113" Type="http://schemas.openxmlformats.org/officeDocument/2006/relationships/hyperlink" Target="https://www.forbes.com/sites/tendayiviki/2017/02/22/why-large-companies-will-benefit-most-from-the-lean-startup/" TargetMode="External"/><Relationship Id="rId118" Type="http://schemas.openxmlformats.org/officeDocument/2006/relationships/hyperlink" Target="http://www.amazon.com/exec/obidos/ISBN=067402754X/theatlanticmonthA/ref=nosim/" TargetMode="External"/><Relationship Id="rId134" Type="http://schemas.openxmlformats.org/officeDocument/2006/relationships/hyperlink" Target="http://economistsview.typepad.com/timduy/2014/11/yes-i-am-optimistic-1.html" TargetMode="External"/><Relationship Id="rId139" Type="http://schemas.openxmlformats.org/officeDocument/2006/relationships/hyperlink" Target="https://townhall.com/tipsheet/mattvespa/2017/08/02/senior-trump-aide-takes-cnns-acosta-to-the-woodshed-over-new-immigration-directi-n2363621" TargetMode="External"/><Relationship Id="rId80" Type="http://schemas.openxmlformats.org/officeDocument/2006/relationships/hyperlink" Target="http://www.ctia.org/" TargetMode="External"/><Relationship Id="rId85" Type="http://schemas.openxmlformats.org/officeDocument/2006/relationships/hyperlink" Target="https://www.nytimes.com/2017/03/02/world/canada/immigration-trump.html" TargetMode="External"/><Relationship Id="rId15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examiner.com/article/cyber-attackers-could-easily-shut-down-the-electric-grid-for-the-entire-east-coa" TargetMode="External"/><Relationship Id="rId17" Type="http://schemas.openxmlformats.org/officeDocument/2006/relationships/hyperlink" Target="https://gps.ucsd.edu/_files/faculty/hanson/hanson_publication_immigration_talent.pdf" TargetMode="External"/><Relationship Id="rId25" Type="http://schemas.openxmlformats.org/officeDocument/2006/relationships/hyperlink" Target="https://nvca.org/blog/nvca-2017-yearbook-go-resource-venture-ecosystem/" TargetMode="External"/><Relationship Id="rId33" Type="http://schemas.openxmlformats.org/officeDocument/2006/relationships/hyperlink" Target="https://hbr.org/2017/05/immigration-is-at-the-heart-of-u-s-competitiveness" TargetMode="External"/><Relationship Id="rId38" Type="http://schemas.openxmlformats.org/officeDocument/2006/relationships/hyperlink" Target="https://techcrunch.com/2017/10/17/the-trump-team-has-failed-to-address-the-nations-mounting-cybersecurity-threats/" TargetMode="External"/><Relationship Id="rId46" Type="http://schemas.openxmlformats.org/officeDocument/2006/relationships/hyperlink" Target="https://www.cbinsights.com/research/in-ai-china-us/" TargetMode="External"/><Relationship Id="rId59" Type="http://schemas.openxmlformats.org/officeDocument/2006/relationships/hyperlink" Target="https://www.crunchbase.com/organization/uber" TargetMode="External"/><Relationship Id="rId67" Type="http://schemas.openxmlformats.org/officeDocument/2006/relationships/hyperlink" Target="https://www.bloomberg.com/news/articles/2018-04-24/only-10-people-have-applied-for-obama-era-startup-visa" TargetMode="External"/><Relationship Id="rId103" Type="http://schemas.openxmlformats.org/officeDocument/2006/relationships/hyperlink" Target="http://www.saworldview.com/scorecard/the-2016-scientific-american-worldview-overall-scores/" TargetMode="External"/><Relationship Id="rId108" Type="http://schemas.openxmlformats.org/officeDocument/2006/relationships/hyperlink" Target="https://www.crunchbase.com/organization/clearpath-immigration" TargetMode="External"/><Relationship Id="rId116" Type="http://schemas.openxmlformats.org/officeDocument/2006/relationships/hyperlink" Target="http://www.theatlantic.com/doc/201001/american-decline" TargetMode="External"/><Relationship Id="rId124" Type="http://schemas.openxmlformats.org/officeDocument/2006/relationships/hyperlink" Target="http://www.inc.com/topic/Beijing" TargetMode="External"/><Relationship Id="rId129" Type="http://schemas.openxmlformats.org/officeDocument/2006/relationships/hyperlink" Target="https://www.belfercenter.org/publication/exaggerating-chinese-cyber-threat" TargetMode="External"/><Relationship Id="rId137" Type="http://schemas.openxmlformats.org/officeDocument/2006/relationships/hyperlink" Target="https://www.politico.com/story/2017/08/09/trump-immigration-polls-241422" TargetMode="External"/><Relationship Id="rId20" Type="http://schemas.openxmlformats.org/officeDocument/2006/relationships/hyperlink" Target="https://gps.ucsd.edu/_files/faculty/hanson/hanson_publication_immigration_talent.pdf" TargetMode="External"/><Relationship Id="rId41" Type="http://schemas.openxmlformats.org/officeDocument/2006/relationships/hyperlink" Target="https://www2.deloitte.com/insights/us/en/topics/talent/brawn-from-brains-talent-policy-and-the-future-of-american-competitiveness.html" TargetMode="External"/><Relationship Id="rId54" Type="http://schemas.openxmlformats.org/officeDocument/2006/relationships/hyperlink" Target="https://www.inc.com/steve-case/trump-just-dumped-uss-startup-visa-why-thats-an-awful-idea.html" TargetMode="External"/><Relationship Id="rId62" Type="http://schemas.openxmlformats.org/officeDocument/2006/relationships/hyperlink" Target="https://www.crunchbase.com/organization/zocdoc" TargetMode="External"/><Relationship Id="rId70" Type="http://schemas.openxmlformats.org/officeDocument/2006/relationships/hyperlink" Target="https://www.bloomberg.com/quote/TSLA:US" TargetMode="External"/><Relationship Id="rId75" Type="http://schemas.openxmlformats.org/officeDocument/2006/relationships/hyperlink" Target="https://www.congress.gov/bill/111th-congress/house-bill/5193" TargetMode="External"/><Relationship Id="rId83" Type="http://schemas.openxmlformats.org/officeDocument/2006/relationships/hyperlink" Target="https://research.newamericaneconomy.org/report/international-entrepreneur-rule-what-might-it-mean-for-u-s-workers/" TargetMode="External"/><Relationship Id="rId88" Type="http://schemas.openxmlformats.org/officeDocument/2006/relationships/hyperlink" Target="https://www.inc.com/this-way-up/4-advantages-european-startups-have-over-american-companies.html" TargetMode="External"/><Relationship Id="rId91" Type="http://schemas.openxmlformats.org/officeDocument/2006/relationships/hyperlink" Target="http://www.businessinsider.com/why-the-startup-visa-is-actually-a-really-bad-idea-2010-3" TargetMode="External"/><Relationship Id="rId96" Type="http://schemas.openxmlformats.org/officeDocument/2006/relationships/hyperlink" Target="https://www.inc.com/quora/why-most-startups-fail-what-you-can-learn-from-it.html" TargetMode="External"/><Relationship Id="rId111" Type="http://schemas.openxmlformats.org/officeDocument/2006/relationships/image" Target="media/image2.png"/><Relationship Id="rId132" Type="http://schemas.openxmlformats.org/officeDocument/2006/relationships/hyperlink" Target="https://mitpress.mit.edu/books/big-beautiful" TargetMode="External"/><Relationship Id="rId140" Type="http://schemas.openxmlformats.org/officeDocument/2006/relationships/hyperlink" Target="http://www.rasmussenreports.com/public_content/politics/current_events/immigration/june_2018/more_voters_now_want_merit_based_immigration_not_family_based" TargetMode="External"/><Relationship Id="rId145" Type="http://schemas.openxmlformats.org/officeDocument/2006/relationships/hyperlink" Target="https://criticism.english.illinois.edu/" TargetMode="External"/><Relationship Id="rId1" Type="http://schemas.openxmlformats.org/officeDocument/2006/relationships/customXml" Target="../customXml/item1.xml"/><Relationship Id="rId6" Type="http://schemas.openxmlformats.org/officeDocument/2006/relationships/hyperlink" Target="https://blog.revolution.com/america-will-fall-behind-without-immigrant-entrepreneurs-d340980d7537" TargetMode="External"/><Relationship Id="rId15" Type="http://schemas.openxmlformats.org/officeDocument/2006/relationships/hyperlink" Target="https://www.forbes.com/sites/allbusiness/2017/02/08/job-creation-in-the-new-political-economy-small-companies-not-big-companies-create-jobs/" TargetMode="External"/><Relationship Id="rId23" Type="http://schemas.openxmlformats.org/officeDocument/2006/relationships/hyperlink" Target="https://hbr.org/2016/10/immigrants-play-a-disproportionate-role-in-american-entrepreneurship" TargetMode="External"/><Relationship Id="rId28" Type="http://schemas.openxmlformats.org/officeDocument/2006/relationships/hyperlink" Target="https://hbr.org/2016/10/immigrants-play-a-disproportionate-role-in-american-entrepreneurship" TargetMode="External"/><Relationship Id="rId36" Type="http://schemas.openxmlformats.org/officeDocument/2006/relationships/hyperlink" Target="https://www.weforum.org/agenda/2017/06/how-china-became-ai-leader/" TargetMode="External"/><Relationship Id="rId49" Type="http://schemas.openxmlformats.org/officeDocument/2006/relationships/hyperlink" Target="https://qz.com/1197174/china-is-the-rising-artificial-intelligence-power/" TargetMode="External"/><Relationship Id="rId57" Type="http://schemas.openxmlformats.org/officeDocument/2006/relationships/hyperlink" Target="https://business.financialpost.com/entrepreneur/startup-visa-draws-only-10-applicants-as-trump-throttles-program" TargetMode="External"/><Relationship Id="rId106" Type="http://schemas.openxmlformats.org/officeDocument/2006/relationships/hyperlink" Target="http://www.businessinsider.com/why-the-startup-visa-is-actually-a-really-bad-i" TargetMode="External"/><Relationship Id="rId114" Type="http://schemas.openxmlformats.org/officeDocument/2006/relationships/hyperlink" Target="https://www.investors.com/news/technology/ai-technology-u-s-chip-stocks-vs-china/" TargetMode="External"/><Relationship Id="rId119" Type="http://schemas.openxmlformats.org/officeDocument/2006/relationships/hyperlink" Target="http://www.inc.com/magazine/20081101/q-is-the-us-losing-its-economic-edge_pagen_2.html" TargetMode="External"/><Relationship Id="rId127" Type="http://schemas.openxmlformats.org/officeDocument/2006/relationships/hyperlink" Target="http://www.strategicstudiesinstitute.army.mil/pdffiles/PUB1147.pdf" TargetMode="External"/><Relationship Id="rId10" Type="http://schemas.openxmlformats.org/officeDocument/2006/relationships/hyperlink" Target="https://www.wilsoncenter.org/sites/%20default/files/%20china_policy_brief_talmadge_0.pdf" TargetMode="External"/><Relationship Id="rId31" Type="http://schemas.openxmlformats.org/officeDocument/2006/relationships/hyperlink" Target="https://www.wsj.com/articles/silicon-valley-long-dominated-startup-fundingnow-it-has-a-challenger-1523544804" TargetMode="External"/><Relationship Id="rId44" Type="http://schemas.openxmlformats.org/officeDocument/2006/relationships/hyperlink" Target="https://www.cbinsights.com/" TargetMode="External"/><Relationship Id="rId52" Type="http://schemas.openxmlformats.org/officeDocument/2006/relationships/hyperlink" Target="http://www.huntingtonnews.net/14446" TargetMode="External"/><Relationship Id="rId60" Type="http://schemas.openxmlformats.org/officeDocument/2006/relationships/hyperlink" Target="https://www.crunchbase.com/organization/space-exploration-technologies" TargetMode="External"/><Relationship Id="rId65" Type="http://schemas.openxmlformats.org/officeDocument/2006/relationships/hyperlink" Target="http://nfap.com/wp-content/uploads/2016/03/Immigrants-and-Billion-Dollar-Startups.NFAP-Policy-Brief.March-2016.pdf" TargetMode="External"/><Relationship Id="rId73" Type="http://schemas.openxmlformats.org/officeDocument/2006/relationships/hyperlink" Target="https://techcrunch.com/2018/06/01/the-startup-community-must-defend-merit-based-immigration/" TargetMode="External"/><Relationship Id="rId78" Type="http://schemas.openxmlformats.org/officeDocument/2006/relationships/hyperlink" Target="https://www.congress.gov/bill/112th-congress/senate-bill/3217" TargetMode="External"/><Relationship Id="rId81" Type="http://schemas.openxmlformats.org/officeDocument/2006/relationships/hyperlink" Target="http://nfap.com/wp-content/uploads/2016/03/Immigrants-and-Billion-Dollar-Startups.NFAP-Policy-Brief.March-2016.pdf" TargetMode="External"/><Relationship Id="rId86" Type="http://schemas.openxmlformats.org/officeDocument/2006/relationships/hyperlink" Target="http://thehill.com/blogs/congress-blog/politics/377458-this-is-what-merit-based-immigration-looks-like-mr-president" TargetMode="External"/><Relationship Id="rId94" Type="http://schemas.openxmlformats.org/officeDocument/2006/relationships/hyperlink" Target="http://money.cnn.com/2014/07/30/smallbusiness/immigrant-tech-canada/?iid=EL" TargetMode="External"/><Relationship Id="rId99" Type="http://schemas.openxmlformats.org/officeDocument/2006/relationships/hyperlink" Target="https://www.imd.org/news/updates/the-us-overtakes-hong-kong-at-first-place-among-worlds-most-competitive-economies/" TargetMode="External"/><Relationship Id="rId101" Type="http://schemas.openxmlformats.org/officeDocument/2006/relationships/hyperlink" Target="https://www.theguardian.com/technology/2017/oct/20/tech-startups-facebook-amazon-google-apple" TargetMode="External"/><Relationship Id="rId122" Type="http://schemas.openxmlformats.org/officeDocument/2006/relationships/hyperlink" Target="http://www.inc.com/topic/United+Kingdom" TargetMode="External"/><Relationship Id="rId130" Type="http://schemas.openxmlformats.org/officeDocument/2006/relationships/hyperlink" Target="https://www.forbes.com/sites/insideasia/2017/09/12/imitator-to-innovator-how-china-could-soon-be-the-worlds-tech-leader/" TargetMode="External"/><Relationship Id="rId135" Type="http://schemas.openxmlformats.org/officeDocument/2006/relationships/hyperlink" Target="http://www.globaltrademag.com/in-the-news/trumps-tariffs-are-hurting-us-competitiveness" TargetMode="External"/><Relationship Id="rId143" Type="http://schemas.openxmlformats.org/officeDocument/2006/relationships/hyperlink" Target="https://scholar.google.de/citations?view_op=view_org&amp;hl=en&amp;org=17243857898615502652" TargetMode="External"/><Relationship Id="rId148" Type="http://schemas.openxmlformats.org/officeDocument/2006/relationships/hyperlink" Target="http://www.rasaneh.org/Images/News/AtachFile/26-8-1394/FILE635833638780539767.pdf" TargetMode="External"/><Relationship Id="rId4" Type="http://schemas.openxmlformats.org/officeDocument/2006/relationships/settings" Target="settings.xml"/><Relationship Id="rId9" Type="http://schemas.openxmlformats.org/officeDocument/2006/relationships/hyperlink" Target="http://origin.www.uscc.gov/sites/default/files/Research/Trends%20in%20US-China%20Science%20and%20Technology%20Cooperation.pdf" TargetMode="External"/><Relationship Id="rId13" Type="http://schemas.openxmlformats.org/officeDocument/2006/relationships/hyperlink" Target="file:///C:/Users/Bethany/Downloads/startup_visa_impact_final.pdf%20BC%206/29" TargetMode="External"/><Relationship Id="rId18" Type="http://schemas.openxmlformats.org/officeDocument/2006/relationships/hyperlink" Target="https://www.inc.com/steve-case/trump-just-dumped-uss-startup-visa-why-thats-an-awful-idea.html" TargetMode="External"/><Relationship Id="rId39" Type="http://schemas.openxmlformats.org/officeDocument/2006/relationships/hyperlink" Target="https://twitter.com/CNBCMakeIt" TargetMode="External"/><Relationship Id="rId109" Type="http://schemas.openxmlformats.org/officeDocument/2006/relationships/hyperlink" Target="https://www.crunchbase.com/organization/legal-hero" TargetMode="External"/><Relationship Id="rId34" Type="http://schemas.openxmlformats.org/officeDocument/2006/relationships/hyperlink" Target="https://www.chronicle.com/article/How-Immigrants-Have-Made/239063" TargetMode="External"/><Relationship Id="rId50" Type="http://schemas.openxmlformats.org/officeDocument/2006/relationships/hyperlink" Target="https://www.utoronto.ca/" TargetMode="External"/><Relationship Id="rId55" Type="http://schemas.openxmlformats.org/officeDocument/2006/relationships/image" Target="media/image1.png"/><Relationship Id="rId76" Type="http://schemas.openxmlformats.org/officeDocument/2006/relationships/hyperlink" Target="https://www.congress.gov/bill/111th-congress/house-bill/5193" TargetMode="External"/><Relationship Id="rId97" Type="http://schemas.openxmlformats.org/officeDocument/2006/relationships/hyperlink" Target="https://www.vox.com/new-money/2017/2/13/14580874/google-self-driving-noncompetes" TargetMode="External"/><Relationship Id="rId104" Type="http://schemas.openxmlformats.org/officeDocument/2006/relationships/hyperlink" Target="https://www.nytimes.com/2017/10/09/upshot/can-the-us-repair-its-health-care-while-keeping-its-innovation-edge.html" TargetMode="External"/><Relationship Id="rId120" Type="http://schemas.openxmlformats.org/officeDocument/2006/relationships/hyperlink" Target="http://www.inc.com/topic/Switzerland" TargetMode="External"/><Relationship Id="rId125" Type="http://schemas.openxmlformats.org/officeDocument/2006/relationships/hyperlink" Target="http://www.inc.com/topic/Europe" TargetMode="External"/><Relationship Id="rId141" Type="http://schemas.openxmlformats.org/officeDocument/2006/relationships/hyperlink" Target="file:///C:\Users\ktwim\OneDrive\Documents\Stuart%20Anderson,%20executive%20director%20of%20the%20National%20Foundation%20for%20American%20Policy,%20a%20non-partisan%20public%20policy%20research%20organization%20focusing%20on%20trade,%20immigration%20and%20related%20issues%20based%20in%20Arlington,%20Virginia,%202\12\2018," TargetMode="External"/><Relationship Id="rId146" Type="http://schemas.openxmlformats.org/officeDocument/2006/relationships/hyperlink" Target="http://www.rasaneh.org/Images/News/AtachFile/26-8-1394/FILE635833638780539767.pdf" TargetMode="External"/><Relationship Id="rId7" Type="http://schemas.openxmlformats.org/officeDocument/2006/relationships/hyperlink" Target="http://www.nationalreview.com/articles/print/259024" TargetMode="External"/><Relationship Id="rId71" Type="http://schemas.openxmlformats.org/officeDocument/2006/relationships/hyperlink" Target="https://www.bloomberg.com/news/features/2018-04-20/h-1b-workers-are-leaving-trump-s-america-for-the-canadian-dream" TargetMode="External"/><Relationship Id="rId92" Type="http://schemas.openxmlformats.org/officeDocument/2006/relationships/hyperlink" Target="http://www.businessinsider.com/why-the-startup-visa-is-actually-a-really-bad-idea-2010-3" TargetMode="External"/><Relationship Id="rId2" Type="http://schemas.openxmlformats.org/officeDocument/2006/relationships/numbering" Target="numbering.xml"/><Relationship Id="rId29" Type="http://schemas.openxmlformats.org/officeDocument/2006/relationships/hyperlink" Target="https://research.newamericaneconomy.org/report/international-entrepreneur-rule-what-might-it-mean-for-u-s-workers/" TargetMode="External"/><Relationship Id="rId24" Type="http://schemas.openxmlformats.org/officeDocument/2006/relationships/hyperlink" Target="https://research.newamericaneconomy.org/report/international-entrepreneur-rule-what-might-it-mean-for-u-s-workers/" TargetMode="External"/><Relationship Id="rId40" Type="http://schemas.openxmlformats.org/officeDocument/2006/relationships/hyperlink" Target="https://www2.deloitte.com/us/en/pages/public-sector/solutions/center-for-government-insights.html" TargetMode="External"/><Relationship Id="rId45" Type="http://schemas.openxmlformats.org/officeDocument/2006/relationships/hyperlink" Target="https://www.cbinsights.com/research/report/artificial-intelligence-trends-2018/" TargetMode="External"/><Relationship Id="rId66" Type="http://schemas.openxmlformats.org/officeDocument/2006/relationships/hyperlink" Target="http://online.wsj.com/articles/william-galston-secular-stagnation-may-be-for-real-1409095263" TargetMode="External"/><Relationship Id="rId87" Type="http://schemas.openxmlformats.org/officeDocument/2006/relationships/hyperlink" Target="https://www.uscis.gov/humanitarian/humanitarian-parole/international-entrepreneur-parole" TargetMode="External"/><Relationship Id="rId110" Type="http://schemas.openxmlformats.org/officeDocument/2006/relationships/hyperlink" Target="http://unshackled.co/" TargetMode="External"/><Relationship Id="rId115" Type="http://schemas.openxmlformats.org/officeDocument/2006/relationships/hyperlink" Target="http://www.amazon.com/exec/obidos/ISBN=0394753062/theatlanticmonthA/ref=nosim/" TargetMode="External"/><Relationship Id="rId131" Type="http://schemas.openxmlformats.org/officeDocument/2006/relationships/hyperlink" Target="https://www.theglobeandmail.com/report-on-business/small-business/startups/its-a-myth-that-startups-drive-economic-growth/article7361963/" TargetMode="External"/><Relationship Id="rId136" Type="http://schemas.openxmlformats.org/officeDocument/2006/relationships/hyperlink" Target="https://www.theatlantic.com/politics/archive/2017/03/trump-cotton-perdue-merit-based-immigration-system/518985/" TargetMode="External"/><Relationship Id="rId61" Type="http://schemas.openxmlformats.org/officeDocument/2006/relationships/hyperlink" Target="https://www.crunchbase.com/organization/oscar" TargetMode="External"/><Relationship Id="rId82" Type="http://schemas.openxmlformats.org/officeDocument/2006/relationships/hyperlink" Target="https://nvca.org/wp-content/uploads/delightful-downloads/American-Made-2.0.pdf" TargetMode="External"/><Relationship Id="rId19" Type="http://schemas.openxmlformats.org/officeDocument/2006/relationships/hyperlink" Target="https://techcrunch.com/2018/06/01/the-startup-community-must-defend-merit-based-immigration/" TargetMode="External"/><Relationship Id="rId14" Type="http://schemas.openxmlformats.org/officeDocument/2006/relationships/hyperlink" Target="https://www.cnn.com/2018/06/02/opinions/startup-visa-opinion-wiley/index.html" TargetMode="External"/><Relationship Id="rId30" Type="http://schemas.openxmlformats.org/officeDocument/2006/relationships/hyperlink" Target="https://nvca.org/blog/nvca-2017-yearbook-go-resource-venture-ecosystem/" TargetMode="External"/><Relationship Id="rId35" Type="http://schemas.openxmlformats.org/officeDocument/2006/relationships/hyperlink" Target="https://www.rolandberger.com/en/Publications/AI-startups-as-innovation-drivers.html" TargetMode="External"/><Relationship Id="rId56" Type="http://schemas.openxmlformats.org/officeDocument/2006/relationships/hyperlink" Target="http://www.cnn.com/2018/06/02/opinions/startup-visa-opinion-wiley/index.html" TargetMode="External"/><Relationship Id="rId77" Type="http://schemas.openxmlformats.org/officeDocument/2006/relationships/hyperlink" Target="http://www.businessinsider.com/startup-visa-introduced-by-senators-kerry-and-lugar-2010-2" TargetMode="External"/><Relationship Id="rId100" Type="http://schemas.openxmlformats.org/officeDocument/2006/relationships/hyperlink" Target="https://www.imd.org/wcc/world-competitiveness-center/" TargetMode="External"/><Relationship Id="rId105" Type="http://schemas.openxmlformats.org/officeDocument/2006/relationships/hyperlink" Target="https://www.defenseone.com/ideas/2018/05/us-military-innovation-doing-just-fine-thanks/148287/0" TargetMode="External"/><Relationship Id="rId126" Type="http://schemas.openxmlformats.org/officeDocument/2006/relationships/hyperlink" Target="http://thediplomat.com/2014/06/china-and-the-us-destined-to-cooperate/" TargetMode="External"/><Relationship Id="rId147" Type="http://schemas.openxmlformats.org/officeDocument/2006/relationships/hyperlink" Target="https://criticism.english.illinois.edu/" TargetMode="External"/><Relationship Id="rId8" Type="http://schemas.openxmlformats.org/officeDocument/2006/relationships/hyperlink" Target="http://scholarlycommons.law.northwestern.edu/cgi/viewcontent.cgi?article=1193&amp;context=nulr_online" TargetMode="External"/><Relationship Id="rId51" Type="http://schemas.openxmlformats.org/officeDocument/2006/relationships/hyperlink" Target="http://www.nationalreview.com/articles/print/259024" TargetMode="External"/><Relationship Id="rId72" Type="http://schemas.openxmlformats.org/officeDocument/2006/relationships/hyperlink" Target="https://www.bloomberg.com/news/features/2018-04-09/the-race-to-cash-in-on-trump-s-invisible-high-tech-border-wall" TargetMode="External"/><Relationship Id="rId93" Type="http://schemas.openxmlformats.org/officeDocument/2006/relationships/hyperlink" Target="https://www.gpo.gov/fdsys/pkg/FR-2017-01-17/pdf/2017-00481.pdf" TargetMode="External"/><Relationship Id="rId98" Type="http://schemas.openxmlformats.org/officeDocument/2006/relationships/hyperlink" Target="https://www.usatoday.com/story/money/2017/09/26/u-s-economy-gains-ranks-second-competitiveness/704798001/" TargetMode="External"/><Relationship Id="rId121" Type="http://schemas.openxmlformats.org/officeDocument/2006/relationships/hyperlink" Target="http://www.inc.com/topic/Germany" TargetMode="External"/><Relationship Id="rId142" Type="http://schemas.openxmlformats.org/officeDocument/2006/relationships/hyperlink" Target="https://www.robert-schuman.eu/en/european-iss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tw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579A6-587F-4EB4-BFB8-6121F688A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278829</Words>
  <Characters>278829</Characters>
  <Application>Microsoft Office Word</Application>
  <DocSecurity>0</DocSecurity>
  <Lines>278829</Lines>
  <Paragraphs>278828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Wimsatt</dc:creator>
  <cp:keywords>5.1.1</cp:keywords>
  <dc:description/>
  <cp:lastModifiedBy>Katie Wimsatt</cp:lastModifiedBy>
  <cp:revision>2</cp:revision>
  <dcterms:created xsi:type="dcterms:W3CDTF">2018-07-07T23:40:00Z</dcterms:created>
  <dcterms:modified xsi:type="dcterms:W3CDTF">2018-07-07T23:40:00Z</dcterms:modified>
</cp:coreProperties>
</file>