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4978A3" w:rsidP="004978A3">
      <w:pPr>
        <w:pStyle w:val="Heading1"/>
      </w:pPr>
      <w:r>
        <w:t>***NEG T</w:t>
      </w:r>
      <w:r w:rsidR="00482ED1">
        <w:t>EMPORARY</w:t>
      </w:r>
      <w:r>
        <w:t xml:space="preserve"> CP***</w:t>
      </w:r>
    </w:p>
    <w:p w:rsidR="00CA4CF9" w:rsidRDefault="00CA4CF9" w:rsidP="00CA4CF9">
      <w:pPr>
        <w:pStyle w:val="Heading3"/>
      </w:pPr>
      <w:proofErr w:type="gramStart"/>
      <w:r>
        <w:t>notes</w:t>
      </w:r>
      <w:proofErr w:type="gramEnd"/>
    </w:p>
    <w:p w:rsidR="00CA4CF9" w:rsidRDefault="00CA4CF9" w:rsidP="00CA4CF9"/>
    <w:p w:rsidR="00330956" w:rsidRDefault="00425ECE" w:rsidP="00CA4CF9">
      <w:r>
        <w:t xml:space="preserve">A lot of this </w:t>
      </w:r>
      <w:r w:rsidR="00455A46">
        <w:t xml:space="preserve">evidence </w:t>
      </w:r>
      <w:r>
        <w:t xml:space="preserve">can be read effectively against </w:t>
      </w:r>
      <w:r w:rsidR="00F019F2">
        <w:t xml:space="preserve">(or the answers in defense of) </w:t>
      </w:r>
      <w:r>
        <w:t xml:space="preserve">the BJMSS refugees AFF with the text for the Temporary CP in the case NEG file. </w:t>
      </w:r>
      <w:r w:rsidR="005A33A7">
        <w:t xml:space="preserve">Just add turns </w:t>
      </w:r>
      <w:r w:rsidR="00F8727D">
        <w:t>case</w:t>
      </w:r>
      <w:r w:rsidR="005A33A7">
        <w:t xml:space="preserve"> to the first tag and </w:t>
      </w:r>
      <w:r w:rsidR="00F8727D">
        <w:t xml:space="preserve">omit the terminal impact, and the rest of the debate is the same except </w:t>
      </w:r>
      <w:r w:rsidR="00F51949">
        <w:t xml:space="preserve">perm do counterplan and theory </w:t>
      </w:r>
      <w:r w:rsidR="00EF063C">
        <w:t>shouldn’t</w:t>
      </w:r>
      <w:r w:rsidR="00F51949">
        <w:t xml:space="preserve"> be a thing and </w:t>
      </w:r>
      <w:r w:rsidR="00F8727D">
        <w:t>you may want to focus on one of the other net benefits</w:t>
      </w:r>
      <w:r w:rsidR="00805B1E">
        <w:t xml:space="preserve"> instead of only the case</w:t>
      </w:r>
      <w:r w:rsidR="00F8727D">
        <w:t>.</w:t>
      </w:r>
    </w:p>
    <w:p w:rsidR="00330956" w:rsidRDefault="00330956" w:rsidP="00CA4CF9"/>
    <w:p w:rsidR="00B02E22" w:rsidRDefault="00CA5DC0" w:rsidP="00CA4CF9">
      <w:r>
        <w:t xml:space="preserve">This is essentially a </w:t>
      </w:r>
      <w:r w:rsidR="00DA7583">
        <w:t xml:space="preserve">generically applicable </w:t>
      </w:r>
      <w:r>
        <w:t xml:space="preserve">TPS counterplan, but one which tries to fix </w:t>
      </w:r>
      <w:r w:rsidR="00B02E22">
        <w:t xml:space="preserve">some of </w:t>
      </w:r>
      <w:r>
        <w:t xml:space="preserve">the problems identified by AFF authors with TPS. </w:t>
      </w:r>
      <w:r w:rsidR="00566F92">
        <w:t xml:space="preserve">The purpose of this counterplan versus others like parole </w:t>
      </w:r>
      <w:r w:rsidR="00403F21">
        <w:t>/</w:t>
      </w:r>
      <w:r w:rsidR="00566F92">
        <w:t xml:space="preserve"> prosecutorial discretion is to “cheat”</w:t>
      </w:r>
      <w:r w:rsidR="00890213">
        <w:t xml:space="preserve"> more</w:t>
      </w:r>
      <w:r w:rsidR="00821137">
        <w:t xml:space="preserve"> (although I’d frame it more like helping to </w:t>
      </w:r>
      <w:r w:rsidR="00377B66">
        <w:t xml:space="preserve">compensate for the literature’s inherent inability to accommodate the </w:t>
      </w:r>
      <w:r w:rsidR="00821137">
        <w:t>unrealistically particular demands imposed by debate competition theory)</w:t>
      </w:r>
      <w:r w:rsidR="00890213">
        <w:t xml:space="preserve">, </w:t>
      </w:r>
      <w:r w:rsidR="005E56FC">
        <w:t xml:space="preserve">by being more like the plan; not merely an executive decision not to enforce existing law, but to actively rewrite </w:t>
      </w:r>
      <w:r w:rsidR="00A307A7">
        <w:t xml:space="preserve">immigration law to </w:t>
      </w:r>
      <w:r w:rsidR="00920BF9">
        <w:t>change the focus of an existing legal status to emphasize temporariness.</w:t>
      </w:r>
    </w:p>
    <w:p w:rsidR="00EF063C" w:rsidRDefault="00EF063C" w:rsidP="00CA4CF9"/>
    <w:p w:rsidR="00B02E22" w:rsidRDefault="004A0DA7" w:rsidP="00CA4CF9">
      <w:r>
        <w:t xml:space="preserve">The core </w:t>
      </w:r>
      <w:r w:rsidR="003765F6">
        <w:t xml:space="preserve">component </w:t>
      </w:r>
      <w:r>
        <w:t xml:space="preserve">is to create a new temporary status which mirrors the plan except that it removes any path to LPR or citizenship and instead replaces it with </w:t>
      </w:r>
      <w:r w:rsidR="003765F6">
        <w:t>indefinitely renewable temporary residency</w:t>
      </w:r>
      <w:r w:rsidR="00BD43B8">
        <w:t xml:space="preserve"> – an “LPR PIC”</w:t>
      </w:r>
      <w:r w:rsidR="003765F6">
        <w:t xml:space="preserve">. Depending upon the </w:t>
      </w:r>
      <w:r w:rsidR="00660A9A">
        <w:t xml:space="preserve">plan’s wording, </w:t>
      </w:r>
      <w:r w:rsidR="000F237D">
        <w:t xml:space="preserve">in order to compete and solve </w:t>
      </w:r>
      <w:r w:rsidR="00660A9A">
        <w:t xml:space="preserve">you may need to 1) ban the plan, the visa the plan is based on, or </w:t>
      </w:r>
      <w:r w:rsidR="006231ED">
        <w:t>that visa’s</w:t>
      </w:r>
      <w:r w:rsidR="00660A9A">
        <w:t xml:space="preserve"> path to LPR</w:t>
      </w:r>
      <w:r w:rsidR="006231ED">
        <w:t xml:space="preserve"> 2) create a new temporary residency status with benefits which mirror the plan OR mirror the plan’s change to the restrictions on an existing status</w:t>
      </w:r>
      <w:r w:rsidR="000F237D">
        <w:t xml:space="preserve"> (be careful since you’d still have to ban the plan in some way to be competitive) 3) </w:t>
      </w:r>
      <w:r w:rsidR="00C22E8E">
        <w:t xml:space="preserve">clarify that your status is indefinitely renewable and 4) incentivize or aid the repatriation of those who choose not to renew their status. </w:t>
      </w:r>
    </w:p>
    <w:p w:rsidR="00566F92" w:rsidRDefault="00566F92" w:rsidP="00CA4CF9"/>
    <w:p w:rsidR="00CA4CF9" w:rsidRDefault="00C22E8E" w:rsidP="00CA4CF9">
      <w:r>
        <w:t>I t</w:t>
      </w:r>
      <w:r w:rsidR="00CA4CF9">
        <w:t xml:space="preserve">ried to make this useful </w:t>
      </w:r>
      <w:r w:rsidR="005A061C">
        <w:t>to</w:t>
      </w:r>
      <w:r w:rsidR="00CA4CF9">
        <w:t xml:space="preserve"> both “policy” and “soft left” AFF approaches</w:t>
      </w:r>
      <w:r w:rsidR="00AE65ED">
        <w:t>,</w:t>
      </w:r>
      <w:r w:rsidR="00A25297">
        <w:t xml:space="preserve"> </w:t>
      </w:r>
      <w:r w:rsidR="005A061C">
        <w:t>but obviously plan-</w:t>
      </w:r>
      <w:r w:rsidR="00FF4883">
        <w:t xml:space="preserve"> and advantage-</w:t>
      </w:r>
      <w:r w:rsidR="005A061C">
        <w:t xml:space="preserve">specific evidence </w:t>
      </w:r>
      <w:r w:rsidR="009740B1">
        <w:t>is still probably</w:t>
      </w:r>
      <w:r w:rsidR="003B3AFD">
        <w:t xml:space="preserve"> better, </w:t>
      </w:r>
      <w:r w:rsidR="00AE65ED">
        <w:t>although</w:t>
      </w:r>
      <w:r w:rsidR="003B3AFD">
        <w:t xml:space="preserve"> the LPR key AFF answers here may </w:t>
      </w:r>
      <w:r w:rsidR="008E21C5">
        <w:t xml:space="preserve">also provide warrants which apply to your advantages, or </w:t>
      </w:r>
      <w:r w:rsidR="00AE65ED">
        <w:t xml:space="preserve">may be useful </w:t>
      </w:r>
      <w:r w:rsidR="008E21C5">
        <w:t xml:space="preserve">as answers to other non-LPR CPs like parole </w:t>
      </w:r>
      <w:r w:rsidR="00AE65ED">
        <w:t>/</w:t>
      </w:r>
      <w:r w:rsidR="008E21C5">
        <w:t xml:space="preserve"> </w:t>
      </w:r>
      <w:r w:rsidR="00AE65ED">
        <w:t xml:space="preserve">prosecutorial discretion (and similarly the answers to those deficits </w:t>
      </w:r>
      <w:r w:rsidR="006A1206">
        <w:t>might</w:t>
      </w:r>
      <w:r w:rsidR="00AE65ED">
        <w:t xml:space="preserve"> also be </w:t>
      </w:r>
      <w:r w:rsidR="006A1206">
        <w:t>helpful</w:t>
      </w:r>
      <w:r w:rsidR="00AE65ED">
        <w:t>, although they are largely specific to TPS).</w:t>
      </w:r>
    </w:p>
    <w:p w:rsidR="00264B2C" w:rsidRDefault="00264B2C" w:rsidP="00CA4CF9"/>
    <w:p w:rsidR="00CA4CF9" w:rsidRDefault="00710E95" w:rsidP="00CA4CF9">
      <w:r>
        <w:t>*</w:t>
      </w:r>
      <w:r w:rsidR="004717CF">
        <w:t xml:space="preserve">random side note – </w:t>
      </w:r>
      <w:r w:rsidR="00EC1C83">
        <w:t>p</w:t>
      </w:r>
      <w:r>
        <w:t xml:space="preserve">eople reading soft left AFFs during the year may want to further explore the </w:t>
      </w:r>
      <w:r w:rsidR="002D40AA">
        <w:t xml:space="preserve">“liminal legality” and “legal violence” </w:t>
      </w:r>
      <w:r w:rsidR="00F8386A">
        <w:t xml:space="preserve">theoretical frameworks, since they seem to </w:t>
      </w:r>
      <w:r w:rsidR="002E3D31">
        <w:t xml:space="preserve">be taking a critical perspective which positions against both </w:t>
      </w:r>
      <w:r w:rsidR="000B655D">
        <w:t xml:space="preserve">LPR </w:t>
      </w:r>
      <w:r w:rsidR="005B3DAA">
        <w:t xml:space="preserve">PICs and say </w:t>
      </w:r>
      <w:proofErr w:type="spellStart"/>
      <w:r w:rsidR="005B3DAA">
        <w:t>Agamben</w:t>
      </w:r>
      <w:proofErr w:type="spellEnd"/>
      <w:r w:rsidR="005B3DAA">
        <w:t xml:space="preserve"> by explicitly defending the value of LPR status – </w:t>
      </w:r>
      <w:r w:rsidR="00264B2C">
        <w:t>since these 2 articles seem foundational, “cited by” searches might be productive:</w:t>
      </w:r>
    </w:p>
    <w:p w:rsidR="00264B2C" w:rsidRDefault="00264B2C" w:rsidP="00CA4CF9">
      <w:proofErr w:type="spellStart"/>
      <w:r>
        <w:t>Menjívar</w:t>
      </w:r>
      <w:proofErr w:type="spellEnd"/>
      <w:r>
        <w:t>, Cecilia. 2006. “Liminal Legality: Salvadoran and Guatemalan Immigrants’ Lives in the United States,” American Journal of Sociology 111: 999–1037</w:t>
      </w:r>
    </w:p>
    <w:p w:rsidR="00264B2C" w:rsidRDefault="00264B2C" w:rsidP="00CA4CF9">
      <w:proofErr w:type="spellStart"/>
      <w:r>
        <w:t>Menjívar</w:t>
      </w:r>
      <w:proofErr w:type="spellEnd"/>
      <w:r>
        <w:t xml:space="preserve">, Cecilia, and </w:t>
      </w:r>
      <w:proofErr w:type="spellStart"/>
      <w:r>
        <w:t>Leisy</w:t>
      </w:r>
      <w:proofErr w:type="spellEnd"/>
      <w:r>
        <w:t xml:space="preserve"> J. </w:t>
      </w:r>
      <w:proofErr w:type="spellStart"/>
      <w:r>
        <w:t>Abrego</w:t>
      </w:r>
      <w:proofErr w:type="spellEnd"/>
      <w:r>
        <w:t>. 2012. “Legal Violence: Immigration Law and the Lives of Central American Immigrants,” American Journal of Sociology 117: 1380</w:t>
      </w:r>
      <w:r w:rsidR="00EC1C83">
        <w:t>–1421</w:t>
      </w:r>
    </w:p>
    <w:p w:rsidR="007677FE" w:rsidRPr="00CA4CF9" w:rsidRDefault="007677FE" w:rsidP="00CA4CF9"/>
    <w:p w:rsidR="003C3CF6" w:rsidRDefault="004978A3" w:rsidP="004978A3">
      <w:pPr>
        <w:pStyle w:val="Heading1"/>
      </w:pPr>
      <w:r>
        <w:t>1NC</w:t>
      </w:r>
    </w:p>
    <w:p w:rsidR="003C3CF6" w:rsidRDefault="00675807" w:rsidP="00675807">
      <w:pPr>
        <w:pStyle w:val="Heading3"/>
      </w:pPr>
      <w:r>
        <w:t>1nc</w:t>
      </w:r>
      <w:r w:rsidR="004978A3">
        <w:t xml:space="preserve"> – temporary </w:t>
      </w:r>
      <w:proofErr w:type="spellStart"/>
      <w:r w:rsidR="004978A3">
        <w:t>cp</w:t>
      </w:r>
      <w:proofErr w:type="spellEnd"/>
    </w:p>
    <w:p w:rsidR="003C3CF6" w:rsidRDefault="003C3CF6" w:rsidP="00B55AD5"/>
    <w:p w:rsidR="00D87C6B" w:rsidRDefault="00D87C6B" w:rsidP="00F15184">
      <w:pPr>
        <w:pStyle w:val="Heading4"/>
      </w:pPr>
      <w:r>
        <w:t xml:space="preserve">Text: </w:t>
      </w:r>
    </w:p>
    <w:p w:rsidR="00DE19F5" w:rsidRDefault="00DE19F5" w:rsidP="00DE19F5">
      <w:pPr>
        <w:pStyle w:val="Heading4"/>
      </w:pPr>
      <w:r>
        <w:t>The United States federal government should:</w:t>
      </w:r>
    </w:p>
    <w:p w:rsidR="00DE19F5" w:rsidRDefault="00DE19F5" w:rsidP="00CE6A64">
      <w:pPr>
        <w:pStyle w:val="Heading4"/>
        <w:numPr>
          <w:ilvl w:val="0"/>
          <w:numId w:val="11"/>
        </w:numPr>
        <w:ind w:left="540"/>
      </w:pPr>
      <w:proofErr w:type="gramStart"/>
      <w:r>
        <w:t>not</w:t>
      </w:r>
      <w:proofErr w:type="gramEnd"/>
      <w:r>
        <w:t xml:space="preserve"> </w:t>
      </w:r>
      <w:r w:rsidRPr="00D5119C">
        <w:rPr>
          <w:b w:val="0"/>
        </w:rPr>
        <w:t>&lt; plan &gt;</w:t>
      </w:r>
    </w:p>
    <w:p w:rsidR="00DE19F5" w:rsidRDefault="00630542" w:rsidP="00CE6A64">
      <w:pPr>
        <w:pStyle w:val="Heading4"/>
        <w:numPr>
          <w:ilvl w:val="0"/>
          <w:numId w:val="11"/>
        </w:numPr>
        <w:ind w:left="540"/>
      </w:pPr>
      <w:proofErr w:type="gramStart"/>
      <w:r>
        <w:t>offer</w:t>
      </w:r>
      <w:proofErr w:type="gramEnd"/>
      <w:r>
        <w:t xml:space="preserve"> </w:t>
      </w:r>
      <w:r w:rsidR="00CE6A64">
        <w:t xml:space="preserve">indefinitely renewable </w:t>
      </w:r>
      <w:r w:rsidR="00195BE7">
        <w:t xml:space="preserve">5-year </w:t>
      </w:r>
      <w:r w:rsidR="009F4534">
        <w:t>temporary residency</w:t>
      </w:r>
      <w:r w:rsidR="00D5119C">
        <w:t xml:space="preserve"> visas </w:t>
      </w:r>
      <w:r w:rsidR="00393D16">
        <w:t xml:space="preserve">for </w:t>
      </w:r>
      <w:r w:rsidR="00393D16" w:rsidRPr="00393D16">
        <w:rPr>
          <w:b w:val="0"/>
        </w:rPr>
        <w:t>&lt; people plan affects &gt;</w:t>
      </w:r>
      <w:r w:rsidR="00393D16">
        <w:t xml:space="preserve"> </w:t>
      </w:r>
      <w:r w:rsidR="00CA0170">
        <w:t>with</w:t>
      </w:r>
      <w:r w:rsidR="00393D16">
        <w:t xml:space="preserve"> comparable benefits to </w:t>
      </w:r>
      <w:r w:rsidR="00393D16" w:rsidRPr="00393D16">
        <w:rPr>
          <w:b w:val="0"/>
        </w:rPr>
        <w:t>&lt; plan’s status &gt;</w:t>
      </w:r>
      <w:r w:rsidR="00393D16">
        <w:t xml:space="preserve"> </w:t>
      </w:r>
      <w:r w:rsidR="009F4534">
        <w:t xml:space="preserve">and without </w:t>
      </w:r>
      <w:r w:rsidR="009F4534" w:rsidRPr="009F4534">
        <w:rPr>
          <w:b w:val="0"/>
        </w:rPr>
        <w:t>&lt; restriction plan removes &gt;</w:t>
      </w:r>
      <w:r w:rsidR="009F4534">
        <w:t xml:space="preserve"> </w:t>
      </w:r>
      <w:r w:rsidR="00393D16">
        <w:t>but without</w:t>
      </w:r>
      <w:r w:rsidR="00CA0170">
        <w:t xml:space="preserve"> </w:t>
      </w:r>
      <w:r w:rsidR="00393D16">
        <w:t>a</w:t>
      </w:r>
      <w:r w:rsidR="00CA0170">
        <w:t xml:space="preserve"> path to </w:t>
      </w:r>
      <w:r w:rsidR="009F4534">
        <w:t>permanent residency</w:t>
      </w:r>
    </w:p>
    <w:p w:rsidR="00630542" w:rsidRPr="00630542" w:rsidRDefault="00630542" w:rsidP="00CE6A64">
      <w:pPr>
        <w:pStyle w:val="Heading4"/>
        <w:numPr>
          <w:ilvl w:val="0"/>
          <w:numId w:val="11"/>
        </w:numPr>
        <w:ind w:left="540"/>
      </w:pPr>
      <w:proofErr w:type="gramStart"/>
      <w:r>
        <w:t>facilitate</w:t>
      </w:r>
      <w:proofErr w:type="gramEnd"/>
      <w:r>
        <w:t xml:space="preserve"> repatriation upon expiration should the holder elect not to repatriate</w:t>
      </w:r>
    </w:p>
    <w:p w:rsidR="00FE1743" w:rsidRPr="00F15184" w:rsidRDefault="00FE1743" w:rsidP="00F15184"/>
    <w:p w:rsidR="003C3CF6" w:rsidRPr="007677FE" w:rsidRDefault="00E2163B" w:rsidP="00E2163B">
      <w:pPr>
        <w:pStyle w:val="Heading4"/>
      </w:pPr>
      <w:r>
        <w:t xml:space="preserve">Solves the case </w:t>
      </w:r>
      <w:r w:rsidR="00C2055B">
        <w:t xml:space="preserve">– </w:t>
      </w:r>
      <w:r>
        <w:t xml:space="preserve">BUT </w:t>
      </w:r>
      <w:r w:rsidR="00C17FAD" w:rsidRPr="00C2055B">
        <w:rPr>
          <w:u w:val="single"/>
        </w:rPr>
        <w:t>shifts global migration policy</w:t>
      </w:r>
      <w:r w:rsidR="00C17FAD">
        <w:t xml:space="preserve"> towards </w:t>
      </w:r>
      <w:r w:rsidR="00C17FAD" w:rsidRPr="00C2055B">
        <w:rPr>
          <w:u w:val="single"/>
        </w:rPr>
        <w:t>temporary residency</w:t>
      </w:r>
      <w:r w:rsidR="00AB07A0">
        <w:t xml:space="preserve"> – the </w:t>
      </w:r>
      <w:r w:rsidR="00AB07A0" w:rsidRPr="00C2055B">
        <w:rPr>
          <w:u w:val="single"/>
        </w:rPr>
        <w:t>only</w:t>
      </w:r>
      <w:r w:rsidR="00AB07A0">
        <w:t xml:space="preserve"> way to resolve </w:t>
      </w:r>
      <w:r w:rsidR="00AB07A0" w:rsidRPr="00C2055B">
        <w:rPr>
          <w:u w:val="single"/>
        </w:rPr>
        <w:t xml:space="preserve">global </w:t>
      </w:r>
      <w:r w:rsidR="003A5693">
        <w:rPr>
          <w:u w:val="single"/>
        </w:rPr>
        <w:t>refugees</w:t>
      </w:r>
      <w:r w:rsidR="007677FE">
        <w:t xml:space="preserve"> </w:t>
      </w:r>
    </w:p>
    <w:p w:rsidR="003C3CF6" w:rsidRDefault="00341E8D" w:rsidP="00341E8D">
      <w:pPr>
        <w:pStyle w:val="CiteSpacing"/>
      </w:pPr>
      <w:proofErr w:type="spellStart"/>
      <w:r w:rsidRPr="00341E8D">
        <w:rPr>
          <w:rStyle w:val="Style13ptBold"/>
        </w:rPr>
        <w:t>Faizer</w:t>
      </w:r>
      <w:proofErr w:type="spellEnd"/>
      <w:r w:rsidRPr="00341E8D">
        <w:rPr>
          <w:rStyle w:val="Style13ptBold"/>
        </w:rPr>
        <w:t xml:space="preserve"> 17</w:t>
      </w:r>
      <w:r>
        <w:t xml:space="preserve"> </w:t>
      </w:r>
      <w:r w:rsidR="003C3CF6">
        <w:t xml:space="preserve">(M. </w:t>
      </w:r>
      <w:proofErr w:type="spellStart"/>
      <w:r w:rsidR="003C3CF6">
        <w:t>Akram</w:t>
      </w:r>
      <w:proofErr w:type="spellEnd"/>
      <w:r w:rsidR="003C3CF6">
        <w:t xml:space="preserve"> </w:t>
      </w:r>
      <w:proofErr w:type="spellStart"/>
      <w:r w:rsidR="003C3CF6">
        <w:t>Faizer</w:t>
      </w:r>
      <w:proofErr w:type="spellEnd"/>
      <w:r w:rsidR="003C3CF6">
        <w:t xml:space="preserve">, Professor of Law at Lincoln Memorial University's Duncan School of Law, </w:t>
      </w:r>
      <w:r>
        <w:t xml:space="preserve">J.D. University of Notre Dame Law School, B.A. International Relations, B.S. Physiology, McGill University, </w:t>
      </w:r>
      <w:r w:rsidR="003C3CF6">
        <w:t xml:space="preserve">“America First: Improving </w:t>
      </w:r>
      <w:r>
        <w:t>a</w:t>
      </w:r>
      <w:r w:rsidR="003C3CF6">
        <w:t xml:space="preserve"> Recalcitrant Immigration </w:t>
      </w:r>
      <w:r>
        <w:t>a</w:t>
      </w:r>
      <w:r w:rsidR="003C3CF6">
        <w:t>nd Refugee Policy,” Tennessee Law Review, Summer, 2017, 84 Tenn. L. Rev. 933, l/n)KMM</w:t>
      </w:r>
    </w:p>
    <w:p w:rsidR="009A40DC" w:rsidRPr="0096544E" w:rsidRDefault="009A40DC" w:rsidP="00B55AD5">
      <w:pPr>
        <w:rPr>
          <w:sz w:val="10"/>
        </w:rPr>
      </w:pPr>
      <w:r w:rsidRPr="0096544E">
        <w:rPr>
          <w:sz w:val="10"/>
        </w:rPr>
        <w:t>Highlight</w:t>
      </w:r>
      <w:r w:rsidR="005E7CB5" w:rsidRPr="0096544E">
        <w:rPr>
          <w:sz w:val="10"/>
        </w:rPr>
        <w:t xml:space="preserve"> </w:t>
      </w:r>
      <w:proofErr w:type="gramStart"/>
      <w:r w:rsidRPr="0096544E">
        <w:rPr>
          <w:sz w:val="10"/>
        </w:rPr>
        <w:t>This</w:t>
      </w:r>
      <w:proofErr w:type="gramEnd"/>
      <w:r w:rsidRPr="0096544E">
        <w:rPr>
          <w:sz w:val="10"/>
        </w:rPr>
        <w:t xml:space="preserve"> paper will discuss the </w:t>
      </w:r>
      <w:r w:rsidRPr="0055118C">
        <w:rPr>
          <w:rStyle w:val="StyleUnderline"/>
        </w:rPr>
        <w:t>need</w:t>
      </w:r>
      <w:r w:rsidRPr="0096544E">
        <w:rPr>
          <w:sz w:val="10"/>
        </w:rPr>
        <w:t xml:space="preserve"> for developed and mature democracies, such as </w:t>
      </w:r>
      <w:r w:rsidRPr="0055118C">
        <w:rPr>
          <w:rStyle w:val="StyleUnderline"/>
        </w:rPr>
        <w:t>the U</w:t>
      </w:r>
      <w:r w:rsidRPr="0096544E">
        <w:rPr>
          <w:sz w:val="10"/>
        </w:rPr>
        <w:t xml:space="preserve">nited </w:t>
      </w:r>
      <w:r w:rsidRPr="0055118C">
        <w:rPr>
          <w:rStyle w:val="StyleUnderline"/>
        </w:rPr>
        <w:t>S</w:t>
      </w:r>
      <w:r w:rsidRPr="0096544E">
        <w:rPr>
          <w:sz w:val="10"/>
        </w:rPr>
        <w:t xml:space="preserve">tates, </w:t>
      </w:r>
      <w:r w:rsidRPr="0055118C">
        <w:rPr>
          <w:rStyle w:val="StyleUnderline"/>
        </w:rPr>
        <w:t>to take in substantially more refugees and economic migrants in view of the demand surge for international migration and the obvious humanitarian imperative</w:t>
      </w:r>
      <w:r w:rsidRPr="0096544E">
        <w:rPr>
          <w:sz w:val="10"/>
        </w:rPr>
        <w:t xml:space="preserve">. It will then argue that </w:t>
      </w:r>
      <w:r w:rsidRPr="0055118C">
        <w:rPr>
          <w:rStyle w:val="StyleUnderline"/>
        </w:rPr>
        <w:t xml:space="preserve">this will not happen under the current paradigm, whereby rich-world democracies that allow refugees and economic migrants to settle </w:t>
      </w:r>
      <w:r w:rsidRPr="00D83D89">
        <w:rPr>
          <w:rStyle w:val="Emphasis"/>
        </w:rPr>
        <w:t>fail to take adequate measures to ensure safe repatriation</w:t>
      </w:r>
      <w:r w:rsidRPr="0055118C">
        <w:rPr>
          <w:rStyle w:val="StyleUnderline"/>
        </w:rPr>
        <w:t xml:space="preserve"> and resettlement to migrants' countries of origin</w:t>
      </w:r>
      <w:r w:rsidRPr="0096544E">
        <w:rPr>
          <w:sz w:val="10"/>
        </w:rPr>
        <w:t xml:space="preserve">. </w:t>
      </w:r>
      <w:r w:rsidRPr="0055118C">
        <w:rPr>
          <w:rStyle w:val="StyleUnderline"/>
        </w:rPr>
        <w:t xml:space="preserve">This failure leads to unconsented </w:t>
      </w:r>
      <w:r w:rsidRPr="0087599E">
        <w:rPr>
          <w:rStyle w:val="Emphasis"/>
          <w:highlight w:val="cyan"/>
        </w:rPr>
        <w:t>permanent residency</w:t>
      </w:r>
      <w:r w:rsidRPr="0055118C">
        <w:rPr>
          <w:rStyle w:val="StyleUnderline"/>
        </w:rPr>
        <w:t xml:space="preserve"> and subsequent naturalization that </w:t>
      </w:r>
      <w:r w:rsidRPr="0087599E">
        <w:rPr>
          <w:rStyle w:val="Emphasis"/>
          <w:highlight w:val="cyan"/>
        </w:rPr>
        <w:t>fuels</w:t>
      </w:r>
      <w:r w:rsidRPr="0087599E">
        <w:rPr>
          <w:rStyle w:val="StyleUnderline"/>
          <w:highlight w:val="cyan"/>
        </w:rPr>
        <w:t xml:space="preserve"> a </w:t>
      </w:r>
      <w:r w:rsidRPr="0087599E">
        <w:rPr>
          <w:rStyle w:val="Emphasis"/>
          <w:highlight w:val="cyan"/>
        </w:rPr>
        <w:t>backlash</w:t>
      </w:r>
      <w:r w:rsidRPr="0087599E">
        <w:rPr>
          <w:rStyle w:val="StyleUnderline"/>
          <w:highlight w:val="cyan"/>
        </w:rPr>
        <w:t xml:space="preserve"> by nativists</w:t>
      </w:r>
      <w:r w:rsidRPr="0055118C">
        <w:rPr>
          <w:rStyle w:val="StyleUnderline"/>
        </w:rPr>
        <w:t xml:space="preserve"> and social conservatives, as </w:t>
      </w:r>
      <w:r w:rsidRPr="0087599E">
        <w:rPr>
          <w:rStyle w:val="StyleUnderline"/>
          <w:highlight w:val="cyan"/>
        </w:rPr>
        <w:t>evidenced by</w:t>
      </w:r>
      <w:r w:rsidRPr="0055118C">
        <w:rPr>
          <w:rStyle w:val="StyleUnderline"/>
        </w:rPr>
        <w:t xml:space="preserve"> the </w:t>
      </w:r>
      <w:r w:rsidRPr="0087599E">
        <w:rPr>
          <w:rStyle w:val="StyleUnderline"/>
          <w:highlight w:val="cyan"/>
        </w:rPr>
        <w:t>Trump</w:t>
      </w:r>
      <w:r w:rsidRPr="0055118C">
        <w:rPr>
          <w:rStyle w:val="StyleUnderline"/>
        </w:rPr>
        <w:t xml:space="preserve">, </w:t>
      </w:r>
      <w:r w:rsidRPr="0087599E">
        <w:rPr>
          <w:rStyle w:val="StyleUnderline"/>
          <w:highlight w:val="cyan"/>
        </w:rPr>
        <w:t>Le Pen</w:t>
      </w:r>
      <w:r w:rsidRPr="0055118C">
        <w:rPr>
          <w:rStyle w:val="StyleUnderline"/>
        </w:rPr>
        <w:t xml:space="preserve">, </w:t>
      </w:r>
      <w:r w:rsidRPr="0087599E">
        <w:rPr>
          <w:rStyle w:val="StyleUnderline"/>
          <w:highlight w:val="cyan"/>
        </w:rPr>
        <w:t>and Brexit</w:t>
      </w:r>
      <w:r w:rsidRPr="0055118C">
        <w:rPr>
          <w:rStyle w:val="StyleUnderline"/>
        </w:rPr>
        <w:t xml:space="preserve"> phenomena</w:t>
      </w:r>
      <w:r w:rsidRPr="0096544E">
        <w:rPr>
          <w:sz w:val="10"/>
        </w:rPr>
        <w:t xml:space="preserve">. 1 </w:t>
      </w:r>
      <w:r w:rsidRPr="0055118C">
        <w:rPr>
          <w:rStyle w:val="StyleUnderline"/>
        </w:rPr>
        <w:t xml:space="preserve">The fact that migration to rich-world countries almost invariably leads to permanent residency </w:t>
      </w:r>
      <w:r w:rsidRPr="006D7EAC">
        <w:rPr>
          <w:rStyle w:val="StyleUnderline"/>
          <w:highlight w:val="cyan"/>
        </w:rPr>
        <w:t xml:space="preserve">has the </w:t>
      </w:r>
      <w:r w:rsidRPr="006D7EAC">
        <w:rPr>
          <w:rStyle w:val="Emphasis"/>
          <w:highlight w:val="cyan"/>
        </w:rPr>
        <w:t>perverse consequence</w:t>
      </w:r>
      <w:r w:rsidRPr="006D7EAC">
        <w:rPr>
          <w:rStyle w:val="StyleUnderline"/>
          <w:highlight w:val="cyan"/>
        </w:rPr>
        <w:t xml:space="preserve"> of placing</w:t>
      </w:r>
      <w:r w:rsidRPr="0055118C">
        <w:rPr>
          <w:rStyle w:val="StyleUnderline"/>
        </w:rPr>
        <w:t xml:space="preserve"> undue </w:t>
      </w:r>
      <w:r w:rsidRPr="006D7EAC">
        <w:rPr>
          <w:rStyle w:val="StyleUnderline"/>
          <w:highlight w:val="cyan"/>
        </w:rPr>
        <w:t>pressure on</w:t>
      </w:r>
      <w:r w:rsidRPr="0055118C">
        <w:rPr>
          <w:rStyle w:val="StyleUnderline"/>
        </w:rPr>
        <w:t xml:space="preserve"> rich-world </w:t>
      </w:r>
      <w:r w:rsidRPr="006D7EAC">
        <w:rPr>
          <w:rStyle w:val="StyleUnderline"/>
          <w:highlight w:val="cyan"/>
        </w:rPr>
        <w:t>governments</w:t>
      </w:r>
      <w:r w:rsidRPr="0055118C">
        <w:rPr>
          <w:rStyle w:val="StyleUnderline"/>
        </w:rPr>
        <w:t xml:space="preserve">, including the U.S., to do their utmost </w:t>
      </w:r>
      <w:r w:rsidRPr="006D7EAC">
        <w:rPr>
          <w:rStyle w:val="StyleUnderline"/>
          <w:highlight w:val="cyan"/>
        </w:rPr>
        <w:t xml:space="preserve">to </w:t>
      </w:r>
      <w:r w:rsidRPr="006D7EAC">
        <w:rPr>
          <w:rStyle w:val="Emphasis"/>
          <w:highlight w:val="cyan"/>
        </w:rPr>
        <w:t>exclude both refugees and economic migrants</w:t>
      </w:r>
      <w:r w:rsidRPr="0096544E">
        <w:rPr>
          <w:sz w:val="10"/>
        </w:rPr>
        <w:t xml:space="preserve">. </w:t>
      </w:r>
      <w:r w:rsidRPr="00F551E0">
        <w:rPr>
          <w:rStyle w:val="StyleUnderline"/>
        </w:rPr>
        <w:t xml:space="preserve">The current commitment by developed nations to exclude third-world migrants, as evidenced by the maltreatment of Syrian and </w:t>
      </w:r>
      <w:proofErr w:type="spellStart"/>
      <w:r w:rsidRPr="00F551E0">
        <w:rPr>
          <w:rStyle w:val="StyleUnderline"/>
        </w:rPr>
        <w:t>Rohingya</w:t>
      </w:r>
      <w:proofErr w:type="spellEnd"/>
      <w:r w:rsidRPr="00F551E0">
        <w:rPr>
          <w:rStyle w:val="StyleUnderline"/>
        </w:rPr>
        <w:t xml:space="preserve"> refugees and economic migrants from Latin America, Eritrea, Afghanistan, and sub-Saharan Africa</w:t>
      </w:r>
      <w:r w:rsidRPr="0096544E">
        <w:rPr>
          <w:sz w:val="10"/>
        </w:rPr>
        <w:t xml:space="preserve">, 2 </w:t>
      </w:r>
      <w:r w:rsidRPr="00F551E0">
        <w:rPr>
          <w:rStyle w:val="StyleUnderline"/>
        </w:rPr>
        <w:t>has everything to do with the failure to repatriate these migrants when feasible</w:t>
      </w:r>
      <w:r w:rsidRPr="0096544E">
        <w:rPr>
          <w:sz w:val="10"/>
        </w:rPr>
        <w:t xml:space="preserve">. </w:t>
      </w:r>
      <w:r w:rsidRPr="00FE34F5">
        <w:rPr>
          <w:rStyle w:val="StyleUnderline"/>
        </w:rPr>
        <w:t>This failure also untethers migrants from their countries of origin, which undermines long-term economic growth and democratization in the developing world</w:t>
      </w:r>
      <w:r w:rsidRPr="0096544E">
        <w:rPr>
          <w:sz w:val="10"/>
        </w:rPr>
        <w:t xml:space="preserve">. 3 The </w:t>
      </w:r>
      <w:r w:rsidRPr="006D7EAC">
        <w:rPr>
          <w:rStyle w:val="Emphasis"/>
          <w:highlight w:val="cyan"/>
        </w:rPr>
        <w:t>Trump</w:t>
      </w:r>
      <w:r w:rsidRPr="0096544E">
        <w:rPr>
          <w:sz w:val="10"/>
        </w:rPr>
        <w:t xml:space="preserve"> Administration </w:t>
      </w:r>
      <w:r w:rsidRPr="006D7EAC">
        <w:rPr>
          <w:rStyle w:val="StyleUnderline"/>
          <w:highlight w:val="cyan"/>
        </w:rPr>
        <w:t xml:space="preserve">could </w:t>
      </w:r>
      <w:r w:rsidRPr="006D7EAC">
        <w:rPr>
          <w:rStyle w:val="Emphasis"/>
          <w:highlight w:val="cyan"/>
        </w:rPr>
        <w:t>take the lead in global migration</w:t>
      </w:r>
      <w:r w:rsidRPr="006D7EAC">
        <w:rPr>
          <w:rStyle w:val="StyleUnderline"/>
          <w:highlight w:val="cyan"/>
        </w:rPr>
        <w:t xml:space="preserve"> issues by</w:t>
      </w:r>
      <w:r w:rsidRPr="003310BF">
        <w:rPr>
          <w:rStyle w:val="StyleUnderline"/>
        </w:rPr>
        <w:t xml:space="preserve"> changing the U.S.'s current immigration</w:t>
      </w:r>
      <w:r w:rsidRPr="0096544E">
        <w:rPr>
          <w:sz w:val="10"/>
        </w:rPr>
        <w:t xml:space="preserve"> and refugee resettlement program </w:t>
      </w:r>
      <w:r w:rsidRPr="003310BF">
        <w:rPr>
          <w:rStyle w:val="StyleUnderline"/>
        </w:rPr>
        <w:t xml:space="preserve">by </w:t>
      </w:r>
      <w:r w:rsidRPr="006D7EAC">
        <w:rPr>
          <w:rStyle w:val="Emphasis"/>
          <w:highlight w:val="cyan"/>
        </w:rPr>
        <w:t>substantially expanding access to temporary residency in lieu of immigration and permanent residency</w:t>
      </w:r>
      <w:r w:rsidRPr="003310BF">
        <w:rPr>
          <w:rStyle w:val="StyleUnderline"/>
        </w:rPr>
        <w:t xml:space="preserve">. </w:t>
      </w:r>
      <w:r w:rsidRPr="0086652A">
        <w:rPr>
          <w:rStyle w:val="StyleUnderline"/>
          <w:highlight w:val="cyan"/>
        </w:rPr>
        <w:t xml:space="preserve">By doing so, the U.S., and </w:t>
      </w:r>
      <w:r w:rsidRPr="0086652A">
        <w:rPr>
          <w:rStyle w:val="Emphasis"/>
          <w:highlight w:val="cyan"/>
        </w:rPr>
        <w:t>other</w:t>
      </w:r>
      <w:r w:rsidRPr="003310BF">
        <w:rPr>
          <w:rStyle w:val="Emphasis"/>
        </w:rPr>
        <w:t xml:space="preserve"> rich </w:t>
      </w:r>
      <w:r w:rsidRPr="0086652A">
        <w:rPr>
          <w:rStyle w:val="Emphasis"/>
          <w:highlight w:val="cyan"/>
        </w:rPr>
        <w:t>countries</w:t>
      </w:r>
      <w:r w:rsidRPr="0086652A">
        <w:rPr>
          <w:rStyle w:val="StyleUnderline"/>
          <w:highlight w:val="cyan"/>
        </w:rPr>
        <w:t xml:space="preserve"> that</w:t>
      </w:r>
      <w:r w:rsidRPr="003310BF">
        <w:rPr>
          <w:rStyle w:val="StyleUnderline"/>
        </w:rPr>
        <w:t xml:space="preserve"> might </w:t>
      </w:r>
      <w:r w:rsidRPr="0086652A">
        <w:rPr>
          <w:rStyle w:val="Emphasis"/>
          <w:highlight w:val="cyan"/>
        </w:rPr>
        <w:t>follow</w:t>
      </w:r>
      <w:r w:rsidRPr="0086652A">
        <w:rPr>
          <w:rStyle w:val="StyleUnderline"/>
          <w:highlight w:val="cyan"/>
        </w:rPr>
        <w:t xml:space="preserve">, will be </w:t>
      </w:r>
      <w:r w:rsidRPr="0086652A">
        <w:rPr>
          <w:rStyle w:val="Emphasis"/>
          <w:highlight w:val="cyan"/>
        </w:rPr>
        <w:t>able to address</w:t>
      </w:r>
      <w:r w:rsidRPr="003310BF">
        <w:rPr>
          <w:rStyle w:val="StyleUnderline"/>
        </w:rPr>
        <w:t xml:space="preserve"> the </w:t>
      </w:r>
      <w:r w:rsidRPr="0086652A">
        <w:rPr>
          <w:rStyle w:val="Emphasis"/>
          <w:highlight w:val="cyan"/>
        </w:rPr>
        <w:t>migration demand</w:t>
      </w:r>
      <w:r w:rsidRPr="003310BF">
        <w:rPr>
          <w:rStyle w:val="StyleUnderline"/>
        </w:rPr>
        <w:t xml:space="preserve"> to improve global well-being while being responsive to the legitimate needs and concerns of their own citizens</w:t>
      </w:r>
      <w:r w:rsidRPr="0096544E">
        <w:rPr>
          <w:sz w:val="10"/>
        </w:rPr>
        <w:t>.</w:t>
      </w:r>
      <w:r w:rsidR="005E7CB5" w:rsidRPr="0096544E">
        <w:rPr>
          <w:sz w:val="10"/>
        </w:rPr>
        <w:t xml:space="preserve"> </w:t>
      </w:r>
      <w:r w:rsidRPr="0096544E">
        <w:rPr>
          <w:sz w:val="10"/>
        </w:rPr>
        <w:t>Text</w:t>
      </w:r>
      <w:r w:rsidR="005E7CB5" w:rsidRPr="0096544E">
        <w:rPr>
          <w:sz w:val="10"/>
        </w:rPr>
        <w:t xml:space="preserve"> </w:t>
      </w:r>
      <w:r w:rsidRPr="0096544E">
        <w:rPr>
          <w:sz w:val="10"/>
        </w:rPr>
        <w:t>[*934]</w:t>
      </w:r>
      <w:r w:rsidR="005E7CB5" w:rsidRPr="0096544E">
        <w:rPr>
          <w:sz w:val="10"/>
        </w:rPr>
        <w:t xml:space="preserve"> </w:t>
      </w:r>
      <w:r w:rsidRPr="0096544E">
        <w:rPr>
          <w:sz w:val="10"/>
        </w:rPr>
        <w:t>INTRODUCTION</w:t>
      </w:r>
      <w:r w:rsidR="005E7CB5" w:rsidRPr="0096544E">
        <w:rPr>
          <w:sz w:val="10"/>
        </w:rPr>
        <w:t xml:space="preserve"> </w:t>
      </w:r>
      <w:r w:rsidRPr="0096544E">
        <w:rPr>
          <w:sz w:val="10"/>
        </w:rPr>
        <w:t xml:space="preserve">At the turn of the last century, my grandfather, Dr. Mohamed </w:t>
      </w:r>
      <w:proofErr w:type="spellStart"/>
      <w:r w:rsidRPr="0096544E">
        <w:rPr>
          <w:sz w:val="10"/>
        </w:rPr>
        <w:t>Casim</w:t>
      </w:r>
      <w:proofErr w:type="spellEnd"/>
      <w:r w:rsidRPr="0096544E">
        <w:rPr>
          <w:sz w:val="10"/>
        </w:rPr>
        <w:t xml:space="preserve"> Mohamed </w:t>
      </w:r>
      <w:proofErr w:type="spellStart"/>
      <w:r w:rsidRPr="0096544E">
        <w:rPr>
          <w:sz w:val="10"/>
        </w:rPr>
        <w:t>Kaleel</w:t>
      </w:r>
      <w:proofErr w:type="spellEnd"/>
      <w:r w:rsidRPr="0096544E">
        <w:rPr>
          <w:sz w:val="10"/>
        </w:rPr>
        <w:t xml:space="preserve">, traveled from his native Colombo, Ceylon, to the United Kingdom to study medicine at the venerable Edinburgh University. Upon graduation, he started practicing medicine in Dublin, Ireland, a city he truly loved. Notwithstanding the fact that the United Kingdom was the center of a clearly racist Empire where white Britons had superior rights to their colonial subordinates, the Empire afforded Dr. </w:t>
      </w:r>
      <w:proofErr w:type="spellStart"/>
      <w:r w:rsidRPr="0096544E">
        <w:rPr>
          <w:sz w:val="10"/>
        </w:rPr>
        <w:t>Kaleel</w:t>
      </w:r>
      <w:proofErr w:type="spellEnd"/>
      <w:r w:rsidRPr="0096544E">
        <w:rPr>
          <w:sz w:val="10"/>
        </w:rPr>
        <w:t xml:space="preserve"> freedom of movement and residency. It was the fear of a Japanese invasion of Ceylon and a concomitant need</w:t>
      </w:r>
      <w:r w:rsidR="005E7CB5" w:rsidRPr="0096544E">
        <w:rPr>
          <w:sz w:val="10"/>
        </w:rPr>
        <w:t xml:space="preserve"> </w:t>
      </w:r>
      <w:r w:rsidRPr="0096544E">
        <w:rPr>
          <w:sz w:val="10"/>
        </w:rPr>
        <w:t>[*935]</w:t>
      </w:r>
      <w:r w:rsidR="005E7CB5" w:rsidRPr="0096544E">
        <w:rPr>
          <w:sz w:val="10"/>
        </w:rPr>
        <w:t xml:space="preserve"> </w:t>
      </w:r>
      <w:r w:rsidRPr="0096544E">
        <w:rPr>
          <w:sz w:val="10"/>
        </w:rPr>
        <w:t xml:space="preserve">for doctors that prompted British authorities to ask him to return to Ceylon. Dr. </w:t>
      </w:r>
      <w:proofErr w:type="spellStart"/>
      <w:r w:rsidRPr="0096544E">
        <w:rPr>
          <w:sz w:val="10"/>
        </w:rPr>
        <w:t>Kaleel</w:t>
      </w:r>
      <w:proofErr w:type="spellEnd"/>
      <w:r w:rsidRPr="0096544E">
        <w:rPr>
          <w:sz w:val="10"/>
        </w:rPr>
        <w:t xml:space="preserve"> did so, met the woman who became his wife, subsequently advocated for Ceylon's independence from the U.K., and then served in Ceylon's first post-independence government as Health Minister. He eventually had ten children, many of whom, including my mother, migrated to first-world English-speaking democracies.</w:t>
      </w:r>
      <w:r w:rsidR="005E7CB5" w:rsidRPr="0096544E">
        <w:rPr>
          <w:sz w:val="10"/>
        </w:rPr>
        <w:t xml:space="preserve"> </w:t>
      </w:r>
      <w:r w:rsidRPr="0096544E">
        <w:rPr>
          <w:sz w:val="10"/>
        </w:rPr>
        <w:t xml:space="preserve">Paradoxically, nearly a full century later, while racial discrimination is illegal in all first-world nations, 4 the citizens of these </w:t>
      </w:r>
      <w:r w:rsidRPr="00684A2D">
        <w:rPr>
          <w:rStyle w:val="StyleUnderline"/>
        </w:rPr>
        <w:t>nations are increasingly unaccepting of global migrants</w:t>
      </w:r>
      <w:r w:rsidRPr="0096544E">
        <w:rPr>
          <w:sz w:val="10"/>
        </w:rPr>
        <w:t xml:space="preserve">. This is </w:t>
      </w:r>
      <w:r w:rsidRPr="00684A2D">
        <w:rPr>
          <w:rStyle w:val="StyleUnderline"/>
        </w:rPr>
        <w:t>evidenced by</w:t>
      </w:r>
      <w:r w:rsidRPr="0096544E">
        <w:rPr>
          <w:sz w:val="10"/>
        </w:rPr>
        <w:t xml:space="preserve"> President </w:t>
      </w:r>
      <w:r w:rsidRPr="00684A2D">
        <w:rPr>
          <w:rStyle w:val="StyleUnderline"/>
        </w:rPr>
        <w:t>Trump's advocacy of</w:t>
      </w:r>
      <w:r w:rsidRPr="0096544E">
        <w:rPr>
          <w:sz w:val="10"/>
        </w:rPr>
        <w:t xml:space="preserve"> a 2,000 mile border wall with Mexico 5 </w:t>
      </w:r>
      <w:r w:rsidRPr="00684A2D">
        <w:rPr>
          <w:rStyle w:val="StyleUnderline"/>
        </w:rPr>
        <w:t>and the rise of anti-immigration populist parties throughout the developed world</w:t>
      </w:r>
      <w:r w:rsidRPr="0096544E">
        <w:rPr>
          <w:sz w:val="10"/>
        </w:rPr>
        <w:t xml:space="preserve">. 6 The tragic plight of </w:t>
      </w:r>
      <w:r w:rsidRPr="006708F9">
        <w:rPr>
          <w:rStyle w:val="StyleUnderline"/>
        </w:rPr>
        <w:t>Syrian, Eritrean, and other refugees</w:t>
      </w:r>
      <w:r w:rsidRPr="0096544E">
        <w:rPr>
          <w:sz w:val="10"/>
        </w:rPr>
        <w:t xml:space="preserve"> 7 and the rich-world's reluctance to accept </w:t>
      </w:r>
      <w:proofErr w:type="gramStart"/>
      <w:r w:rsidRPr="0096544E">
        <w:rPr>
          <w:sz w:val="10"/>
        </w:rPr>
        <w:t>them</w:t>
      </w:r>
      <w:proofErr w:type="gramEnd"/>
      <w:r w:rsidRPr="0096544E">
        <w:rPr>
          <w:sz w:val="10"/>
        </w:rPr>
        <w:t xml:space="preserve"> 8 demonstrates how migration from the developing world to mature democracies is unwelcome. </w:t>
      </w:r>
      <w:r w:rsidRPr="006708F9">
        <w:rPr>
          <w:rStyle w:val="StyleUnderline"/>
        </w:rPr>
        <w:t xml:space="preserve">Myanmar's genocide of its </w:t>
      </w:r>
      <w:proofErr w:type="spellStart"/>
      <w:r w:rsidRPr="006708F9">
        <w:rPr>
          <w:rStyle w:val="StyleUnderline"/>
        </w:rPr>
        <w:t>Rohingya</w:t>
      </w:r>
      <w:proofErr w:type="spellEnd"/>
      <w:r w:rsidRPr="006708F9">
        <w:rPr>
          <w:rStyle w:val="StyleUnderline"/>
        </w:rPr>
        <w:t xml:space="preserve"> Muslim minority and the refusal of other</w:t>
      </w:r>
      <w:r w:rsidRPr="0096544E">
        <w:rPr>
          <w:sz w:val="10"/>
        </w:rPr>
        <w:t xml:space="preserve"> South and Southeast Asian </w:t>
      </w:r>
      <w:r w:rsidRPr="006708F9">
        <w:rPr>
          <w:rStyle w:val="StyleUnderline"/>
        </w:rPr>
        <w:t xml:space="preserve">nations to welcome </w:t>
      </w:r>
      <w:proofErr w:type="gramStart"/>
      <w:r w:rsidRPr="006708F9">
        <w:rPr>
          <w:rStyle w:val="StyleUnderline"/>
        </w:rPr>
        <w:t>them</w:t>
      </w:r>
      <w:proofErr w:type="gramEnd"/>
      <w:r w:rsidRPr="0096544E">
        <w:rPr>
          <w:sz w:val="10"/>
        </w:rPr>
        <w:t xml:space="preserve"> 9 </w:t>
      </w:r>
      <w:r w:rsidRPr="006708F9">
        <w:rPr>
          <w:rStyle w:val="StyleUnderline"/>
        </w:rPr>
        <w:t>demonstrates that persecution of migrants is not relegated to the global north</w:t>
      </w:r>
      <w:r w:rsidRPr="0096544E">
        <w:rPr>
          <w:sz w:val="10"/>
        </w:rPr>
        <w:t xml:space="preserve">. </w:t>
      </w:r>
      <w:r w:rsidRPr="006708F9">
        <w:rPr>
          <w:rStyle w:val="StyleUnderline"/>
        </w:rPr>
        <w:t xml:space="preserve">The </w:t>
      </w:r>
      <w:r w:rsidRPr="00901DFF">
        <w:rPr>
          <w:rStyle w:val="StyleUnderline"/>
          <w:highlight w:val="cyan"/>
        </w:rPr>
        <w:t>dynamics behind</w:t>
      </w:r>
      <w:r w:rsidRPr="006708F9">
        <w:rPr>
          <w:rStyle w:val="StyleUnderline"/>
        </w:rPr>
        <w:t xml:space="preserve"> the </w:t>
      </w:r>
      <w:r w:rsidRPr="00901DFF">
        <w:rPr>
          <w:rStyle w:val="StyleUnderline"/>
          <w:highlight w:val="cyan"/>
        </w:rPr>
        <w:t>migratory surge, including war</w:t>
      </w:r>
      <w:r w:rsidRPr="00901DFF">
        <w:rPr>
          <w:rStyle w:val="StyleUnderline"/>
        </w:rPr>
        <w:t>, collapsing state</w:t>
      </w:r>
      <w:r w:rsidR="005E7CB5" w:rsidRPr="0096544E">
        <w:rPr>
          <w:sz w:val="10"/>
        </w:rPr>
        <w:t xml:space="preserve"> </w:t>
      </w:r>
      <w:r w:rsidRPr="0096544E">
        <w:rPr>
          <w:sz w:val="10"/>
        </w:rPr>
        <w:t>[*936]</w:t>
      </w:r>
      <w:r w:rsidR="005E7CB5" w:rsidRPr="0096544E">
        <w:rPr>
          <w:sz w:val="10"/>
        </w:rPr>
        <w:t xml:space="preserve"> </w:t>
      </w:r>
      <w:r w:rsidRPr="000C47B6">
        <w:rPr>
          <w:rStyle w:val="StyleUnderline"/>
        </w:rPr>
        <w:t xml:space="preserve">structures, </w:t>
      </w:r>
      <w:r w:rsidRPr="00901DFF">
        <w:rPr>
          <w:rStyle w:val="StyleUnderline"/>
          <w:highlight w:val="cyan"/>
        </w:rPr>
        <w:t>economic dislocation</w:t>
      </w:r>
      <w:r w:rsidRPr="000C47B6">
        <w:rPr>
          <w:rStyle w:val="StyleUnderline"/>
        </w:rPr>
        <w:t xml:space="preserve">, </w:t>
      </w:r>
      <w:r w:rsidRPr="00901DFF">
        <w:rPr>
          <w:rStyle w:val="StyleUnderline"/>
          <w:highlight w:val="cyan"/>
        </w:rPr>
        <w:t>climate change</w:t>
      </w:r>
      <w:r w:rsidRPr="000C47B6">
        <w:rPr>
          <w:rStyle w:val="StyleUnderline"/>
        </w:rPr>
        <w:t xml:space="preserve">, </w:t>
      </w:r>
      <w:r w:rsidRPr="00901DFF">
        <w:rPr>
          <w:rStyle w:val="StyleUnderline"/>
          <w:highlight w:val="cyan"/>
        </w:rPr>
        <w:t>and</w:t>
      </w:r>
      <w:r w:rsidRPr="000C47B6">
        <w:rPr>
          <w:rStyle w:val="StyleUnderline"/>
        </w:rPr>
        <w:t xml:space="preserve"> an anticipated </w:t>
      </w:r>
      <w:r w:rsidRPr="00901DFF">
        <w:rPr>
          <w:rStyle w:val="StyleUnderline"/>
          <w:highlight w:val="cyan"/>
        </w:rPr>
        <w:t>population explosion</w:t>
      </w:r>
      <w:r w:rsidRPr="000C47B6">
        <w:rPr>
          <w:rStyle w:val="StyleUnderline"/>
        </w:rPr>
        <w:t xml:space="preserve"> in the Middle East and sub-Saharan Africa, </w:t>
      </w:r>
      <w:r w:rsidRPr="00901DFF">
        <w:rPr>
          <w:rStyle w:val="StyleUnderline"/>
          <w:highlight w:val="cyan"/>
        </w:rPr>
        <w:t>will not abate</w:t>
      </w:r>
      <w:r w:rsidRPr="000C47B6">
        <w:rPr>
          <w:rStyle w:val="StyleUnderline"/>
        </w:rPr>
        <w:t xml:space="preserve">. </w:t>
      </w:r>
      <w:r w:rsidRPr="00901DFF">
        <w:rPr>
          <w:rStyle w:val="StyleUnderline"/>
          <w:highlight w:val="cyan"/>
        </w:rPr>
        <w:t>Nor will</w:t>
      </w:r>
      <w:r w:rsidRPr="000C47B6">
        <w:rPr>
          <w:rStyle w:val="StyleUnderline"/>
        </w:rPr>
        <w:t xml:space="preserve"> the causes of rich-world recalcitrance, including </w:t>
      </w:r>
      <w:r w:rsidRPr="00901DFF">
        <w:rPr>
          <w:rStyle w:val="StyleUnderline"/>
          <w:highlight w:val="cyan"/>
        </w:rPr>
        <w:t>Islamophobia</w:t>
      </w:r>
      <w:r w:rsidRPr="000C47B6">
        <w:rPr>
          <w:rStyle w:val="StyleUnderline"/>
        </w:rPr>
        <w:t xml:space="preserve">, </w:t>
      </w:r>
      <w:r w:rsidRPr="00901DFF">
        <w:rPr>
          <w:rStyle w:val="StyleUnderline"/>
          <w:highlight w:val="cyan"/>
        </w:rPr>
        <w:t>xenophobic authoritarianism</w:t>
      </w:r>
      <w:r w:rsidRPr="000C47B6">
        <w:rPr>
          <w:rStyle w:val="StyleUnderline"/>
        </w:rPr>
        <w:t xml:space="preserve">, socio-economic and intergenerational immobility, income and wealth </w:t>
      </w:r>
      <w:r w:rsidRPr="008414C8">
        <w:rPr>
          <w:rStyle w:val="StyleUnderline"/>
          <w:highlight w:val="cyan"/>
        </w:rPr>
        <w:t>inequality and</w:t>
      </w:r>
      <w:r w:rsidRPr="000C47B6">
        <w:rPr>
          <w:rStyle w:val="StyleUnderline"/>
        </w:rPr>
        <w:t xml:space="preserve">, most importantly, unconsented-to </w:t>
      </w:r>
      <w:r w:rsidRPr="008414C8">
        <w:rPr>
          <w:rStyle w:val="StyleUnderline"/>
          <w:highlight w:val="cyan"/>
        </w:rPr>
        <w:t>migration-based</w:t>
      </w:r>
      <w:r w:rsidRPr="000C47B6">
        <w:rPr>
          <w:rStyle w:val="StyleUnderline"/>
        </w:rPr>
        <w:t xml:space="preserve"> political and </w:t>
      </w:r>
      <w:r w:rsidRPr="008414C8">
        <w:rPr>
          <w:rStyle w:val="StyleUnderline"/>
          <w:highlight w:val="cyan"/>
        </w:rPr>
        <w:t>cultural changes</w:t>
      </w:r>
      <w:r w:rsidRPr="0096544E">
        <w:rPr>
          <w:sz w:val="10"/>
        </w:rPr>
        <w:t>. 10</w:t>
      </w:r>
      <w:r w:rsidR="005E7CB5" w:rsidRPr="0096544E">
        <w:rPr>
          <w:sz w:val="10"/>
        </w:rPr>
        <w:t xml:space="preserve"> </w:t>
      </w:r>
      <w:r w:rsidRPr="0096544E">
        <w:rPr>
          <w:sz w:val="10"/>
        </w:rPr>
        <w:t>I. AN ARGUMENT FOR CHANGING THE CURRENT RECALCITRANT IMMIGRATION POLICY TO PROVIDE TEMPORARY RESIDENCY FOR INTERNATIONAL MIGRANTS</w:t>
      </w:r>
      <w:r w:rsidR="005E7CB5" w:rsidRPr="0096544E">
        <w:rPr>
          <w:sz w:val="10"/>
        </w:rPr>
        <w:t xml:space="preserve"> </w:t>
      </w:r>
      <w:r w:rsidRPr="0096544E">
        <w:rPr>
          <w:sz w:val="10"/>
        </w:rPr>
        <w:t xml:space="preserve">In view of global demand, rich countries, including </w:t>
      </w:r>
      <w:r w:rsidRPr="000C47B6">
        <w:rPr>
          <w:rStyle w:val="StyleUnderline"/>
        </w:rPr>
        <w:t xml:space="preserve">the U.S., have a humanitarian obligation </w:t>
      </w:r>
      <w:r w:rsidRPr="008414C8">
        <w:rPr>
          <w:rStyle w:val="StyleUnderline"/>
          <w:highlight w:val="cyan"/>
        </w:rPr>
        <w:t>to substantially increase</w:t>
      </w:r>
      <w:r w:rsidRPr="000C47B6">
        <w:rPr>
          <w:rStyle w:val="StyleUnderline"/>
        </w:rPr>
        <w:t xml:space="preserve"> the </w:t>
      </w:r>
      <w:r w:rsidRPr="008414C8">
        <w:rPr>
          <w:rStyle w:val="StyleUnderline"/>
          <w:highlight w:val="cyan"/>
        </w:rPr>
        <w:t>admission</w:t>
      </w:r>
      <w:r w:rsidRPr="000C47B6">
        <w:rPr>
          <w:rStyle w:val="StyleUnderline"/>
        </w:rPr>
        <w:t xml:space="preserve"> of international economic migrants and refugees</w:t>
      </w:r>
      <w:r w:rsidRPr="0096544E">
        <w:rPr>
          <w:sz w:val="10"/>
        </w:rPr>
        <w:t xml:space="preserve"> (collectively "migrants"). </w:t>
      </w:r>
      <w:r w:rsidRPr="000C47B6">
        <w:rPr>
          <w:rStyle w:val="StyleUnderline"/>
        </w:rPr>
        <w:t xml:space="preserve">This </w:t>
      </w:r>
      <w:r w:rsidRPr="008414C8">
        <w:rPr>
          <w:rStyle w:val="StyleUnderline"/>
          <w:highlight w:val="cyan"/>
        </w:rPr>
        <w:t xml:space="preserve">must be done in a manner that </w:t>
      </w:r>
      <w:r w:rsidRPr="008414C8">
        <w:rPr>
          <w:rStyle w:val="Emphasis"/>
          <w:highlight w:val="cyan"/>
        </w:rPr>
        <w:t>avoids</w:t>
      </w:r>
      <w:r w:rsidRPr="000C47B6">
        <w:rPr>
          <w:rStyle w:val="Emphasis"/>
        </w:rPr>
        <w:t xml:space="preserve"> a political </w:t>
      </w:r>
      <w:r w:rsidRPr="008414C8">
        <w:rPr>
          <w:rStyle w:val="Emphasis"/>
          <w:highlight w:val="cyan"/>
        </w:rPr>
        <w:t>backlash</w:t>
      </w:r>
      <w:r w:rsidRPr="000C47B6">
        <w:rPr>
          <w:rStyle w:val="StyleUnderline"/>
        </w:rPr>
        <w:t xml:space="preserve"> or </w:t>
      </w:r>
      <w:r w:rsidRPr="000C47B6">
        <w:rPr>
          <w:rStyle w:val="Emphasis"/>
        </w:rPr>
        <w:t>causes an uptick in social dislocation and nativism</w:t>
      </w:r>
      <w:r w:rsidRPr="0096544E">
        <w:rPr>
          <w:sz w:val="10"/>
        </w:rPr>
        <w:t xml:space="preserve">. This will be exceedingly difficult and will require rethinking how rich-world nations approach the issue of global migration. </w:t>
      </w:r>
      <w:r w:rsidRPr="004E0B0E">
        <w:rPr>
          <w:rStyle w:val="StyleUnderline"/>
        </w:rPr>
        <w:t>As long as</w:t>
      </w:r>
      <w:r w:rsidRPr="0096544E">
        <w:rPr>
          <w:sz w:val="10"/>
        </w:rPr>
        <w:t xml:space="preserve"> rich-</w:t>
      </w:r>
      <w:r w:rsidRPr="004E0B0E">
        <w:rPr>
          <w:rStyle w:val="StyleUnderline"/>
        </w:rPr>
        <w:t>countries continue to treat asylum and migration as a form of immigration, popular pressure will deprive policymakers of the ability to accommodate migrants at the needed level</w:t>
      </w:r>
      <w:r w:rsidRPr="0096544E">
        <w:rPr>
          <w:sz w:val="10"/>
        </w:rPr>
        <w:t xml:space="preserve">. My proposal is to recognize the humanitarian imperative of welcoming migrants and to foster support for such a disposition </w:t>
      </w:r>
      <w:r w:rsidRPr="004E0B0E">
        <w:rPr>
          <w:rStyle w:val="StyleUnderline"/>
        </w:rPr>
        <w:t xml:space="preserve">by </w:t>
      </w:r>
      <w:r w:rsidRPr="008414C8">
        <w:rPr>
          <w:rStyle w:val="Emphasis"/>
          <w:highlight w:val="cyan"/>
        </w:rPr>
        <w:t>untethering migration from permanent residency</w:t>
      </w:r>
      <w:r w:rsidRPr="0096544E">
        <w:rPr>
          <w:sz w:val="10"/>
        </w:rPr>
        <w:t xml:space="preserve"> and eventual naturalization </w:t>
      </w:r>
      <w:r w:rsidRPr="00AD26A3">
        <w:rPr>
          <w:rStyle w:val="StyleUnderline"/>
          <w:highlight w:val="cyan"/>
        </w:rPr>
        <w:t>by</w:t>
      </w:r>
      <w:r w:rsidRPr="004E0B0E">
        <w:rPr>
          <w:rStyle w:val="StyleUnderline"/>
        </w:rPr>
        <w:t xml:space="preserve"> means of a </w:t>
      </w:r>
      <w:r w:rsidRPr="00450010">
        <w:rPr>
          <w:rStyle w:val="Emphasis"/>
        </w:rPr>
        <w:t xml:space="preserve">substantially </w:t>
      </w:r>
      <w:r w:rsidRPr="00AD26A3">
        <w:rPr>
          <w:rStyle w:val="Emphasis"/>
          <w:highlight w:val="cyan"/>
        </w:rPr>
        <w:t>expanded temporary residency</w:t>
      </w:r>
      <w:r w:rsidRPr="004E0B0E">
        <w:rPr>
          <w:rStyle w:val="StyleUnderline"/>
        </w:rPr>
        <w:t xml:space="preserve"> program</w:t>
      </w:r>
      <w:r w:rsidRPr="0096544E">
        <w:rPr>
          <w:sz w:val="10"/>
        </w:rPr>
        <w:t xml:space="preserve">. Rich-world </w:t>
      </w:r>
      <w:r w:rsidRPr="004E0B0E">
        <w:rPr>
          <w:rStyle w:val="StyleUnderline"/>
        </w:rPr>
        <w:t xml:space="preserve">governments </w:t>
      </w:r>
      <w:r w:rsidRPr="00AD26A3">
        <w:rPr>
          <w:rStyle w:val="StyleUnderline"/>
          <w:highlight w:val="cyan"/>
        </w:rPr>
        <w:t xml:space="preserve">will have </w:t>
      </w:r>
      <w:r w:rsidRPr="00AD26A3">
        <w:rPr>
          <w:rStyle w:val="Emphasis"/>
          <w:highlight w:val="cyan"/>
        </w:rPr>
        <w:t>political support</w:t>
      </w:r>
      <w:r w:rsidRPr="00AD26A3">
        <w:rPr>
          <w:rStyle w:val="StyleUnderline"/>
          <w:highlight w:val="cyan"/>
        </w:rPr>
        <w:t xml:space="preserve"> to welcome </w:t>
      </w:r>
      <w:r w:rsidRPr="00AD26A3">
        <w:rPr>
          <w:rStyle w:val="Emphasis"/>
          <w:highlight w:val="cyan"/>
        </w:rPr>
        <w:t>far more migrants</w:t>
      </w:r>
      <w:r w:rsidRPr="004E0B0E">
        <w:rPr>
          <w:rStyle w:val="StyleUnderline"/>
        </w:rPr>
        <w:t xml:space="preserve"> than is currently the case because the policy addresses the concerns of conservatives and nationalists who bemoan the cultural and political consequences of permanent international migration and strengthens the position of liberals and moderates who argue for humanitarian admission</w:t>
      </w:r>
      <w:r w:rsidRPr="0096544E">
        <w:rPr>
          <w:sz w:val="10"/>
        </w:rPr>
        <w:t xml:space="preserve">. </w:t>
      </w:r>
      <w:r w:rsidRPr="004E0B0E">
        <w:rPr>
          <w:rStyle w:val="StyleUnderline"/>
        </w:rPr>
        <w:t>The policy will improve overall global well-being because it will lead to the admission of far more temporary residents and will protect the sending states of the developing world by protecting them against an irrevocable loss of their most capable citizens</w:t>
      </w:r>
      <w:r w:rsidRPr="0096544E">
        <w:rPr>
          <w:sz w:val="10"/>
        </w:rPr>
        <w:t>.</w:t>
      </w:r>
      <w:r w:rsidR="005E7CB5" w:rsidRPr="0096544E">
        <w:rPr>
          <w:sz w:val="10"/>
        </w:rPr>
        <w:t xml:space="preserve"> </w:t>
      </w:r>
      <w:r w:rsidRPr="00D779EC">
        <w:rPr>
          <w:rStyle w:val="StyleUnderline"/>
        </w:rPr>
        <w:t>Although admitting far greater numbers of temporary residents risks</w:t>
      </w:r>
      <w:r w:rsidRPr="0096544E">
        <w:rPr>
          <w:sz w:val="10"/>
        </w:rPr>
        <w:t xml:space="preserve"> undermining social cohesion and </w:t>
      </w:r>
      <w:r w:rsidRPr="00D779EC">
        <w:rPr>
          <w:rStyle w:val="StyleUnderline"/>
        </w:rPr>
        <w:t>creating a problematic tiered-system</w:t>
      </w:r>
      <w:r w:rsidR="005E7CB5" w:rsidRPr="0096544E">
        <w:rPr>
          <w:sz w:val="10"/>
        </w:rPr>
        <w:t xml:space="preserve"> </w:t>
      </w:r>
      <w:r w:rsidRPr="0096544E">
        <w:rPr>
          <w:sz w:val="10"/>
        </w:rPr>
        <w:t>[*937]</w:t>
      </w:r>
      <w:r w:rsidR="005E7CB5" w:rsidRPr="0096544E">
        <w:rPr>
          <w:sz w:val="10"/>
        </w:rPr>
        <w:t xml:space="preserve"> </w:t>
      </w:r>
      <w:r w:rsidRPr="00D779EC">
        <w:rPr>
          <w:rStyle w:val="StyleUnderline"/>
        </w:rPr>
        <w:t>of residency</w:t>
      </w:r>
      <w:r w:rsidRPr="0096544E">
        <w:rPr>
          <w:sz w:val="10"/>
        </w:rPr>
        <w:t xml:space="preserve"> by depriving migrants' U.S. born children of citizenship, </w:t>
      </w:r>
      <w:r w:rsidRPr="00D779EC">
        <w:rPr>
          <w:rStyle w:val="StyleUnderline"/>
        </w:rPr>
        <w:t>it is a necessary requirement for a bipartisan immigration compromise</w:t>
      </w:r>
      <w:r w:rsidRPr="0096544E">
        <w:rPr>
          <w:sz w:val="10"/>
        </w:rPr>
        <w:t>. Much of the nativist opposition to immigration is caused by economic insecurity, income inequality, and socio-economic immobility within rich-world countries. 11 Therefore, advocates for migrant rights will also have to push for domestic political reforms in rich-world countries to encourage socio-economic and intergenerational mobility. These include labor market reforms, greater progressivity in the tax code, and ensuring access to high-quality public schooling, health care, and higher education as a citizenship right. The need for these reforms is beyond the scope of this paper and is addressed in my previous piece published in the Pennsylvania State Law Review. 12</w:t>
      </w:r>
      <w:r w:rsidR="005E7CB5" w:rsidRPr="0096544E">
        <w:rPr>
          <w:sz w:val="10"/>
        </w:rPr>
        <w:t xml:space="preserve"> </w:t>
      </w:r>
      <w:r w:rsidRPr="0096544E">
        <w:rPr>
          <w:sz w:val="10"/>
        </w:rPr>
        <w:t xml:space="preserve">President </w:t>
      </w:r>
      <w:r w:rsidRPr="00850D01">
        <w:rPr>
          <w:rStyle w:val="StyleUnderline"/>
        </w:rPr>
        <w:t>Trump's election was facilitated by the U.S. electorate's backlash over</w:t>
      </w:r>
      <w:r w:rsidRPr="0096544E">
        <w:rPr>
          <w:sz w:val="10"/>
        </w:rPr>
        <w:t xml:space="preserve"> the fact that the nation's demographics have changed dramatically due to the country's </w:t>
      </w:r>
      <w:r w:rsidRPr="00DE5CEB">
        <w:rPr>
          <w:rStyle w:val="StyleUnderline"/>
        </w:rPr>
        <w:t>failure to address the permanent residency of illegal migrants</w:t>
      </w:r>
      <w:r w:rsidRPr="0096544E">
        <w:rPr>
          <w:sz w:val="10"/>
        </w:rPr>
        <w:t xml:space="preserve">, many of whose children have become citizens based on the country's provision of birthright citizenship. 13 President </w:t>
      </w:r>
      <w:r w:rsidRPr="00DE5CEB">
        <w:rPr>
          <w:rStyle w:val="StyleUnderline"/>
        </w:rPr>
        <w:t>Trump could address his supporters' concerns and provide for a far better alternative to the status quo by adopting policies designed to encourage greater acceptance of migrants</w:t>
      </w:r>
      <w:r w:rsidRPr="0096544E">
        <w:rPr>
          <w:sz w:val="10"/>
        </w:rPr>
        <w:t xml:space="preserve"> in conjunction with stricter border and immigration enforcement. This is </w:t>
      </w:r>
      <w:r w:rsidRPr="00DE5CEB">
        <w:rPr>
          <w:rStyle w:val="StyleUnderline"/>
        </w:rPr>
        <w:t xml:space="preserve">a </w:t>
      </w:r>
      <w:r w:rsidRPr="00AD26A3">
        <w:rPr>
          <w:rStyle w:val="StyleUnderline"/>
          <w:highlight w:val="cyan"/>
        </w:rPr>
        <w:t>needed</w:t>
      </w:r>
      <w:r w:rsidRPr="00DE5CEB">
        <w:rPr>
          <w:rStyle w:val="StyleUnderline"/>
        </w:rPr>
        <w:t xml:space="preserve"> change </w:t>
      </w:r>
      <w:r w:rsidRPr="00AD26A3">
        <w:rPr>
          <w:rStyle w:val="StyleUnderline"/>
          <w:highlight w:val="cyan"/>
        </w:rPr>
        <w:t xml:space="preserve">in view of the rise of </w:t>
      </w:r>
      <w:r w:rsidRPr="00AD26A3">
        <w:rPr>
          <w:rStyle w:val="Emphasis"/>
          <w:highlight w:val="cyan"/>
        </w:rPr>
        <w:t>right-wing populism</w:t>
      </w:r>
      <w:r w:rsidRPr="00DE5CEB">
        <w:rPr>
          <w:rStyle w:val="StyleUnderline"/>
        </w:rPr>
        <w:t xml:space="preserve"> as manifest by Trump's election</w:t>
      </w:r>
      <w:r w:rsidRPr="0096544E">
        <w:rPr>
          <w:sz w:val="10"/>
        </w:rPr>
        <w:t xml:space="preserve">, the United Kingdom's </w:t>
      </w:r>
      <w:r w:rsidRPr="00DE5CEB">
        <w:rPr>
          <w:rStyle w:val="StyleUnderline"/>
        </w:rPr>
        <w:t>Brexit</w:t>
      </w:r>
      <w:r w:rsidRPr="0096544E">
        <w:rPr>
          <w:sz w:val="10"/>
        </w:rPr>
        <w:t xml:space="preserve"> vote to leave the European Union, Marine </w:t>
      </w:r>
      <w:r w:rsidRPr="00DE5CEB">
        <w:rPr>
          <w:rStyle w:val="StyleUnderline"/>
        </w:rPr>
        <w:t>Le Pen</w:t>
      </w:r>
      <w:r w:rsidRPr="0096544E">
        <w:rPr>
          <w:sz w:val="10"/>
        </w:rPr>
        <w:t xml:space="preserve">'s reaching the second round of the French Presidential election, the success of </w:t>
      </w:r>
      <w:r w:rsidRPr="00DE5CEB">
        <w:rPr>
          <w:rStyle w:val="StyleUnderline"/>
        </w:rPr>
        <w:t>the far right AFD Party in Germany</w:t>
      </w:r>
      <w:r w:rsidRPr="0096544E">
        <w:rPr>
          <w:sz w:val="10"/>
        </w:rPr>
        <w:t xml:space="preserve">, </w:t>
      </w:r>
      <w:r w:rsidRPr="00DE5CEB">
        <w:rPr>
          <w:rStyle w:val="StyleUnderline"/>
        </w:rPr>
        <w:t>and the growth of far-right political parties in other mature democracies</w:t>
      </w:r>
      <w:r w:rsidRPr="0096544E">
        <w:rPr>
          <w:sz w:val="10"/>
        </w:rPr>
        <w:t>. 14 It is, moreover, a necessary policy change should rich countries seek to fulfill their humanitarian obligation to accommodate the current international migratory surge and avoid becoming</w:t>
      </w:r>
      <w:r w:rsidR="005E7CB5" w:rsidRPr="0096544E">
        <w:rPr>
          <w:sz w:val="10"/>
        </w:rPr>
        <w:t xml:space="preserve"> </w:t>
      </w:r>
      <w:r w:rsidRPr="0096544E">
        <w:rPr>
          <w:sz w:val="10"/>
        </w:rPr>
        <w:t>[*938]</w:t>
      </w:r>
      <w:r w:rsidR="005E7CB5" w:rsidRPr="0096544E">
        <w:rPr>
          <w:sz w:val="10"/>
        </w:rPr>
        <w:t xml:space="preserve"> </w:t>
      </w:r>
      <w:r w:rsidRPr="0096544E">
        <w:rPr>
          <w:sz w:val="10"/>
        </w:rPr>
        <w:t>unwelcoming hostages to a fortress-like mentality that demeans the Enlightenment and the idea of global human rights. 15</w:t>
      </w:r>
      <w:r w:rsidR="005E7CB5" w:rsidRPr="0096544E">
        <w:rPr>
          <w:sz w:val="10"/>
        </w:rPr>
        <w:t xml:space="preserve"> </w:t>
      </w:r>
      <w:r w:rsidRPr="0096544E">
        <w:rPr>
          <w:sz w:val="10"/>
        </w:rPr>
        <w:t>II. THE MIGRATION CRISIS AND ITS CAUSES</w:t>
      </w:r>
      <w:r w:rsidR="005E7CB5" w:rsidRPr="0096544E">
        <w:rPr>
          <w:sz w:val="10"/>
        </w:rPr>
        <w:t xml:space="preserve"> </w:t>
      </w:r>
      <w:r w:rsidRPr="0096544E">
        <w:rPr>
          <w:sz w:val="10"/>
        </w:rPr>
        <w:t>The scale of global migration is massive. According to the Pew Research Center, if all of the world's international migrants, defined loosely as individuals living in a country different from their birthplace, were added together, they would constitute the world's fifth most populous country with 244 million residents. 16 This number has grown by 200% since 1960, which is larger than the 150% growth in world population during the same period. 17 The number becomes substantially larger if it were to include the children and grandchildren of international migrants. 18 Indeed, the Middle East has the fastest growing international migrant population, having grown from 25 million in 2005 to more than 54 million in 2015. 19</w:t>
      </w:r>
      <w:r w:rsidR="005E7CB5" w:rsidRPr="0096544E">
        <w:rPr>
          <w:sz w:val="10"/>
        </w:rPr>
        <w:t xml:space="preserve"> </w:t>
      </w:r>
      <w:r w:rsidRPr="0096544E">
        <w:rPr>
          <w:sz w:val="10"/>
        </w:rPr>
        <w:t>Of the nearly 250 million international migrants, only 16 million, or 8 percent, are international refugees. 20 This, however, understates the scale of worldwide displacement because more than two-thirds of the 60 million persons displaced from their homes due to war and other forms of conflict still reside in their birth countries. 21 To illustrate, the civil war in Syria has led to the displacement of more than 13.5 million people in a country that had a population of slightly more than 21 million before the current civil war. 22 Of these, nearly 6.4 million are internally displaced. 23 Columbia, with more than 7 million internally displaced citizens due to the just-ended civil war</w:t>
      </w:r>
      <w:r w:rsidR="005E7CB5" w:rsidRPr="0096544E">
        <w:rPr>
          <w:sz w:val="10"/>
        </w:rPr>
        <w:t xml:space="preserve"> </w:t>
      </w:r>
      <w:r w:rsidRPr="0096544E">
        <w:rPr>
          <w:sz w:val="10"/>
        </w:rPr>
        <w:t>[*939]</w:t>
      </w:r>
      <w:r w:rsidR="005E7CB5" w:rsidRPr="0096544E">
        <w:rPr>
          <w:sz w:val="10"/>
        </w:rPr>
        <w:t xml:space="preserve"> </w:t>
      </w:r>
      <w:r w:rsidRPr="0096544E">
        <w:rPr>
          <w:sz w:val="10"/>
        </w:rPr>
        <w:t>between the government and FARC rebels 24, has one of the world's highest rates of internally displaced people. 25</w:t>
      </w:r>
      <w:r w:rsidR="005E7CB5" w:rsidRPr="0096544E">
        <w:rPr>
          <w:sz w:val="10"/>
        </w:rPr>
        <w:t xml:space="preserve"> </w:t>
      </w:r>
      <w:r w:rsidRPr="0096544E">
        <w:rPr>
          <w:sz w:val="10"/>
        </w:rPr>
        <w:t>Although international displacement is a growing phenomenon, the evidence demonstrates that the vast majority, or 97% of the world's population, have not crossed an international border. The fact that there is such concern about global, as opposed to internal, migration, stems from the political and economic power of the major migration corridors' destination countries, such as the United States, which is the end route of the one-way migration corridor from Central America and Mexico to the United States. 26 The scale of this migration will substantially increase with population growth, 27 climate change, 28 and the geopolitical and economic consequences of American geopolitical retrenchment. 29 For example, in 2050, Africa's population will have increased to 2.4 billion persons, which is double today's population of 1.2 billion. 30 Similarly, the Arab world is experiencing a manifest youth bulge with more than two-thirds of the population less than thirty years of age. 31 Moreover, in view of the relatively small populations of most developed countries, international migrants and their families can greatly affect the demographic balance of receiving states. Several European countries, including Norway, Sweden, and Austria, have seen migrants as a proportion of their total populations increase by more than one</w:t>
      </w:r>
      <w:r w:rsidR="005E7CB5" w:rsidRPr="0096544E">
        <w:rPr>
          <w:sz w:val="10"/>
        </w:rPr>
        <w:t xml:space="preserve"> </w:t>
      </w:r>
      <w:r w:rsidRPr="0096544E">
        <w:rPr>
          <w:sz w:val="10"/>
        </w:rPr>
        <w:t>[*940]</w:t>
      </w:r>
      <w:r w:rsidR="005E7CB5" w:rsidRPr="0096544E">
        <w:rPr>
          <w:sz w:val="10"/>
        </w:rPr>
        <w:t xml:space="preserve"> </w:t>
      </w:r>
      <w:r w:rsidRPr="0096544E">
        <w:rPr>
          <w:sz w:val="10"/>
        </w:rPr>
        <w:t>percent in 2015 alone, largely due to a surge in migrants from Syria, Afghanistan, and Somalia. 32</w:t>
      </w:r>
      <w:r w:rsidR="005E7CB5" w:rsidRPr="0096544E">
        <w:rPr>
          <w:sz w:val="10"/>
        </w:rPr>
        <w:t xml:space="preserve"> </w:t>
      </w:r>
      <w:r w:rsidRPr="0096544E">
        <w:rPr>
          <w:sz w:val="10"/>
        </w:rPr>
        <w:t>Migration to the developed world will only increase in time for reasons of geopolitics, state failure, civil war, climate change, and the fact that more and more migrants, 80% of whom reside in the developing world, will find ways of reaching mature democracies such as the U.S. 33</w:t>
      </w:r>
      <w:r w:rsidR="005E7CB5" w:rsidRPr="0096544E">
        <w:rPr>
          <w:sz w:val="10"/>
        </w:rPr>
        <w:t xml:space="preserve"> </w:t>
      </w:r>
      <w:r w:rsidRPr="0096544E">
        <w:rPr>
          <w:sz w:val="10"/>
        </w:rPr>
        <w:t>III. RICH WORLD RECALCITRANCE AND ITS CAUSES</w:t>
      </w:r>
      <w:r w:rsidR="005E7CB5" w:rsidRPr="0096544E">
        <w:rPr>
          <w:sz w:val="10"/>
        </w:rPr>
        <w:t xml:space="preserve"> </w:t>
      </w:r>
      <w:r w:rsidRPr="0096544E">
        <w:rPr>
          <w:sz w:val="10"/>
        </w:rPr>
        <w:t>A brief analysis of the international migration numbers affecting four rich countries--the United States, the United Kingdom, France and Canada--shall follow. This is hardly a representative grouping as Australia, New Zealand, and many countries in Southeast Asia, the Middle East, and Western Europe are sought-after destinations for many migrants. They are used as examples because they represent paradigmatic examples of, in the case of the U.S., U.K., and France, a backlash against migrants, and, in the case of Canada, an apparently more tolerant and accepting approach. Although greater acceptance of migrants can be partially achieved by enacting progressive legislation to address domestic socio-economic inequality and inter-generational immobility, much of the current backlash is explained by the fact that countries such as the U.S., the U.K, and France are situated on major world migratory routes 34 and these countries' failure to undertake effective repatriation has led to a populist backlash against the very idea of international migration.</w:t>
      </w:r>
      <w:r w:rsidR="005E7CB5" w:rsidRPr="0096544E">
        <w:rPr>
          <w:sz w:val="10"/>
        </w:rPr>
        <w:t xml:space="preserve"> </w:t>
      </w:r>
      <w:r w:rsidRPr="0096544E">
        <w:rPr>
          <w:sz w:val="10"/>
        </w:rPr>
        <w:t>[*941]</w:t>
      </w:r>
      <w:r w:rsidR="005E7CB5" w:rsidRPr="0096544E">
        <w:rPr>
          <w:sz w:val="10"/>
        </w:rPr>
        <w:t xml:space="preserve"> </w:t>
      </w:r>
      <w:r w:rsidRPr="0096544E">
        <w:rPr>
          <w:sz w:val="10"/>
        </w:rPr>
        <w:t>A. U.S. Migration</w:t>
      </w:r>
      <w:r w:rsidR="005E7CB5" w:rsidRPr="0096544E">
        <w:rPr>
          <w:sz w:val="10"/>
        </w:rPr>
        <w:t xml:space="preserve"> </w:t>
      </w:r>
      <w:proofErr w:type="gramStart"/>
      <w:r w:rsidRPr="0096544E">
        <w:rPr>
          <w:sz w:val="10"/>
        </w:rPr>
        <w:t>The</w:t>
      </w:r>
      <w:proofErr w:type="gramEnd"/>
      <w:r w:rsidRPr="0096544E">
        <w:rPr>
          <w:sz w:val="10"/>
        </w:rPr>
        <w:t xml:space="preserve"> U.S. is a country of some 324 million persons with a net migration rate of 3.9 per 1,000 persons, which places it on the lower end of developed countries with respect to in-migration rates. 35 A right to immigration is not guaranteed under the U.S. Constitution, as no provision therein requires the admission of non-U.S. persons into U.S. territory. 36 That said, the U.S. Supreme Court has used the doctrine of field preemption to preclude state and local governments from attempting to either register or assist with the deportation of unauthorized migrants because the federal government has historically occupied the field of immigration and naturalization. 37 This means the federal government and not the states is supreme in the areas of immigration, asylum and deportation. The Fourteenth Amendment's Equal Protection Clause has also been of limited historical use to non-resident alien foreigners. 38 Indeed, the federal courts have historically been reluctant to effectively use this provision to protect racial minorities from what looks like invidious discrimination. 39 Although recent decisions by the Fourth and Ninth</w:t>
      </w:r>
      <w:r w:rsidR="005E7CB5" w:rsidRPr="0096544E">
        <w:rPr>
          <w:sz w:val="10"/>
        </w:rPr>
        <w:t xml:space="preserve"> </w:t>
      </w:r>
      <w:r w:rsidRPr="0096544E">
        <w:rPr>
          <w:sz w:val="10"/>
        </w:rPr>
        <w:t>[*942]</w:t>
      </w:r>
      <w:r w:rsidR="005E7CB5" w:rsidRPr="0096544E">
        <w:rPr>
          <w:sz w:val="10"/>
        </w:rPr>
        <w:t xml:space="preserve"> </w:t>
      </w:r>
      <w:r w:rsidRPr="0096544E">
        <w:rPr>
          <w:sz w:val="10"/>
        </w:rPr>
        <w:t>Circuit Courts of Appeal adjudicating President Trump's Executive Orders banning travel from seven majority-Muslim countries appear to demonstrate that green card holders are protected from arbitrary exclusion under the Equal Protection Clause, 40 the Supreme Court, which was set to review the second Executive Order until it was mooted by yet another version, has consistently held that the President has broad inherent executive power to exclude foreigners under Article II of the U.S. Constitution, 41 while Congress has enacted laws allowing for immigration and temporary residency as well as refugee resettlement. 42 The U.S. historically grants approximately one million legal immigrants green cards and 600,000 temporary worker visas on an annual basis. 43 This, in conjunction with the 100,000 or so refugee admissions annually, 44 is completely inadequate in view of the migration demand. This inadequacy, which could have forthrightly been addressed by a proactive temporary residency program, has resulted in an apparently insurmountable illegal</w:t>
      </w:r>
      <w:r w:rsidR="005E7CB5" w:rsidRPr="0096544E">
        <w:rPr>
          <w:sz w:val="10"/>
        </w:rPr>
        <w:t xml:space="preserve"> </w:t>
      </w:r>
      <w:r w:rsidRPr="0096544E">
        <w:rPr>
          <w:sz w:val="10"/>
        </w:rPr>
        <w:t>[*943]</w:t>
      </w:r>
      <w:r w:rsidR="005E7CB5" w:rsidRPr="0096544E">
        <w:rPr>
          <w:sz w:val="10"/>
        </w:rPr>
        <w:t xml:space="preserve"> </w:t>
      </w:r>
      <w:r w:rsidRPr="0096544E">
        <w:rPr>
          <w:sz w:val="10"/>
        </w:rPr>
        <w:t>immigration problem, as the U.S. is now home to nearly 11 million undocumented or unauthorized residents. 45</w:t>
      </w:r>
      <w:r w:rsidR="005E7CB5" w:rsidRPr="0096544E">
        <w:rPr>
          <w:sz w:val="10"/>
        </w:rPr>
        <w:t xml:space="preserve"> </w:t>
      </w:r>
      <w:r w:rsidRPr="0096544E">
        <w:rPr>
          <w:sz w:val="10"/>
        </w:rPr>
        <w:t>The U.S. has benefited from immigration in that its population is 72 million higher than it would be but for the enactment of the 1965 Immigration and Nationality Act. 46 The increased population has corresponded with increased racial and ethnic diversity. To illustrate, the proportion of non-Hispanic whites dropped from 84% in 1965 to 62% and, as of 2015, continues to fall, largely because the Hispanic and Asian populations have grown during this time frame from 4% and 1% to 15% and 6%, respectively. 47 Because of lower fertility in the native-born population, a full 88% of future U.S. population growth will be attributable to immigration and the descendants of these immigrants. 48 This, however, places pressure on a country's absorptive capacity to integrate newcomers, especially when the majority of the population is relatively stagnant with respect to both population and economic productivity and fears cultural and economic displacement. 49 For example, enactment of the 1986 Simpson-</w:t>
      </w:r>
      <w:proofErr w:type="spellStart"/>
      <w:r w:rsidRPr="0096544E">
        <w:rPr>
          <w:sz w:val="10"/>
        </w:rPr>
        <w:t>Mazzoli</w:t>
      </w:r>
      <w:proofErr w:type="spellEnd"/>
      <w:r w:rsidRPr="0096544E">
        <w:rPr>
          <w:sz w:val="10"/>
        </w:rPr>
        <w:t xml:space="preserve"> Immigration Reform and Control Act, 50 which regularized the status of previously illegal migrants, was facilitated by U.S. economic and population growth, which was 3.5% and 1.7% respectively, under the Reagan Presidency when Islamic fundamentalism and geopolitical</w:t>
      </w:r>
      <w:r w:rsidR="005E7CB5" w:rsidRPr="0096544E">
        <w:rPr>
          <w:sz w:val="10"/>
        </w:rPr>
        <w:t xml:space="preserve"> </w:t>
      </w:r>
      <w:r w:rsidRPr="0096544E">
        <w:rPr>
          <w:sz w:val="10"/>
        </w:rPr>
        <w:t>[*944]</w:t>
      </w:r>
      <w:r w:rsidR="005E7CB5" w:rsidRPr="0096544E">
        <w:rPr>
          <w:sz w:val="10"/>
        </w:rPr>
        <w:t xml:space="preserve"> </w:t>
      </w:r>
      <w:r w:rsidRPr="0096544E">
        <w:rPr>
          <w:sz w:val="10"/>
        </w:rPr>
        <w:t>instability were unheard-of problems to most western citizens. 51 The success of President Trump's populist xenophobia is, in turn, attributable to the fact that economic and population growth in post-financial-crisis America are 1.5% and .75%, respectively, in a period of geopolitical instability and fear of political Islam. 52 Furthermore, compared to other developed nations, the U.S. has very high levels of income inequality as measured by a GINI index of 45.0, 53 and socio-economic intergenerational immobility as evidenced by the fact that between 50% and 60% of Americans' relative income is explained by that of their parents. 54 These are far higher measures of inequality than in the U.S's northern neighbor, Canada, which has been lauded for an altogether more welcoming approach to migrants. 55 That said, unlike Canada, which is surrounded by the U.S. and three major oceans, the U.S. is the destination point of a major migratory route from Central America and Mexico, which explains the unauthorized immigration problem. 56 The 11 million unauthorized immigrants, in conjunction with the fear of Islamic extremism and domestic economic insecurity, are the obvious explanations for domestic disquiet over the issue. Less discussed is how the substantial in-migration of developing-world residents has changed the nation's political culture in a manner that arguably explains much of the backlash that resulted in President Trump's election. This is due to both the</w:t>
      </w:r>
      <w:r w:rsidR="005E7CB5" w:rsidRPr="0096544E">
        <w:rPr>
          <w:sz w:val="10"/>
        </w:rPr>
        <w:t xml:space="preserve"> </w:t>
      </w:r>
      <w:r w:rsidRPr="0096544E">
        <w:rPr>
          <w:sz w:val="10"/>
        </w:rPr>
        <w:t>[*945]</w:t>
      </w:r>
      <w:r w:rsidR="005E7CB5" w:rsidRPr="0096544E">
        <w:rPr>
          <w:sz w:val="10"/>
        </w:rPr>
        <w:t xml:space="preserve"> </w:t>
      </w:r>
      <w:r w:rsidRPr="0096544E">
        <w:rPr>
          <w:sz w:val="10"/>
        </w:rPr>
        <w:t>Immigration and Naturalization Act of 1965 57 and the insufficiently-acknowledged migration incentives that have resulted in development of the above-referenced migration route. The former effectively ended preference for European immigrants and led to a marked uptick in racial minority immigration. 58 The latter is attributable to relatively strong economic performance in the U.S. compared to the economic and political crises that developed in Mexico and Central American in the 1980s. 59 To illustrate the political consequences, if the same proportion of white voters as compared to racial minority voters that voted for Jimmy Carter in his landslide loss to Ronald Reagan in 1980, voted for Barack Obama in 2012, the popular vote tally in the 2012 election would have been in Mitt Romney's favor. 60 Obama won reelection because the white vote fell from nearly 90% of the electorate in 1980 to approximately 73% in 2012 and continues to fall. 61 A full 73% of Asian Americans and 71% of Hispanics, who comprise 4.5% and 10% of the U.S. voting populations respectively, voted for President Obama in the 2012 presidential election. 62 This, in conjunction with the fact that African Americans overwhelmingly vote for the Democratic Party candidate, meant that President Obama was able to win a decisive electoral college victory and earn more than 51%</w:t>
      </w:r>
      <w:r w:rsidR="005E7CB5" w:rsidRPr="0096544E">
        <w:rPr>
          <w:sz w:val="10"/>
        </w:rPr>
        <w:t xml:space="preserve"> </w:t>
      </w:r>
      <w:r w:rsidRPr="0096544E">
        <w:rPr>
          <w:sz w:val="10"/>
        </w:rPr>
        <w:t>[*946]</w:t>
      </w:r>
      <w:r w:rsidR="005E7CB5" w:rsidRPr="0096544E">
        <w:rPr>
          <w:sz w:val="10"/>
        </w:rPr>
        <w:t xml:space="preserve"> </w:t>
      </w:r>
      <w:r w:rsidRPr="0096544E">
        <w:rPr>
          <w:sz w:val="10"/>
        </w:rPr>
        <w:t xml:space="preserve">of the popular vote while winning only 39% of the white vote. 63 This is a disquieting phenomenon for nativists and conservatives. 64 Indeed, although much of President Trump's support is explained by his demotic characterization of unauthorized immigrants, it would be wrong to conclude that this fully explains his decisive </w:t>
      </w:r>
      <w:proofErr w:type="gramStart"/>
      <w:r w:rsidRPr="0096544E">
        <w:rPr>
          <w:sz w:val="10"/>
        </w:rPr>
        <w:t>electoral college</w:t>
      </w:r>
      <w:proofErr w:type="gramEnd"/>
      <w:r w:rsidRPr="0096544E">
        <w:rPr>
          <w:sz w:val="10"/>
        </w:rPr>
        <w:t xml:space="preserve"> win. 65 His base expressed understandable disquiet over the previous failure of both major political parties to either enhance border security to prevent continued unauthorized immigration or repatriate the undocumented migrants living in the country. 66 Mass migration has had serious political repercussions. A Pew Research Center study finds that half of Americans want immigration to be reduced and incorrectly blame immigrants for a disproportionate share of the nation's crime and economic problems. 67 This is in spite of the fact non-immigrants have nearly two and three times the incarceration rate of unauthorized and legal immigrants, respectively. 68 These perceptions vary by immigrants' region of origin, with Americans most likely to hold negative views about immigrants from Latin America and the Middle East. 69 Amid the uproar regarding President</w:t>
      </w:r>
      <w:r w:rsidR="005E7CB5" w:rsidRPr="0096544E">
        <w:rPr>
          <w:sz w:val="10"/>
        </w:rPr>
        <w:t xml:space="preserve"> </w:t>
      </w:r>
      <w:r w:rsidRPr="0096544E">
        <w:rPr>
          <w:sz w:val="10"/>
        </w:rPr>
        <w:t>[*947]</w:t>
      </w:r>
      <w:r w:rsidR="005E7CB5" w:rsidRPr="0096544E">
        <w:rPr>
          <w:sz w:val="10"/>
        </w:rPr>
        <w:t xml:space="preserve"> </w:t>
      </w:r>
      <w:r w:rsidRPr="0096544E">
        <w:rPr>
          <w:sz w:val="10"/>
        </w:rPr>
        <w:t>Trump's recent Executive Orders 70 suspending the U.S.'s refugee resettlement program and temporarily banning the entry of individuals from six majority Muslim countries, the political culture has conveniently forgotten how ungenerous the Obama Administration and all rich countries are on this issue. 71 For example, the Obama Administration admitted only 85,000 refugees for the fiscal year ending in September 2016 and planned on admitting only 110,000 for fiscal year 2017, 72 both of which are negligible numbers in view of the scale of the international refugee problem -- e.g. there are an estimated 16 million refugees worldwide 73 and the United States alone is home to approximately 11 million undocumented or illegal economic migrants. 74 The Obama Administration's response to these problems, namely, a refusal to abide by its own "red line" and intervene to stop the Syrian Genocide 75 and a belatedly issued Presidential Executive Order to designate a large subset of undocumented residents as non-deportable, 76 has proven to be both unworkable and counterproductive.</w:t>
      </w:r>
      <w:r w:rsidR="005E7CB5" w:rsidRPr="0096544E">
        <w:rPr>
          <w:sz w:val="10"/>
        </w:rPr>
        <w:t xml:space="preserve"> </w:t>
      </w:r>
      <w:r w:rsidRPr="0096544E">
        <w:rPr>
          <w:sz w:val="10"/>
        </w:rPr>
        <w:t>The refugee surge that is affecting Jordan, Lebanon, Turkey, and the European Union 77 is most likely caused by the effects of global climate change in conjunction with the political consequences brought about by the American-led invasion of Iraq in 2003 and the Obama Administration's decision to subsequently disengage from the Middle</w:t>
      </w:r>
      <w:r w:rsidR="005E7CB5" w:rsidRPr="0096544E">
        <w:rPr>
          <w:sz w:val="10"/>
        </w:rPr>
        <w:t xml:space="preserve"> </w:t>
      </w:r>
      <w:r w:rsidRPr="0096544E">
        <w:rPr>
          <w:sz w:val="10"/>
        </w:rPr>
        <w:t>[*948]</w:t>
      </w:r>
      <w:r w:rsidR="005E7CB5" w:rsidRPr="0096544E">
        <w:rPr>
          <w:sz w:val="10"/>
        </w:rPr>
        <w:t xml:space="preserve"> </w:t>
      </w:r>
      <w:r w:rsidRPr="0096544E">
        <w:rPr>
          <w:sz w:val="10"/>
        </w:rPr>
        <w:t>East. 78 With respect to unauthorized migration to the U.S., the Obama Administration's failure to obtain a bipartisan immigration compromise was largely attributable to the Democratic Party's failure to disentangle the demand for economic migration from the current immigration and naturalization paradigm as well as the Republican Party's reflexive nativism. This resulted in the issuance of an ineffective Executive Order on the issue, which was enjoined by the federal courts 79 and still had the parlous consequence of inciting a backlash on the right that facilitated Trump's election as President.</w:t>
      </w:r>
      <w:r w:rsidR="005E7CB5" w:rsidRPr="0096544E">
        <w:rPr>
          <w:sz w:val="10"/>
        </w:rPr>
        <w:t xml:space="preserve"> </w:t>
      </w:r>
      <w:r w:rsidRPr="0096544E">
        <w:rPr>
          <w:sz w:val="10"/>
        </w:rPr>
        <w:t xml:space="preserve">How might the federal government have better anticipated and addressed the demand for unauthorized migrants? My argument is that it could have forthrightly been addressed by a proactive temporary residency and worker program, used in conjunction with development assistance provision to the sending states of Mexico and Central America. This would have minimized the incentives for unauthorized migration, protected guest workers from the perils of undocumented status and ensured the public that migration-based demographic changes are legitimate. </w:t>
      </w:r>
      <w:r w:rsidRPr="00063C13">
        <w:rPr>
          <w:rStyle w:val="StyleUnderline"/>
        </w:rPr>
        <w:t xml:space="preserve">The fact that neither political party pushed for such a program, all the while refusing to provide for either greater border enforcement or stepped-up deportation, facilitated the current </w:t>
      </w:r>
      <w:r w:rsidRPr="0003666D">
        <w:rPr>
          <w:rStyle w:val="Emphasis"/>
        </w:rPr>
        <w:t>populist backlash</w:t>
      </w:r>
      <w:r w:rsidRPr="0096544E">
        <w:rPr>
          <w:sz w:val="10"/>
        </w:rPr>
        <w:t>.</w:t>
      </w:r>
      <w:r w:rsidR="005E7CB5" w:rsidRPr="0096544E">
        <w:rPr>
          <w:sz w:val="10"/>
        </w:rPr>
        <w:t xml:space="preserve"> </w:t>
      </w:r>
      <w:r w:rsidRPr="0096544E">
        <w:rPr>
          <w:sz w:val="10"/>
        </w:rPr>
        <w:t xml:space="preserve">Although the U.S. resettles more refugees than any other developed country 80 and has resettled more than 3 million persons since 1975, 81 its expected refugee resettlement number of 50,000 82 this year is relatively minuscule and inadequate in view of the total number of refugees and displaced persons worldwide. The fact that a non-existent threat from Syrian refugees was seized upon by the President to temporarily suspend the U.S. Refugee Assistance Program 83 evidences that the </w:t>
      </w:r>
      <w:r w:rsidRPr="0003666D">
        <w:rPr>
          <w:rStyle w:val="StyleUnderline"/>
        </w:rPr>
        <w:t>disquiet felt about Islam and unauthorized migration has superimposed itself onto the refugee</w:t>
      </w:r>
      <w:r w:rsidR="005E7CB5" w:rsidRPr="0096544E">
        <w:rPr>
          <w:sz w:val="10"/>
        </w:rPr>
        <w:t xml:space="preserve"> </w:t>
      </w:r>
      <w:r w:rsidRPr="0096544E">
        <w:rPr>
          <w:sz w:val="10"/>
        </w:rPr>
        <w:t>[*949]</w:t>
      </w:r>
      <w:r w:rsidR="005E7CB5" w:rsidRPr="0096544E">
        <w:rPr>
          <w:sz w:val="10"/>
        </w:rPr>
        <w:t xml:space="preserve"> </w:t>
      </w:r>
      <w:r w:rsidRPr="0003666D">
        <w:rPr>
          <w:rStyle w:val="StyleUnderline"/>
        </w:rPr>
        <w:t xml:space="preserve">crisis and demands a response. The response, however, should recognize that concerns about migration's consequences are legitimate while allowing for expanded migration so that the U.S. can maintain its </w:t>
      </w:r>
      <w:r w:rsidRPr="0003666D">
        <w:rPr>
          <w:rStyle w:val="Emphasis"/>
        </w:rPr>
        <w:t>moral authority</w:t>
      </w:r>
      <w:r w:rsidRPr="0003666D">
        <w:rPr>
          <w:rStyle w:val="StyleUnderline"/>
        </w:rPr>
        <w:t xml:space="preserve"> as the world's leading nation and fulfill its obligation to help with the problems confronting international migrants</w:t>
      </w:r>
      <w:r w:rsidRPr="0096544E">
        <w:rPr>
          <w:sz w:val="10"/>
        </w:rPr>
        <w:t>.</w:t>
      </w:r>
      <w:r w:rsidR="005E7CB5" w:rsidRPr="0096544E">
        <w:rPr>
          <w:sz w:val="10"/>
        </w:rPr>
        <w:t xml:space="preserve"> </w:t>
      </w:r>
      <w:r w:rsidRPr="0096544E">
        <w:rPr>
          <w:sz w:val="10"/>
        </w:rPr>
        <w:t>B. U.K. Migration</w:t>
      </w:r>
      <w:r w:rsidR="005E7CB5" w:rsidRPr="0096544E">
        <w:rPr>
          <w:sz w:val="10"/>
        </w:rPr>
        <w:t xml:space="preserve"> </w:t>
      </w:r>
      <w:proofErr w:type="gramStart"/>
      <w:r w:rsidRPr="0096544E">
        <w:rPr>
          <w:sz w:val="10"/>
        </w:rPr>
        <w:t>In</w:t>
      </w:r>
      <w:proofErr w:type="gramEnd"/>
      <w:r w:rsidRPr="0096544E">
        <w:rPr>
          <w:sz w:val="10"/>
        </w:rPr>
        <w:t xml:space="preserve"> the U.K, the foreign-born population increased from 3.8 million in 1993 to over 8.7 million in 2015. 84 Anxiety about international migration is especially pronounced because London, which remains the world's financial and cultural center, 85 is the destination of choice for much of the world and is now only 45% white British. 86 European Union (E.U.) expansion has led to marked uptick in migration from poorer E.U. member states such as Poland, Portugal, and Romania. 87 For example, in 2016, on the eve of the Brexit vote, the U.K. received a record 250,000 citizens from other E.U. countries, while U.K.'s outmigration to the rest of the E.U. numbered only 117,000, a net migration of 133,000 that is consistent with the previous two years. 88 In 2016, approximately 3.6 million E.U. citizens resided in the U.K., 89 which is substantially higher than the 1.2 million Britons who reside in the rest of the E.U., 90 and annual total immigration reached a record 650,000 in the run-up to the Brexit vote. 91 Anxiety surrounding</w:t>
      </w:r>
      <w:r w:rsidR="005E7CB5" w:rsidRPr="0096544E">
        <w:rPr>
          <w:sz w:val="10"/>
        </w:rPr>
        <w:t xml:space="preserve"> </w:t>
      </w:r>
      <w:r w:rsidRPr="0096544E">
        <w:rPr>
          <w:sz w:val="10"/>
        </w:rPr>
        <w:t>[*950]</w:t>
      </w:r>
      <w:r w:rsidR="005E7CB5" w:rsidRPr="0096544E">
        <w:rPr>
          <w:sz w:val="10"/>
        </w:rPr>
        <w:t xml:space="preserve"> </w:t>
      </w:r>
      <w:r w:rsidRPr="0096544E">
        <w:rPr>
          <w:sz w:val="10"/>
        </w:rPr>
        <w:t xml:space="preserve">this migration paradigm explains the impetus behind the pro-Brexit vote to withdraw from the E.U. The migration numbers include an increase in the number of asylum seekers seeking refugee status to 41,280, a number that is disproportionately comprised of Iraqi and Iranian </w:t>
      </w:r>
      <w:proofErr w:type="spellStart"/>
      <w:r w:rsidRPr="0096544E">
        <w:rPr>
          <w:sz w:val="10"/>
        </w:rPr>
        <w:t>asylees</w:t>
      </w:r>
      <w:proofErr w:type="spellEnd"/>
      <w:r w:rsidRPr="0096544E">
        <w:rPr>
          <w:sz w:val="10"/>
        </w:rPr>
        <w:t>. 92 Although net migration to the U.K remains relatively modest, the saliency of the issue, in conjunction with lower economic growth and lower living standards since the 2008-2009 financial crisis, explains not only the Brexit vote but hamstrings negotiations over the terms of Britain's eventual withdrawal from the E.U. 93 Although departure from the E.U. will likely not affect the status of non-Britons already residing legally in the U.K., it will enable the British government to regain some control of its borders because the U.K. will no longer be required to prospectively observe E.U. citizenship rules. However, the reinstatement of national controls must be done in a manner that both respects Britain's national sovereignty and protects the rights of vulnerable international migrants. This will only be forthcoming if the British public is assured that migration will not irrevocably alter the nation's demographic composition, which, in turn, will only be feasible if migrants are admitted on a temporary basis, with a goal toward eventual repatriation.</w:t>
      </w:r>
      <w:r w:rsidR="005E7CB5" w:rsidRPr="0096544E">
        <w:rPr>
          <w:sz w:val="10"/>
        </w:rPr>
        <w:t xml:space="preserve"> </w:t>
      </w:r>
      <w:r w:rsidRPr="0096544E">
        <w:rPr>
          <w:sz w:val="10"/>
        </w:rPr>
        <w:t>C. French Migration</w:t>
      </w:r>
      <w:r w:rsidR="005E7CB5" w:rsidRPr="0096544E">
        <w:rPr>
          <w:sz w:val="10"/>
        </w:rPr>
        <w:t xml:space="preserve"> </w:t>
      </w:r>
      <w:r w:rsidRPr="0096544E">
        <w:rPr>
          <w:sz w:val="10"/>
        </w:rPr>
        <w:t xml:space="preserve">Perhaps no other developed nation has been so systematically traumatized by international migration as France, which has just seen both its major political parties roundly rejected in the first round of the country's presidential election in April 2017 and the extreme right-wing Presidential candidate, Marine Le Pen, succeed to a </w:t>
      </w:r>
      <w:proofErr w:type="spellStart"/>
      <w:r w:rsidRPr="0096544E">
        <w:rPr>
          <w:sz w:val="10"/>
        </w:rPr>
        <w:t>run off</w:t>
      </w:r>
      <w:proofErr w:type="spellEnd"/>
      <w:r w:rsidRPr="0096544E">
        <w:rPr>
          <w:sz w:val="10"/>
        </w:rPr>
        <w:t xml:space="preserve"> election against the eventual winner, President Emmanuel Macron, whose surprising success also represents a rejection of the political mainstream. 94 France, whose economy and population is of similar size to that of the U.K., suffers from higher unemployment</w:t>
      </w:r>
      <w:r w:rsidR="005E7CB5" w:rsidRPr="0096544E">
        <w:rPr>
          <w:sz w:val="10"/>
        </w:rPr>
        <w:t xml:space="preserve"> </w:t>
      </w:r>
      <w:r w:rsidRPr="0096544E">
        <w:rPr>
          <w:sz w:val="10"/>
        </w:rPr>
        <w:t>[*951]</w:t>
      </w:r>
      <w:r w:rsidR="005E7CB5" w:rsidRPr="0096544E">
        <w:rPr>
          <w:sz w:val="10"/>
        </w:rPr>
        <w:t xml:space="preserve"> </w:t>
      </w:r>
      <w:r w:rsidRPr="0096544E">
        <w:rPr>
          <w:sz w:val="10"/>
        </w:rPr>
        <w:t>and lower economic growth than its cross-Channel neighbor. 95 This is a potent mix for xenophobic authoritarianism. The National Front's slogan of "Two Million Unemployed is Two Million Immigrants Too Many" is paradigmatic. 96 Although France's net migration rate is a moderate 1.1 per 1,000 inhabitants per year, which is substantially below that of the U.S., 97 much of the French disquiet surrounding immigration is not about present immigration trends as much as the demographic consequences of previous decades of immigration, in conjunction with a fear of political Islam and a relatively stagnant domestic economy. President Emmanuel Macron's success requires not only a resuscitation of France's economy and the introduction of labor market reforms to allow for greater social mobility, but also a demonstration that E.U. membership does not inevitably mean loss of border control. This will most likely require France to revisit the E.U. migration rules and adopt a temporary visa program that assures the broader French public that migration does not irrevocably lead to permanent residency and social dislocation.</w:t>
      </w:r>
      <w:r w:rsidR="005E7CB5" w:rsidRPr="0096544E">
        <w:rPr>
          <w:sz w:val="10"/>
        </w:rPr>
        <w:t xml:space="preserve"> </w:t>
      </w:r>
      <w:r w:rsidRPr="0096544E">
        <w:rPr>
          <w:sz w:val="10"/>
        </w:rPr>
        <w:t>D. Canadian Migration</w:t>
      </w:r>
      <w:r w:rsidR="005E7CB5" w:rsidRPr="0096544E">
        <w:rPr>
          <w:sz w:val="10"/>
        </w:rPr>
        <w:t xml:space="preserve"> </w:t>
      </w:r>
      <w:r w:rsidRPr="0096544E">
        <w:rPr>
          <w:sz w:val="10"/>
        </w:rPr>
        <w:t>Canada, unlike the U.S., U.K., and France, has been far more generous to international migrants. To illustrate, Canada's foreign-born population of 20% and its net migration rate of 5.7 per 1,000 residents per year, places it at the top of the developed world regarding these metrics. 98 Moreover, unlike in the U.S. or Western Europe, the dynamics of Canadian democracy protect migrants from political scapegoating and populist xenophobia. All four major</w:t>
      </w:r>
      <w:r w:rsidR="005E7CB5" w:rsidRPr="0096544E">
        <w:rPr>
          <w:sz w:val="10"/>
        </w:rPr>
        <w:t xml:space="preserve"> </w:t>
      </w:r>
      <w:r w:rsidRPr="0096544E">
        <w:rPr>
          <w:sz w:val="10"/>
        </w:rPr>
        <w:t>[*952]</w:t>
      </w:r>
      <w:r w:rsidR="005E7CB5" w:rsidRPr="0096544E">
        <w:rPr>
          <w:sz w:val="10"/>
        </w:rPr>
        <w:t xml:space="preserve"> </w:t>
      </w:r>
      <w:r w:rsidRPr="0096544E">
        <w:rPr>
          <w:sz w:val="10"/>
        </w:rPr>
        <w:t xml:space="preserve">political national parties--the Liberal Party, the Conservative Party, the New Democratic Party, and the Bloc Quebecois--take liberal positions on international migration. 99 The reasons for this are many. First, unlike the U.S. or Western Europe, Canada does not border a developing nation and is therefore not a destination on a major international migration route. 100 This enables it to have greater control than either the U.S. or Western Europe over who crosses its borders and avoid the same level of anti-migrant backlash. Second, Canada's immigrants and </w:t>
      </w:r>
      <w:proofErr w:type="spellStart"/>
      <w:r w:rsidRPr="0096544E">
        <w:rPr>
          <w:sz w:val="10"/>
        </w:rPr>
        <w:t>asylees</w:t>
      </w:r>
      <w:proofErr w:type="spellEnd"/>
      <w:r w:rsidRPr="0096544E">
        <w:rPr>
          <w:sz w:val="10"/>
        </w:rPr>
        <w:t>, the vast majority of whom are legally admitted, 101 may be eligible for naturalization within only three years 102 and tend to reside in key marginal parliamentary constituencies in urban areas such as Greater Toronto, Montreal, and Vancouver. 103 As a result, immigrants in Canada are more likely to naturalize than those in America 104 and their votes tend to be more sought-after than those of the median voter. 105 That said, native-born Canadians do not have atypically positive attitudes to international migrants. 106 Canada's use of a points system to select immigrants based on their skills and education level belies a claim of</w:t>
      </w:r>
      <w:r w:rsidR="005E7CB5" w:rsidRPr="0096544E">
        <w:rPr>
          <w:sz w:val="10"/>
        </w:rPr>
        <w:t xml:space="preserve"> </w:t>
      </w:r>
      <w:r w:rsidRPr="0096544E">
        <w:rPr>
          <w:sz w:val="10"/>
        </w:rPr>
        <w:t>[*953]</w:t>
      </w:r>
      <w:r w:rsidR="005E7CB5" w:rsidRPr="0096544E">
        <w:rPr>
          <w:sz w:val="10"/>
        </w:rPr>
        <w:t xml:space="preserve"> </w:t>
      </w:r>
      <w:r w:rsidRPr="0096544E">
        <w:rPr>
          <w:sz w:val="10"/>
        </w:rPr>
        <w:t xml:space="preserve">humanitarianism 107 as it exacerbates the brain-drain problem suffered by much of the developing world. 108 Indeed, unlike the U.S, where immigrant children are typically raised in low-education households, </w:t>
      </w:r>
      <w:proofErr w:type="gramStart"/>
      <w:r w:rsidRPr="0096544E">
        <w:rPr>
          <w:sz w:val="10"/>
        </w:rPr>
        <w:t>one</w:t>
      </w:r>
      <w:proofErr w:type="gramEnd"/>
      <w:r w:rsidRPr="0096544E">
        <w:rPr>
          <w:sz w:val="10"/>
        </w:rPr>
        <w:t>-third of Canada's high-education households have at least one immigrant parent. 109 What also distinguishes Canada from the U.S., the U.K, and France is that social mobility in Canada is substantially higher. 110 For countries such as the U.K, France, and the U.S., between 40 and 50 percent of income inequality is passed on across the generations. 111 For Canada, this number is less than 20 percent. 112 There are many reasons for this discrepancy, including the relative higher status of women, lower levels of social exclusion suffered by the poor and racial minorities, and the affordability and accessibility of quality education. 113 That said, notwithstanding Canada's more generous approach to international migrants, it is altogether too small of a country in view of the size of its labor force to successfully integrate more than a token number of migrants. Although it is a moral beacon to many, its policies, which favor attracting the high-skilled and educated, excludes the most vulnerable displaced persons. Indeed, based on survey evidence, it is unlikely that native-born Canadians would support a substantial uptick in the number of international migrants. 114</w:t>
      </w:r>
      <w:r w:rsidR="005E7CB5" w:rsidRPr="0096544E">
        <w:rPr>
          <w:sz w:val="10"/>
        </w:rPr>
        <w:t xml:space="preserve"> </w:t>
      </w:r>
      <w:r w:rsidRPr="0096544E">
        <w:rPr>
          <w:sz w:val="10"/>
        </w:rPr>
        <w:t>IV. DISTINGUISHING ECONOMIC MIGRANTS AND REFUGEES</w:t>
      </w:r>
      <w:r w:rsidR="005E7CB5" w:rsidRPr="0096544E">
        <w:rPr>
          <w:sz w:val="10"/>
        </w:rPr>
        <w:t xml:space="preserve"> </w:t>
      </w:r>
      <w:r w:rsidRPr="0096544E">
        <w:rPr>
          <w:sz w:val="10"/>
        </w:rPr>
        <w:t>International migrants include economic migrants and refugees. Economic migrants lack protection under the Refugee Convention 115</w:t>
      </w:r>
      <w:r w:rsidR="005E7CB5" w:rsidRPr="0096544E">
        <w:rPr>
          <w:sz w:val="10"/>
        </w:rPr>
        <w:t xml:space="preserve"> </w:t>
      </w:r>
      <w:r w:rsidRPr="0096544E">
        <w:rPr>
          <w:sz w:val="10"/>
        </w:rPr>
        <w:t>[*954]</w:t>
      </w:r>
      <w:r w:rsidR="005E7CB5" w:rsidRPr="0096544E">
        <w:rPr>
          <w:sz w:val="10"/>
        </w:rPr>
        <w:t xml:space="preserve"> </w:t>
      </w:r>
      <w:r w:rsidRPr="0096544E">
        <w:rPr>
          <w:sz w:val="10"/>
        </w:rPr>
        <w:t xml:space="preserve">and are largely absorbed into rich countries as both legal and unauthorized immigrants. Although many economic migrants work on temporary visas, these visas are largely unavailable to unskilled workers because the number of such visas available for unskilled workers is altogether negligible in view of the overall demand, 116 which, in turn, incentivizes unauthorized migration. Refugees, who are protected under the Refugee Convention, are entitled to file asylum claims in developed nations. 117 The rich-world's concern for refugees, however, is altogether inadequate in view of refugee needs and the fact that most refugees are either internally displaced 118 or forced, for practical reasons, to migrate to unwelcoming developing nations as is the case with most Syrian, Eritrean, Somali and </w:t>
      </w:r>
      <w:proofErr w:type="spellStart"/>
      <w:r w:rsidRPr="0096544E">
        <w:rPr>
          <w:sz w:val="10"/>
        </w:rPr>
        <w:t>Rohingya</w:t>
      </w:r>
      <w:proofErr w:type="spellEnd"/>
      <w:r w:rsidRPr="0096544E">
        <w:rPr>
          <w:sz w:val="10"/>
        </w:rPr>
        <w:t xml:space="preserve"> refugees. 119</w:t>
      </w:r>
      <w:r w:rsidR="005E7CB5" w:rsidRPr="0096544E">
        <w:rPr>
          <w:sz w:val="10"/>
        </w:rPr>
        <w:t xml:space="preserve"> </w:t>
      </w:r>
      <w:r w:rsidRPr="0096544E">
        <w:rPr>
          <w:sz w:val="10"/>
        </w:rPr>
        <w:t>A. Economic Migrants</w:t>
      </w:r>
      <w:r w:rsidR="005E7CB5" w:rsidRPr="0096544E">
        <w:rPr>
          <w:sz w:val="10"/>
        </w:rPr>
        <w:t xml:space="preserve"> </w:t>
      </w:r>
      <w:proofErr w:type="gramStart"/>
      <w:r w:rsidRPr="0096544E">
        <w:rPr>
          <w:sz w:val="10"/>
        </w:rPr>
        <w:t>The</w:t>
      </w:r>
      <w:proofErr w:type="gramEnd"/>
      <w:r w:rsidRPr="0096544E">
        <w:rPr>
          <w:sz w:val="10"/>
        </w:rPr>
        <w:t xml:space="preserve"> international community does not recognize a moral imperative to provide sanctuary for economic migrants. Refugees are entitled to claim protection under the Refugee Convention while economic migrants are excludable and deportable under international law, because there is no entitlement for migrants to seek asylum based on economic need. That said, the vast majority of global migration is attributable to people seeking to improve their quality of life. 120 Although economic migration is understandable in that it provides obvious material benefits to migrants, it imposes costs on the receiving countries and can, if not properly regulated, undermine social cohesion and increase racial and ethnic polarization. 121 As such, developed countries must evaluate economic migration not only based on concern for the migrants themselves, but also for their own citizens who struggle with the consequences of globalization and deserve a hearing as to migration-</w:t>
      </w:r>
      <w:proofErr w:type="spellStart"/>
      <w:r w:rsidRPr="0096544E">
        <w:rPr>
          <w:sz w:val="10"/>
        </w:rPr>
        <w:t>basedcultural</w:t>
      </w:r>
      <w:proofErr w:type="spellEnd"/>
      <w:r w:rsidRPr="0096544E">
        <w:rPr>
          <w:sz w:val="10"/>
        </w:rPr>
        <w:t xml:space="preserve"> and economic changes. Accordingly, my proposal is to recognize the economic benefits of migration to both the receiving states and the migrants themselves and to allow for broader acceptance of economic migration by means</w:t>
      </w:r>
      <w:r w:rsidR="005E7CB5" w:rsidRPr="0096544E">
        <w:rPr>
          <w:sz w:val="10"/>
        </w:rPr>
        <w:t xml:space="preserve"> </w:t>
      </w:r>
      <w:r w:rsidRPr="0096544E">
        <w:rPr>
          <w:sz w:val="10"/>
        </w:rPr>
        <w:t>[*955]</w:t>
      </w:r>
      <w:r w:rsidR="005E7CB5" w:rsidRPr="0096544E">
        <w:rPr>
          <w:sz w:val="10"/>
        </w:rPr>
        <w:t xml:space="preserve"> </w:t>
      </w:r>
      <w:r w:rsidRPr="0096544E">
        <w:rPr>
          <w:sz w:val="10"/>
        </w:rPr>
        <w:t>of an expanded guest worker and temporary residency program. This would allow migrants to legally reside and work productively, while assuring the native-born population that these migrants will neither access government services in perpetuity, nor naturalize and change the political culture.</w:t>
      </w:r>
      <w:r w:rsidR="005E7CB5" w:rsidRPr="0096544E">
        <w:rPr>
          <w:sz w:val="10"/>
        </w:rPr>
        <w:t xml:space="preserve"> </w:t>
      </w:r>
      <w:r w:rsidRPr="0096544E">
        <w:rPr>
          <w:sz w:val="10"/>
        </w:rPr>
        <w:t xml:space="preserve">Most importantly, it protects these migrants from the stigma of illegality that facilitates a backlash against their presence, which both isolates them and facilitates their exploitation by unscrupulous employers and human traffickers. 122 Although economic migrants lack the treaty and customary international law protections offered to refugees, the lack of international protection offered economic migrants is clearly an outdated relic. Although most economic migrants are currently absorbed into first-world societies by means of immigration and naturalization policies, that are altogether inadequate in light of the migration demand and the economic need for migrants in much of the developed world. Furthermore, in view of the population explosion that is expected in Africa, the Middle East and other regions of the global south, 123 migration demand will only increase over time. 124 Rich countries such as the U.S. have a choice. They can continue with the status quo, which means that the unauthorized migration problem will grow and remain unaddressed. This, in turn, will make President Trump's campaign proposal to build a wall on the Mexican border, over time, a relatively benign border security measure in a country that will have adopted a fortress-like mentality to exclude the outside world. To paraphrase the great French diplomat Talleyrand, this would be "worse than a crime. It [would be] a blunder." 125 </w:t>
      </w:r>
      <w:r w:rsidRPr="0091672A">
        <w:rPr>
          <w:rStyle w:val="StyleUnderline"/>
        </w:rPr>
        <w:t xml:space="preserve">The </w:t>
      </w:r>
      <w:r w:rsidRPr="0091672A">
        <w:rPr>
          <w:rStyle w:val="Emphasis"/>
        </w:rPr>
        <w:t>U.S. can encourage other rich countries</w:t>
      </w:r>
      <w:r w:rsidRPr="0091672A">
        <w:rPr>
          <w:rStyle w:val="StyleUnderline"/>
        </w:rPr>
        <w:t xml:space="preserve"> to avoid this dystopia by recognizing and addressing the migration demand by means of a much-</w:t>
      </w:r>
      <w:r w:rsidRPr="0091672A">
        <w:rPr>
          <w:rStyle w:val="Emphasis"/>
        </w:rPr>
        <w:t>expanded temporary</w:t>
      </w:r>
      <w:r w:rsidRPr="0091672A">
        <w:rPr>
          <w:rStyle w:val="StyleUnderline"/>
        </w:rPr>
        <w:t xml:space="preserve"> worker and</w:t>
      </w:r>
      <w:r w:rsidR="005E7CB5" w:rsidRPr="0096544E">
        <w:rPr>
          <w:sz w:val="10"/>
        </w:rPr>
        <w:t xml:space="preserve"> </w:t>
      </w:r>
      <w:r w:rsidRPr="0096544E">
        <w:rPr>
          <w:sz w:val="10"/>
        </w:rPr>
        <w:t>[*956]</w:t>
      </w:r>
      <w:r w:rsidR="005E7CB5" w:rsidRPr="0096544E">
        <w:rPr>
          <w:sz w:val="10"/>
        </w:rPr>
        <w:t xml:space="preserve"> </w:t>
      </w:r>
      <w:r w:rsidRPr="0091672A">
        <w:rPr>
          <w:rStyle w:val="Emphasis"/>
        </w:rPr>
        <w:t>residency</w:t>
      </w:r>
      <w:r w:rsidRPr="0091672A">
        <w:rPr>
          <w:rStyle w:val="StyleUnderline"/>
        </w:rPr>
        <w:t xml:space="preserve"> program that allows migrants the opportunity to legally improve their living standards in developed-world countries on a temporary basis so that their skills and purchasing power are not forever lost to their countries of origin</w:t>
      </w:r>
      <w:r w:rsidRPr="0096544E">
        <w:rPr>
          <w:sz w:val="10"/>
        </w:rPr>
        <w:t xml:space="preserve">. I would </w:t>
      </w:r>
      <w:r w:rsidRPr="0091672A">
        <w:rPr>
          <w:rStyle w:val="StyleUnderline"/>
        </w:rPr>
        <w:t xml:space="preserve">advocate expanding the current number of 600,000 annual temporary work visas to 2-3 million per year and account for this by </w:t>
      </w:r>
      <w:r w:rsidRPr="0091672A">
        <w:rPr>
          <w:rStyle w:val="Emphasis"/>
        </w:rPr>
        <w:t>reducing</w:t>
      </w:r>
      <w:r w:rsidRPr="0091672A">
        <w:rPr>
          <w:rStyle w:val="StyleUnderline"/>
        </w:rPr>
        <w:t xml:space="preserve"> the number of </w:t>
      </w:r>
      <w:r w:rsidRPr="0091672A">
        <w:rPr>
          <w:rStyle w:val="Emphasis"/>
        </w:rPr>
        <w:t>permanent residency</w:t>
      </w:r>
      <w:r w:rsidRPr="0091672A">
        <w:rPr>
          <w:rStyle w:val="StyleUnderline"/>
        </w:rPr>
        <w:t xml:space="preserve"> green cards from the current one million per year to a negligible number</w:t>
      </w:r>
      <w:r w:rsidRPr="0096544E">
        <w:rPr>
          <w:sz w:val="10"/>
        </w:rPr>
        <w:t>. Those 2-3 million temporary visas are to be issued to both skilled and unskilled workers for a period of up to five years and the visa holders are to be given access to private sector jobs in the U.S. economy on terms that are equal with U.S. citizens. The visas, which are to be first offered to economic migrants currently working and living illegally in the U.S., are to be issued with strict conditions that visa holders are expected to repatriate at the end of the visa term unless good cause can be shown for one-year extensions.</w:t>
      </w:r>
      <w:r w:rsidR="005E7CB5" w:rsidRPr="0096544E">
        <w:rPr>
          <w:sz w:val="10"/>
        </w:rPr>
        <w:t xml:space="preserve"> </w:t>
      </w:r>
      <w:r w:rsidRPr="0096544E">
        <w:rPr>
          <w:sz w:val="10"/>
        </w:rPr>
        <w:t>B. Refugees</w:t>
      </w:r>
      <w:r w:rsidR="005E7CB5" w:rsidRPr="0096544E">
        <w:rPr>
          <w:sz w:val="10"/>
        </w:rPr>
        <w:t xml:space="preserve"> </w:t>
      </w:r>
      <w:r w:rsidRPr="0096544E">
        <w:rPr>
          <w:sz w:val="10"/>
        </w:rPr>
        <w:t>The 1951 Refugee Convention defines a refugee as a person who,</w:t>
      </w:r>
      <w:r w:rsidR="005E7CB5" w:rsidRPr="0096544E">
        <w:rPr>
          <w:sz w:val="10"/>
        </w:rPr>
        <w:t xml:space="preserve"> </w:t>
      </w:r>
      <w:r w:rsidRPr="0096544E">
        <w:rPr>
          <w:sz w:val="10"/>
        </w:rPr>
        <w:t>owing to well-founded fear of being persecuted for reasons of race, religion, nationality, membership of a particular social group or political opinion, is outside the country of his nationality and is unable or, owing to such fear, is unwilling to avail himself of the protection of that country; or who, not having a nationality and being outside the country of his former habitual residence as a result of such events, is unable or, owing to such fear, is unwilling to return to it. 126</w:t>
      </w:r>
      <w:r w:rsidR="005E7CB5" w:rsidRPr="0096544E">
        <w:rPr>
          <w:sz w:val="10"/>
        </w:rPr>
        <w:t xml:space="preserve"> </w:t>
      </w:r>
      <w:r w:rsidRPr="0096544E">
        <w:rPr>
          <w:sz w:val="10"/>
        </w:rPr>
        <w:t xml:space="preserve">Internally Displaced Persons are those who have been forced to flee their homes for the same reasons as refugees, but remain in their own country and have not crossed an international border. 127 To illustrate the difference, there are currently 22.5 million refugees and 65.6 million displaced persons worldwide. 128 Of the 22.5 million </w:t>
      </w:r>
      <w:proofErr w:type="spellStart"/>
      <w:r w:rsidRPr="0096544E">
        <w:rPr>
          <w:sz w:val="10"/>
        </w:rPr>
        <w:t>refugess</w:t>
      </w:r>
      <w:proofErr w:type="spellEnd"/>
      <w:r w:rsidRPr="0096544E">
        <w:rPr>
          <w:sz w:val="10"/>
        </w:rPr>
        <w:t xml:space="preserve"> that do cross international frontiers, the vast majority move to developing nations of the global south 129 with only 3.2 million</w:t>
      </w:r>
      <w:r w:rsidR="005E7CB5" w:rsidRPr="0096544E">
        <w:rPr>
          <w:sz w:val="10"/>
        </w:rPr>
        <w:t xml:space="preserve"> </w:t>
      </w:r>
      <w:r w:rsidRPr="0096544E">
        <w:rPr>
          <w:sz w:val="10"/>
        </w:rPr>
        <w:t>[*957]</w:t>
      </w:r>
      <w:r w:rsidR="005E7CB5" w:rsidRPr="0096544E">
        <w:rPr>
          <w:sz w:val="10"/>
        </w:rPr>
        <w:t xml:space="preserve"> </w:t>
      </w:r>
      <w:r w:rsidRPr="0096544E">
        <w:rPr>
          <w:sz w:val="10"/>
        </w:rPr>
        <w:t xml:space="preserve">awaiting asylum claims in developed first-world nations 130 This means that 86 percent of refugees under the UNHCR's mandate 131 currently reside in low to moderate income countries close to conflict areas. 132 The Refugee Convention requires signatory countries to, among other things, provide refugees with identification and travel papers, offer them the possibility of assimilation and naturalization, and most importantly, not </w:t>
      </w:r>
      <w:proofErr w:type="spellStart"/>
      <w:r w:rsidRPr="0096544E">
        <w:rPr>
          <w:sz w:val="10"/>
        </w:rPr>
        <w:t>refoule</w:t>
      </w:r>
      <w:proofErr w:type="spellEnd"/>
      <w:r w:rsidRPr="0096544E">
        <w:rPr>
          <w:sz w:val="10"/>
        </w:rPr>
        <w:t xml:space="preserve"> or forcibly return refugees to the country where they "would be threatened on account of . . . race, religion, nationality, membership of a particular social group[,] or political opinion". 133 Although developing-world nations typically fall short of the obligation to allow refugees the opportunity to assimilate and naturalize, 134 all signatories to the Refugee Convention are bound by the obligation of non-</w:t>
      </w:r>
      <w:proofErr w:type="spellStart"/>
      <w:r w:rsidRPr="0096544E">
        <w:rPr>
          <w:sz w:val="10"/>
        </w:rPr>
        <w:t>refoulement</w:t>
      </w:r>
      <w:proofErr w:type="spellEnd"/>
      <w:r w:rsidRPr="0096544E">
        <w:rPr>
          <w:sz w:val="10"/>
        </w:rPr>
        <w:t xml:space="preserve"> while the circumstances giving rise to refugee status continue. 135 The U.S. and other developed countries abide by this requirement largely because the refugees granted asylum into their jurisdictions are typically granted permanent residency with a means of subsequent naturalization. 136</w:t>
      </w:r>
      <w:r w:rsidR="005E7CB5" w:rsidRPr="0096544E">
        <w:rPr>
          <w:sz w:val="10"/>
        </w:rPr>
        <w:t xml:space="preserve"> </w:t>
      </w:r>
      <w:r w:rsidRPr="0096544E">
        <w:rPr>
          <w:sz w:val="10"/>
        </w:rPr>
        <w:t>[*958]</w:t>
      </w:r>
      <w:r w:rsidR="005E7CB5" w:rsidRPr="0096544E">
        <w:rPr>
          <w:sz w:val="10"/>
        </w:rPr>
        <w:t xml:space="preserve"> </w:t>
      </w:r>
      <w:proofErr w:type="gramStart"/>
      <w:r w:rsidRPr="0096544E">
        <w:rPr>
          <w:sz w:val="10"/>
        </w:rPr>
        <w:t>This</w:t>
      </w:r>
      <w:proofErr w:type="gramEnd"/>
      <w:r w:rsidRPr="0096544E">
        <w:rPr>
          <w:sz w:val="10"/>
        </w:rPr>
        <w:t xml:space="preserve"> whole scheme is problematic. First, although developed countries like the U.S. do abide by the Refugee Convention's requirements of assimilation, naturalization, and non-</w:t>
      </w:r>
      <w:proofErr w:type="spellStart"/>
      <w:r w:rsidRPr="0096544E">
        <w:rPr>
          <w:sz w:val="10"/>
        </w:rPr>
        <w:t>refoulement</w:t>
      </w:r>
      <w:proofErr w:type="spellEnd"/>
      <w:r w:rsidRPr="0096544E">
        <w:rPr>
          <w:sz w:val="10"/>
        </w:rPr>
        <w:t>, this is, by implication, premised upon doing the utmost to exclude refugees from their jurisdictions. 137 As Hathaway and Neve have written:</w:t>
      </w:r>
      <w:r w:rsidR="005E7CB5" w:rsidRPr="0096544E">
        <w:rPr>
          <w:sz w:val="10"/>
        </w:rPr>
        <w:t xml:space="preserve"> </w:t>
      </w:r>
      <w:r w:rsidRPr="0096544E">
        <w:rPr>
          <w:sz w:val="10"/>
        </w:rPr>
        <w:t>Even though international law presently requires no more than the provision of rights-regarding temporary protection, Northern states, in law or in practice, have historically afforded refugees permanent status. As the interest-convergence between refugees and developed countries has disappeared, Northern states have sought to avoid the arrival of refugees by adopting policies of external deterrence. Because developed states have the logistical capacity to prevent the arrival of many, and sometimes most, refugees, they have been able to implement non-entrée practices that prevent refugees from even reaching their frontiers. Since legal duties arise only once refugees successfully access a state's jurisdiction, non-entrée practices are a relatively invisible, and hence politically expedient, means to ensure that refugees are never in a position to assert their legal right to protection. 138</w:t>
      </w:r>
      <w:r w:rsidR="005E7CB5" w:rsidRPr="0096544E">
        <w:rPr>
          <w:sz w:val="10"/>
        </w:rPr>
        <w:t xml:space="preserve"> </w:t>
      </w:r>
      <w:r w:rsidRPr="0096544E">
        <w:rPr>
          <w:sz w:val="10"/>
        </w:rPr>
        <w:t>Developed countries effectively prevent refugees from being able to file refugee claims. Hathaway and Neve write as follows:</w:t>
      </w:r>
      <w:r w:rsidR="005E7CB5" w:rsidRPr="0096544E">
        <w:rPr>
          <w:sz w:val="10"/>
        </w:rPr>
        <w:t xml:space="preserve"> </w:t>
      </w:r>
      <w:r w:rsidRPr="0096544E">
        <w:rPr>
          <w:sz w:val="10"/>
        </w:rPr>
        <w:t>Specifically, most Northern states impose a visa requirement on the nationals of refugee-producing states, and penalize airlines and other transportation companies for bringing unauthorized refugees into their territories. By refusing to grant visas for the purpose of making a claim to asylum, Northern countries have been able to insulate themselves from many potential claimants of refugee status. The United Nations High Commissioner for Refugees (UNHCR) has expressed concern that visas are a serious obstacle to the admission to protection of refugees, and may in some instances</w:t>
      </w:r>
      <w:r w:rsidR="005E7CB5" w:rsidRPr="0096544E">
        <w:rPr>
          <w:sz w:val="10"/>
        </w:rPr>
        <w:t xml:space="preserve"> </w:t>
      </w:r>
      <w:r w:rsidRPr="0096544E">
        <w:rPr>
          <w:sz w:val="10"/>
        </w:rPr>
        <w:t>[*959]</w:t>
      </w:r>
      <w:r w:rsidR="005E7CB5" w:rsidRPr="0096544E">
        <w:rPr>
          <w:sz w:val="10"/>
        </w:rPr>
        <w:t xml:space="preserve"> </w:t>
      </w:r>
      <w:r w:rsidRPr="0096544E">
        <w:rPr>
          <w:sz w:val="10"/>
        </w:rPr>
        <w:t xml:space="preserve">put refugees at serious risk of </w:t>
      </w:r>
      <w:proofErr w:type="spellStart"/>
      <w:r w:rsidRPr="0096544E">
        <w:rPr>
          <w:sz w:val="10"/>
        </w:rPr>
        <w:t>refoluement</w:t>
      </w:r>
      <w:proofErr w:type="spellEnd"/>
      <w:r w:rsidRPr="0096544E">
        <w:rPr>
          <w:sz w:val="10"/>
        </w:rPr>
        <w:t>, that is, of return to the country in which they assert they will be at risk of grave harm. 139</w:t>
      </w:r>
      <w:r w:rsidR="005E7CB5" w:rsidRPr="0096544E">
        <w:rPr>
          <w:sz w:val="10"/>
        </w:rPr>
        <w:t xml:space="preserve"> </w:t>
      </w:r>
      <w:r w:rsidRPr="0096544E">
        <w:rPr>
          <w:sz w:val="10"/>
        </w:rPr>
        <w:t>Resistance to honoring duties owed to refugees follows from a growing concern about migration-based demographic changes. 140 Hathaway and Neve explain that "the legal right of refugees to [evade typical] immigration control rules means that persons not of a state's choosing [can] effectively be entitled to [permanently] join its community" and effectuate permanent demographic changes. 141 This, in societies like the U.S. that have "a tradition of equating refugee status with the right to remain permanently . . . ," leads to fear of widespread and undesired social change. 142 Moreover, "even in those Northern states that have a long tradition of receiving immigrants, there is concern about the non-selective nature of the duty to admit refugees." 143 This is a problem not limited to the rich countries of the global north. 144 Many East Asian states, "including Brunei, China, Japan, and Malaysia, are preoccupied with avoiding the arrival of refugees of distinct cultural or ethnic backgrounds." 145 This presents refugee advocates with the reality that refugee admission consistent with the Refugee Convention's purposes and global refugee needs, requires eventual repatriation to address the legitimate concerns about unconsented to cultural change in receiving states. 146 Hathaway and Neve write:</w:t>
      </w:r>
      <w:r w:rsidR="005E7CB5" w:rsidRPr="0096544E">
        <w:rPr>
          <w:sz w:val="10"/>
        </w:rPr>
        <w:t xml:space="preserve"> </w:t>
      </w:r>
      <w:r w:rsidRPr="0096544E">
        <w:rPr>
          <w:sz w:val="10"/>
        </w:rPr>
        <w:t>[</w:t>
      </w:r>
      <w:proofErr w:type="spellStart"/>
      <w:r w:rsidRPr="0096544E">
        <w:rPr>
          <w:sz w:val="10"/>
        </w:rPr>
        <w:t>i</w:t>
      </w:r>
      <w:proofErr w:type="spellEnd"/>
      <w:r w:rsidRPr="0096544E">
        <w:rPr>
          <w:sz w:val="10"/>
        </w:rPr>
        <w:t>]t is presently politically unwise to insist that states permanently enfranchise all refugees. Such a stance holds refugees hostage to a major project of social transformation. We need instead to accommodate the need of refugees to flee with the prevalence of often narrow understandings of community inspired by the rise of ethnic nationalism and the demise of the Cold War interest-convergence. This accommodation will clearly not amount to a complete recognition of the right of the present inhabitants of states to exclude all outsiders. Yet the terms upon which refugees enter</w:t>
      </w:r>
      <w:r w:rsidR="005E7CB5" w:rsidRPr="0096544E">
        <w:rPr>
          <w:sz w:val="10"/>
        </w:rPr>
        <w:t xml:space="preserve"> </w:t>
      </w:r>
      <w:r w:rsidRPr="0096544E">
        <w:rPr>
          <w:sz w:val="10"/>
        </w:rPr>
        <w:t>[*960]</w:t>
      </w:r>
      <w:r w:rsidR="005E7CB5" w:rsidRPr="0096544E">
        <w:rPr>
          <w:sz w:val="10"/>
        </w:rPr>
        <w:t xml:space="preserve"> </w:t>
      </w:r>
      <w:r w:rsidRPr="0096544E">
        <w:rPr>
          <w:sz w:val="10"/>
        </w:rPr>
        <w:t>a foreign state could be qualified to prevent refugees from becoming pawns in the internal struggles of asylum states over the meaning of community. In particular, a solid and dependable system of refugee protection need not have any enduring impact on the receiving state's communal self-definition. It could instead be oriented to ensuring that, at least in most cases, refugees ultimately repatriate to their own country when conditions permit. 147</w:t>
      </w:r>
      <w:r w:rsidR="005E7CB5" w:rsidRPr="0096544E">
        <w:rPr>
          <w:sz w:val="10"/>
        </w:rPr>
        <w:t xml:space="preserve"> </w:t>
      </w:r>
      <w:r w:rsidRPr="0096544E">
        <w:rPr>
          <w:sz w:val="10"/>
        </w:rPr>
        <w:t xml:space="preserve">This is not to heartlessly violate the international law against </w:t>
      </w:r>
      <w:proofErr w:type="spellStart"/>
      <w:r w:rsidRPr="0096544E">
        <w:rPr>
          <w:sz w:val="10"/>
        </w:rPr>
        <w:t>refoulement</w:t>
      </w:r>
      <w:proofErr w:type="spellEnd"/>
      <w:r w:rsidRPr="0096544E">
        <w:rPr>
          <w:sz w:val="10"/>
        </w:rPr>
        <w:t>. Rather:</w:t>
      </w:r>
      <w:r w:rsidR="005E7CB5" w:rsidRPr="0096544E">
        <w:rPr>
          <w:sz w:val="10"/>
        </w:rPr>
        <w:t xml:space="preserve"> </w:t>
      </w:r>
      <w:r w:rsidRPr="0096544E">
        <w:rPr>
          <w:sz w:val="10"/>
        </w:rPr>
        <w:t>temporary protection can be structured in a way that recognizes and protects core human rights, encourages self</w:t>
      </w:r>
      <w:r w:rsidR="006C4D96" w:rsidRPr="0096544E">
        <w:rPr>
          <w:sz w:val="10"/>
        </w:rPr>
        <w:t>-</w:t>
      </w:r>
      <w:r w:rsidRPr="0096544E">
        <w:rPr>
          <w:sz w:val="10"/>
        </w:rPr>
        <w:t xml:space="preserve">reliance, and preserves the social, political, and cultural identity of the refugee community. </w:t>
      </w:r>
      <w:r w:rsidRPr="00810F13">
        <w:rPr>
          <w:rStyle w:val="StyleUnderline"/>
        </w:rPr>
        <w:t xml:space="preserve">If return is made practicable by </w:t>
      </w:r>
      <w:r w:rsidRPr="00810F13">
        <w:rPr>
          <w:rStyle w:val="StyleUnderline"/>
          <w:highlight w:val="cyan"/>
        </w:rPr>
        <w:t xml:space="preserve">an empowering system of </w:t>
      </w:r>
      <w:r w:rsidRPr="00810F13">
        <w:rPr>
          <w:rStyle w:val="Emphasis"/>
          <w:highlight w:val="cyan"/>
        </w:rPr>
        <w:t>repatriation aid</w:t>
      </w:r>
      <w:r w:rsidRPr="00810F13">
        <w:rPr>
          <w:rStyle w:val="StyleUnderline"/>
        </w:rPr>
        <w:t xml:space="preserve"> and </w:t>
      </w:r>
      <w:r w:rsidRPr="00810F13">
        <w:rPr>
          <w:rStyle w:val="Emphasis"/>
        </w:rPr>
        <w:t>development assistance</w:t>
      </w:r>
      <w:r w:rsidRPr="00810F13">
        <w:rPr>
          <w:rStyle w:val="StyleUnderline"/>
        </w:rPr>
        <w:t>, the solution-oriented protection system we propose has the potential to renew asylum capacity regularly</w:t>
      </w:r>
      <w:r w:rsidRPr="0096544E">
        <w:rPr>
          <w:sz w:val="10"/>
        </w:rPr>
        <w:t>. As a reasonable and principled compromise between the needs of refugees and the migration control objectives of host governments, temporary protection will encourage states to live up to their international protection responsibilities, rather than avoid them.</w:t>
      </w:r>
      <w:r w:rsidR="005E7CB5" w:rsidRPr="0096544E">
        <w:rPr>
          <w:sz w:val="10"/>
        </w:rPr>
        <w:t xml:space="preserve"> </w:t>
      </w:r>
      <w:r w:rsidRPr="006C4D96">
        <w:rPr>
          <w:rStyle w:val="StyleUnderline"/>
        </w:rPr>
        <w:t>This is because the repatriation of most</w:t>
      </w:r>
      <w:r w:rsidRPr="0096544E">
        <w:rPr>
          <w:sz w:val="10"/>
        </w:rPr>
        <w:t xml:space="preserve">, if not all, </w:t>
      </w:r>
      <w:r w:rsidRPr="00BF319C">
        <w:rPr>
          <w:rStyle w:val="StyleUnderline"/>
        </w:rPr>
        <w:t xml:space="preserve">refugees </w:t>
      </w:r>
      <w:r w:rsidRPr="00101FAF">
        <w:rPr>
          <w:rStyle w:val="StyleUnderline"/>
          <w:highlight w:val="cyan"/>
        </w:rPr>
        <w:t xml:space="preserve">sends a </w:t>
      </w:r>
      <w:r w:rsidRPr="00101FAF">
        <w:rPr>
          <w:rStyle w:val="Emphasis"/>
          <w:highlight w:val="cyan"/>
        </w:rPr>
        <w:t>clear signal</w:t>
      </w:r>
      <w:r w:rsidRPr="00BF319C">
        <w:rPr>
          <w:rStyle w:val="StyleUnderline"/>
        </w:rPr>
        <w:t xml:space="preserve"> that the system is </w:t>
      </w:r>
      <w:r w:rsidRPr="00101FAF">
        <w:rPr>
          <w:rStyle w:val="Emphasis"/>
          <w:highlight w:val="cyan"/>
        </w:rPr>
        <w:t>not</w:t>
      </w:r>
      <w:r w:rsidRPr="00BF319C">
        <w:rPr>
          <w:rStyle w:val="StyleUnderline"/>
        </w:rPr>
        <w:t xml:space="preserve"> just </w:t>
      </w:r>
      <w:r w:rsidRPr="00101FAF">
        <w:rPr>
          <w:rStyle w:val="StyleUnderline"/>
          <w:highlight w:val="cyan"/>
        </w:rPr>
        <w:t>a "</w:t>
      </w:r>
      <w:r w:rsidRPr="00101FAF">
        <w:rPr>
          <w:rStyle w:val="Emphasis"/>
          <w:highlight w:val="cyan"/>
        </w:rPr>
        <w:t>back door</w:t>
      </w:r>
      <w:r w:rsidRPr="00BF319C">
        <w:rPr>
          <w:rStyle w:val="StyleUnderline"/>
        </w:rPr>
        <w:t xml:space="preserve">" route </w:t>
      </w:r>
      <w:r w:rsidRPr="00101FAF">
        <w:rPr>
          <w:rStyle w:val="StyleUnderline"/>
          <w:highlight w:val="cyan"/>
        </w:rPr>
        <w:t xml:space="preserve">to </w:t>
      </w:r>
      <w:r w:rsidRPr="00101FAF">
        <w:rPr>
          <w:rStyle w:val="Emphasis"/>
          <w:highlight w:val="cyan"/>
        </w:rPr>
        <w:t>permanent immigration</w:t>
      </w:r>
      <w:r w:rsidRPr="00BF319C">
        <w:rPr>
          <w:rStyle w:val="StyleUnderline"/>
        </w:rPr>
        <w:t xml:space="preserve">. As it becomes understood that refugees are received on an extraordinary basis and that their presence does not require any fundamental adjustment to the host community's self-definition, </w:t>
      </w:r>
      <w:r w:rsidRPr="00101FAF">
        <w:rPr>
          <w:rStyle w:val="StyleUnderline"/>
          <w:highlight w:val="cyan"/>
        </w:rPr>
        <w:t xml:space="preserve">the </w:t>
      </w:r>
      <w:r w:rsidRPr="00101FAF">
        <w:rPr>
          <w:rStyle w:val="Emphasis"/>
          <w:highlight w:val="cyan"/>
        </w:rPr>
        <w:t>implied threat</w:t>
      </w:r>
      <w:r w:rsidRPr="00BF319C">
        <w:rPr>
          <w:rStyle w:val="StyleUnderline"/>
        </w:rPr>
        <w:t xml:space="preserve"> presently </w:t>
      </w:r>
      <w:r w:rsidRPr="00101FAF">
        <w:rPr>
          <w:rStyle w:val="StyleUnderline"/>
          <w:highlight w:val="cyan"/>
        </w:rPr>
        <w:t>associated with</w:t>
      </w:r>
      <w:r w:rsidRPr="00BF319C">
        <w:rPr>
          <w:rStyle w:val="StyleUnderline"/>
        </w:rPr>
        <w:t xml:space="preserve"> the arrival of </w:t>
      </w:r>
      <w:r w:rsidRPr="00101FAF">
        <w:rPr>
          <w:rStyle w:val="StyleUnderline"/>
          <w:highlight w:val="cyan"/>
        </w:rPr>
        <w:t xml:space="preserve">refugees can be </w:t>
      </w:r>
      <w:r w:rsidRPr="00101FAF">
        <w:rPr>
          <w:rStyle w:val="Emphasis"/>
          <w:highlight w:val="cyan"/>
        </w:rPr>
        <w:t>defused</w:t>
      </w:r>
      <w:r w:rsidRPr="0096544E">
        <w:rPr>
          <w:sz w:val="10"/>
        </w:rPr>
        <w:t>. The failure to promote repatriation, on the other hand, is inconsistent with the logic of refugee status as a situation-specific trump on immigration control rules. Because refugees are admitted on the basis of necessity, it cannot legitimately be asserted that they should routinely be entitled to stay in the host state once the harm in their own country has been brought to an end. 148</w:t>
      </w:r>
      <w:r w:rsidR="005E7CB5" w:rsidRPr="0096544E">
        <w:rPr>
          <w:sz w:val="10"/>
        </w:rPr>
        <w:t xml:space="preserve"> </w:t>
      </w:r>
      <w:r w:rsidRPr="0096544E">
        <w:rPr>
          <w:sz w:val="10"/>
        </w:rPr>
        <w:t>[*961]</w:t>
      </w:r>
      <w:r w:rsidR="005E7CB5" w:rsidRPr="0096544E">
        <w:rPr>
          <w:sz w:val="10"/>
        </w:rPr>
        <w:t xml:space="preserve"> </w:t>
      </w:r>
      <w:r w:rsidRPr="0096544E">
        <w:rPr>
          <w:sz w:val="10"/>
        </w:rPr>
        <w:t>V. PROPOSAL FOR GREATER PROVISION OF TEMPORARY RESIDENCE PERMITS TO ADDRESS MIGRANT NEEDS</w:t>
      </w:r>
      <w:r w:rsidR="005E7CB5" w:rsidRPr="0096544E">
        <w:rPr>
          <w:sz w:val="10"/>
        </w:rPr>
        <w:t xml:space="preserve"> </w:t>
      </w:r>
      <w:r w:rsidRPr="00323D2B">
        <w:rPr>
          <w:rStyle w:val="StyleUnderline"/>
        </w:rPr>
        <w:t xml:space="preserve">The best approach to dealing with the immigration and refugee crisis would be for developed countries to take </w:t>
      </w:r>
      <w:r w:rsidRPr="008578A1">
        <w:rPr>
          <w:rStyle w:val="StyleUnderline"/>
          <w:highlight w:val="cyan"/>
        </w:rPr>
        <w:t>a more proactive approach to</w:t>
      </w:r>
      <w:r w:rsidRPr="00323D2B">
        <w:rPr>
          <w:rStyle w:val="StyleUnderline"/>
        </w:rPr>
        <w:t xml:space="preserve"> dealing with</w:t>
      </w:r>
      <w:r w:rsidRPr="0096544E">
        <w:rPr>
          <w:sz w:val="10"/>
        </w:rPr>
        <w:t xml:space="preserve"> issues related to the Global Commons 149 such as </w:t>
      </w:r>
      <w:r w:rsidRPr="00323D2B">
        <w:rPr>
          <w:rStyle w:val="StyleUnderline"/>
        </w:rPr>
        <w:t xml:space="preserve">climate change, state failure, and </w:t>
      </w:r>
      <w:r w:rsidRPr="008578A1">
        <w:rPr>
          <w:rStyle w:val="StyleUnderline"/>
          <w:highlight w:val="cyan"/>
        </w:rPr>
        <w:t>international crises</w:t>
      </w:r>
      <w:r w:rsidRPr="00323D2B">
        <w:rPr>
          <w:rStyle w:val="StyleUnderline"/>
        </w:rPr>
        <w:t xml:space="preserve">. It will also require them to relieve the burden on developing nations and resettle a far greater number of refugees and displaced persons within their nations. These are </w:t>
      </w:r>
      <w:r w:rsidRPr="008578A1">
        <w:rPr>
          <w:rStyle w:val="Emphasis"/>
          <w:highlight w:val="cyan"/>
        </w:rPr>
        <w:t>not likely</w:t>
      </w:r>
      <w:r w:rsidRPr="00323D2B">
        <w:rPr>
          <w:rStyle w:val="StyleUnderline"/>
        </w:rPr>
        <w:t xml:space="preserve"> to be forthcoming responses from developed nations such as the U.S. </w:t>
      </w:r>
      <w:r w:rsidRPr="008578A1">
        <w:rPr>
          <w:rStyle w:val="StyleUnderline"/>
          <w:highlight w:val="cyan"/>
        </w:rPr>
        <w:t>if</w:t>
      </w:r>
      <w:r w:rsidRPr="00323D2B">
        <w:rPr>
          <w:rStyle w:val="StyleUnderline"/>
        </w:rPr>
        <w:t xml:space="preserve"> refugee and displaced person </w:t>
      </w:r>
      <w:r w:rsidRPr="008578A1">
        <w:rPr>
          <w:rStyle w:val="StyleUnderline"/>
          <w:highlight w:val="cyan"/>
        </w:rPr>
        <w:t xml:space="preserve">resettlement requires </w:t>
      </w:r>
      <w:r w:rsidRPr="008578A1">
        <w:rPr>
          <w:rStyle w:val="Emphasis"/>
          <w:highlight w:val="cyan"/>
        </w:rPr>
        <w:t>permanent residency</w:t>
      </w:r>
      <w:r w:rsidRPr="00323D2B">
        <w:rPr>
          <w:rStyle w:val="StyleUnderline"/>
        </w:rPr>
        <w:t xml:space="preserve"> provision. This is </w:t>
      </w:r>
      <w:r w:rsidRPr="008578A1">
        <w:rPr>
          <w:rStyle w:val="StyleUnderline"/>
          <w:highlight w:val="cyan"/>
        </w:rPr>
        <w:t xml:space="preserve">because </w:t>
      </w:r>
      <w:r w:rsidRPr="008578A1">
        <w:rPr>
          <w:rStyle w:val="Emphasis"/>
          <w:highlight w:val="cyan"/>
        </w:rPr>
        <w:t>active involvement</w:t>
      </w:r>
      <w:r w:rsidRPr="00323D2B">
        <w:rPr>
          <w:rStyle w:val="Emphasis"/>
        </w:rPr>
        <w:t xml:space="preserve"> to address global problems </w:t>
      </w:r>
      <w:r w:rsidRPr="008578A1">
        <w:rPr>
          <w:rStyle w:val="Emphasis"/>
          <w:highlight w:val="cyan"/>
        </w:rPr>
        <w:t>will be deterred</w:t>
      </w:r>
      <w:r w:rsidRPr="00323D2B">
        <w:rPr>
          <w:rStyle w:val="StyleUnderline"/>
        </w:rPr>
        <w:t xml:space="preserve"> should rich nations feel obliged to permanently resettle conflict victims</w:t>
      </w:r>
      <w:r w:rsidRPr="0096544E">
        <w:rPr>
          <w:sz w:val="10"/>
        </w:rPr>
        <w:t xml:space="preserve">. Similarly, with respect to resettlement in rich countries, </w:t>
      </w:r>
      <w:r w:rsidRPr="0002773E">
        <w:rPr>
          <w:rStyle w:val="StyleUnderline"/>
        </w:rPr>
        <w:t xml:space="preserve">the current provision of asylum status followed by permanent residency leads those countries to </w:t>
      </w:r>
      <w:r w:rsidRPr="0002773E">
        <w:rPr>
          <w:rStyle w:val="Emphasis"/>
        </w:rPr>
        <w:t>not only avoid</w:t>
      </w:r>
      <w:r w:rsidRPr="0002773E">
        <w:rPr>
          <w:rStyle w:val="StyleUnderline"/>
        </w:rPr>
        <w:t xml:space="preserve"> the issue, but, as is their response to Haitian refugees</w:t>
      </w:r>
      <w:r w:rsidRPr="0096544E">
        <w:rPr>
          <w:sz w:val="10"/>
        </w:rPr>
        <w:t xml:space="preserve">, who sought asylum to the U.S. after the 1991 coup against former President Jean Bertrand Aristide and the January 12, 2010 magnitude seven earthquake that decimated the country, 150 </w:t>
      </w:r>
      <w:r w:rsidRPr="0002773E">
        <w:rPr>
          <w:rStyle w:val="StyleUnderline"/>
        </w:rPr>
        <w:t xml:space="preserve">actually </w:t>
      </w:r>
      <w:r w:rsidRPr="0002773E">
        <w:rPr>
          <w:rStyle w:val="Emphasis"/>
        </w:rPr>
        <w:t>devote hard and soft resources to effectively prevent asylum claims</w:t>
      </w:r>
      <w:r w:rsidRPr="0002773E">
        <w:rPr>
          <w:rStyle w:val="StyleUnderline"/>
        </w:rPr>
        <w:t xml:space="preserve"> from being effectuated</w:t>
      </w:r>
      <w:r w:rsidRPr="0096544E">
        <w:rPr>
          <w:sz w:val="10"/>
        </w:rPr>
        <w:t xml:space="preserve">. 151 Although requiring the </w:t>
      </w:r>
      <w:r w:rsidRPr="00145B19">
        <w:rPr>
          <w:rStyle w:val="Emphasis"/>
          <w:highlight w:val="cyan"/>
        </w:rPr>
        <w:t>eventual repatriation</w:t>
      </w:r>
      <w:r w:rsidRPr="0096544E">
        <w:rPr>
          <w:sz w:val="10"/>
        </w:rPr>
        <w:t xml:space="preserve"> will be difficult to administer, it </w:t>
      </w:r>
      <w:r w:rsidRPr="00145B19">
        <w:rPr>
          <w:rStyle w:val="StyleUnderline"/>
          <w:highlight w:val="cyan"/>
        </w:rPr>
        <w:t>will</w:t>
      </w:r>
      <w:r w:rsidRPr="0002773E">
        <w:rPr>
          <w:rStyle w:val="StyleUnderline"/>
        </w:rPr>
        <w:t xml:space="preserve">, if effectively and humanely done, </w:t>
      </w:r>
      <w:r w:rsidRPr="00145B19">
        <w:rPr>
          <w:rStyle w:val="StyleUnderline"/>
          <w:highlight w:val="cyan"/>
        </w:rPr>
        <w:t xml:space="preserve">provide </w:t>
      </w:r>
      <w:r w:rsidRPr="00F439E1">
        <w:rPr>
          <w:rStyle w:val="Emphasis"/>
          <w:highlight w:val="cyan"/>
        </w:rPr>
        <w:t>political support</w:t>
      </w:r>
      <w:r w:rsidRPr="00145B19">
        <w:rPr>
          <w:rStyle w:val="StyleUnderline"/>
          <w:highlight w:val="cyan"/>
        </w:rPr>
        <w:t xml:space="preserve"> to</w:t>
      </w:r>
      <w:r w:rsidRPr="0002773E">
        <w:rPr>
          <w:rStyle w:val="StyleUnderline"/>
        </w:rPr>
        <w:t xml:space="preserve"> political </w:t>
      </w:r>
      <w:r w:rsidRPr="00F439E1">
        <w:rPr>
          <w:rStyle w:val="Emphasis"/>
          <w:highlight w:val="cyan"/>
        </w:rPr>
        <w:t>moderates</w:t>
      </w:r>
      <w:r w:rsidRPr="0002773E">
        <w:rPr>
          <w:rStyle w:val="StyleUnderline"/>
        </w:rPr>
        <w:t xml:space="preserve"> seeking international engagement and humanitarian resettlement. It </w:t>
      </w:r>
      <w:r w:rsidRPr="00145B19">
        <w:rPr>
          <w:rStyle w:val="StyleUnderline"/>
          <w:highlight w:val="cyan"/>
        </w:rPr>
        <w:t>will</w:t>
      </w:r>
      <w:r w:rsidRPr="0096544E">
        <w:rPr>
          <w:sz w:val="10"/>
        </w:rPr>
        <w:t xml:space="preserve"> ideally </w:t>
      </w:r>
      <w:r w:rsidRPr="00145B19">
        <w:rPr>
          <w:rStyle w:val="Emphasis"/>
          <w:highlight w:val="cyan"/>
        </w:rPr>
        <w:t>stem the backlash</w:t>
      </w:r>
      <w:r w:rsidRPr="00145B19">
        <w:rPr>
          <w:rStyle w:val="StyleUnderline"/>
          <w:highlight w:val="cyan"/>
        </w:rPr>
        <w:t xml:space="preserve"> against migrants</w:t>
      </w:r>
      <w:r w:rsidRPr="0002773E">
        <w:rPr>
          <w:rStyle w:val="StyleUnderline"/>
        </w:rPr>
        <w:t xml:space="preserve"> that is evidenced by</w:t>
      </w:r>
      <w:r w:rsidRPr="0096544E">
        <w:rPr>
          <w:sz w:val="10"/>
        </w:rPr>
        <w:t xml:space="preserve"> President </w:t>
      </w:r>
      <w:r w:rsidRPr="0002773E">
        <w:rPr>
          <w:rStyle w:val="StyleUnderline"/>
        </w:rPr>
        <w:t>Trump's suspension of the U.S. Refugee Assistance</w:t>
      </w:r>
      <w:r w:rsidR="005E7CB5" w:rsidRPr="0096544E">
        <w:rPr>
          <w:sz w:val="10"/>
        </w:rPr>
        <w:t xml:space="preserve"> </w:t>
      </w:r>
      <w:r w:rsidRPr="0096544E">
        <w:rPr>
          <w:sz w:val="10"/>
        </w:rPr>
        <w:t>[*962]</w:t>
      </w:r>
      <w:r w:rsidR="005E7CB5" w:rsidRPr="0096544E">
        <w:rPr>
          <w:sz w:val="10"/>
        </w:rPr>
        <w:t xml:space="preserve"> </w:t>
      </w:r>
      <w:r w:rsidRPr="00BC50D6">
        <w:rPr>
          <w:rStyle w:val="StyleUnderline"/>
        </w:rPr>
        <w:t>Program and his</w:t>
      </w:r>
      <w:r w:rsidRPr="0096544E">
        <w:rPr>
          <w:sz w:val="10"/>
        </w:rPr>
        <w:t xml:space="preserve"> Administration's </w:t>
      </w:r>
      <w:r w:rsidRPr="00BC50D6">
        <w:rPr>
          <w:rStyle w:val="StyleUnderline"/>
        </w:rPr>
        <w:t>repeated and ill-advised attempts to ban travelers from seven majority-Muslim countries</w:t>
      </w:r>
      <w:r w:rsidRPr="0096544E">
        <w:rPr>
          <w:sz w:val="10"/>
        </w:rPr>
        <w:t xml:space="preserve">. </w:t>
      </w:r>
      <w:r w:rsidRPr="005D6141">
        <w:rPr>
          <w:sz w:val="10"/>
        </w:rPr>
        <w:t>152</w:t>
      </w:r>
      <w:r w:rsidR="005E7CB5" w:rsidRPr="005D6141">
        <w:rPr>
          <w:sz w:val="10"/>
        </w:rPr>
        <w:t xml:space="preserve"> </w:t>
      </w:r>
      <w:r w:rsidRPr="005D6141">
        <w:rPr>
          <w:sz w:val="10"/>
        </w:rPr>
        <w:t>A. Temporary Residence Permits</w:t>
      </w:r>
      <w:r w:rsidR="005E7CB5" w:rsidRPr="005D6141">
        <w:rPr>
          <w:sz w:val="10"/>
        </w:rPr>
        <w:t xml:space="preserve"> </w:t>
      </w:r>
      <w:r w:rsidRPr="005D6141">
        <w:rPr>
          <w:rStyle w:val="StyleUnderline"/>
        </w:rPr>
        <w:t xml:space="preserve">The current paradigm of granting permanent residency to migrants has the effect of encouraging developed democracies to prevent the entry of those most in need. This is because nativist opposition to migrants, which is legitimized by the political and cultural consequences of unauthorized migration and naturalization, is forcefully being effectuated to create a fortress-like approach to national sovereignty. By stepping-up assistance to all migrants, </w:t>
      </w:r>
      <w:r w:rsidRPr="005D6141">
        <w:rPr>
          <w:rStyle w:val="Emphasis"/>
        </w:rPr>
        <w:t>the U.S. can once again lead the community of nations</w:t>
      </w:r>
      <w:r w:rsidRPr="005D6141">
        <w:rPr>
          <w:rStyle w:val="StyleUnderline"/>
        </w:rPr>
        <w:t xml:space="preserve"> on an issue of compelling importance to global well-being. This will </w:t>
      </w:r>
      <w:r w:rsidRPr="005D6141">
        <w:rPr>
          <w:rStyle w:val="Emphasis"/>
        </w:rPr>
        <w:t>only</w:t>
      </w:r>
      <w:r w:rsidRPr="005D6141">
        <w:rPr>
          <w:rStyle w:val="StyleUnderline"/>
        </w:rPr>
        <w:t xml:space="preserve"> be forthcoming </w:t>
      </w:r>
      <w:r w:rsidRPr="005D6141">
        <w:rPr>
          <w:rStyle w:val="Emphasis"/>
        </w:rPr>
        <w:t>if its citizens can be assured</w:t>
      </w:r>
      <w:r w:rsidRPr="005D6141">
        <w:rPr>
          <w:rStyle w:val="StyleUnderline"/>
        </w:rPr>
        <w:t xml:space="preserve"> that allowing for greater migration will </w:t>
      </w:r>
      <w:r w:rsidRPr="005D6141">
        <w:rPr>
          <w:rStyle w:val="Emphasis"/>
        </w:rPr>
        <w:t>not</w:t>
      </w:r>
      <w:r w:rsidRPr="005D6141">
        <w:rPr>
          <w:rStyle w:val="StyleUnderline"/>
        </w:rPr>
        <w:t xml:space="preserve"> distort the political culture based on migrant </w:t>
      </w:r>
      <w:r w:rsidRPr="005D6141">
        <w:rPr>
          <w:rStyle w:val="Emphasis"/>
        </w:rPr>
        <w:t>permanent residency</w:t>
      </w:r>
      <w:r w:rsidRPr="005D6141">
        <w:rPr>
          <w:sz w:val="10"/>
        </w:rPr>
        <w:t xml:space="preserve">. Migrants are to be issued five-year </w:t>
      </w:r>
      <w:r w:rsidRPr="005D6141">
        <w:rPr>
          <w:rStyle w:val="StyleUnderline"/>
        </w:rPr>
        <w:t>temporary residency permits</w:t>
      </w:r>
      <w:r w:rsidRPr="005D6141">
        <w:rPr>
          <w:sz w:val="10"/>
        </w:rPr>
        <w:t xml:space="preserve"> that </w:t>
      </w:r>
      <w:r w:rsidRPr="005D6141">
        <w:rPr>
          <w:rStyle w:val="StyleUnderline"/>
        </w:rPr>
        <w:t>will allow them to live, work, and travel as is the case with refugees resettled in the U.S.</w:t>
      </w:r>
      <w:r w:rsidRPr="005D6141">
        <w:rPr>
          <w:sz w:val="10"/>
        </w:rPr>
        <w:t xml:space="preserve"> under the Refugee Admissions Program. 153</w:t>
      </w:r>
      <w:r w:rsidRPr="0096544E">
        <w:rPr>
          <w:sz w:val="10"/>
        </w:rPr>
        <w:t xml:space="preserve"> </w:t>
      </w:r>
      <w:r w:rsidRPr="000B4EB3">
        <w:rPr>
          <w:rStyle w:val="StyleUnderline"/>
        </w:rPr>
        <w:t xml:space="preserve">The </w:t>
      </w:r>
      <w:r w:rsidRPr="00B80010">
        <w:rPr>
          <w:rStyle w:val="Emphasis"/>
          <w:highlight w:val="cyan"/>
        </w:rPr>
        <w:t>temporary residency</w:t>
      </w:r>
      <w:r w:rsidRPr="000B4EB3">
        <w:rPr>
          <w:rStyle w:val="StyleUnderline"/>
        </w:rPr>
        <w:t xml:space="preserve"> permits </w:t>
      </w:r>
      <w:r w:rsidRPr="00B80010">
        <w:rPr>
          <w:rStyle w:val="StyleUnderline"/>
          <w:highlight w:val="cyan"/>
        </w:rPr>
        <w:t xml:space="preserve">are </w:t>
      </w:r>
      <w:r w:rsidRPr="00B80010">
        <w:rPr>
          <w:rStyle w:val="Emphasis"/>
          <w:highlight w:val="cyan"/>
        </w:rPr>
        <w:t>to be renewed</w:t>
      </w:r>
      <w:r w:rsidRPr="0096544E">
        <w:rPr>
          <w:sz w:val="10"/>
        </w:rPr>
        <w:t xml:space="preserve"> </w:t>
      </w:r>
      <w:r w:rsidRPr="0096544E">
        <w:rPr>
          <w:sz w:val="10"/>
          <w:szCs w:val="20"/>
        </w:rPr>
        <w:t>for one-year periods only if the migrant can show good cause or a significant hardship if repatriated.</w:t>
      </w:r>
      <w:r w:rsidR="005E7CB5" w:rsidRPr="0096544E">
        <w:rPr>
          <w:sz w:val="10"/>
          <w:szCs w:val="20"/>
        </w:rPr>
        <w:t xml:space="preserve"> </w:t>
      </w:r>
      <w:r w:rsidRPr="0096544E">
        <w:rPr>
          <w:sz w:val="10"/>
          <w:szCs w:val="20"/>
        </w:rPr>
        <w:t xml:space="preserve">An obvious objection to this proposal is that it treats these individuals unequally compared to citizens and permanent residents. It also will require receiving states to devote more resources to deport unwilling migrants than is currently the case. However, all new policies meant to address a particular set of problems create new ones. Here, the problems engendered by the policy, though real, are altogether more defensible than the status quo. As we have seen, assuring migrants de jure equality has had the perverse consequence of preventing them from accessing developed countries and improving their living standards. Although repatriation is harsh, it does not violate the Refugee Convention's prohibition against </w:t>
      </w:r>
      <w:proofErr w:type="spellStart"/>
      <w:r w:rsidRPr="0096544E">
        <w:rPr>
          <w:sz w:val="10"/>
          <w:szCs w:val="20"/>
        </w:rPr>
        <w:t>refoulement</w:t>
      </w:r>
      <w:proofErr w:type="spellEnd"/>
      <w:r w:rsidRPr="0096544E">
        <w:rPr>
          <w:sz w:val="10"/>
          <w:szCs w:val="20"/>
        </w:rPr>
        <w:t xml:space="preserve"> because the Convention specifically authorizes repatriation to</w:t>
      </w:r>
      <w:r w:rsidR="005E7CB5" w:rsidRPr="0096544E">
        <w:rPr>
          <w:sz w:val="10"/>
          <w:szCs w:val="20"/>
        </w:rPr>
        <w:t xml:space="preserve"> </w:t>
      </w:r>
      <w:r w:rsidRPr="0096544E">
        <w:rPr>
          <w:sz w:val="10"/>
          <w:szCs w:val="20"/>
        </w:rPr>
        <w:t>[*963]</w:t>
      </w:r>
      <w:r w:rsidR="005E7CB5" w:rsidRPr="0096544E">
        <w:rPr>
          <w:sz w:val="10"/>
          <w:szCs w:val="20"/>
        </w:rPr>
        <w:t xml:space="preserve"> </w:t>
      </w:r>
      <w:r w:rsidRPr="0096544E">
        <w:rPr>
          <w:sz w:val="10"/>
          <w:szCs w:val="20"/>
        </w:rPr>
        <w:t>countries of origin when conditions are safe to do so. 154 The current paradigm of asylum-granting followed by permanent residency encourages states to disregard the Refugee Convention's purpose and spend great resources to prevent the entry of would-be refugee claimants. Examples of this include not only President Trump's temporary suspension of the U.S. Refugee Assistance Program, but Australia's decision to process and house refugees in the Micronesian state of Nauru to prevent refugees from effectuating asylum claims on Australian territory 155 and France's creating of an artificial international zone within Paris's De Gaulle Airport to prevent asylum seekers from making claims on French soil. 156</w:t>
      </w:r>
      <w:r w:rsidR="005E7CB5" w:rsidRPr="0096544E">
        <w:rPr>
          <w:sz w:val="10"/>
          <w:szCs w:val="20"/>
        </w:rPr>
        <w:t xml:space="preserve"> </w:t>
      </w:r>
      <w:r w:rsidRPr="0096544E">
        <w:rPr>
          <w:sz w:val="10"/>
          <w:szCs w:val="20"/>
        </w:rPr>
        <w:t>A similar pattern is at play with respect to economic migrants. The U.S.'s abject failure to address the issues of economic inequality and insecurity has led to the rise of populist, anti-immigration sentiment. 157 Britain's failure to address the issue since the 1990s led to the Brexit vote to withdraw from the E.U. 158 and France's political polarization on the issue led to the evisceration of both major political parties and led Marine Le Pen succeeding to a run-off in the 2017 French Presidential election. 159 The rich-world is disregarding the obvious demand for migration and is harming global well-being by resorting to a fortress approach to avoid migration's demographic consequences. The current cumbersome and outdated immigration laws have the effect of incentivizing the uncertainty, exploitation, resentment, and backlash against immigrants because it forces most of the world's unskilled migrants and refugees into an unauthorized immigration paradigm. This leaves them vulnerable to criminal and economic exploitation by unscrupulous employers and traffickers. 160</w:t>
      </w:r>
      <w:r w:rsidR="005E7CB5" w:rsidRPr="0096544E">
        <w:rPr>
          <w:sz w:val="10"/>
          <w:szCs w:val="20"/>
        </w:rPr>
        <w:t xml:space="preserve"> </w:t>
      </w:r>
      <w:r w:rsidRPr="0096544E">
        <w:rPr>
          <w:sz w:val="10"/>
          <w:szCs w:val="20"/>
        </w:rPr>
        <w:t>[*964]</w:t>
      </w:r>
      <w:r w:rsidR="005E7CB5" w:rsidRPr="0096544E">
        <w:rPr>
          <w:sz w:val="10"/>
          <w:szCs w:val="20"/>
        </w:rPr>
        <w:t xml:space="preserve"> </w:t>
      </w:r>
      <w:r w:rsidRPr="0096544E">
        <w:rPr>
          <w:sz w:val="10"/>
          <w:szCs w:val="20"/>
        </w:rPr>
        <w:t>Offering an expanded temporary residency program would provide substantial benefits for migrants, the receiving states, the sending states and overall global well-being.</w:t>
      </w:r>
      <w:r w:rsidR="005E7CB5" w:rsidRPr="0096544E">
        <w:rPr>
          <w:sz w:val="10"/>
          <w:szCs w:val="20"/>
        </w:rPr>
        <w:t xml:space="preserve"> </w:t>
      </w:r>
      <w:r w:rsidRPr="0096544E">
        <w:rPr>
          <w:sz w:val="10"/>
          <w:szCs w:val="20"/>
        </w:rPr>
        <w:t>B. Changing Birthright Citizenship Laws</w:t>
      </w:r>
      <w:r w:rsidR="005E7CB5" w:rsidRPr="0096544E">
        <w:rPr>
          <w:sz w:val="10"/>
          <w:szCs w:val="20"/>
        </w:rPr>
        <w:t xml:space="preserve"> </w:t>
      </w:r>
      <w:r w:rsidRPr="0096544E">
        <w:rPr>
          <w:sz w:val="10"/>
          <w:szCs w:val="20"/>
        </w:rPr>
        <w:t>Birthright citizenship in the U.S. stems from the U.S. Constitution's Fourteenth Amendment, which provides, in relevant part, that "[a]</w:t>
      </w:r>
      <w:proofErr w:type="spellStart"/>
      <w:r w:rsidRPr="0096544E">
        <w:rPr>
          <w:sz w:val="10"/>
          <w:szCs w:val="20"/>
        </w:rPr>
        <w:t>ll</w:t>
      </w:r>
      <w:proofErr w:type="spellEnd"/>
      <w:r w:rsidRPr="0096544E">
        <w:rPr>
          <w:sz w:val="10"/>
          <w:szCs w:val="20"/>
        </w:rPr>
        <w:t xml:space="preserve"> persons born or naturalized in the United States, and subject to the jurisdiction thereof, are citizens of the United States and the State wherein they reside." 161 This provision was ratified in 1868 and effectively reversed Dred Scott v. </w:t>
      </w:r>
      <w:proofErr w:type="spellStart"/>
      <w:r w:rsidRPr="0096544E">
        <w:rPr>
          <w:sz w:val="10"/>
          <w:szCs w:val="20"/>
        </w:rPr>
        <w:t>Sandford</w:t>
      </w:r>
      <w:proofErr w:type="spellEnd"/>
      <w:r w:rsidRPr="0096544E">
        <w:rPr>
          <w:sz w:val="10"/>
          <w:szCs w:val="20"/>
        </w:rPr>
        <w:t>, 162 which concluded that African Americans born in the U.S., unless naturalized, cannot be U.S. citizens and therefore lack the right to sue for their freedom in federal court on diversity of citizenship grounds. 163 Although some argue that the "under the jurisdiction thereof" language might exempt the children of illegal migrants from birthright citizenship, 164 this is a minority position and is not the position adopted by the U.S. government, which currently grants U.S. citizenship to all those born in the U.S. except the children of foreign diplomats. 165 In Canada, birthright citizenship stems from the Citizenship Act, 166 which provides that all persons, with the exception of the children of diplomatic personnel or foreign government employees, are entitled to Canadian citizenship by law. 167 Other developed nations such as Australia, New Zealand, France, the</w:t>
      </w:r>
      <w:r w:rsidR="005E7CB5" w:rsidRPr="0096544E">
        <w:rPr>
          <w:sz w:val="10"/>
          <w:szCs w:val="20"/>
        </w:rPr>
        <w:t xml:space="preserve"> </w:t>
      </w:r>
      <w:r w:rsidRPr="0096544E">
        <w:rPr>
          <w:sz w:val="10"/>
          <w:szCs w:val="20"/>
        </w:rPr>
        <w:t>[*965]</w:t>
      </w:r>
      <w:r w:rsidR="005E7CB5" w:rsidRPr="0096544E">
        <w:rPr>
          <w:sz w:val="10"/>
          <w:szCs w:val="20"/>
        </w:rPr>
        <w:t xml:space="preserve"> </w:t>
      </w:r>
      <w:r w:rsidRPr="0096544E">
        <w:rPr>
          <w:sz w:val="10"/>
          <w:szCs w:val="20"/>
        </w:rPr>
        <w:t>United Kingdom and Ireland abandoned birthright citizenship. 168 With respect to the U.S. and Canada, though, birthright citizenship will have to be revisited with respect to migrants, be they illegal, temporary or refugees. For Canada, this will require nothing more than for the Parliament of Canada to enact an amendment to the Citizenship Act. 169 For the U.S., although purists may argue that this would require a constitutional amendment, the actual contours of the limitations on natural born citizenship and the "under the jurisdiction thereof" language have never been spelled out. 170 My proposal would be to have international migrants, prior to entry, permanently renounce the citizenship rights of any of their children born in the territorial U.S., on the ground that such births would not be under the U.S.'s jurisdiction for Fourteenth Amendment purposes. It would be, in effect, akin to the birth of a diplomat's child on U.S. territory, i.e. the child is not entitled to U.S. citizenship on the grounds his parents are not "subject to the jurisdiction" of the U.S. government. Although this would be a reinterpretation of the Fourteenth Amendment, I see nothing problematic with this approach because it would not be an improper denial of citizenship rights as was the case in Dred Scott, but a means of facilitating humanitarian migration.</w:t>
      </w:r>
      <w:r w:rsidR="005E7CB5" w:rsidRPr="0096544E">
        <w:rPr>
          <w:sz w:val="10"/>
          <w:szCs w:val="20"/>
        </w:rPr>
        <w:t xml:space="preserve"> </w:t>
      </w:r>
      <w:r w:rsidRPr="0096544E">
        <w:rPr>
          <w:sz w:val="10"/>
          <w:szCs w:val="20"/>
        </w:rPr>
        <w:t>C. Preventing and Addressing State Failure and International Crises</w:t>
      </w:r>
      <w:r w:rsidR="005E7CB5" w:rsidRPr="0096544E">
        <w:rPr>
          <w:sz w:val="10"/>
          <w:szCs w:val="20"/>
        </w:rPr>
        <w:t xml:space="preserve"> </w:t>
      </w:r>
      <w:r w:rsidRPr="001220C0">
        <w:rPr>
          <w:rStyle w:val="StyleUnderline"/>
        </w:rPr>
        <w:t>A more generous approach to migrants, in conjunction with a plan for repatriation, will encourage developed nations to spend greater resources addressing problems</w:t>
      </w:r>
      <w:r w:rsidRPr="0096544E">
        <w:rPr>
          <w:sz w:val="10"/>
          <w:szCs w:val="20"/>
        </w:rPr>
        <w:t xml:space="preserve"> related to the Global Commons </w:t>
      </w:r>
      <w:r w:rsidRPr="001220C0">
        <w:rPr>
          <w:rStyle w:val="StyleUnderline"/>
        </w:rPr>
        <w:t>such as climate change, state failure and political instability in the developing world</w:t>
      </w:r>
      <w:r w:rsidRPr="0096544E">
        <w:rPr>
          <w:sz w:val="10"/>
          <w:szCs w:val="20"/>
        </w:rPr>
        <w:t xml:space="preserve">. This is because rich nations seeking to safely repatriate migrants will be encouraged to devote necessary resources to address these problems. Although superficially problematic, the </w:t>
      </w:r>
      <w:r w:rsidRPr="00794E4E">
        <w:rPr>
          <w:rStyle w:val="Emphasis"/>
          <w:highlight w:val="cyan"/>
        </w:rPr>
        <w:t>repatriation</w:t>
      </w:r>
      <w:r w:rsidRPr="0096544E">
        <w:rPr>
          <w:sz w:val="10"/>
          <w:szCs w:val="20"/>
        </w:rPr>
        <w:t xml:space="preserve"> requirement </w:t>
      </w:r>
      <w:r w:rsidRPr="00794E4E">
        <w:rPr>
          <w:rStyle w:val="Emphasis"/>
          <w:highlight w:val="cyan"/>
        </w:rPr>
        <w:t>is</w:t>
      </w:r>
      <w:r w:rsidRPr="009F6BD8">
        <w:rPr>
          <w:rStyle w:val="Emphasis"/>
        </w:rPr>
        <w:t xml:space="preserve"> a </w:t>
      </w:r>
      <w:r w:rsidRPr="00794E4E">
        <w:rPr>
          <w:rStyle w:val="Emphasis"/>
          <w:highlight w:val="cyan"/>
        </w:rPr>
        <w:t>key</w:t>
      </w:r>
      <w:r w:rsidRPr="009F6BD8">
        <w:rPr>
          <w:rStyle w:val="Emphasis"/>
        </w:rPr>
        <w:t xml:space="preserve"> component</w:t>
      </w:r>
      <w:r w:rsidRPr="0096544E">
        <w:rPr>
          <w:sz w:val="10"/>
          <w:szCs w:val="20"/>
        </w:rPr>
        <w:t xml:space="preserve"> here </w:t>
      </w:r>
      <w:r w:rsidRPr="00794E4E">
        <w:rPr>
          <w:rStyle w:val="StyleUnderline"/>
          <w:highlight w:val="cyan"/>
        </w:rPr>
        <w:t>because</w:t>
      </w:r>
      <w:r w:rsidRPr="009F6BD8">
        <w:rPr>
          <w:rStyle w:val="StyleUnderline"/>
        </w:rPr>
        <w:t xml:space="preserve"> the current paradigm of limited asylum and </w:t>
      </w:r>
      <w:r w:rsidRPr="0096544E">
        <w:rPr>
          <w:rStyle w:val="Emphasis"/>
          <w:highlight w:val="cyan"/>
        </w:rPr>
        <w:t>permanent residency deters</w:t>
      </w:r>
      <w:r w:rsidRPr="0096544E">
        <w:rPr>
          <w:rStyle w:val="Emphasis"/>
        </w:rPr>
        <w:t xml:space="preserve"> rich countries from the required international engagement level</w:t>
      </w:r>
      <w:r w:rsidRPr="0096544E">
        <w:rPr>
          <w:sz w:val="10"/>
          <w:szCs w:val="20"/>
        </w:rPr>
        <w:t xml:space="preserve">. For example, </w:t>
      </w:r>
      <w:r w:rsidRPr="00794E4E">
        <w:rPr>
          <w:rStyle w:val="StyleUnderline"/>
          <w:highlight w:val="cyan"/>
        </w:rPr>
        <w:t xml:space="preserve">the </w:t>
      </w:r>
      <w:r w:rsidRPr="00794E4E">
        <w:rPr>
          <w:rStyle w:val="Emphasis"/>
          <w:highlight w:val="cyan"/>
        </w:rPr>
        <w:t>U.S.</w:t>
      </w:r>
      <w:r w:rsidRPr="00794E4E">
        <w:rPr>
          <w:rStyle w:val="StyleUnderline"/>
          <w:highlight w:val="cyan"/>
        </w:rPr>
        <w:t xml:space="preserve"> and</w:t>
      </w:r>
      <w:r w:rsidRPr="009F6BD8">
        <w:rPr>
          <w:rStyle w:val="StyleUnderline"/>
        </w:rPr>
        <w:t xml:space="preserve"> its </w:t>
      </w:r>
      <w:r w:rsidRPr="00794E4E">
        <w:rPr>
          <w:rStyle w:val="Emphasis"/>
          <w:highlight w:val="cyan"/>
        </w:rPr>
        <w:t>Europe</w:t>
      </w:r>
      <w:r w:rsidRPr="009F6BD8">
        <w:rPr>
          <w:rStyle w:val="Emphasis"/>
        </w:rPr>
        <w:t>an allies</w:t>
      </w:r>
      <w:r w:rsidRPr="009F6BD8">
        <w:rPr>
          <w:rStyle w:val="StyleUnderline"/>
        </w:rPr>
        <w:t xml:space="preserve"> might have spent additional</w:t>
      </w:r>
      <w:r w:rsidR="005E7CB5" w:rsidRPr="0096544E">
        <w:rPr>
          <w:sz w:val="10"/>
          <w:szCs w:val="20"/>
        </w:rPr>
        <w:t xml:space="preserve"> </w:t>
      </w:r>
      <w:r w:rsidRPr="0096544E">
        <w:rPr>
          <w:sz w:val="10"/>
          <w:szCs w:val="20"/>
        </w:rPr>
        <w:t>[*966]</w:t>
      </w:r>
      <w:r w:rsidR="005E7CB5" w:rsidRPr="0096544E">
        <w:rPr>
          <w:sz w:val="10"/>
          <w:szCs w:val="20"/>
        </w:rPr>
        <w:t xml:space="preserve"> </w:t>
      </w:r>
      <w:r w:rsidRPr="009F6BD8">
        <w:rPr>
          <w:rStyle w:val="StyleUnderline"/>
        </w:rPr>
        <w:t>resources to address state failure in Libya and Syria if it did not fear the moral requirement to provide asylum with further involvement</w:t>
      </w:r>
      <w:r w:rsidRPr="0096544E">
        <w:rPr>
          <w:sz w:val="10"/>
          <w:szCs w:val="20"/>
        </w:rPr>
        <w:t>. The same applies with respect to economic migrants because the U.S. and other developed states would be forced to encourage economic development in sending-regions such as Central America and Mexico. Should rich countries collectively agree to adopt a dramatically increased temporary residency program, they will, in effect, be forced to devote additional resources to democratization and economic development in the developing world. For receiving states in Europe, Canada, and Australia, it will mean devotion of resources that are currently not spent. 171 For the U.S., it will most likely mean reallocation of resources from Israel and Turkey 172 to more vulnerable states with an emphasis on human development and job creation as opposed to military spending. It will also require states to take a more proactive approach to climate change and its concomitants, including political instability and state failure.</w:t>
      </w:r>
      <w:r w:rsidR="005E7CB5" w:rsidRPr="0096544E">
        <w:rPr>
          <w:sz w:val="10"/>
          <w:szCs w:val="20"/>
        </w:rPr>
        <w:t xml:space="preserve"> </w:t>
      </w:r>
      <w:r w:rsidRPr="0096544E">
        <w:rPr>
          <w:sz w:val="10"/>
          <w:szCs w:val="20"/>
        </w:rPr>
        <w:t>Rich nations, including the U.S., however, have a moral obligation to take in a greater number of global migrants in view of the migratory surge and coming population bulge in the developing world. 173 This will only be forthcoming with a repatriation requirement that will force rich countries to strategically prevent and address international crises.</w:t>
      </w:r>
      <w:r w:rsidR="005E7CB5" w:rsidRPr="0096544E">
        <w:rPr>
          <w:sz w:val="10"/>
          <w:szCs w:val="20"/>
        </w:rPr>
        <w:t xml:space="preserve"> </w:t>
      </w:r>
      <w:r w:rsidRPr="0096544E">
        <w:rPr>
          <w:sz w:val="10"/>
          <w:szCs w:val="20"/>
        </w:rPr>
        <w:t>D. Mitigating a Brain Drain from the Developing World</w:t>
      </w:r>
      <w:r w:rsidR="005E7CB5" w:rsidRPr="0096544E">
        <w:rPr>
          <w:sz w:val="10"/>
          <w:szCs w:val="20"/>
        </w:rPr>
        <w:t xml:space="preserve"> </w:t>
      </w:r>
      <w:r w:rsidRPr="0096544E">
        <w:rPr>
          <w:sz w:val="10"/>
          <w:szCs w:val="20"/>
        </w:rPr>
        <w:t>Another benefit of granting migrants temporary status as opposed to permanent residency is that it would mitigate the baneful consequences of "brain drain" from the developing world. 174 An ever</w:t>
      </w:r>
      <w:r w:rsidR="00254342" w:rsidRPr="0096544E">
        <w:rPr>
          <w:sz w:val="10"/>
          <w:szCs w:val="20"/>
        </w:rPr>
        <w:t>-</w:t>
      </w:r>
      <w:r w:rsidRPr="0096544E">
        <w:rPr>
          <w:sz w:val="10"/>
          <w:szCs w:val="20"/>
        </w:rPr>
        <w:t>increasing</w:t>
      </w:r>
      <w:r w:rsidR="005E7CB5" w:rsidRPr="0096544E">
        <w:rPr>
          <w:sz w:val="10"/>
          <w:szCs w:val="20"/>
        </w:rPr>
        <w:t xml:space="preserve"> </w:t>
      </w:r>
      <w:r w:rsidRPr="0096544E">
        <w:rPr>
          <w:sz w:val="10"/>
          <w:szCs w:val="20"/>
        </w:rPr>
        <w:t>[*967]</w:t>
      </w:r>
      <w:r w:rsidR="005E7CB5" w:rsidRPr="0096544E">
        <w:rPr>
          <w:sz w:val="10"/>
          <w:szCs w:val="20"/>
        </w:rPr>
        <w:t xml:space="preserve"> </w:t>
      </w:r>
      <w:r w:rsidRPr="0096544E">
        <w:rPr>
          <w:sz w:val="10"/>
          <w:szCs w:val="20"/>
        </w:rPr>
        <w:t>number of persons with post-secondary education from developing nations now live permanently in rich-world countries. 175 To illustrate, African countries lose 20,000 skilled personnel to the developed world each year. 176 That means that Africa is continuously losing people who might improve public health and foster economic development, democratization, and government accountability. Although the solution to the brain-drain phenomenon is not simple and does not lie in closing off access to rich-world labor markets, it requires taking steps to ensure migrants remain invested in their countries of origin by providing them only temporary residency in developed nations as much as feasible. To conjecture, Mexico's economy and democracy would be better placed today if the Mexicans who migrated to the U.S. in previous generations had remained invested in Mexico's development. The same could be said of North and West Africans in France and South Asians in the U.K. By limiting migrants to temporary visas, rich world governments can help foster democratization and economic development in the Global South that, in view of the population disparities between the Global North and South, would be an obvious improvement in global well-being.</w:t>
      </w:r>
      <w:r w:rsidR="005E7CB5" w:rsidRPr="0096544E">
        <w:rPr>
          <w:sz w:val="10"/>
          <w:szCs w:val="20"/>
        </w:rPr>
        <w:t xml:space="preserve"> </w:t>
      </w:r>
      <w:r w:rsidRPr="0096544E">
        <w:rPr>
          <w:sz w:val="10"/>
        </w:rPr>
        <w:t>CONCLUSION</w:t>
      </w:r>
      <w:r w:rsidR="005E7CB5" w:rsidRPr="0096544E">
        <w:rPr>
          <w:sz w:val="10"/>
        </w:rPr>
        <w:t xml:space="preserve"> </w:t>
      </w:r>
      <w:r w:rsidRPr="00F439E1">
        <w:rPr>
          <w:rStyle w:val="StyleUnderline"/>
        </w:rPr>
        <w:t>If immigration and asylum laws were amended to allow for a large increase in temporary residence permits to facilitate ingress and egress across international frontiers, migrants would not become illegal immigrants, but would instead be legal temporary residents with the ability to live, work, and pay taxes in destination countries</w:t>
      </w:r>
      <w:r w:rsidRPr="0096544E">
        <w:rPr>
          <w:sz w:val="10"/>
        </w:rPr>
        <w:t xml:space="preserve">. Because the policy will require eventual repatriation and would deny migrant children birthright citizenship, </w:t>
      </w:r>
      <w:r w:rsidRPr="00F439E1">
        <w:rPr>
          <w:rStyle w:val="StyleUnderline"/>
        </w:rPr>
        <w:t>bipartisan support for accepting more migrants will likely be forthcoming</w:t>
      </w:r>
      <w:r w:rsidRPr="0096544E">
        <w:rPr>
          <w:sz w:val="10"/>
        </w:rPr>
        <w:t>.</w:t>
      </w:r>
      <w:r w:rsidR="005E7CB5" w:rsidRPr="0096544E">
        <w:rPr>
          <w:sz w:val="10"/>
        </w:rPr>
        <w:t xml:space="preserve"> </w:t>
      </w:r>
      <w:r w:rsidRPr="0096544E">
        <w:rPr>
          <w:sz w:val="10"/>
        </w:rPr>
        <w:t xml:space="preserve">Continuing to incentivize repatriation to countries of origin by means of providing only temporary residence and work authorization without opportunity for permanent residency will definitely be problematic in that it will create an unequal residency paradigm that is anathema to liberal internationalists. That said, the </w:t>
      </w:r>
      <w:r w:rsidRPr="00F439E1">
        <w:rPr>
          <w:rStyle w:val="StyleUnderline"/>
        </w:rPr>
        <w:t xml:space="preserve">current focus on equal </w:t>
      </w:r>
      <w:r w:rsidRPr="00F439E1">
        <w:rPr>
          <w:rStyle w:val="Emphasis"/>
        </w:rPr>
        <w:t>permanent residency</w:t>
      </w:r>
      <w:r w:rsidRPr="00F439E1">
        <w:rPr>
          <w:rStyle w:val="StyleUnderline"/>
        </w:rPr>
        <w:t xml:space="preserve"> for all is </w:t>
      </w:r>
      <w:r w:rsidRPr="00F439E1">
        <w:rPr>
          <w:rStyle w:val="Emphasis"/>
        </w:rPr>
        <w:t>causing more harm than good</w:t>
      </w:r>
      <w:r w:rsidRPr="00F439E1">
        <w:rPr>
          <w:rStyle w:val="StyleUnderline"/>
        </w:rPr>
        <w:t xml:space="preserve"> by effectively depriving the vast majority of migrants the physical security and economic opportunity that only rich-world nations can</w:t>
      </w:r>
      <w:r w:rsidR="005E7CB5" w:rsidRPr="0096544E">
        <w:rPr>
          <w:sz w:val="10"/>
        </w:rPr>
        <w:t xml:space="preserve"> </w:t>
      </w:r>
      <w:r w:rsidRPr="0096544E">
        <w:rPr>
          <w:sz w:val="10"/>
        </w:rPr>
        <w:t>[*968]</w:t>
      </w:r>
      <w:r w:rsidR="005E7CB5" w:rsidRPr="0096544E">
        <w:rPr>
          <w:sz w:val="10"/>
        </w:rPr>
        <w:t xml:space="preserve"> </w:t>
      </w:r>
      <w:r w:rsidRPr="00F439E1">
        <w:rPr>
          <w:rStyle w:val="StyleUnderline"/>
        </w:rPr>
        <w:t xml:space="preserve">currently provide. It also </w:t>
      </w:r>
      <w:proofErr w:type="spellStart"/>
      <w:r w:rsidRPr="00F439E1">
        <w:rPr>
          <w:rStyle w:val="Emphasis"/>
        </w:rPr>
        <w:t>disincentivizes</w:t>
      </w:r>
      <w:proofErr w:type="spellEnd"/>
      <w:r w:rsidRPr="00F439E1">
        <w:rPr>
          <w:rStyle w:val="StyleUnderline"/>
        </w:rPr>
        <w:t xml:space="preserve"> rich countries from working within an international community to </w:t>
      </w:r>
      <w:r w:rsidRPr="00F439E1">
        <w:rPr>
          <w:rStyle w:val="Emphasis"/>
        </w:rPr>
        <w:t>prevent and address international crises</w:t>
      </w:r>
      <w:r w:rsidRPr="00F439E1">
        <w:rPr>
          <w:rStyle w:val="StyleUnderline"/>
        </w:rPr>
        <w:t xml:space="preserve"> and undermines third-world democratization and economic growth by permanently depriving developing nations of crucial human capital</w:t>
      </w:r>
      <w:r w:rsidRPr="0096544E">
        <w:rPr>
          <w:sz w:val="10"/>
        </w:rPr>
        <w:t>.</w:t>
      </w:r>
      <w:r w:rsidR="005E7CB5" w:rsidRPr="0096544E">
        <w:rPr>
          <w:sz w:val="10"/>
        </w:rPr>
        <w:t xml:space="preserve"> </w:t>
      </w:r>
      <w:r w:rsidRPr="0096544E">
        <w:rPr>
          <w:sz w:val="10"/>
        </w:rPr>
        <w:t>My proposal will strike some as both naïve and harsh. Naïve because it perhaps understates rich world countries' opposition to migrants, and harsh in that it contemplates and indeed advocates repatriating these migrants to their countries of origin and denies them the opportunity for either permanent residency or citizenship. Recognizing there are problems related to migrant repatriation, my proposal at least considers all relevant interests in seeking to advance global well-being. These interests are those of receiving states, which fear the demographic and backlash consequences of permanent migration, the sending states, who consistently lose human capital to the developed world, and most importantly, the migrants themselves, who are effectively disallowed access to developed countries under the current paradigm. Obviously, my proposal does not directly address the issues of economic insecurity and socio-economic immobility, which are the other obvious causes for nativism and hostility to migrants in much of the developed world. These problems should be addressed as a moral imperative regardless of how they affect attitudes to migrants. However, taking steps toward remediating inequality and providing for socio-economic and intergenerational mobility is a necessary but altogether insufficient basis for changing attitudes to migrants.</w:t>
      </w:r>
      <w:r w:rsidR="005E7CB5" w:rsidRPr="0096544E">
        <w:rPr>
          <w:sz w:val="10"/>
        </w:rPr>
        <w:t xml:space="preserve"> </w:t>
      </w:r>
      <w:r w:rsidRPr="0096544E">
        <w:rPr>
          <w:sz w:val="10"/>
        </w:rPr>
        <w:t xml:space="preserve">Recognizing my proposal is a mere starting point, my hope is that it will stimulate a needed conversation about changing </w:t>
      </w:r>
      <w:r w:rsidRPr="00F439E1">
        <w:rPr>
          <w:rStyle w:val="StyleUnderline"/>
        </w:rPr>
        <w:t>the current approach</w:t>
      </w:r>
      <w:r w:rsidRPr="0096544E">
        <w:rPr>
          <w:sz w:val="10"/>
        </w:rPr>
        <w:t xml:space="preserve">, which </w:t>
      </w:r>
      <w:r w:rsidRPr="00F439E1">
        <w:rPr>
          <w:rStyle w:val="StyleUnderline"/>
        </w:rPr>
        <w:t>inadvertently and unfortunately treats migrants as toxins pervading an interconnected world and denies the reality of global migration and how this phenomenon will grow with time, based on state failure, climate change</w:t>
      </w:r>
      <w:r w:rsidRPr="007A1BCB">
        <w:rPr>
          <w:rStyle w:val="StyleUnderline"/>
        </w:rPr>
        <w:t>, and uneven population and economic growth further. By expanding access to migration on the condition that it be for no more than for a definite duration, developed countries can engender sufficient political support to greatly expand the number of migrant visas issued each year, address their citizens' legitimate concerns about migration's consequences and proactively deal with the problems that engender problematic levels of global migration</w:t>
      </w:r>
      <w:r w:rsidRPr="0096544E">
        <w:rPr>
          <w:sz w:val="10"/>
        </w:rPr>
        <w:t>.</w:t>
      </w:r>
      <w:r w:rsidR="005E7CB5" w:rsidRPr="0096544E">
        <w:rPr>
          <w:sz w:val="10"/>
        </w:rPr>
        <w:t xml:space="preserve"> </w:t>
      </w:r>
      <w:r w:rsidRPr="0096544E">
        <w:rPr>
          <w:sz w:val="10"/>
        </w:rPr>
        <w:t>At the start of the previous century, my grandfather traveled from what was then Ceylon to the U.K. as an Imperial subject. Recognizing the benighted views of many Imperial administrators, including incorrect suppositions as to racial hierarchy, they saw individual</w:t>
      </w:r>
      <w:r w:rsidR="005E7CB5" w:rsidRPr="0096544E">
        <w:rPr>
          <w:sz w:val="10"/>
        </w:rPr>
        <w:t xml:space="preserve"> </w:t>
      </w:r>
      <w:r w:rsidRPr="0096544E">
        <w:rPr>
          <w:sz w:val="10"/>
        </w:rPr>
        <w:t>[*969]</w:t>
      </w:r>
      <w:r w:rsidR="005E7CB5" w:rsidRPr="0096544E">
        <w:rPr>
          <w:sz w:val="10"/>
        </w:rPr>
        <w:t xml:space="preserve"> </w:t>
      </w:r>
      <w:r w:rsidRPr="0096544E">
        <w:rPr>
          <w:sz w:val="10"/>
        </w:rPr>
        <w:t xml:space="preserve">British subjects as assets entitled to freedom of movement and residency. Although today's world has laudably rejected the legitimacy of both empire and ethnic superiority, my grandfather's descendants who hold Sri Lankan passports lack the same freedom of movement he took for granted. This is because first-world destination countries largely refuse to admit Sri Lankans because they fear that admission will irrevocably lead to illegal and unwelcome permanent residency. My hope is that </w:t>
      </w:r>
      <w:r w:rsidRPr="004143A3">
        <w:rPr>
          <w:rStyle w:val="Emphasis"/>
          <w:highlight w:val="cyan"/>
        </w:rPr>
        <w:t>changing our approach</w:t>
      </w:r>
      <w:r w:rsidRPr="006B55DE">
        <w:rPr>
          <w:rStyle w:val="Emphasis"/>
        </w:rPr>
        <w:t xml:space="preserve"> to global migration </w:t>
      </w:r>
      <w:r w:rsidRPr="000E66C7">
        <w:rPr>
          <w:rStyle w:val="Emphasis"/>
          <w:highlight w:val="cyan"/>
        </w:rPr>
        <w:t>will encourage rich world citizens to welcome global migrants</w:t>
      </w:r>
      <w:r w:rsidRPr="007A1BCB">
        <w:rPr>
          <w:rStyle w:val="StyleUnderline"/>
        </w:rPr>
        <w:t>, facilitate migrants' ability to improve their lives and, in the end, improve global well-being</w:t>
      </w:r>
      <w:r w:rsidRPr="0096544E">
        <w:rPr>
          <w:sz w:val="10"/>
        </w:rPr>
        <w:t xml:space="preserve">. President Trump, who has unequivocally opposed his country's current approach to both immigrants and refugees, might consider this proposal as a means to address his supporters' concerns </w:t>
      </w:r>
      <w:r w:rsidRPr="000E66C7">
        <w:rPr>
          <w:rStyle w:val="StyleUnderline"/>
          <w:highlight w:val="cyan"/>
        </w:rPr>
        <w:t xml:space="preserve">and </w:t>
      </w:r>
      <w:r w:rsidRPr="000E66C7">
        <w:rPr>
          <w:rStyle w:val="Emphasis"/>
          <w:highlight w:val="cyan"/>
        </w:rPr>
        <w:t>facilitate U.S. leadership</w:t>
      </w:r>
      <w:r w:rsidRPr="000E66C7">
        <w:rPr>
          <w:rStyle w:val="StyleUnderline"/>
          <w:highlight w:val="cyan"/>
        </w:rPr>
        <w:t xml:space="preserve"> on the issue</w:t>
      </w:r>
      <w:r w:rsidRPr="0096544E">
        <w:rPr>
          <w:sz w:val="10"/>
        </w:rPr>
        <w:t>.</w:t>
      </w:r>
    </w:p>
    <w:p w:rsidR="009A40DC" w:rsidRDefault="009A40DC" w:rsidP="00B55AD5"/>
    <w:p w:rsidR="00AE7597" w:rsidRDefault="00AE7597" w:rsidP="00AE7597">
      <w:pPr>
        <w:pStyle w:val="Heading4"/>
      </w:pPr>
      <w:r>
        <w:t>Otherwise, escalates to nuclear war</w:t>
      </w:r>
    </w:p>
    <w:p w:rsidR="00AE7597" w:rsidRDefault="00AE7597" w:rsidP="00AE7597">
      <w:pPr>
        <w:pStyle w:val="CiteSpacing"/>
      </w:pPr>
      <w:r w:rsidRPr="0082250C">
        <w:rPr>
          <w:rStyle w:val="Style13ptBold"/>
        </w:rPr>
        <w:t xml:space="preserve">Virtue &amp; </w:t>
      </w:r>
      <w:proofErr w:type="spellStart"/>
      <w:r w:rsidRPr="0082250C">
        <w:rPr>
          <w:rStyle w:val="Style13ptBold"/>
        </w:rPr>
        <w:t>Kegl</w:t>
      </w:r>
      <w:proofErr w:type="spellEnd"/>
      <w:r w:rsidRPr="0082250C">
        <w:rPr>
          <w:rStyle w:val="Style13ptBold"/>
        </w:rPr>
        <w:t xml:space="preserve"> 15</w:t>
      </w:r>
      <w:r>
        <w:t xml:space="preserve"> (Rob Virtue, deputy news editor at Express.co.uk, journalism diploma, Trinity Mirror, B.A. journalism and politics, University of Lincoln, and Agnes </w:t>
      </w:r>
      <w:proofErr w:type="spellStart"/>
      <w:r>
        <w:t>Kegl</w:t>
      </w:r>
      <w:proofErr w:type="spellEnd"/>
      <w:r>
        <w:t xml:space="preserve">, journalist at Express Newspapers, “Migrant crisis and Euro tensions threaten to trigger catastrophic conflict claim experts,” Express (UK), 9-23-2015, </w:t>
      </w:r>
      <w:hyperlink r:id="rId6" w:history="1">
        <w:r w:rsidRPr="001D008B">
          <w:rPr>
            <w:rStyle w:val="Hyperlink"/>
          </w:rPr>
          <w:t>https://www.express.co.uk/news/world/607158/World-War-3-Experts-raise-fears-migrant-crisis-could-lead-to-catastrophic-scenario</w:t>
        </w:r>
      </w:hyperlink>
      <w:r>
        <w:t xml:space="preserve"> DOA 7-12-2018)KMM</w:t>
      </w:r>
    </w:p>
    <w:p w:rsidR="00AE7597" w:rsidRDefault="00AE7597" w:rsidP="00AE7597">
      <w:r w:rsidRPr="00FE3AB6">
        <w:rPr>
          <w:rStyle w:val="StyleUnderline"/>
          <w:highlight w:val="cyan"/>
        </w:rPr>
        <w:t xml:space="preserve">Rising tensions between central and east European countries over the </w:t>
      </w:r>
      <w:r w:rsidRPr="00FE3AB6">
        <w:rPr>
          <w:rStyle w:val="Emphasis"/>
          <w:highlight w:val="cyan"/>
        </w:rPr>
        <w:t>escalating migrant crisis</w:t>
      </w:r>
      <w:r w:rsidRPr="00FE3AB6">
        <w:rPr>
          <w:rStyle w:val="StyleUnderline"/>
          <w:highlight w:val="cyan"/>
        </w:rPr>
        <w:t xml:space="preserve"> could be the spark for a </w:t>
      </w:r>
      <w:r w:rsidRPr="00FE3AB6">
        <w:rPr>
          <w:rStyle w:val="Emphasis"/>
          <w:highlight w:val="cyan"/>
        </w:rPr>
        <w:t>catastrophic world war</w:t>
      </w:r>
      <w:r w:rsidRPr="00FE3AB6">
        <w:rPr>
          <w:rStyle w:val="StyleUnderline"/>
          <w:highlight w:val="cyan"/>
        </w:rPr>
        <w:t xml:space="preserve">, </w:t>
      </w:r>
      <w:r w:rsidRPr="00FE3AB6">
        <w:rPr>
          <w:rStyle w:val="Emphasis"/>
          <w:highlight w:val="cyan"/>
        </w:rPr>
        <w:t>experts</w:t>
      </w:r>
      <w:r w:rsidRPr="00FE3AB6">
        <w:rPr>
          <w:rStyle w:val="StyleUnderline"/>
          <w:highlight w:val="cyan"/>
        </w:rPr>
        <w:t xml:space="preserve"> warned</w:t>
      </w:r>
      <w:r w:rsidRPr="00E04E6F">
        <w:rPr>
          <w:sz w:val="14"/>
        </w:rPr>
        <w:t xml:space="preserve"> today. </w:t>
      </w:r>
      <w:r w:rsidRPr="002756A9">
        <w:rPr>
          <w:rStyle w:val="StyleUnderline"/>
        </w:rPr>
        <w:t xml:space="preserve">Both the Hungarian and Italian prime ministers have spoken of huge dangers of unchecked floods of immigrants from Africa and the Middle East which </w:t>
      </w:r>
      <w:r w:rsidRPr="002756A9">
        <w:rPr>
          <w:rStyle w:val="StyleUnderline"/>
          <w:highlight w:val="cyan"/>
        </w:rPr>
        <w:t xml:space="preserve">have set previously </w:t>
      </w:r>
      <w:proofErr w:type="spellStart"/>
      <w:r w:rsidRPr="002756A9">
        <w:rPr>
          <w:rStyle w:val="StyleUnderline"/>
          <w:highlight w:val="cyan"/>
        </w:rPr>
        <w:t>peacable</w:t>
      </w:r>
      <w:proofErr w:type="spellEnd"/>
      <w:r w:rsidRPr="002756A9">
        <w:rPr>
          <w:rStyle w:val="StyleUnderline"/>
          <w:highlight w:val="cyan"/>
        </w:rPr>
        <w:t xml:space="preserve"> EU nations against each other</w:t>
      </w:r>
      <w:r w:rsidRPr="00E04E6F">
        <w:rPr>
          <w:sz w:val="14"/>
        </w:rPr>
        <w:t xml:space="preserve">. </w:t>
      </w:r>
      <w:r w:rsidRPr="002756A9">
        <w:rPr>
          <w:rStyle w:val="StyleUnderline"/>
        </w:rPr>
        <w:t xml:space="preserve">The scenario - especially the one currently being played out in Serbia and Hungary - is </w:t>
      </w:r>
      <w:r w:rsidRPr="00EC0015">
        <w:rPr>
          <w:rStyle w:val="StyleUnderline"/>
        </w:rPr>
        <w:t>hauntingly similar to that which triggered the First World War</w:t>
      </w:r>
      <w:r w:rsidRPr="00E04E6F">
        <w:rPr>
          <w:sz w:val="14"/>
        </w:rPr>
        <w:t xml:space="preserve">. The problem has manifesting itself in central Europe where Hungary is besieged by growing numbers of refugees passing through from Serbia and Croatia, forcing its government to build fences to stem the influx. Hungarian </w:t>
      </w:r>
      <w:proofErr w:type="gramStart"/>
      <w:r w:rsidRPr="00E04E6F">
        <w:rPr>
          <w:sz w:val="14"/>
        </w:rPr>
        <w:t>prime minister</w:t>
      </w:r>
      <w:proofErr w:type="gramEnd"/>
      <w:r w:rsidRPr="00E04E6F">
        <w:rPr>
          <w:sz w:val="14"/>
        </w:rPr>
        <w:t xml:space="preserve"> Viktor </w:t>
      </w:r>
      <w:proofErr w:type="spellStart"/>
      <w:r w:rsidRPr="00E04E6F">
        <w:rPr>
          <w:sz w:val="14"/>
        </w:rPr>
        <w:t>Orbán</w:t>
      </w:r>
      <w:proofErr w:type="spellEnd"/>
      <w:r w:rsidRPr="00E04E6F">
        <w:rPr>
          <w:sz w:val="14"/>
        </w:rPr>
        <w:t xml:space="preserve"> warned European life and its established laws were under threat from huge numbers of people heading through the continent from war-torn states in the Middle East. In a </w:t>
      </w:r>
      <w:proofErr w:type="spellStart"/>
      <w:r w:rsidRPr="00E04E6F">
        <w:rPr>
          <w:sz w:val="14"/>
        </w:rPr>
        <w:t>defence</w:t>
      </w:r>
      <w:proofErr w:type="spellEnd"/>
      <w:r w:rsidRPr="00E04E6F">
        <w:rPr>
          <w:sz w:val="14"/>
        </w:rPr>
        <w:t xml:space="preserve"> against criticism of the aggressive stance against refugees taken by the </w:t>
      </w:r>
      <w:proofErr w:type="gramStart"/>
      <w:r w:rsidRPr="00E04E6F">
        <w:rPr>
          <w:sz w:val="14"/>
        </w:rPr>
        <w:t>country ,</w:t>
      </w:r>
      <w:proofErr w:type="gramEnd"/>
      <w:r w:rsidRPr="00E04E6F">
        <w:rPr>
          <w:sz w:val="14"/>
        </w:rPr>
        <w:t xml:space="preserve"> he said yesterday: "Our borders are in danger. Our way of life where we respect the law is in danger. "The whole of Hungary and Europe is in danger</w:t>
      </w:r>
      <w:proofErr w:type="gramStart"/>
      <w:r w:rsidRPr="00E04E6F">
        <w:rPr>
          <w:sz w:val="14"/>
        </w:rPr>
        <w:t>. "</w:t>
      </w:r>
      <w:proofErr w:type="gramEnd"/>
      <w:r w:rsidRPr="00E04E6F">
        <w:rPr>
          <w:sz w:val="14"/>
        </w:rPr>
        <w:t xml:space="preserve">The migrants are blitzing us." </w:t>
      </w:r>
      <w:r w:rsidRPr="00F52DBD">
        <w:rPr>
          <w:rStyle w:val="StyleUnderline"/>
        </w:rPr>
        <w:t xml:space="preserve">Hungary and Serbia have constantly been at </w:t>
      </w:r>
      <w:proofErr w:type="spellStart"/>
      <w:r w:rsidRPr="00F52DBD">
        <w:rPr>
          <w:rStyle w:val="StyleUnderline"/>
        </w:rPr>
        <w:t>each others'</w:t>
      </w:r>
      <w:proofErr w:type="spellEnd"/>
      <w:r w:rsidRPr="00F52DBD">
        <w:rPr>
          <w:rStyle w:val="StyleUnderline"/>
        </w:rPr>
        <w:t xml:space="preserve"> throats over the issue, with Budapest urging its non-EU </w:t>
      </w:r>
      <w:proofErr w:type="spellStart"/>
      <w:r w:rsidRPr="00F52DBD">
        <w:rPr>
          <w:rStyle w:val="StyleUnderline"/>
        </w:rPr>
        <w:t>neighbours</w:t>
      </w:r>
      <w:proofErr w:type="spellEnd"/>
      <w:r w:rsidRPr="00F52DBD">
        <w:rPr>
          <w:rStyle w:val="StyleUnderline"/>
        </w:rPr>
        <w:t xml:space="preserve"> to do more to help tackle the growing </w:t>
      </w:r>
      <w:proofErr w:type="spellStart"/>
      <w:proofErr w:type="gramStart"/>
      <w:r w:rsidRPr="00F52DBD">
        <w:rPr>
          <w:rStyle w:val="StyleUnderline"/>
        </w:rPr>
        <w:t>neighbours</w:t>
      </w:r>
      <w:proofErr w:type="spellEnd"/>
      <w:proofErr w:type="gramEnd"/>
      <w:r w:rsidRPr="00F52DBD">
        <w:rPr>
          <w:rStyle w:val="StyleUnderline"/>
        </w:rPr>
        <w:t xml:space="preserve"> migrants</w:t>
      </w:r>
      <w:r w:rsidRPr="00E04E6F">
        <w:rPr>
          <w:sz w:val="14"/>
        </w:rPr>
        <w:t xml:space="preserve">. It is now sending troops armed with rubber bullets and tear gas to the border with Serbia to protect the country's frontier. Pinter </w:t>
      </w:r>
      <w:proofErr w:type="spellStart"/>
      <w:r w:rsidRPr="00E04E6F">
        <w:rPr>
          <w:sz w:val="14"/>
        </w:rPr>
        <w:t>Bence</w:t>
      </w:r>
      <w:proofErr w:type="spellEnd"/>
      <w:r w:rsidRPr="00E04E6F">
        <w:rPr>
          <w:sz w:val="14"/>
        </w:rPr>
        <w:t xml:space="preserve">, a Hungarian political journalist for the mandiner.hu website said </w:t>
      </w:r>
      <w:r w:rsidRPr="00F47B77">
        <w:rPr>
          <w:rStyle w:val="StyleUnderline"/>
        </w:rPr>
        <w:t>the situation with growing tensions between nations was reminiscent of</w:t>
      </w:r>
      <w:r w:rsidRPr="00E04E6F">
        <w:rPr>
          <w:sz w:val="14"/>
        </w:rPr>
        <w:t xml:space="preserve"> the international scenario from just over 100 years ago. He said: "This is how </w:t>
      </w:r>
      <w:r w:rsidRPr="00F47B77">
        <w:rPr>
          <w:rStyle w:val="StyleUnderline"/>
        </w:rPr>
        <w:t>the eve of the First World War</w:t>
      </w:r>
      <w:r w:rsidRPr="00E04E6F">
        <w:rPr>
          <w:sz w:val="14"/>
        </w:rPr>
        <w:t xml:space="preserve"> could have looked like: </w:t>
      </w:r>
      <w:r w:rsidRPr="00F47B77">
        <w:rPr>
          <w:rStyle w:val="StyleUnderline"/>
        </w:rPr>
        <w:t xml:space="preserve">complete hesitancy, the </w:t>
      </w:r>
      <w:r w:rsidRPr="00EC0015">
        <w:rPr>
          <w:rStyle w:val="Emphasis"/>
        </w:rPr>
        <w:t>termination of the usual channels of diplomacy</w:t>
      </w:r>
      <w:r w:rsidRPr="00F47B77">
        <w:rPr>
          <w:rStyle w:val="StyleUnderline"/>
        </w:rPr>
        <w:t xml:space="preserve">, the </w:t>
      </w:r>
      <w:r w:rsidRPr="00EC0015">
        <w:rPr>
          <w:rStyle w:val="Emphasis"/>
        </w:rPr>
        <w:t>lack of solidarity</w:t>
      </w:r>
      <w:r w:rsidRPr="00F47B77">
        <w:rPr>
          <w:rStyle w:val="StyleUnderline"/>
        </w:rPr>
        <w:t>, pressure to take a step and the countries issuing threats to each other</w:t>
      </w:r>
      <w:r w:rsidRPr="00E04E6F">
        <w:rPr>
          <w:sz w:val="14"/>
        </w:rPr>
        <w:t xml:space="preserve"> are all reminding us of that. It definitely doesn't look like a cooperating Europe. "</w:t>
      </w:r>
      <w:proofErr w:type="spellStart"/>
      <w:r w:rsidRPr="00E04E6F">
        <w:rPr>
          <w:sz w:val="14"/>
        </w:rPr>
        <w:t>Mr</w:t>
      </w:r>
      <w:proofErr w:type="spellEnd"/>
      <w:r w:rsidRPr="00E04E6F">
        <w:rPr>
          <w:sz w:val="14"/>
        </w:rPr>
        <w:t xml:space="preserve"> </w:t>
      </w:r>
      <w:proofErr w:type="spellStart"/>
      <w:r w:rsidRPr="00E04E6F">
        <w:rPr>
          <w:sz w:val="14"/>
        </w:rPr>
        <w:t>Orban</w:t>
      </w:r>
      <w:proofErr w:type="spellEnd"/>
      <w:r w:rsidRPr="00E04E6F">
        <w:rPr>
          <w:sz w:val="14"/>
        </w:rPr>
        <w:t xml:space="preserve"> is right in stating that it would only worth to talk about quotas if we can control the registration of the migrants coming to Europe. And so far no country has any idea how to do that. "That's </w:t>
      </w:r>
      <w:r w:rsidRPr="00F47B77">
        <w:rPr>
          <w:rStyle w:val="StyleUnderline"/>
        </w:rPr>
        <w:t>what the Hungarian Government has done</w:t>
      </w:r>
      <w:r w:rsidRPr="00E04E6F">
        <w:rPr>
          <w:sz w:val="14"/>
        </w:rPr>
        <w:t xml:space="preserve">, though it </w:t>
      </w:r>
      <w:r w:rsidRPr="00447782">
        <w:rPr>
          <w:rStyle w:val="StyleUnderline"/>
        </w:rPr>
        <w:t>risks projecting an image of inhumanity</w:t>
      </w:r>
      <w:r w:rsidRPr="00E04E6F">
        <w:rPr>
          <w:sz w:val="14"/>
        </w:rPr>
        <w:t xml:space="preserve">." He said reports of a Croatian train filled with 1,000 </w:t>
      </w:r>
      <w:r w:rsidRPr="00447782">
        <w:rPr>
          <w:rStyle w:val="Emphasis"/>
          <w:highlight w:val="cyan"/>
        </w:rPr>
        <w:t>migrants</w:t>
      </w:r>
      <w:r w:rsidRPr="00E04E6F">
        <w:rPr>
          <w:sz w:val="14"/>
        </w:rPr>
        <w:t xml:space="preserve"> illegally entering Hungary last week, </w:t>
      </w:r>
      <w:r w:rsidRPr="00E274BE">
        <w:rPr>
          <w:rStyle w:val="StyleUnderline"/>
          <w:highlight w:val="cyan"/>
        </w:rPr>
        <w:t xml:space="preserve">could </w:t>
      </w:r>
      <w:r w:rsidRPr="00E274BE">
        <w:rPr>
          <w:rStyle w:val="Emphasis"/>
          <w:highlight w:val="cyan"/>
        </w:rPr>
        <w:t>easily</w:t>
      </w:r>
      <w:r w:rsidRPr="00E274BE">
        <w:rPr>
          <w:rStyle w:val="StyleUnderline"/>
          <w:highlight w:val="cyan"/>
        </w:rPr>
        <w:t xml:space="preserve"> be the</w:t>
      </w:r>
      <w:r w:rsidRPr="00447782">
        <w:rPr>
          <w:rStyle w:val="StyleUnderline"/>
        </w:rPr>
        <w:t xml:space="preserve"> sort of </w:t>
      </w:r>
      <w:r w:rsidRPr="00E274BE">
        <w:rPr>
          <w:rStyle w:val="StyleUnderline"/>
          <w:highlight w:val="cyan"/>
        </w:rPr>
        <w:t xml:space="preserve">act that </w:t>
      </w:r>
      <w:r w:rsidRPr="00E274BE">
        <w:rPr>
          <w:rStyle w:val="Emphasis"/>
          <w:highlight w:val="cyan"/>
        </w:rPr>
        <w:t>escalates the currently fraught situation</w:t>
      </w:r>
      <w:r w:rsidRPr="00E04E6F">
        <w:rPr>
          <w:sz w:val="14"/>
        </w:rPr>
        <w:t xml:space="preserve">. Politicians in Budapest described the train's unannounced arrival as a "major, major incident". </w:t>
      </w:r>
      <w:proofErr w:type="spellStart"/>
      <w:r w:rsidRPr="00E04E6F">
        <w:rPr>
          <w:sz w:val="14"/>
        </w:rPr>
        <w:t>Mr</w:t>
      </w:r>
      <w:proofErr w:type="spellEnd"/>
      <w:r w:rsidRPr="00E04E6F">
        <w:rPr>
          <w:sz w:val="14"/>
        </w:rPr>
        <w:t xml:space="preserve"> Pinter said: "What did the Croatian government think when they sent a train with 40 fully armed police officers on it, crossing the border at a red signal? In the worse cases an affair like this can lead to an outbreak of a war." </w:t>
      </w:r>
      <w:r w:rsidRPr="00EC0015">
        <w:rPr>
          <w:rStyle w:val="StyleUnderline"/>
        </w:rPr>
        <w:t>The escalating situation on the continent has also drawn interest across the Atlantic Ocean</w:t>
      </w:r>
      <w:r w:rsidRPr="00E04E6F">
        <w:rPr>
          <w:sz w:val="14"/>
        </w:rPr>
        <w:t xml:space="preserve">. Like </w:t>
      </w:r>
      <w:proofErr w:type="spellStart"/>
      <w:r w:rsidRPr="00E04E6F">
        <w:rPr>
          <w:sz w:val="14"/>
        </w:rPr>
        <w:t>Mr</w:t>
      </w:r>
      <w:proofErr w:type="spellEnd"/>
      <w:r w:rsidRPr="00E04E6F">
        <w:rPr>
          <w:sz w:val="14"/>
        </w:rPr>
        <w:t xml:space="preserve"> Pinter, </w:t>
      </w:r>
      <w:r w:rsidRPr="00EC0015">
        <w:rPr>
          <w:rStyle w:val="StyleUnderline"/>
        </w:rPr>
        <w:t>Gerald Celente, who is a trend forecaster in the U</w:t>
      </w:r>
      <w:r w:rsidRPr="00E04E6F">
        <w:rPr>
          <w:sz w:val="14"/>
        </w:rPr>
        <w:t xml:space="preserve">nited </w:t>
      </w:r>
      <w:r w:rsidRPr="00EC0015">
        <w:rPr>
          <w:rStyle w:val="StyleUnderline"/>
        </w:rPr>
        <w:t>S</w:t>
      </w:r>
      <w:r w:rsidRPr="00E04E6F">
        <w:rPr>
          <w:sz w:val="14"/>
        </w:rPr>
        <w:t xml:space="preserve">tates, </w:t>
      </w:r>
      <w:r w:rsidRPr="00EC0015">
        <w:rPr>
          <w:rStyle w:val="StyleUnderline"/>
        </w:rPr>
        <w:t>said the current crisis draws huge parallels with a previous global conflict - in this case the Second World War</w:t>
      </w:r>
      <w:r w:rsidRPr="00E04E6F">
        <w:rPr>
          <w:sz w:val="14"/>
        </w:rPr>
        <w:t xml:space="preserve">. He blames America's attacks on Libya, Iraq and most recently Syria, for bringing "refugees of war" to Europe. </w:t>
      </w:r>
      <w:proofErr w:type="spellStart"/>
      <w:r w:rsidRPr="00E04E6F">
        <w:rPr>
          <w:sz w:val="14"/>
        </w:rPr>
        <w:t>Mr</w:t>
      </w:r>
      <w:proofErr w:type="spellEnd"/>
      <w:r w:rsidRPr="00E04E6F">
        <w:rPr>
          <w:sz w:val="14"/>
        </w:rPr>
        <w:t xml:space="preserve"> Celente said </w:t>
      </w:r>
      <w:r w:rsidRPr="00EC0015">
        <w:rPr>
          <w:rStyle w:val="StyleUnderline"/>
        </w:rPr>
        <w:t xml:space="preserve">this is </w:t>
      </w:r>
      <w:r w:rsidRPr="008D1153">
        <w:rPr>
          <w:rStyle w:val="StyleUnderline"/>
          <w:highlight w:val="cyan"/>
        </w:rPr>
        <w:t>going hand in hand with trade wars</w:t>
      </w:r>
      <w:r w:rsidRPr="00EC0015">
        <w:rPr>
          <w:rStyle w:val="StyleUnderline"/>
        </w:rPr>
        <w:t>, with China devaluing its currency to gain a global advantage, similar to what happened prior to the Second World War</w:t>
      </w:r>
      <w:r w:rsidRPr="00E04E6F">
        <w:rPr>
          <w:sz w:val="14"/>
        </w:rPr>
        <w:t xml:space="preserve">. Considering the current situation in Syria, where America is bombing president Bashar al-Assad's regime while Vladimir Putin's Russia is defending him by attacking ISIS, his warnings are all too clear. He said: "We're on the march to war. History is repeating itself. "It's a repeat of the 1930s. The crash of 1929, the Great Depression, currency wars, trade wars, world war. "We've got the panic of '08, the Great Recession, currency wars, trade wars and now we're seeing the refugees of war sweeping on the shores of Europe." He said another big terror attack on society will see an emotional outpouring across the Western world that will then transform into a catastrophic thirst for revenge. </w:t>
      </w:r>
      <w:proofErr w:type="spellStart"/>
      <w:r w:rsidRPr="00E04E6F">
        <w:rPr>
          <w:sz w:val="14"/>
        </w:rPr>
        <w:t>Mr</w:t>
      </w:r>
      <w:proofErr w:type="spellEnd"/>
      <w:r w:rsidRPr="00E04E6F">
        <w:rPr>
          <w:sz w:val="14"/>
        </w:rPr>
        <w:t xml:space="preserve"> Celente said: "</w:t>
      </w:r>
      <w:r w:rsidRPr="00E04E6F">
        <w:rPr>
          <w:rStyle w:val="StyleUnderline"/>
        </w:rPr>
        <w:t xml:space="preserve">They are </w:t>
      </w:r>
      <w:r w:rsidRPr="008D1153">
        <w:rPr>
          <w:rStyle w:val="StyleUnderline"/>
          <w:highlight w:val="cyan"/>
        </w:rPr>
        <w:t>leading us to</w:t>
      </w:r>
      <w:r w:rsidRPr="008D1153">
        <w:rPr>
          <w:rStyle w:val="StyleUnderline"/>
        </w:rPr>
        <w:t xml:space="preserve"> the next great war. All it is going</w:t>
      </w:r>
      <w:r w:rsidRPr="00E04E6F">
        <w:rPr>
          <w:rStyle w:val="StyleUnderline"/>
        </w:rPr>
        <w:t xml:space="preserve"> to take is a terror attack and people will be tying yellow ribbons around everything that doesn't move, waving American flags and we're off to</w:t>
      </w:r>
      <w:r w:rsidRPr="00E04E6F">
        <w:rPr>
          <w:sz w:val="14"/>
        </w:rPr>
        <w:t xml:space="preserve"> what Einstein called </w:t>
      </w:r>
      <w:r w:rsidRPr="00E04E6F">
        <w:rPr>
          <w:rStyle w:val="StyleUnderline"/>
        </w:rPr>
        <w:t>the whole war scenario</w:t>
      </w:r>
      <w:r w:rsidRPr="00E04E6F">
        <w:rPr>
          <w:sz w:val="14"/>
        </w:rPr>
        <w:t xml:space="preserve">." US economist </w:t>
      </w:r>
      <w:proofErr w:type="spellStart"/>
      <w:r w:rsidRPr="00E04E6F">
        <w:rPr>
          <w:sz w:val="14"/>
        </w:rPr>
        <w:t>Dr</w:t>
      </w:r>
      <w:proofErr w:type="spellEnd"/>
      <w:r w:rsidRPr="00E04E6F">
        <w:rPr>
          <w:sz w:val="14"/>
        </w:rPr>
        <w:t xml:space="preserve"> Paul Craig Roberts, who served in the Reagan administration, is another who predicts doom on the horizon. He spoke at an Occupy Peace event </w:t>
      </w:r>
      <w:proofErr w:type="spellStart"/>
      <w:r w:rsidRPr="00E04E6F">
        <w:rPr>
          <w:sz w:val="14"/>
        </w:rPr>
        <w:t>organised</w:t>
      </w:r>
      <w:proofErr w:type="spellEnd"/>
      <w:r w:rsidRPr="00E04E6F">
        <w:rPr>
          <w:sz w:val="14"/>
        </w:rPr>
        <w:t xml:space="preserve"> by </w:t>
      </w:r>
      <w:proofErr w:type="spellStart"/>
      <w:r w:rsidRPr="00E04E6F">
        <w:rPr>
          <w:sz w:val="14"/>
        </w:rPr>
        <w:t>Mr</w:t>
      </w:r>
      <w:proofErr w:type="spellEnd"/>
      <w:r w:rsidRPr="00E04E6F">
        <w:rPr>
          <w:sz w:val="14"/>
        </w:rPr>
        <w:t xml:space="preserve"> Celente at the weekend about rising tensions. </w:t>
      </w:r>
      <w:proofErr w:type="spellStart"/>
      <w:r w:rsidRPr="00E04E6F">
        <w:rPr>
          <w:sz w:val="14"/>
        </w:rPr>
        <w:t>Dr</w:t>
      </w:r>
      <w:proofErr w:type="spellEnd"/>
      <w:r w:rsidRPr="00E04E6F">
        <w:rPr>
          <w:sz w:val="14"/>
        </w:rPr>
        <w:t xml:space="preserve"> Roberts remarked on the impact of </w:t>
      </w:r>
      <w:r w:rsidRPr="008D1153">
        <w:rPr>
          <w:rStyle w:val="StyleUnderline"/>
          <w:highlight w:val="cyan"/>
        </w:rPr>
        <w:t xml:space="preserve">a </w:t>
      </w:r>
      <w:r w:rsidRPr="008D1153">
        <w:rPr>
          <w:rStyle w:val="Emphasis"/>
          <w:highlight w:val="cyan"/>
        </w:rPr>
        <w:t>nuclear war</w:t>
      </w:r>
      <w:r w:rsidRPr="00E04E6F">
        <w:rPr>
          <w:rStyle w:val="StyleUnderline"/>
        </w:rPr>
        <w:t xml:space="preserve"> under the currently tense climate, if countries such as </w:t>
      </w:r>
      <w:r w:rsidRPr="008D1153">
        <w:rPr>
          <w:rStyle w:val="StyleUnderline"/>
          <w:highlight w:val="cyan"/>
        </w:rPr>
        <w:t>Russia and China</w:t>
      </w:r>
      <w:r w:rsidRPr="00E04E6F">
        <w:rPr>
          <w:rStyle w:val="StyleUnderline"/>
        </w:rPr>
        <w:t xml:space="preserve"> are </w:t>
      </w:r>
      <w:r w:rsidRPr="008D1153">
        <w:rPr>
          <w:rStyle w:val="StyleUnderline"/>
          <w:highlight w:val="cyan"/>
        </w:rPr>
        <w:t>involved</w:t>
      </w:r>
      <w:r w:rsidRPr="00E04E6F">
        <w:rPr>
          <w:sz w:val="14"/>
        </w:rPr>
        <w:t>. He said the effects would be devastating, as there would be a "first-strike, pre-emptive force". He added: "</w:t>
      </w:r>
      <w:r w:rsidRPr="00E04E6F">
        <w:rPr>
          <w:rStyle w:val="StyleUnderline"/>
        </w:rPr>
        <w:t>Armageddon could be at hand</w:t>
      </w:r>
      <w:proofErr w:type="gramStart"/>
      <w:r w:rsidRPr="00E04E6F">
        <w:rPr>
          <w:sz w:val="14"/>
        </w:rPr>
        <w:t>. "</w:t>
      </w:r>
      <w:proofErr w:type="gramEnd"/>
      <w:r w:rsidRPr="00E04E6F">
        <w:rPr>
          <w:sz w:val="14"/>
        </w:rPr>
        <w:t xml:space="preserve">This is chilling. People should be scared to death." Running alongside the rising tension between global superpowers is the threat emanating from Islamic State. Just weeks ago Italian </w:t>
      </w:r>
      <w:proofErr w:type="gramStart"/>
      <w:r w:rsidRPr="00E04E6F">
        <w:rPr>
          <w:sz w:val="14"/>
        </w:rPr>
        <w:t>prime minister</w:t>
      </w:r>
      <w:proofErr w:type="gramEnd"/>
      <w:r w:rsidRPr="00E04E6F">
        <w:rPr>
          <w:sz w:val="14"/>
        </w:rPr>
        <w:t xml:space="preserve"> Sergio Mattarella said the seeds of a major conflict were being planted across the region, with religious-based terrorism at the root of it. Speaking at a meeting of world leaders in Rimini, he said: "Terrorism, </w:t>
      </w:r>
      <w:proofErr w:type="spellStart"/>
      <w:r w:rsidRPr="00E04E6F">
        <w:rPr>
          <w:sz w:val="14"/>
        </w:rPr>
        <w:t>energised</w:t>
      </w:r>
      <w:proofErr w:type="spellEnd"/>
      <w:r w:rsidRPr="00E04E6F">
        <w:rPr>
          <w:sz w:val="14"/>
        </w:rPr>
        <w:t xml:space="preserve"> by a fanatical belief in God, aims to start a third world war in the Mediterranean, the Middle East and Africa. Our duty is to stop it. "It is our responsibility to defuse the threat, because peace in the world will depend on the ability of the monotheistic religions to talk with each other and to understand each other." He called for "intelligence" in dealing with migration to help tackle radicalism. But he also </w:t>
      </w:r>
      <w:r w:rsidRPr="008D1153">
        <w:rPr>
          <w:rStyle w:val="Emphasis"/>
          <w:highlight w:val="cyan"/>
        </w:rPr>
        <w:t>called for refugees to be welcomed in Europe</w:t>
      </w:r>
      <w:r w:rsidRPr="00E04E6F">
        <w:rPr>
          <w:sz w:val="14"/>
        </w:rPr>
        <w:t xml:space="preserve">, which is at odds with many across continent, who fear ISIS is looking to exploit the migrant crisis by sneaking </w:t>
      </w:r>
      <w:proofErr w:type="spellStart"/>
      <w:r w:rsidRPr="00E04E6F">
        <w:rPr>
          <w:sz w:val="14"/>
        </w:rPr>
        <w:t>jihadis</w:t>
      </w:r>
      <w:proofErr w:type="spellEnd"/>
      <w:r w:rsidRPr="00E04E6F">
        <w:rPr>
          <w:sz w:val="14"/>
        </w:rPr>
        <w:t xml:space="preserve"> into Europe with them.</w:t>
      </w:r>
    </w:p>
    <w:p w:rsidR="00AE7597" w:rsidRDefault="00CB76C9" w:rsidP="00CB76C9">
      <w:pPr>
        <w:pStyle w:val="Heading1"/>
      </w:pPr>
      <w:r>
        <w:t>SOLVENCY</w:t>
      </w:r>
    </w:p>
    <w:p w:rsidR="00F47DE9" w:rsidRDefault="00F47DE9" w:rsidP="00F47DE9">
      <w:pPr>
        <w:pStyle w:val="Heading3"/>
      </w:pPr>
      <w:r>
        <w:t xml:space="preserve">2nc – at: </w:t>
      </w:r>
      <w:proofErr w:type="spellStart"/>
      <w:r>
        <w:t>lpr</w:t>
      </w:r>
      <w:proofErr w:type="spellEnd"/>
      <w:r>
        <w:t xml:space="preserve"> key – top level</w:t>
      </w:r>
    </w:p>
    <w:p w:rsidR="00D4433E" w:rsidRPr="00D4433E" w:rsidRDefault="00D4433E" w:rsidP="00D4433E">
      <w:r>
        <w:t>*this answers both the circumvention (</w:t>
      </w:r>
      <w:proofErr w:type="spellStart"/>
      <w:r>
        <w:t>Abrego</w:t>
      </w:r>
      <w:proofErr w:type="spellEnd"/>
      <w:r>
        <w:t xml:space="preserve"> &amp; Lakhani) and the uncertainty deficits</w:t>
      </w:r>
    </w:p>
    <w:p w:rsidR="00F47DE9" w:rsidRDefault="00F47DE9" w:rsidP="00F47DE9"/>
    <w:p w:rsidR="00F47DE9" w:rsidRDefault="00A43EB3" w:rsidP="00A43EB3">
      <w:pPr>
        <w:pStyle w:val="Heading4"/>
      </w:pPr>
      <w:r>
        <w:t>None of their evidence assumes the counterplan</w:t>
      </w:r>
      <w:r w:rsidR="006E78E2">
        <w:t xml:space="preserve"> – creates a new temporary residency status with the same benefits and protections as the plan – only difference is permanence</w:t>
      </w:r>
      <w:r w:rsidR="006F6316">
        <w:t xml:space="preserve"> – BUT </w:t>
      </w:r>
      <w:r w:rsidR="001366AB">
        <w:rPr>
          <w:u w:val="single"/>
        </w:rPr>
        <w:t>recent</w:t>
      </w:r>
      <w:r w:rsidR="006F6316" w:rsidRPr="00865C02">
        <w:rPr>
          <w:u w:val="single"/>
        </w:rPr>
        <w:t xml:space="preserve"> studies</w:t>
      </w:r>
      <w:r w:rsidR="006F6316">
        <w:t xml:space="preserve"> </w:t>
      </w:r>
      <w:r w:rsidR="00865C02">
        <w:t xml:space="preserve">prove even lesser forms are </w:t>
      </w:r>
      <w:r w:rsidR="00865C02" w:rsidRPr="00865C02">
        <w:rPr>
          <w:u w:val="single"/>
        </w:rPr>
        <w:t>still sufficient</w:t>
      </w:r>
      <w:r w:rsidR="00865C02">
        <w:t xml:space="preserve"> to solve</w:t>
      </w:r>
      <w:r w:rsidR="00A25297">
        <w:t xml:space="preserve"> – </w:t>
      </w:r>
      <w:r w:rsidR="00A25297" w:rsidRPr="00A25297">
        <w:rPr>
          <w:u w:val="single"/>
        </w:rPr>
        <w:t>despite</w:t>
      </w:r>
      <w:r w:rsidR="00A25297">
        <w:t xml:space="preserve"> the </w:t>
      </w:r>
      <w:r w:rsidR="00A25297" w:rsidRPr="00A25297">
        <w:rPr>
          <w:u w:val="single"/>
        </w:rPr>
        <w:t>uncertainty</w:t>
      </w:r>
      <w:r w:rsidR="00A25297">
        <w:t xml:space="preserve"> of renewal and </w:t>
      </w:r>
      <w:r w:rsidR="00A25297" w:rsidRPr="00A25297">
        <w:rPr>
          <w:u w:val="single"/>
        </w:rPr>
        <w:t>attempts to circumvent</w:t>
      </w:r>
    </w:p>
    <w:p w:rsidR="00F47DE9" w:rsidRDefault="00F47DE9" w:rsidP="00F47DE9">
      <w:pPr>
        <w:pStyle w:val="CiteSpacing"/>
      </w:pPr>
      <w:proofErr w:type="spellStart"/>
      <w:r w:rsidRPr="00C7670D">
        <w:rPr>
          <w:rStyle w:val="Style13ptBold"/>
        </w:rPr>
        <w:t>Menjívar</w:t>
      </w:r>
      <w:proofErr w:type="spellEnd"/>
      <w:r w:rsidRPr="00C7670D">
        <w:rPr>
          <w:rStyle w:val="Style13ptBold"/>
        </w:rPr>
        <w:t xml:space="preserve"> 17</w:t>
      </w:r>
      <w:r>
        <w:t xml:space="preserve"> (Cecilia </w:t>
      </w:r>
      <w:proofErr w:type="spellStart"/>
      <w:r>
        <w:t>Menjívar</w:t>
      </w:r>
      <w:proofErr w:type="spellEnd"/>
      <w:r>
        <w:t xml:space="preserve">, Ph.D., Department of Sociology, University of Kansas, “Temporary Protected Status in The United States: The Experiences of Honduran and Salvadoran Immigrants,” Center for Migration Research, University of Kansas, May 2017, </w:t>
      </w:r>
      <w:hyperlink r:id="rId7" w:history="1">
        <w:r w:rsidRPr="00A43F77">
          <w:rPr>
            <w:rStyle w:val="Hyperlink"/>
          </w:rPr>
          <w:t>https://www.wola.org/wp-content/uploads/2017/06/TPS_REPORT_FINAL.pdf</w:t>
        </w:r>
      </w:hyperlink>
      <w:r>
        <w:t xml:space="preserve"> DOA 7-27-2018</w:t>
      </w:r>
      <w:proofErr w:type="gramStart"/>
      <w:r>
        <w:t>)KMM</w:t>
      </w:r>
      <w:proofErr w:type="gramEnd"/>
    </w:p>
    <w:p w:rsidR="00004ACE" w:rsidRDefault="00013F89" w:rsidP="00F47DE9">
      <w:r w:rsidRPr="00676EBF">
        <w:rPr>
          <w:sz w:val="14"/>
        </w:rPr>
        <w:t>Executive Summary</w:t>
      </w:r>
      <w:r w:rsidR="00676EBF" w:rsidRPr="00676EBF">
        <w:rPr>
          <w:sz w:val="14"/>
        </w:rPr>
        <w:t xml:space="preserve"> </w:t>
      </w:r>
      <w:r w:rsidRPr="00676EBF">
        <w:rPr>
          <w:sz w:val="14"/>
        </w:rPr>
        <w:t xml:space="preserve">This report presents </w:t>
      </w:r>
      <w:r w:rsidRPr="00013F89">
        <w:rPr>
          <w:rStyle w:val="StyleUnderline"/>
        </w:rPr>
        <w:t xml:space="preserve">findings from </w:t>
      </w:r>
      <w:r w:rsidRPr="006E1E8D">
        <w:rPr>
          <w:rStyle w:val="StyleUnderline"/>
          <w:highlight w:val="cyan"/>
        </w:rPr>
        <w:t xml:space="preserve">a </w:t>
      </w:r>
      <w:r w:rsidRPr="006E1E8D">
        <w:rPr>
          <w:rStyle w:val="Emphasis"/>
          <w:highlight w:val="cyan"/>
        </w:rPr>
        <w:t>nationwide survey</w:t>
      </w:r>
      <w:r w:rsidRPr="006E1E8D">
        <w:rPr>
          <w:rStyle w:val="StyleUnderline"/>
          <w:highlight w:val="cyan"/>
        </w:rPr>
        <w:t xml:space="preserve"> of immigrants holding</w:t>
      </w:r>
      <w:r w:rsidRPr="00013F89">
        <w:rPr>
          <w:rStyle w:val="StyleUnderline"/>
        </w:rPr>
        <w:t xml:space="preserve"> Temporary Protected</w:t>
      </w:r>
      <w:r w:rsidR="00676EBF">
        <w:rPr>
          <w:rStyle w:val="StyleUnderline"/>
        </w:rPr>
        <w:t xml:space="preserve"> </w:t>
      </w:r>
      <w:r w:rsidRPr="00013F89">
        <w:rPr>
          <w:rStyle w:val="StyleUnderline"/>
        </w:rPr>
        <w:t>Status (</w:t>
      </w:r>
      <w:r w:rsidRPr="006E1E8D">
        <w:rPr>
          <w:rStyle w:val="StyleUnderline"/>
          <w:highlight w:val="cyan"/>
        </w:rPr>
        <w:t>TPS</w:t>
      </w:r>
      <w:r w:rsidRPr="00013F89">
        <w:rPr>
          <w:rStyle w:val="StyleUnderline"/>
        </w:rPr>
        <w:t>)</w:t>
      </w:r>
      <w:r w:rsidRPr="00676EBF">
        <w:rPr>
          <w:sz w:val="14"/>
        </w:rPr>
        <w:t xml:space="preserve">. In collaboration with CARECEN-Los Angeles, NDLON and other organizations, </w:t>
      </w:r>
      <w:r w:rsidRPr="006E1E8D">
        <w:rPr>
          <w:rStyle w:val="StyleUnderline"/>
        </w:rPr>
        <w:t>the</w:t>
      </w:r>
      <w:r w:rsidR="00676EBF">
        <w:rPr>
          <w:rStyle w:val="StyleUnderline"/>
        </w:rPr>
        <w:t xml:space="preserve"> </w:t>
      </w:r>
      <w:r w:rsidRPr="006E1E8D">
        <w:rPr>
          <w:rStyle w:val="StyleUnderline"/>
        </w:rPr>
        <w:t>Center for Migration Research (CMR) at the University of Kansas designed and administered a</w:t>
      </w:r>
      <w:r w:rsidR="00676EBF">
        <w:rPr>
          <w:rStyle w:val="StyleUnderline"/>
        </w:rPr>
        <w:t xml:space="preserve"> </w:t>
      </w:r>
      <w:r w:rsidRPr="006E1E8D">
        <w:rPr>
          <w:rStyle w:val="StyleUnderline"/>
        </w:rPr>
        <w:t>randomized telephone survey and in-person survey of 2,098 respondents (Men 53.7%, Women</w:t>
      </w:r>
      <w:r w:rsidR="00676EBF">
        <w:rPr>
          <w:rStyle w:val="StyleUnderline"/>
        </w:rPr>
        <w:t xml:space="preserve"> </w:t>
      </w:r>
      <w:r w:rsidRPr="006E1E8D">
        <w:rPr>
          <w:rStyle w:val="StyleUnderline"/>
        </w:rPr>
        <w:t>46.3%) from El Salvador (92.3%), Honduras (7.5%), and Nicaragua (0.2%)</w:t>
      </w:r>
      <w:r w:rsidRPr="00676EBF">
        <w:rPr>
          <w:sz w:val="14"/>
        </w:rPr>
        <w:t>. The survey was</w:t>
      </w:r>
      <w:r w:rsidR="00676EBF" w:rsidRPr="00676EBF">
        <w:rPr>
          <w:sz w:val="14"/>
        </w:rPr>
        <w:t xml:space="preserve"> </w:t>
      </w:r>
      <w:r w:rsidRPr="00676EBF">
        <w:rPr>
          <w:sz w:val="14"/>
        </w:rPr>
        <w:t xml:space="preserve">conducted in Spanish during the period April, 2016 to August, 2016 </w:t>
      </w:r>
      <w:r w:rsidRPr="006E1E8D">
        <w:rPr>
          <w:rStyle w:val="StyleUnderline"/>
        </w:rPr>
        <w:t>in the six cities with the largest</w:t>
      </w:r>
      <w:r w:rsidR="00676EBF">
        <w:rPr>
          <w:rStyle w:val="StyleUnderline"/>
        </w:rPr>
        <w:t xml:space="preserve"> </w:t>
      </w:r>
      <w:r w:rsidRPr="006E1E8D">
        <w:rPr>
          <w:rStyle w:val="StyleUnderline"/>
        </w:rPr>
        <w:t>populations of Central Americans: Los Angeles (34.1%), Houston (28.7%), Washington (21.0%),</w:t>
      </w:r>
      <w:r w:rsidR="00676EBF">
        <w:rPr>
          <w:rStyle w:val="StyleUnderline"/>
        </w:rPr>
        <w:t xml:space="preserve"> </w:t>
      </w:r>
      <w:r w:rsidRPr="006E1E8D">
        <w:rPr>
          <w:rStyle w:val="StyleUnderline"/>
        </w:rPr>
        <w:t>San Francisco (9.4%), New York (4.9%), and New Jersey (1.9%).</w:t>
      </w:r>
      <w:r w:rsidR="00676EBF">
        <w:rPr>
          <w:rStyle w:val="StyleUnderline"/>
        </w:rPr>
        <w:t xml:space="preserve"> </w:t>
      </w:r>
      <w:r w:rsidRPr="006E1E8D">
        <w:rPr>
          <w:rStyle w:val="StyleUnderline"/>
        </w:rPr>
        <w:t xml:space="preserve">Survey results </w:t>
      </w:r>
      <w:r w:rsidRPr="005F03AA">
        <w:rPr>
          <w:rStyle w:val="StyleUnderline"/>
          <w:highlight w:val="cyan"/>
        </w:rPr>
        <w:t>indicate</w:t>
      </w:r>
      <w:r w:rsidRPr="006E1E8D">
        <w:rPr>
          <w:rStyle w:val="StyleUnderline"/>
        </w:rPr>
        <w:t xml:space="preserve"> that generally, </w:t>
      </w:r>
      <w:r w:rsidRPr="005F03AA">
        <w:rPr>
          <w:rStyle w:val="Emphasis"/>
          <w:highlight w:val="cyan"/>
        </w:rPr>
        <w:t>TPS has contributed positively</w:t>
      </w:r>
      <w:r w:rsidRPr="005F03AA">
        <w:rPr>
          <w:rStyle w:val="StyleUnderline"/>
          <w:highlight w:val="cyan"/>
        </w:rPr>
        <w:t xml:space="preserve"> to</w:t>
      </w:r>
      <w:r w:rsidRPr="006E1E8D">
        <w:rPr>
          <w:rStyle w:val="StyleUnderline"/>
        </w:rPr>
        <w:t xml:space="preserve"> the </w:t>
      </w:r>
      <w:r w:rsidRPr="005F03AA">
        <w:rPr>
          <w:rStyle w:val="Emphasis"/>
          <w:highlight w:val="cyan"/>
        </w:rPr>
        <w:t>socioeconomic</w:t>
      </w:r>
      <w:r w:rsidR="00676EBF">
        <w:rPr>
          <w:rStyle w:val="Emphasis"/>
          <w:highlight w:val="cyan"/>
        </w:rPr>
        <w:t xml:space="preserve"> </w:t>
      </w:r>
      <w:r w:rsidRPr="005F03AA">
        <w:rPr>
          <w:rStyle w:val="Emphasis"/>
          <w:highlight w:val="cyan"/>
        </w:rPr>
        <w:t>integration</w:t>
      </w:r>
      <w:r w:rsidRPr="006E1E8D">
        <w:rPr>
          <w:rStyle w:val="StyleUnderline"/>
        </w:rPr>
        <w:t xml:space="preserve"> of these immigrants </w:t>
      </w:r>
      <w:r w:rsidRPr="005F03AA">
        <w:rPr>
          <w:rStyle w:val="StyleUnderline"/>
          <w:highlight w:val="cyan"/>
        </w:rPr>
        <w:t>and</w:t>
      </w:r>
      <w:r w:rsidRPr="006E1E8D">
        <w:rPr>
          <w:rStyle w:val="StyleUnderline"/>
        </w:rPr>
        <w:t xml:space="preserve"> therefore this legal status </w:t>
      </w:r>
      <w:r w:rsidRPr="005F03AA">
        <w:rPr>
          <w:rStyle w:val="StyleUnderline"/>
          <w:highlight w:val="cyan"/>
        </w:rPr>
        <w:t>has benefitted</w:t>
      </w:r>
      <w:r w:rsidRPr="006E1E8D">
        <w:rPr>
          <w:rStyle w:val="StyleUnderline"/>
        </w:rPr>
        <w:t xml:space="preserve"> these </w:t>
      </w:r>
      <w:r w:rsidRPr="005F03AA">
        <w:rPr>
          <w:rStyle w:val="StyleUnderline"/>
          <w:highlight w:val="cyan"/>
        </w:rPr>
        <w:t>immigrants</w:t>
      </w:r>
      <w:r w:rsidRPr="006E1E8D">
        <w:rPr>
          <w:rStyle w:val="StyleUnderline"/>
        </w:rPr>
        <w:t>, their</w:t>
      </w:r>
      <w:r w:rsidR="00676EBF">
        <w:rPr>
          <w:rStyle w:val="StyleUnderline"/>
        </w:rPr>
        <w:t xml:space="preserve"> </w:t>
      </w:r>
      <w:r w:rsidRPr="006E1E8D">
        <w:rPr>
          <w:rStyle w:val="StyleUnderline"/>
        </w:rPr>
        <w:t xml:space="preserve">families and society </w:t>
      </w:r>
      <w:r w:rsidRPr="005F03AA">
        <w:rPr>
          <w:rStyle w:val="StyleUnderline"/>
          <w:highlight w:val="cyan"/>
        </w:rPr>
        <w:t>in general</w:t>
      </w:r>
      <w:r w:rsidRPr="00676EBF">
        <w:rPr>
          <w:sz w:val="14"/>
        </w:rPr>
        <w:t>. Key findings include:</w:t>
      </w:r>
      <w:r w:rsidR="00676EBF" w:rsidRPr="00676EBF">
        <w:rPr>
          <w:sz w:val="14"/>
        </w:rPr>
        <w:t xml:space="preserve"> </w:t>
      </w:r>
      <w:r w:rsidRPr="00676EBF">
        <w:rPr>
          <w:sz w:val="14"/>
        </w:rPr>
        <w:t> TPS holders have significantly high levels of labor force participation: 94.0% of men and 82.1%</w:t>
      </w:r>
      <w:r w:rsidR="00676EBF" w:rsidRPr="00676EBF">
        <w:rPr>
          <w:sz w:val="14"/>
        </w:rPr>
        <w:t xml:space="preserve"> </w:t>
      </w:r>
      <w:r w:rsidRPr="00676EBF">
        <w:rPr>
          <w:sz w:val="14"/>
        </w:rPr>
        <w:t>are working, with 83.2% of men and 54.9% of women working more than 40 hours per week, and</w:t>
      </w:r>
      <w:r w:rsidR="00676EBF" w:rsidRPr="00676EBF">
        <w:rPr>
          <w:sz w:val="14"/>
        </w:rPr>
        <w:t xml:space="preserve"> </w:t>
      </w:r>
      <w:r w:rsidRPr="00676EBF">
        <w:rPr>
          <w:sz w:val="14"/>
        </w:rPr>
        <w:t>7.6% of men and 10.0% of women working more than one job. About one tenth of survey</w:t>
      </w:r>
      <w:r w:rsidR="00676EBF" w:rsidRPr="00676EBF">
        <w:rPr>
          <w:sz w:val="14"/>
        </w:rPr>
        <w:t xml:space="preserve"> </w:t>
      </w:r>
      <w:r w:rsidRPr="00676EBF">
        <w:rPr>
          <w:sz w:val="14"/>
        </w:rPr>
        <w:t>respondents were self-employed (men 13.4%, women 7.8%).</w:t>
      </w:r>
      <w:r w:rsidR="00676EBF" w:rsidRPr="00676EBF">
        <w:rPr>
          <w:sz w:val="14"/>
        </w:rPr>
        <w:t xml:space="preserve"> </w:t>
      </w:r>
      <w:r w:rsidRPr="00676EBF">
        <w:rPr>
          <w:sz w:val="14"/>
        </w:rPr>
        <w:t> Men work in construction/painting (18.9%), driving (9.3%), cleaning (6.3%), cooking (3.2%),</w:t>
      </w:r>
      <w:r w:rsidR="00676EBF" w:rsidRPr="00676EBF">
        <w:rPr>
          <w:sz w:val="14"/>
        </w:rPr>
        <w:t xml:space="preserve"> </w:t>
      </w:r>
      <w:r w:rsidRPr="00676EBF">
        <w:rPr>
          <w:sz w:val="14"/>
        </w:rPr>
        <w:t>gardening (2.8%), while women concentrate in cleaning buildings (16.5%) or houses (12.2%),</w:t>
      </w:r>
      <w:r w:rsidR="00676EBF" w:rsidRPr="00676EBF">
        <w:rPr>
          <w:sz w:val="14"/>
        </w:rPr>
        <w:t xml:space="preserve"> </w:t>
      </w:r>
      <w:r w:rsidRPr="00676EBF">
        <w:rPr>
          <w:sz w:val="14"/>
        </w:rPr>
        <w:t>childcare (7.6%), cooking (6.0%), or in clothing manufacture (5.8%).</w:t>
      </w:r>
      <w:r w:rsidR="00676EBF" w:rsidRPr="00676EBF">
        <w:rPr>
          <w:sz w:val="14"/>
        </w:rPr>
        <w:t xml:space="preserve"> </w:t>
      </w:r>
      <w:r w:rsidRPr="00676EBF">
        <w:rPr>
          <w:sz w:val="14"/>
        </w:rPr>
        <w:t xml:space="preserve"> </w:t>
      </w:r>
      <w:proofErr w:type="gramStart"/>
      <w:r w:rsidRPr="00676EBF">
        <w:rPr>
          <w:sz w:val="14"/>
        </w:rPr>
        <w:t>The</w:t>
      </w:r>
      <w:proofErr w:type="gramEnd"/>
      <w:r w:rsidRPr="00676EBF">
        <w:rPr>
          <w:sz w:val="14"/>
        </w:rPr>
        <w:t xml:space="preserve"> average monthly income of the survey respondents is $2,909.87 (men=$3,597.64;</w:t>
      </w:r>
      <w:r w:rsidR="00676EBF" w:rsidRPr="00676EBF">
        <w:rPr>
          <w:sz w:val="14"/>
        </w:rPr>
        <w:t xml:space="preserve"> </w:t>
      </w:r>
      <w:r w:rsidRPr="00676EBF">
        <w:rPr>
          <w:sz w:val="14"/>
        </w:rPr>
        <w:t>women=$2,054.31)</w:t>
      </w:r>
      <w:r w:rsidR="00676EBF" w:rsidRPr="00676EBF">
        <w:rPr>
          <w:sz w:val="14"/>
        </w:rPr>
        <w:t xml:space="preserve"> </w:t>
      </w:r>
      <w:r w:rsidRPr="00676EBF">
        <w:rPr>
          <w:sz w:val="14"/>
        </w:rPr>
        <w:t> 33.6% of men and 29.94% of women in the survey live in owner-occupied homes in the United</w:t>
      </w:r>
      <w:r w:rsidR="00676EBF" w:rsidRPr="00676EBF">
        <w:rPr>
          <w:sz w:val="14"/>
        </w:rPr>
        <w:t xml:space="preserve"> </w:t>
      </w:r>
      <w:r w:rsidRPr="00676EBF">
        <w:rPr>
          <w:sz w:val="14"/>
        </w:rPr>
        <w:t>States.</w:t>
      </w:r>
      <w:r w:rsidR="00676EBF" w:rsidRPr="00676EBF">
        <w:rPr>
          <w:sz w:val="14"/>
        </w:rPr>
        <w:t xml:space="preserve"> </w:t>
      </w:r>
      <w:r w:rsidRPr="00676EBF">
        <w:rPr>
          <w:sz w:val="14"/>
        </w:rPr>
        <w:t> The average educational level of the survey respondents at the time they arrived in the United</w:t>
      </w:r>
      <w:r w:rsidR="00676EBF" w:rsidRPr="00676EBF">
        <w:rPr>
          <w:sz w:val="14"/>
        </w:rPr>
        <w:t xml:space="preserve"> </w:t>
      </w:r>
      <w:r w:rsidRPr="00676EBF">
        <w:rPr>
          <w:sz w:val="14"/>
        </w:rPr>
        <w:t>States was 7.64 years; however, 49.2% of them have furthered their education in the United</w:t>
      </w:r>
      <w:r w:rsidR="00676EBF" w:rsidRPr="00676EBF">
        <w:rPr>
          <w:sz w:val="14"/>
        </w:rPr>
        <w:t xml:space="preserve"> </w:t>
      </w:r>
      <w:r w:rsidRPr="00676EBF">
        <w:rPr>
          <w:sz w:val="14"/>
        </w:rPr>
        <w:t>States, enrolling in at least one educational program, such as English language courses (36.4%),</w:t>
      </w:r>
      <w:r w:rsidR="00676EBF" w:rsidRPr="00676EBF">
        <w:rPr>
          <w:sz w:val="14"/>
        </w:rPr>
        <w:t xml:space="preserve"> </w:t>
      </w:r>
      <w:r w:rsidRPr="00676EBF">
        <w:rPr>
          <w:sz w:val="14"/>
        </w:rPr>
        <w:t>high school diploma or GED (9.6%), vocational certificate (4.9%), college courses (1.6%), and</w:t>
      </w:r>
      <w:r w:rsidR="00676EBF" w:rsidRPr="00676EBF">
        <w:rPr>
          <w:sz w:val="14"/>
        </w:rPr>
        <w:t xml:space="preserve"> </w:t>
      </w:r>
      <w:r w:rsidRPr="00676EBF">
        <w:rPr>
          <w:sz w:val="14"/>
        </w:rPr>
        <w:t>university (1.0%)</w:t>
      </w:r>
      <w:r w:rsidR="00676EBF" w:rsidRPr="00676EBF">
        <w:rPr>
          <w:sz w:val="14"/>
        </w:rPr>
        <w:t xml:space="preserve"> </w:t>
      </w:r>
      <w:r w:rsidRPr="00676EBF">
        <w:rPr>
          <w:sz w:val="14"/>
        </w:rPr>
        <w:t> 29.7% of the survey respondents volunteered in civic organizations, committees, or community</w:t>
      </w:r>
      <w:r w:rsidR="00676EBF" w:rsidRPr="00676EBF">
        <w:rPr>
          <w:sz w:val="14"/>
        </w:rPr>
        <w:t xml:space="preserve"> </w:t>
      </w:r>
      <w:r w:rsidRPr="00676EBF">
        <w:rPr>
          <w:sz w:val="14"/>
        </w:rPr>
        <w:t>groups in the 12 months prior to the survey, showing high levels of social integration. In addition,</w:t>
      </w:r>
      <w:r w:rsidR="00676EBF" w:rsidRPr="00676EBF">
        <w:rPr>
          <w:sz w:val="14"/>
        </w:rPr>
        <w:t xml:space="preserve"> </w:t>
      </w:r>
      <w:r w:rsidRPr="00676EBF">
        <w:rPr>
          <w:sz w:val="14"/>
        </w:rPr>
        <w:t>20.2% engaged in activities to benefit to their community including donating blood, cleaning</w:t>
      </w:r>
      <w:r w:rsidR="00676EBF" w:rsidRPr="00676EBF">
        <w:rPr>
          <w:sz w:val="14"/>
        </w:rPr>
        <w:t xml:space="preserve"> </w:t>
      </w:r>
      <w:r w:rsidRPr="00676EBF">
        <w:rPr>
          <w:sz w:val="14"/>
        </w:rPr>
        <w:t>streets, etc.</w:t>
      </w:r>
      <w:r w:rsidR="00676EBF" w:rsidRPr="00676EBF">
        <w:rPr>
          <w:sz w:val="14"/>
        </w:rPr>
        <w:t xml:space="preserve"> </w:t>
      </w:r>
      <w:r w:rsidRPr="00676EBF">
        <w:rPr>
          <w:sz w:val="14"/>
        </w:rPr>
        <w:t> 80.3% of survey respondents pay income taxes, including 79.3% of those who are self-employed.</w:t>
      </w:r>
      <w:r w:rsidR="00676EBF" w:rsidRPr="00676EBF">
        <w:rPr>
          <w:sz w:val="14"/>
        </w:rPr>
        <w:t xml:space="preserve"> </w:t>
      </w:r>
      <w:r w:rsidRPr="00676EBF">
        <w:rPr>
          <w:sz w:val="14"/>
        </w:rPr>
        <w:t>They have contributed to social security for an avg. of 15.4 years and 90% file taxes every year.</w:t>
      </w:r>
      <w:r w:rsidR="00676EBF" w:rsidRPr="00676EBF">
        <w:rPr>
          <w:sz w:val="14"/>
        </w:rPr>
        <w:t xml:space="preserve"> </w:t>
      </w:r>
      <w:r w:rsidRPr="00676EBF">
        <w:rPr>
          <w:sz w:val="14"/>
        </w:rPr>
        <w:t>[TABLE OF CONTENTS OMITTED]</w:t>
      </w:r>
      <w:r w:rsidR="00676EBF" w:rsidRPr="00676EBF">
        <w:rPr>
          <w:sz w:val="14"/>
        </w:rPr>
        <w:t xml:space="preserve"> </w:t>
      </w:r>
      <w:r w:rsidR="003035E8" w:rsidRPr="00676EBF">
        <w:rPr>
          <w:sz w:val="14"/>
        </w:rPr>
        <w:t>What is Temporary Protected Status?</w:t>
      </w:r>
      <w:r w:rsidR="00676EBF" w:rsidRPr="00676EBF">
        <w:rPr>
          <w:sz w:val="14"/>
        </w:rPr>
        <w:t xml:space="preserve"> </w:t>
      </w:r>
      <w:r w:rsidR="003035E8" w:rsidRPr="00676EBF">
        <w:rPr>
          <w:sz w:val="14"/>
        </w:rPr>
        <w:t>According to U.S. Citizenship and Immigration Services (2017) a country may be</w:t>
      </w:r>
      <w:r w:rsidR="00676EBF" w:rsidRPr="00676EBF">
        <w:rPr>
          <w:sz w:val="14"/>
        </w:rPr>
        <w:t xml:space="preserve"> </w:t>
      </w:r>
      <w:r w:rsidR="003035E8" w:rsidRPr="00676EBF">
        <w:rPr>
          <w:sz w:val="14"/>
        </w:rPr>
        <w:t>designated for Temporary Protected Status (TPS) when conditions in that country temporarily</w:t>
      </w:r>
      <w:r w:rsidR="00676EBF" w:rsidRPr="00676EBF">
        <w:rPr>
          <w:sz w:val="14"/>
        </w:rPr>
        <w:t xml:space="preserve"> </w:t>
      </w:r>
      <w:r w:rsidR="003035E8" w:rsidRPr="00676EBF">
        <w:rPr>
          <w:sz w:val="14"/>
        </w:rPr>
        <w:t>prevent the country’s nationals from returning safely, or under certain circumstances, where the</w:t>
      </w:r>
      <w:r w:rsidR="00676EBF" w:rsidRPr="00676EBF">
        <w:rPr>
          <w:sz w:val="14"/>
        </w:rPr>
        <w:t xml:space="preserve"> </w:t>
      </w:r>
      <w:r w:rsidR="003035E8" w:rsidRPr="00676EBF">
        <w:rPr>
          <w:sz w:val="14"/>
        </w:rPr>
        <w:t>country is unable to handle the return of its nationals adequately. The Secretary of Homeland</w:t>
      </w:r>
      <w:r w:rsidR="00676EBF" w:rsidRPr="00676EBF">
        <w:rPr>
          <w:sz w:val="14"/>
        </w:rPr>
        <w:t xml:space="preserve"> </w:t>
      </w:r>
      <w:r w:rsidR="003035E8" w:rsidRPr="00676EBF">
        <w:rPr>
          <w:sz w:val="14"/>
        </w:rPr>
        <w:t>Security (DHS) may designate a country for TPS if there is ongoing armed conflict in that</w:t>
      </w:r>
      <w:r w:rsidR="00676EBF" w:rsidRPr="00676EBF">
        <w:rPr>
          <w:sz w:val="14"/>
        </w:rPr>
        <w:t xml:space="preserve"> </w:t>
      </w:r>
      <w:r w:rsidR="003035E8" w:rsidRPr="00676EBF">
        <w:rPr>
          <w:sz w:val="14"/>
        </w:rPr>
        <w:t>country, if an environmental disaster or an epidemic has occurred there, or for other</w:t>
      </w:r>
      <w:r w:rsidR="00676EBF" w:rsidRPr="00676EBF">
        <w:rPr>
          <w:sz w:val="14"/>
        </w:rPr>
        <w:t xml:space="preserve"> </w:t>
      </w:r>
      <w:r w:rsidR="003035E8" w:rsidRPr="00676EBF">
        <w:rPr>
          <w:sz w:val="14"/>
        </w:rPr>
        <w:t>extraordinary and temporary conditions. During the designated period, TPS beneficiaries are not</w:t>
      </w:r>
      <w:r w:rsidR="00676EBF" w:rsidRPr="00676EBF">
        <w:rPr>
          <w:sz w:val="14"/>
        </w:rPr>
        <w:t xml:space="preserve"> </w:t>
      </w:r>
      <w:r w:rsidR="003035E8" w:rsidRPr="00676EBF">
        <w:rPr>
          <w:sz w:val="14"/>
        </w:rPr>
        <w:t>removable from the United States, can obtain employment authorization (EAD), and in principle</w:t>
      </w:r>
      <w:r w:rsidR="00676EBF" w:rsidRPr="00676EBF">
        <w:rPr>
          <w:sz w:val="14"/>
        </w:rPr>
        <w:t xml:space="preserve"> </w:t>
      </w:r>
      <w:r w:rsidR="003035E8" w:rsidRPr="00676EBF">
        <w:rPr>
          <w:sz w:val="14"/>
        </w:rPr>
        <w:t>may be granted travel authorization, though this is very rarely used. Unlike undocumented</w:t>
      </w:r>
      <w:r w:rsidR="00676EBF" w:rsidRPr="00676EBF">
        <w:rPr>
          <w:sz w:val="14"/>
        </w:rPr>
        <w:t xml:space="preserve"> </w:t>
      </w:r>
      <w:r w:rsidR="003035E8" w:rsidRPr="00676EBF">
        <w:rPr>
          <w:sz w:val="14"/>
        </w:rPr>
        <w:t>immigrants, TPS beneficiaries cannot be detained by DHS on the basis of their legal status.</w:t>
      </w:r>
      <w:r w:rsidR="00676EBF" w:rsidRPr="00676EBF">
        <w:rPr>
          <w:sz w:val="14"/>
        </w:rPr>
        <w:t xml:space="preserve"> </w:t>
      </w:r>
      <w:r w:rsidR="003035E8" w:rsidRPr="00676EBF">
        <w:rPr>
          <w:sz w:val="14"/>
        </w:rPr>
        <w:t>However, unlike other forms of permanent legal residence, TPS is a temporary benefit that does</w:t>
      </w:r>
      <w:r w:rsidR="00676EBF" w:rsidRPr="00676EBF">
        <w:rPr>
          <w:sz w:val="14"/>
        </w:rPr>
        <w:t xml:space="preserve"> </w:t>
      </w:r>
      <w:r w:rsidR="003035E8" w:rsidRPr="00676EBF">
        <w:rPr>
          <w:sz w:val="14"/>
        </w:rPr>
        <w:t>not lead to lawful permanent residence status or any other immigration status (United States</w:t>
      </w:r>
      <w:r w:rsidR="00676EBF" w:rsidRPr="00676EBF">
        <w:rPr>
          <w:sz w:val="14"/>
        </w:rPr>
        <w:t xml:space="preserve"> </w:t>
      </w:r>
      <w:r w:rsidR="003035E8" w:rsidRPr="00676EBF">
        <w:rPr>
          <w:sz w:val="14"/>
        </w:rPr>
        <w:t>Citizenship and Immigration Services 2017). Importantly, TPS is only granted if it is consistent</w:t>
      </w:r>
      <w:r w:rsidR="00676EBF" w:rsidRPr="00676EBF">
        <w:rPr>
          <w:sz w:val="14"/>
        </w:rPr>
        <w:t xml:space="preserve"> </w:t>
      </w:r>
      <w:r w:rsidR="003035E8" w:rsidRPr="00676EBF">
        <w:rPr>
          <w:sz w:val="14"/>
        </w:rPr>
        <w:t>with U.S. national interests (</w:t>
      </w:r>
      <w:proofErr w:type="spellStart"/>
      <w:r w:rsidR="003035E8" w:rsidRPr="00676EBF">
        <w:rPr>
          <w:sz w:val="14"/>
        </w:rPr>
        <w:t>Segerblom</w:t>
      </w:r>
      <w:proofErr w:type="spellEnd"/>
      <w:r w:rsidR="003035E8" w:rsidRPr="00676EBF">
        <w:rPr>
          <w:sz w:val="14"/>
        </w:rPr>
        <w:t xml:space="preserve"> 2007; </w:t>
      </w:r>
      <w:proofErr w:type="spellStart"/>
      <w:r w:rsidR="003035E8" w:rsidRPr="00676EBF">
        <w:rPr>
          <w:sz w:val="14"/>
        </w:rPr>
        <w:t>Seghetti</w:t>
      </w:r>
      <w:proofErr w:type="spellEnd"/>
      <w:r w:rsidR="003035E8" w:rsidRPr="00676EBF">
        <w:rPr>
          <w:sz w:val="14"/>
        </w:rPr>
        <w:t xml:space="preserve">, Ester, and </w:t>
      </w:r>
      <w:proofErr w:type="spellStart"/>
      <w:r w:rsidR="003035E8" w:rsidRPr="00676EBF">
        <w:rPr>
          <w:sz w:val="14"/>
        </w:rPr>
        <w:t>Wasem</w:t>
      </w:r>
      <w:proofErr w:type="spellEnd"/>
      <w:r w:rsidR="003035E8" w:rsidRPr="00676EBF">
        <w:rPr>
          <w:sz w:val="14"/>
        </w:rPr>
        <w:t xml:space="preserve"> 2015) and, contrary to</w:t>
      </w:r>
      <w:r w:rsidR="00676EBF" w:rsidRPr="00676EBF">
        <w:rPr>
          <w:sz w:val="14"/>
        </w:rPr>
        <w:t xml:space="preserve"> </w:t>
      </w:r>
      <w:r w:rsidR="003035E8" w:rsidRPr="00676EBF">
        <w:rPr>
          <w:sz w:val="14"/>
        </w:rPr>
        <w:t>refugee or asylum status, TPS is granted based on country conditions, not on individual</w:t>
      </w:r>
      <w:r w:rsidR="00676EBF" w:rsidRPr="00676EBF">
        <w:rPr>
          <w:sz w:val="14"/>
        </w:rPr>
        <w:t xml:space="preserve"> </w:t>
      </w:r>
      <w:r w:rsidR="003035E8" w:rsidRPr="00676EBF">
        <w:rPr>
          <w:sz w:val="14"/>
        </w:rPr>
        <w:t>situations (Bergeron 2014).</w:t>
      </w:r>
      <w:r w:rsidR="00676EBF" w:rsidRPr="00676EBF">
        <w:rPr>
          <w:sz w:val="14"/>
        </w:rPr>
        <w:t xml:space="preserve"> </w:t>
      </w:r>
      <w:r w:rsidR="003035E8" w:rsidRPr="00676EBF">
        <w:rPr>
          <w:sz w:val="14"/>
        </w:rPr>
        <w:t>In practice, as Fitzpatrick (2000:280) observes, TPS “expands the protection of forced</w:t>
      </w:r>
      <w:r w:rsidR="00676EBF" w:rsidRPr="00676EBF">
        <w:rPr>
          <w:sz w:val="14"/>
        </w:rPr>
        <w:t xml:space="preserve"> </w:t>
      </w:r>
      <w:r w:rsidR="003035E8" w:rsidRPr="00676EBF">
        <w:rPr>
          <w:sz w:val="14"/>
        </w:rPr>
        <w:t>migrants who cannot satisfy the criteria [of refugee or asylum status]…it promises group-based</w:t>
      </w:r>
      <w:r w:rsidR="00676EBF" w:rsidRPr="00676EBF">
        <w:rPr>
          <w:sz w:val="14"/>
        </w:rPr>
        <w:t xml:space="preserve"> </w:t>
      </w:r>
      <w:r w:rsidR="003035E8" w:rsidRPr="00676EBF">
        <w:rPr>
          <w:sz w:val="14"/>
        </w:rPr>
        <w:t>protection when the determination of an individual’s status proves impossible… TP[S] serves as</w:t>
      </w:r>
      <w:r w:rsidR="00676EBF" w:rsidRPr="00676EBF">
        <w:rPr>
          <w:sz w:val="14"/>
        </w:rPr>
        <w:t xml:space="preserve"> </w:t>
      </w:r>
      <w:r w:rsidR="003035E8" w:rsidRPr="00676EBF">
        <w:rPr>
          <w:sz w:val="14"/>
        </w:rPr>
        <w:t>a short-term strategy to secure the immediate physical safety of refugees and a way station to</w:t>
      </w:r>
      <w:r w:rsidR="00676EBF" w:rsidRPr="00676EBF">
        <w:rPr>
          <w:sz w:val="14"/>
        </w:rPr>
        <w:t xml:space="preserve"> </w:t>
      </w:r>
      <w:r w:rsidR="003035E8" w:rsidRPr="00676EBF">
        <w:rPr>
          <w:sz w:val="14"/>
        </w:rPr>
        <w:t xml:space="preserve">more durable protection.” As such, </w:t>
      </w:r>
      <w:r w:rsidR="003035E8" w:rsidRPr="001264FF">
        <w:rPr>
          <w:rStyle w:val="StyleUnderline"/>
        </w:rPr>
        <w:t>TPS allows for the creation of international ties, solidarity,</w:t>
      </w:r>
      <w:r w:rsidR="00676EBF">
        <w:rPr>
          <w:rStyle w:val="StyleUnderline"/>
        </w:rPr>
        <w:t xml:space="preserve"> </w:t>
      </w:r>
      <w:r w:rsidR="003035E8" w:rsidRPr="001264FF">
        <w:rPr>
          <w:rStyle w:val="StyleUnderline"/>
        </w:rPr>
        <w:t>and political treaties between nations</w:t>
      </w:r>
      <w:r w:rsidR="003035E8" w:rsidRPr="00676EBF">
        <w:rPr>
          <w:sz w:val="14"/>
        </w:rPr>
        <w:t xml:space="preserve">. </w:t>
      </w:r>
      <w:r w:rsidR="003035E8" w:rsidRPr="001264FF">
        <w:rPr>
          <w:rStyle w:val="StyleUnderline"/>
        </w:rPr>
        <w:t>And</w:t>
      </w:r>
      <w:r w:rsidR="003035E8" w:rsidRPr="00676EBF">
        <w:rPr>
          <w:sz w:val="14"/>
        </w:rPr>
        <w:t xml:space="preserve"> according to refugee law under the United Nations</w:t>
      </w:r>
      <w:r w:rsidR="00676EBF" w:rsidRPr="00676EBF">
        <w:rPr>
          <w:sz w:val="14"/>
        </w:rPr>
        <w:t xml:space="preserve"> </w:t>
      </w:r>
      <w:r w:rsidR="003035E8" w:rsidRPr="00676EBF">
        <w:rPr>
          <w:sz w:val="14"/>
        </w:rPr>
        <w:t xml:space="preserve">High Commission for Refugees (UNHRC), </w:t>
      </w:r>
      <w:r w:rsidR="003035E8" w:rsidRPr="001264FF">
        <w:rPr>
          <w:rStyle w:val="StyleUnderline"/>
        </w:rPr>
        <w:t>temporary protection helps countries fulfill remedial</w:t>
      </w:r>
      <w:r w:rsidR="00676EBF">
        <w:rPr>
          <w:rStyle w:val="StyleUnderline"/>
        </w:rPr>
        <w:t xml:space="preserve"> </w:t>
      </w:r>
      <w:r w:rsidR="003035E8" w:rsidRPr="001264FF">
        <w:rPr>
          <w:rStyle w:val="StyleUnderline"/>
        </w:rPr>
        <w:t>obligations to other states that have provoked human rights violations and victims of flight</w:t>
      </w:r>
      <w:r w:rsidR="00676EBF" w:rsidRPr="00676EBF">
        <w:rPr>
          <w:sz w:val="14"/>
        </w:rPr>
        <w:t xml:space="preserve"> </w:t>
      </w:r>
      <w:r w:rsidR="003035E8" w:rsidRPr="00676EBF">
        <w:rPr>
          <w:sz w:val="14"/>
        </w:rPr>
        <w:t xml:space="preserve">(Fitzpatrick 2000; </w:t>
      </w:r>
      <w:proofErr w:type="spellStart"/>
      <w:r w:rsidR="003035E8" w:rsidRPr="00676EBF">
        <w:rPr>
          <w:sz w:val="14"/>
        </w:rPr>
        <w:t>Golay</w:t>
      </w:r>
      <w:proofErr w:type="spellEnd"/>
      <w:r w:rsidR="003035E8" w:rsidRPr="00676EBF">
        <w:rPr>
          <w:sz w:val="14"/>
        </w:rPr>
        <w:t xml:space="preserve"> 2001). Countries of Western Europe, Australia and others have created</w:t>
      </w:r>
      <w:r w:rsidR="00676EBF" w:rsidRPr="00676EBF">
        <w:rPr>
          <w:sz w:val="14"/>
        </w:rPr>
        <w:t xml:space="preserve"> </w:t>
      </w:r>
      <w:r w:rsidR="003035E8" w:rsidRPr="00676EBF">
        <w:rPr>
          <w:sz w:val="14"/>
        </w:rPr>
        <w:t>temporary protection statuses at different times for various groups as a result of: (1) armed</w:t>
      </w:r>
      <w:r w:rsidR="00676EBF" w:rsidRPr="00676EBF">
        <w:rPr>
          <w:sz w:val="14"/>
        </w:rPr>
        <w:t xml:space="preserve"> </w:t>
      </w:r>
      <w:r w:rsidR="003035E8" w:rsidRPr="00676EBF">
        <w:rPr>
          <w:sz w:val="14"/>
        </w:rPr>
        <w:t>conflicts, (2) internal strife, (3) systematic human rights violations, or (4) natural disaster (United</w:t>
      </w:r>
      <w:r w:rsidR="00676EBF" w:rsidRPr="00676EBF">
        <w:rPr>
          <w:sz w:val="14"/>
        </w:rPr>
        <w:t xml:space="preserve"> </w:t>
      </w:r>
      <w:r w:rsidR="003035E8" w:rsidRPr="00676EBF">
        <w:rPr>
          <w:sz w:val="14"/>
        </w:rPr>
        <w:t>Nations High Commission for Refugees (UNHCR) 2014). However, the mechanisms that make</w:t>
      </w:r>
      <w:r w:rsidR="00676EBF" w:rsidRPr="00676EBF">
        <w:rPr>
          <w:sz w:val="14"/>
        </w:rPr>
        <w:t xml:space="preserve"> </w:t>
      </w:r>
      <w:r w:rsidR="003035E8" w:rsidRPr="00676EBF">
        <w:rPr>
          <w:sz w:val="14"/>
        </w:rPr>
        <w:t>TPS possible and its requirements make it difficult for beneficiaries to incorporate in the host</w:t>
      </w:r>
      <w:r w:rsidR="00676EBF" w:rsidRPr="00676EBF">
        <w:rPr>
          <w:sz w:val="14"/>
        </w:rPr>
        <w:t xml:space="preserve"> </w:t>
      </w:r>
      <w:r w:rsidR="003035E8" w:rsidRPr="00676EBF">
        <w:rPr>
          <w:sz w:val="14"/>
        </w:rPr>
        <w:t>countries, an aspect that highlights the temporariness of this designation.</w:t>
      </w:r>
      <w:r w:rsidR="00676EBF" w:rsidRPr="00676EBF">
        <w:rPr>
          <w:sz w:val="14"/>
        </w:rPr>
        <w:t xml:space="preserve"> </w:t>
      </w:r>
      <w:r w:rsidR="003035E8" w:rsidRPr="00676EBF">
        <w:rPr>
          <w:rStyle w:val="StyleUnderline"/>
        </w:rPr>
        <w:t>Research has found that the in-between legality of immigrants in temporary statuses (e.g.,</w:t>
      </w:r>
      <w:r w:rsidR="00676EBF">
        <w:rPr>
          <w:rStyle w:val="StyleUnderline"/>
        </w:rPr>
        <w:t xml:space="preserve"> </w:t>
      </w:r>
      <w:r w:rsidR="003035E8" w:rsidRPr="00676EBF">
        <w:rPr>
          <w:rStyle w:val="StyleUnderline"/>
        </w:rPr>
        <w:t>not undocumented but not permanent legal residence either) and the embedded ambiguity</w:t>
      </w:r>
      <w:r w:rsidR="00676EBF">
        <w:rPr>
          <w:rStyle w:val="StyleUnderline"/>
        </w:rPr>
        <w:t xml:space="preserve"> </w:t>
      </w:r>
      <w:r w:rsidR="003035E8" w:rsidRPr="00676EBF">
        <w:rPr>
          <w:rStyle w:val="StyleUnderline"/>
        </w:rPr>
        <w:t>inherent in these statuses is reflected in the experiences of immigrants who hold them (</w:t>
      </w:r>
      <w:proofErr w:type="spellStart"/>
      <w:r w:rsidR="003035E8" w:rsidRPr="00B03E6B">
        <w:rPr>
          <w:rStyle w:val="Emphasis"/>
          <w:highlight w:val="cyan"/>
        </w:rPr>
        <w:t>Abrego</w:t>
      </w:r>
      <w:proofErr w:type="spellEnd"/>
      <w:r w:rsidR="00676EBF" w:rsidRPr="00B03E6B">
        <w:rPr>
          <w:rStyle w:val="Emphasis"/>
          <w:highlight w:val="cyan"/>
        </w:rPr>
        <w:t xml:space="preserve"> </w:t>
      </w:r>
      <w:r w:rsidR="003035E8" w:rsidRPr="00B03E6B">
        <w:rPr>
          <w:rStyle w:val="Emphasis"/>
          <w:highlight w:val="cyan"/>
        </w:rPr>
        <w:t>and Lakhani</w:t>
      </w:r>
      <w:r w:rsidR="003035E8" w:rsidRPr="00676EBF">
        <w:rPr>
          <w:rStyle w:val="Emphasis"/>
        </w:rPr>
        <w:t xml:space="preserve"> 2015</w:t>
      </w:r>
      <w:r w:rsidR="003035E8" w:rsidRPr="00676EBF">
        <w:rPr>
          <w:sz w:val="14"/>
        </w:rPr>
        <w:t xml:space="preserve">; Gonzales 2016; </w:t>
      </w:r>
      <w:proofErr w:type="spellStart"/>
      <w:r w:rsidR="003035E8" w:rsidRPr="00676EBF">
        <w:rPr>
          <w:sz w:val="14"/>
        </w:rPr>
        <w:t>Menjívar</w:t>
      </w:r>
      <w:proofErr w:type="spellEnd"/>
      <w:r w:rsidR="003035E8" w:rsidRPr="00676EBF">
        <w:rPr>
          <w:sz w:val="14"/>
        </w:rPr>
        <w:t xml:space="preserve"> 2006). </w:t>
      </w:r>
      <w:r w:rsidR="003035E8" w:rsidRPr="00B03E6B">
        <w:rPr>
          <w:rStyle w:val="StyleUnderline"/>
        </w:rPr>
        <w:t xml:space="preserve">Although research has </w:t>
      </w:r>
      <w:r w:rsidR="003035E8" w:rsidRPr="00B03E6B">
        <w:rPr>
          <w:rStyle w:val="StyleUnderline"/>
          <w:highlight w:val="cyan"/>
        </w:rPr>
        <w:t>found that</w:t>
      </w:r>
      <w:r w:rsidR="003035E8" w:rsidRPr="00B03E6B">
        <w:rPr>
          <w:rStyle w:val="StyleUnderline"/>
        </w:rPr>
        <w:t xml:space="preserve"> these</w:t>
      </w:r>
      <w:r w:rsidR="00676EBF" w:rsidRPr="00B03E6B">
        <w:rPr>
          <w:rStyle w:val="StyleUnderline"/>
        </w:rPr>
        <w:t xml:space="preserve"> </w:t>
      </w:r>
      <w:r w:rsidR="003035E8" w:rsidRPr="00B03E6B">
        <w:rPr>
          <w:rStyle w:val="StyleUnderline"/>
        </w:rPr>
        <w:t>immigrants share uncertainties and face barriers similar to those that undocumented immigrants</w:t>
      </w:r>
      <w:r w:rsidR="00676EBF" w:rsidRPr="00B03E6B">
        <w:rPr>
          <w:rStyle w:val="StyleUnderline"/>
        </w:rPr>
        <w:t xml:space="preserve"> </w:t>
      </w:r>
      <w:r w:rsidR="003035E8" w:rsidRPr="00B03E6B">
        <w:rPr>
          <w:rStyle w:val="StyleUnderline"/>
        </w:rPr>
        <w:t>also encounter, TPS holders’ experiences can differ from those of undocumented immigrants as</w:t>
      </w:r>
      <w:r w:rsidR="00676EBF" w:rsidRPr="00B03E6B">
        <w:rPr>
          <w:rStyle w:val="StyleUnderline"/>
        </w:rPr>
        <w:t xml:space="preserve"> </w:t>
      </w:r>
      <w:r w:rsidR="003035E8" w:rsidRPr="00B03E6B">
        <w:rPr>
          <w:rStyle w:val="StyleUnderline"/>
        </w:rPr>
        <w:t>well as from those of permanent residents</w:t>
      </w:r>
      <w:r w:rsidR="003035E8" w:rsidRPr="00676EBF">
        <w:rPr>
          <w:sz w:val="14"/>
        </w:rPr>
        <w:t xml:space="preserve"> (Bergeron 2014; </w:t>
      </w:r>
      <w:proofErr w:type="spellStart"/>
      <w:r w:rsidR="003035E8" w:rsidRPr="00676EBF">
        <w:rPr>
          <w:sz w:val="14"/>
        </w:rPr>
        <w:t>Cebulko</w:t>
      </w:r>
      <w:proofErr w:type="spellEnd"/>
      <w:r w:rsidR="003035E8" w:rsidRPr="00676EBF">
        <w:rPr>
          <w:sz w:val="14"/>
        </w:rPr>
        <w:t xml:space="preserve"> 2014; </w:t>
      </w:r>
      <w:proofErr w:type="spellStart"/>
      <w:r w:rsidR="003035E8" w:rsidRPr="00676EBF">
        <w:rPr>
          <w:sz w:val="14"/>
        </w:rPr>
        <w:t>Menjívar</w:t>
      </w:r>
      <w:proofErr w:type="spellEnd"/>
      <w:r w:rsidR="003035E8" w:rsidRPr="00676EBF">
        <w:rPr>
          <w:sz w:val="14"/>
        </w:rPr>
        <w:t xml:space="preserve"> 2006). A</w:t>
      </w:r>
      <w:r w:rsidR="00676EBF" w:rsidRPr="00676EBF">
        <w:rPr>
          <w:sz w:val="14"/>
        </w:rPr>
        <w:t xml:space="preserve"> </w:t>
      </w:r>
      <w:r w:rsidR="003035E8" w:rsidRPr="00676EBF">
        <w:rPr>
          <w:sz w:val="14"/>
        </w:rPr>
        <w:t>temporary status affects immigrants’ sense of belonging in society and process of socioeconomic</w:t>
      </w:r>
      <w:r w:rsidR="00676EBF" w:rsidRPr="00676EBF">
        <w:rPr>
          <w:sz w:val="14"/>
        </w:rPr>
        <w:t xml:space="preserve"> </w:t>
      </w:r>
      <w:r w:rsidR="003035E8" w:rsidRPr="00676EBF">
        <w:rPr>
          <w:sz w:val="14"/>
        </w:rPr>
        <w:t>integration. TPS holders are able to access economic opportunities they would otherwise be</w:t>
      </w:r>
      <w:r w:rsidR="00676EBF" w:rsidRPr="00676EBF">
        <w:rPr>
          <w:sz w:val="14"/>
        </w:rPr>
        <w:t xml:space="preserve"> </w:t>
      </w:r>
      <w:r w:rsidR="003035E8" w:rsidRPr="00676EBF">
        <w:rPr>
          <w:sz w:val="14"/>
        </w:rPr>
        <w:t xml:space="preserve">ineligible for, but the </w:t>
      </w:r>
      <w:r w:rsidR="003035E8" w:rsidRPr="00B03E6B">
        <w:rPr>
          <w:rStyle w:val="StyleUnderline"/>
          <w:highlight w:val="cyan"/>
        </w:rPr>
        <w:t>temporariness</w:t>
      </w:r>
      <w:r w:rsidR="003035E8" w:rsidRPr="00676EBF">
        <w:rPr>
          <w:rStyle w:val="StyleUnderline"/>
        </w:rPr>
        <w:t xml:space="preserve"> of the status can </w:t>
      </w:r>
      <w:r w:rsidR="003035E8" w:rsidRPr="00B03E6B">
        <w:rPr>
          <w:rStyle w:val="StyleUnderline"/>
          <w:highlight w:val="cyan"/>
        </w:rPr>
        <w:t>hinder</w:t>
      </w:r>
      <w:r w:rsidR="003035E8" w:rsidRPr="00676EBF">
        <w:rPr>
          <w:rStyle w:val="StyleUnderline"/>
        </w:rPr>
        <w:t xml:space="preserve"> other forms of more stable</w:t>
      </w:r>
      <w:r w:rsidR="00676EBF">
        <w:rPr>
          <w:rStyle w:val="StyleUnderline"/>
        </w:rPr>
        <w:t xml:space="preserve"> </w:t>
      </w:r>
      <w:r w:rsidR="003035E8" w:rsidRPr="00B03E6B">
        <w:rPr>
          <w:rStyle w:val="StyleUnderline"/>
          <w:highlight w:val="cyan"/>
        </w:rPr>
        <w:t>integration</w:t>
      </w:r>
      <w:r w:rsidR="003035E8" w:rsidRPr="00676EBF">
        <w:rPr>
          <w:sz w:val="14"/>
        </w:rPr>
        <w:t>. That is, “TPS confers partial inclusion while simultaneously affirming that this status</w:t>
      </w:r>
      <w:r w:rsidR="00676EBF" w:rsidRPr="00676EBF">
        <w:rPr>
          <w:sz w:val="14"/>
        </w:rPr>
        <w:t xml:space="preserve"> </w:t>
      </w:r>
      <w:r w:rsidR="003035E8" w:rsidRPr="00676EBF">
        <w:rPr>
          <w:sz w:val="14"/>
        </w:rPr>
        <w:t xml:space="preserve">is temporary and partial” (Waters and </w:t>
      </w:r>
      <w:proofErr w:type="spellStart"/>
      <w:r w:rsidR="003035E8" w:rsidRPr="00676EBF">
        <w:rPr>
          <w:sz w:val="14"/>
        </w:rPr>
        <w:t>Gernstein</w:t>
      </w:r>
      <w:proofErr w:type="spellEnd"/>
      <w:r w:rsidR="003035E8" w:rsidRPr="00676EBF">
        <w:rPr>
          <w:sz w:val="14"/>
        </w:rPr>
        <w:t xml:space="preserve"> </w:t>
      </w:r>
      <w:proofErr w:type="spellStart"/>
      <w:r w:rsidR="003035E8" w:rsidRPr="00676EBF">
        <w:rPr>
          <w:sz w:val="14"/>
        </w:rPr>
        <w:t>Pineau</w:t>
      </w:r>
      <w:proofErr w:type="spellEnd"/>
      <w:r w:rsidR="003035E8" w:rsidRPr="00676EBF">
        <w:rPr>
          <w:sz w:val="14"/>
        </w:rPr>
        <w:t xml:space="preserve"> 2016:140).</w:t>
      </w:r>
      <w:r w:rsidR="00676EBF">
        <w:rPr>
          <w:sz w:val="14"/>
        </w:rPr>
        <w:t xml:space="preserve"> </w:t>
      </w:r>
      <w:r w:rsidR="003035E8" w:rsidRPr="00676EBF">
        <w:rPr>
          <w:sz w:val="8"/>
          <w:szCs w:val="8"/>
        </w:rPr>
        <w:t>Temporary Protected Status in the United States</w:t>
      </w:r>
      <w:r w:rsidR="00676EBF" w:rsidRPr="00676EBF">
        <w:rPr>
          <w:sz w:val="8"/>
          <w:szCs w:val="8"/>
        </w:rPr>
        <w:t xml:space="preserve"> </w:t>
      </w:r>
      <w:r w:rsidR="003035E8" w:rsidRPr="00676EBF">
        <w:rPr>
          <w:sz w:val="8"/>
          <w:szCs w:val="8"/>
        </w:rPr>
        <w:t>[TBALE 1 OMITTED]</w:t>
      </w:r>
      <w:r w:rsidR="00676EBF" w:rsidRPr="00676EBF">
        <w:rPr>
          <w:sz w:val="8"/>
          <w:szCs w:val="8"/>
        </w:rPr>
        <w:t xml:space="preserve"> </w:t>
      </w:r>
      <w:r w:rsidR="003035E8" w:rsidRPr="00676EBF">
        <w:rPr>
          <w:sz w:val="8"/>
          <w:szCs w:val="8"/>
        </w:rPr>
        <w:t>Salvadorans and Hondurans on TPS: A Background</w:t>
      </w:r>
      <w:r w:rsidR="00676EBF" w:rsidRPr="00676EBF">
        <w:rPr>
          <w:sz w:val="8"/>
          <w:szCs w:val="8"/>
        </w:rPr>
        <w:t xml:space="preserve"> </w:t>
      </w:r>
      <w:proofErr w:type="gramStart"/>
      <w:r w:rsidR="003035E8" w:rsidRPr="00676EBF">
        <w:rPr>
          <w:sz w:val="8"/>
          <w:szCs w:val="8"/>
        </w:rPr>
        <w:t>The</w:t>
      </w:r>
      <w:proofErr w:type="gramEnd"/>
      <w:r w:rsidR="003035E8" w:rsidRPr="00676EBF">
        <w:rPr>
          <w:sz w:val="8"/>
          <w:szCs w:val="8"/>
        </w:rPr>
        <w:t xml:space="preserve"> Immigration Act of 1990 authorized the creation of TPS. The U.S. Congress</w:t>
      </w:r>
      <w:r w:rsidR="00676EBF" w:rsidRPr="00676EBF">
        <w:rPr>
          <w:sz w:val="8"/>
          <w:szCs w:val="8"/>
        </w:rPr>
        <w:t xml:space="preserve"> </w:t>
      </w:r>
      <w:r w:rsidR="003035E8" w:rsidRPr="00676EBF">
        <w:rPr>
          <w:sz w:val="8"/>
          <w:szCs w:val="8"/>
        </w:rPr>
        <w:t>designated El Salvador as the first country whose nationals could apply for TPS (Chishti and</w:t>
      </w:r>
      <w:r w:rsidR="00676EBF" w:rsidRPr="00676EBF">
        <w:rPr>
          <w:sz w:val="8"/>
          <w:szCs w:val="8"/>
        </w:rPr>
        <w:t xml:space="preserve"> </w:t>
      </w:r>
      <w:r w:rsidR="003035E8" w:rsidRPr="00676EBF">
        <w:rPr>
          <w:sz w:val="8"/>
          <w:szCs w:val="8"/>
        </w:rPr>
        <w:t>Yale-</w:t>
      </w:r>
      <w:proofErr w:type="spellStart"/>
      <w:r w:rsidR="003035E8" w:rsidRPr="00676EBF">
        <w:rPr>
          <w:sz w:val="8"/>
          <w:szCs w:val="8"/>
        </w:rPr>
        <w:t>Loehr</w:t>
      </w:r>
      <w:proofErr w:type="spellEnd"/>
      <w:r w:rsidR="003035E8" w:rsidRPr="00676EBF">
        <w:rPr>
          <w:sz w:val="8"/>
          <w:szCs w:val="8"/>
        </w:rPr>
        <w:t xml:space="preserve"> 2016), a decision based on the civil war raging in that country at the time. This new</w:t>
      </w:r>
      <w:r w:rsidR="00676EBF" w:rsidRPr="00676EBF">
        <w:rPr>
          <w:sz w:val="8"/>
          <w:szCs w:val="8"/>
        </w:rPr>
        <w:t xml:space="preserve"> </w:t>
      </w:r>
      <w:r w:rsidR="003035E8" w:rsidRPr="00676EBF">
        <w:rPr>
          <w:sz w:val="8"/>
          <w:szCs w:val="8"/>
        </w:rPr>
        <w:t>status included important limitations: individuals applying for TPS had to already be in the</w:t>
      </w:r>
      <w:r w:rsidR="00676EBF" w:rsidRPr="00676EBF">
        <w:rPr>
          <w:sz w:val="8"/>
          <w:szCs w:val="8"/>
        </w:rPr>
        <w:t xml:space="preserve"> </w:t>
      </w:r>
      <w:r w:rsidR="003035E8" w:rsidRPr="00676EBF">
        <w:rPr>
          <w:sz w:val="8"/>
          <w:szCs w:val="8"/>
        </w:rPr>
        <w:t>United States; they could not apply for this benefit overseas. An applicant also had to meet the</w:t>
      </w:r>
      <w:r w:rsidR="00676EBF" w:rsidRPr="00676EBF">
        <w:rPr>
          <w:sz w:val="8"/>
          <w:szCs w:val="8"/>
        </w:rPr>
        <w:t xml:space="preserve"> </w:t>
      </w:r>
      <w:r w:rsidR="003035E8" w:rsidRPr="00676EBF">
        <w:rPr>
          <w:sz w:val="8"/>
          <w:szCs w:val="8"/>
        </w:rPr>
        <w:t>following requirements: continued residence in the United States, no felony convictions, not</w:t>
      </w:r>
      <w:r w:rsidR="00676EBF" w:rsidRPr="00676EBF">
        <w:rPr>
          <w:sz w:val="8"/>
          <w:szCs w:val="8"/>
        </w:rPr>
        <w:t xml:space="preserve"> </w:t>
      </w:r>
      <w:r w:rsidR="003035E8" w:rsidRPr="00676EBF">
        <w:rPr>
          <w:sz w:val="8"/>
          <w:szCs w:val="8"/>
        </w:rPr>
        <w:t>more than two misdemeanors committed in the United States, not pose a national security threat,</w:t>
      </w:r>
      <w:r w:rsidR="00676EBF" w:rsidRPr="00676EBF">
        <w:rPr>
          <w:sz w:val="8"/>
          <w:szCs w:val="8"/>
        </w:rPr>
        <w:t xml:space="preserve"> </w:t>
      </w:r>
      <w:r w:rsidR="003035E8" w:rsidRPr="00676EBF">
        <w:rPr>
          <w:sz w:val="8"/>
          <w:szCs w:val="8"/>
        </w:rPr>
        <w:t>and the person registered and reapplied for continuous status during a stipulated timeframe</w:t>
      </w:r>
      <w:r w:rsidR="00676EBF" w:rsidRPr="00676EBF">
        <w:rPr>
          <w:sz w:val="8"/>
          <w:szCs w:val="8"/>
        </w:rPr>
        <w:t xml:space="preserve"> </w:t>
      </w:r>
      <w:r w:rsidR="003035E8" w:rsidRPr="00676EBF">
        <w:rPr>
          <w:sz w:val="8"/>
          <w:szCs w:val="8"/>
        </w:rPr>
        <w:t>(Chishti and Yale-</w:t>
      </w:r>
      <w:proofErr w:type="spellStart"/>
      <w:r w:rsidR="003035E8" w:rsidRPr="00676EBF">
        <w:rPr>
          <w:sz w:val="8"/>
          <w:szCs w:val="8"/>
        </w:rPr>
        <w:t>Loehr</w:t>
      </w:r>
      <w:proofErr w:type="spellEnd"/>
      <w:r w:rsidR="003035E8" w:rsidRPr="00676EBF">
        <w:rPr>
          <w:sz w:val="8"/>
          <w:szCs w:val="8"/>
        </w:rPr>
        <w:t xml:space="preserve"> 2016). Since 1990, the requirements to apply, process, and maintain</w:t>
      </w:r>
      <w:r w:rsidR="00676EBF" w:rsidRPr="00676EBF">
        <w:rPr>
          <w:sz w:val="8"/>
          <w:szCs w:val="8"/>
        </w:rPr>
        <w:t xml:space="preserve"> </w:t>
      </w:r>
      <w:r w:rsidR="003035E8" w:rsidRPr="00676EBF">
        <w:rPr>
          <w:sz w:val="8"/>
          <w:szCs w:val="8"/>
        </w:rPr>
        <w:t>TPS have remained the same.</w:t>
      </w:r>
      <w:r w:rsidR="00676EBF" w:rsidRPr="00676EBF">
        <w:rPr>
          <w:sz w:val="8"/>
          <w:szCs w:val="8"/>
        </w:rPr>
        <w:t xml:space="preserve"> </w:t>
      </w:r>
      <w:r w:rsidR="003035E8" w:rsidRPr="00676EBF">
        <w:rPr>
          <w:sz w:val="8"/>
          <w:szCs w:val="8"/>
        </w:rPr>
        <w:t>According to estimates by the Migration Policy Institute (2016) there are approximately</w:t>
      </w:r>
      <w:r w:rsidR="00676EBF" w:rsidRPr="00676EBF">
        <w:rPr>
          <w:sz w:val="8"/>
          <w:szCs w:val="8"/>
        </w:rPr>
        <w:t xml:space="preserve"> </w:t>
      </w:r>
      <w:r w:rsidR="003035E8" w:rsidRPr="00676EBF">
        <w:rPr>
          <w:sz w:val="8"/>
          <w:szCs w:val="8"/>
        </w:rPr>
        <w:t xml:space="preserve">323,000 immigrants on TPS at the moment; they make up approximately 4% of the U.S. </w:t>
      </w:r>
      <w:proofErr w:type="spellStart"/>
      <w:r w:rsidR="003035E8" w:rsidRPr="00676EBF">
        <w:rPr>
          <w:sz w:val="8"/>
          <w:szCs w:val="8"/>
        </w:rPr>
        <w:t>foreignborn</w:t>
      </w:r>
      <w:proofErr w:type="spellEnd"/>
      <w:r w:rsidR="00676EBF" w:rsidRPr="00676EBF">
        <w:rPr>
          <w:sz w:val="8"/>
          <w:szCs w:val="8"/>
        </w:rPr>
        <w:t xml:space="preserve"> </w:t>
      </w:r>
      <w:r w:rsidR="003035E8" w:rsidRPr="00676EBF">
        <w:rPr>
          <w:sz w:val="8"/>
          <w:szCs w:val="8"/>
        </w:rPr>
        <w:t>population (Passel and Cohn 2016a). The overwhelming majority of those on TPS are</w:t>
      </w:r>
      <w:r w:rsidR="00676EBF" w:rsidRPr="00676EBF">
        <w:rPr>
          <w:sz w:val="8"/>
          <w:szCs w:val="8"/>
        </w:rPr>
        <w:t xml:space="preserve"> </w:t>
      </w:r>
      <w:r w:rsidR="003035E8" w:rsidRPr="00676EBF">
        <w:rPr>
          <w:sz w:val="8"/>
          <w:szCs w:val="8"/>
        </w:rPr>
        <w:t>nationals of El Salvador (204,000) and Honduras (61,000). Other designated countries at the</w:t>
      </w:r>
      <w:r w:rsidR="00676EBF" w:rsidRPr="00676EBF">
        <w:rPr>
          <w:sz w:val="8"/>
          <w:szCs w:val="8"/>
        </w:rPr>
        <w:t xml:space="preserve"> </w:t>
      </w:r>
      <w:r w:rsidR="003035E8" w:rsidRPr="00676EBF">
        <w:rPr>
          <w:sz w:val="8"/>
          <w:szCs w:val="8"/>
        </w:rPr>
        <w:t>moment include Haiti (50,000), Syria (10,000), Liberia (4,000), and Nicaragua (2,800). Smaller</w:t>
      </w:r>
      <w:r w:rsidR="00676EBF" w:rsidRPr="00676EBF">
        <w:rPr>
          <w:sz w:val="8"/>
          <w:szCs w:val="8"/>
        </w:rPr>
        <w:t xml:space="preserve"> </w:t>
      </w:r>
      <w:r w:rsidR="003035E8" w:rsidRPr="00676EBF">
        <w:rPr>
          <w:sz w:val="8"/>
          <w:szCs w:val="8"/>
        </w:rPr>
        <w:t>numbers of recipients come from Nepal, Yemen, Sierra Leone, Somalia, Sudan, South Sudan and</w:t>
      </w:r>
      <w:r w:rsidR="00676EBF" w:rsidRPr="00676EBF">
        <w:rPr>
          <w:sz w:val="8"/>
          <w:szCs w:val="8"/>
        </w:rPr>
        <w:t xml:space="preserve"> </w:t>
      </w:r>
      <w:r w:rsidR="003035E8" w:rsidRPr="00676EBF">
        <w:rPr>
          <w:sz w:val="8"/>
          <w:szCs w:val="8"/>
        </w:rPr>
        <w:t xml:space="preserve">Guinea are also included (Argueta and </w:t>
      </w:r>
      <w:proofErr w:type="spellStart"/>
      <w:r w:rsidR="003035E8" w:rsidRPr="00676EBF">
        <w:rPr>
          <w:sz w:val="8"/>
          <w:szCs w:val="8"/>
        </w:rPr>
        <w:t>Wasem</w:t>
      </w:r>
      <w:proofErr w:type="spellEnd"/>
      <w:r w:rsidR="003035E8" w:rsidRPr="00676EBF">
        <w:rPr>
          <w:sz w:val="8"/>
          <w:szCs w:val="8"/>
        </w:rPr>
        <w:t xml:space="preserve"> 2016; Chishti and Yale-</w:t>
      </w:r>
      <w:proofErr w:type="spellStart"/>
      <w:r w:rsidR="003035E8" w:rsidRPr="00676EBF">
        <w:rPr>
          <w:sz w:val="8"/>
          <w:szCs w:val="8"/>
        </w:rPr>
        <w:t>Loehr</w:t>
      </w:r>
      <w:proofErr w:type="spellEnd"/>
      <w:r w:rsidR="003035E8" w:rsidRPr="00676EBF">
        <w:rPr>
          <w:sz w:val="8"/>
          <w:szCs w:val="8"/>
        </w:rPr>
        <w:t xml:space="preserve"> 2016; </w:t>
      </w:r>
      <w:proofErr w:type="spellStart"/>
      <w:r w:rsidR="003035E8" w:rsidRPr="00676EBF">
        <w:rPr>
          <w:sz w:val="8"/>
          <w:szCs w:val="8"/>
        </w:rPr>
        <w:t>Seghetti</w:t>
      </w:r>
      <w:proofErr w:type="spellEnd"/>
      <w:r w:rsidR="003035E8" w:rsidRPr="00676EBF">
        <w:rPr>
          <w:sz w:val="8"/>
          <w:szCs w:val="8"/>
        </w:rPr>
        <w:t xml:space="preserve"> et</w:t>
      </w:r>
      <w:r w:rsidR="00676EBF" w:rsidRPr="00676EBF">
        <w:rPr>
          <w:sz w:val="8"/>
          <w:szCs w:val="8"/>
        </w:rPr>
        <w:t xml:space="preserve"> </w:t>
      </w:r>
      <w:r w:rsidR="003035E8" w:rsidRPr="00676EBF">
        <w:rPr>
          <w:sz w:val="8"/>
          <w:szCs w:val="8"/>
        </w:rPr>
        <w:t>al. 2015).</w:t>
      </w:r>
      <w:r w:rsidR="00676EBF" w:rsidRPr="00676EBF">
        <w:rPr>
          <w:sz w:val="8"/>
          <w:szCs w:val="8"/>
        </w:rPr>
        <w:t xml:space="preserve"> </w:t>
      </w:r>
      <w:r w:rsidR="003035E8" w:rsidRPr="00676EBF">
        <w:rPr>
          <w:sz w:val="8"/>
          <w:szCs w:val="8"/>
        </w:rPr>
        <w:t>TPS is temporary, granted for a designated time period usually lasting between 6 to 18</w:t>
      </w:r>
      <w:r w:rsidR="00676EBF" w:rsidRPr="00676EBF">
        <w:rPr>
          <w:sz w:val="8"/>
          <w:szCs w:val="8"/>
        </w:rPr>
        <w:t xml:space="preserve"> </w:t>
      </w:r>
      <w:r w:rsidR="003035E8" w:rsidRPr="00676EBF">
        <w:rPr>
          <w:sz w:val="8"/>
          <w:szCs w:val="8"/>
        </w:rPr>
        <w:t xml:space="preserve">months and can be extended if country conditions do not change (Bergeron 2014; </w:t>
      </w:r>
      <w:proofErr w:type="spellStart"/>
      <w:r w:rsidR="003035E8" w:rsidRPr="00676EBF">
        <w:rPr>
          <w:sz w:val="8"/>
          <w:szCs w:val="8"/>
        </w:rPr>
        <w:t>Seghetti</w:t>
      </w:r>
      <w:proofErr w:type="spellEnd"/>
      <w:r w:rsidR="003035E8" w:rsidRPr="00676EBF">
        <w:rPr>
          <w:sz w:val="8"/>
          <w:szCs w:val="8"/>
        </w:rPr>
        <w:t xml:space="preserve"> et al.</w:t>
      </w:r>
      <w:r w:rsidR="00676EBF" w:rsidRPr="00676EBF">
        <w:rPr>
          <w:sz w:val="8"/>
          <w:szCs w:val="8"/>
        </w:rPr>
        <w:t xml:space="preserve"> </w:t>
      </w:r>
      <w:r w:rsidR="003035E8" w:rsidRPr="00676EBF">
        <w:rPr>
          <w:sz w:val="8"/>
          <w:szCs w:val="8"/>
        </w:rPr>
        <w:t>2015). And TPS does not lead to permanent residency or citizenship. Thus, unlike family</w:t>
      </w:r>
      <w:r w:rsidR="00676EBF" w:rsidRPr="00676EBF">
        <w:rPr>
          <w:sz w:val="8"/>
          <w:szCs w:val="8"/>
        </w:rPr>
        <w:t xml:space="preserve"> </w:t>
      </w:r>
      <w:r w:rsidR="003035E8" w:rsidRPr="00676EBF">
        <w:rPr>
          <w:sz w:val="8"/>
          <w:szCs w:val="8"/>
        </w:rPr>
        <w:t>reunification visas, TPS holders are unable to sponsor family members, and in contrast to</w:t>
      </w:r>
      <w:r w:rsidR="00676EBF" w:rsidRPr="00676EBF">
        <w:rPr>
          <w:sz w:val="8"/>
          <w:szCs w:val="8"/>
        </w:rPr>
        <w:t xml:space="preserve"> </w:t>
      </w:r>
      <w:r w:rsidR="003035E8" w:rsidRPr="00676EBF">
        <w:rPr>
          <w:sz w:val="8"/>
          <w:szCs w:val="8"/>
        </w:rPr>
        <w:t>refugees or those granted asylum, TPS beneficiaries do not receive settlement aid nor qualify for</w:t>
      </w:r>
      <w:r w:rsidR="00676EBF" w:rsidRPr="00676EBF">
        <w:rPr>
          <w:sz w:val="8"/>
          <w:szCs w:val="8"/>
        </w:rPr>
        <w:t xml:space="preserve"> </w:t>
      </w:r>
      <w:r w:rsidR="003035E8" w:rsidRPr="00676EBF">
        <w:rPr>
          <w:sz w:val="8"/>
          <w:szCs w:val="8"/>
        </w:rPr>
        <w:t>public assistance benefits (</w:t>
      </w:r>
      <w:proofErr w:type="spellStart"/>
      <w:r w:rsidR="003035E8" w:rsidRPr="00676EBF">
        <w:rPr>
          <w:sz w:val="8"/>
          <w:szCs w:val="8"/>
        </w:rPr>
        <w:t>Kerwin</w:t>
      </w:r>
      <w:proofErr w:type="spellEnd"/>
      <w:r w:rsidR="003035E8" w:rsidRPr="00676EBF">
        <w:rPr>
          <w:sz w:val="8"/>
          <w:szCs w:val="8"/>
        </w:rPr>
        <w:t xml:space="preserve"> 2014). However, they are eligible for emergency Medicaid,</w:t>
      </w:r>
      <w:r w:rsidR="00676EBF" w:rsidRPr="00676EBF">
        <w:rPr>
          <w:sz w:val="8"/>
          <w:szCs w:val="8"/>
        </w:rPr>
        <w:t xml:space="preserve"> </w:t>
      </w:r>
      <w:r w:rsidR="003035E8" w:rsidRPr="00676EBF">
        <w:rPr>
          <w:sz w:val="8"/>
          <w:szCs w:val="8"/>
        </w:rPr>
        <w:t>public health programs (e.g. immunizations), disaster relief, reduced lunch programs, and public</w:t>
      </w:r>
      <w:r w:rsidR="00676EBF" w:rsidRPr="00676EBF">
        <w:rPr>
          <w:sz w:val="8"/>
          <w:szCs w:val="8"/>
        </w:rPr>
        <w:t xml:space="preserve"> </w:t>
      </w:r>
      <w:r w:rsidR="003035E8" w:rsidRPr="00676EBF">
        <w:rPr>
          <w:sz w:val="8"/>
          <w:szCs w:val="8"/>
        </w:rPr>
        <w:t>K-12 education (</w:t>
      </w:r>
      <w:proofErr w:type="spellStart"/>
      <w:r w:rsidR="003035E8" w:rsidRPr="00676EBF">
        <w:rPr>
          <w:sz w:val="8"/>
          <w:szCs w:val="8"/>
        </w:rPr>
        <w:t>Kerwin</w:t>
      </w:r>
      <w:proofErr w:type="spellEnd"/>
      <w:r w:rsidR="003035E8" w:rsidRPr="00676EBF">
        <w:rPr>
          <w:sz w:val="8"/>
          <w:szCs w:val="8"/>
        </w:rPr>
        <w:t xml:space="preserve"> 2014). The only way that TPS holders can be adjusted to legal</w:t>
      </w:r>
      <w:r w:rsidR="00676EBF" w:rsidRPr="00676EBF">
        <w:rPr>
          <w:sz w:val="8"/>
          <w:szCs w:val="8"/>
        </w:rPr>
        <w:t xml:space="preserve"> </w:t>
      </w:r>
      <w:r w:rsidR="003035E8" w:rsidRPr="00676EBF">
        <w:rPr>
          <w:sz w:val="8"/>
          <w:szCs w:val="8"/>
        </w:rPr>
        <w:t>permanent residency is through an affirmative supermajority vote in the Senate (involving 3/5ths</w:t>
      </w:r>
      <w:r w:rsidR="00676EBF" w:rsidRPr="00676EBF">
        <w:rPr>
          <w:sz w:val="8"/>
          <w:szCs w:val="8"/>
        </w:rPr>
        <w:t xml:space="preserve"> </w:t>
      </w:r>
      <w:r w:rsidR="003035E8" w:rsidRPr="00676EBF">
        <w:rPr>
          <w:sz w:val="8"/>
          <w:szCs w:val="8"/>
        </w:rPr>
        <w:t>of all Senators), given an Immigration and Nationality Act (INA) provision for TPS (</w:t>
      </w:r>
      <w:proofErr w:type="spellStart"/>
      <w:r w:rsidR="003035E8" w:rsidRPr="00676EBF">
        <w:rPr>
          <w:sz w:val="8"/>
          <w:szCs w:val="8"/>
        </w:rPr>
        <w:t>Kerwin</w:t>
      </w:r>
      <w:proofErr w:type="spellEnd"/>
      <w:r w:rsidR="00676EBF" w:rsidRPr="00676EBF">
        <w:rPr>
          <w:sz w:val="8"/>
          <w:szCs w:val="8"/>
        </w:rPr>
        <w:t xml:space="preserve"> </w:t>
      </w:r>
      <w:r w:rsidR="003035E8" w:rsidRPr="00676EBF">
        <w:rPr>
          <w:sz w:val="8"/>
          <w:szCs w:val="8"/>
        </w:rPr>
        <w:t xml:space="preserve">2014; </w:t>
      </w:r>
      <w:proofErr w:type="spellStart"/>
      <w:r w:rsidR="003035E8" w:rsidRPr="00676EBF">
        <w:rPr>
          <w:sz w:val="8"/>
          <w:szCs w:val="8"/>
        </w:rPr>
        <w:t>Seghetti</w:t>
      </w:r>
      <w:proofErr w:type="spellEnd"/>
      <w:r w:rsidR="003035E8" w:rsidRPr="00676EBF">
        <w:rPr>
          <w:sz w:val="8"/>
          <w:szCs w:val="8"/>
        </w:rPr>
        <w:t xml:space="preserve"> et al. 2015).</w:t>
      </w:r>
      <w:r w:rsidR="00676EBF" w:rsidRPr="00676EBF">
        <w:rPr>
          <w:sz w:val="8"/>
          <w:szCs w:val="8"/>
        </w:rPr>
        <w:t xml:space="preserve"> </w:t>
      </w:r>
      <w:r w:rsidR="003035E8" w:rsidRPr="00676EBF">
        <w:rPr>
          <w:sz w:val="8"/>
          <w:szCs w:val="8"/>
        </w:rPr>
        <w:t>The first TPS designation for Salvadorans expired in 1992, but after the 12-year civil war</w:t>
      </w:r>
      <w:r w:rsidR="00676EBF" w:rsidRPr="00676EBF">
        <w:rPr>
          <w:sz w:val="8"/>
          <w:szCs w:val="8"/>
        </w:rPr>
        <w:t xml:space="preserve"> </w:t>
      </w:r>
      <w:r w:rsidR="003035E8" w:rsidRPr="00676EBF">
        <w:rPr>
          <w:sz w:val="8"/>
          <w:szCs w:val="8"/>
        </w:rPr>
        <w:t>ended country conditions did not change and a weakened economy did not recover. TPS holders,</w:t>
      </w:r>
      <w:r w:rsidR="00676EBF" w:rsidRPr="00676EBF">
        <w:rPr>
          <w:sz w:val="8"/>
          <w:szCs w:val="8"/>
        </w:rPr>
        <w:t xml:space="preserve"> </w:t>
      </w:r>
      <w:r w:rsidR="003035E8" w:rsidRPr="00676EBF">
        <w:rPr>
          <w:sz w:val="8"/>
          <w:szCs w:val="8"/>
        </w:rPr>
        <w:t>therefore, were granted another form of temporary relief, “deferred enforcement departure”</w:t>
      </w:r>
      <w:r w:rsidR="00676EBF" w:rsidRPr="00676EBF">
        <w:rPr>
          <w:sz w:val="8"/>
          <w:szCs w:val="8"/>
        </w:rPr>
        <w:t xml:space="preserve"> </w:t>
      </w:r>
      <w:r w:rsidR="003035E8" w:rsidRPr="00676EBF">
        <w:rPr>
          <w:sz w:val="8"/>
          <w:szCs w:val="8"/>
        </w:rPr>
        <w:t>(DED), which lasted until 1995. In January 2001 El Salvador suffered two deadly earthquakes,</w:t>
      </w:r>
      <w:r w:rsidR="00676EBF" w:rsidRPr="00676EBF">
        <w:rPr>
          <w:sz w:val="8"/>
          <w:szCs w:val="8"/>
        </w:rPr>
        <w:t xml:space="preserve"> </w:t>
      </w:r>
      <w:r w:rsidR="003035E8" w:rsidRPr="00676EBF">
        <w:rPr>
          <w:sz w:val="8"/>
          <w:szCs w:val="8"/>
        </w:rPr>
        <w:t>which prompted the U.S. government to once again designate El Salvador for TPS. An estimated</w:t>
      </w:r>
      <w:r w:rsidR="00676EBF" w:rsidRPr="00676EBF">
        <w:rPr>
          <w:sz w:val="8"/>
          <w:szCs w:val="8"/>
        </w:rPr>
        <w:t xml:space="preserve"> </w:t>
      </w:r>
      <w:r w:rsidR="003035E8" w:rsidRPr="00676EBF">
        <w:rPr>
          <w:sz w:val="8"/>
          <w:szCs w:val="8"/>
        </w:rPr>
        <w:t>290,000 Salvadorans already present in the United States at the time were granted TPS, but</w:t>
      </w:r>
      <w:r w:rsidR="00676EBF" w:rsidRPr="00676EBF">
        <w:rPr>
          <w:sz w:val="8"/>
          <w:szCs w:val="8"/>
        </w:rPr>
        <w:t xml:space="preserve"> </w:t>
      </w:r>
      <w:r w:rsidR="003035E8" w:rsidRPr="00676EBF">
        <w:rPr>
          <w:sz w:val="8"/>
          <w:szCs w:val="8"/>
        </w:rPr>
        <w:t>according to estimates this number has declined to approximately 204,000 by 2015 (</w:t>
      </w:r>
      <w:proofErr w:type="spellStart"/>
      <w:r w:rsidR="003035E8" w:rsidRPr="00676EBF">
        <w:rPr>
          <w:sz w:val="8"/>
          <w:szCs w:val="8"/>
        </w:rPr>
        <w:t>Orrenius</w:t>
      </w:r>
      <w:proofErr w:type="spellEnd"/>
      <w:r w:rsidR="003035E8" w:rsidRPr="00676EBF">
        <w:rPr>
          <w:sz w:val="8"/>
          <w:szCs w:val="8"/>
        </w:rPr>
        <w:t xml:space="preserve"> and</w:t>
      </w:r>
      <w:r w:rsidR="00676EBF" w:rsidRPr="00676EBF">
        <w:rPr>
          <w:sz w:val="8"/>
          <w:szCs w:val="8"/>
        </w:rPr>
        <w:t xml:space="preserve"> </w:t>
      </w:r>
      <w:proofErr w:type="spellStart"/>
      <w:r w:rsidR="003035E8" w:rsidRPr="00676EBF">
        <w:rPr>
          <w:sz w:val="8"/>
          <w:szCs w:val="8"/>
        </w:rPr>
        <w:t>Zavodny</w:t>
      </w:r>
      <w:proofErr w:type="spellEnd"/>
      <w:r w:rsidR="003035E8" w:rsidRPr="00676EBF">
        <w:rPr>
          <w:sz w:val="8"/>
          <w:szCs w:val="8"/>
        </w:rPr>
        <w:t xml:space="preserve"> 2015). Salvadoran TPS holders have had continuous presence in the country since</w:t>
      </w:r>
      <w:r w:rsidR="00676EBF" w:rsidRPr="00676EBF">
        <w:rPr>
          <w:sz w:val="8"/>
          <w:szCs w:val="8"/>
        </w:rPr>
        <w:t xml:space="preserve"> </w:t>
      </w:r>
      <w:r w:rsidR="003035E8" w:rsidRPr="00676EBF">
        <w:rPr>
          <w:sz w:val="8"/>
          <w:szCs w:val="8"/>
        </w:rPr>
        <w:t>March, 2001 and TPS has been expanded for them nine times.</w:t>
      </w:r>
      <w:r w:rsidR="00676EBF" w:rsidRPr="00676EBF">
        <w:rPr>
          <w:sz w:val="8"/>
          <w:szCs w:val="8"/>
        </w:rPr>
        <w:t xml:space="preserve"> </w:t>
      </w:r>
      <w:r w:rsidR="003035E8" w:rsidRPr="00676EBF">
        <w:rPr>
          <w:sz w:val="8"/>
          <w:szCs w:val="8"/>
        </w:rPr>
        <w:t>Hondurans on TPS have been on this status consecutively longer than any other</w:t>
      </w:r>
      <w:r w:rsidR="00676EBF" w:rsidRPr="00676EBF">
        <w:rPr>
          <w:sz w:val="8"/>
          <w:szCs w:val="8"/>
        </w:rPr>
        <w:t xml:space="preserve"> </w:t>
      </w:r>
      <w:r w:rsidR="003035E8" w:rsidRPr="00676EBF">
        <w:rPr>
          <w:sz w:val="8"/>
          <w:szCs w:val="8"/>
        </w:rPr>
        <w:t>designated group. In October 1998, Hurricane Mitch left extensive devastation in Honduras,</w:t>
      </w:r>
      <w:r w:rsidR="00676EBF" w:rsidRPr="00676EBF">
        <w:rPr>
          <w:sz w:val="8"/>
          <w:szCs w:val="8"/>
        </w:rPr>
        <w:t xml:space="preserve"> </w:t>
      </w:r>
      <w:r w:rsidR="003035E8" w:rsidRPr="00676EBF">
        <w:rPr>
          <w:sz w:val="8"/>
          <w:szCs w:val="8"/>
        </w:rPr>
        <w:t>including an estimated 1.5 million homeless (out of approximately 6 million people at the time),</w:t>
      </w:r>
      <w:r w:rsidR="00676EBF" w:rsidRPr="00676EBF">
        <w:rPr>
          <w:sz w:val="8"/>
          <w:szCs w:val="8"/>
        </w:rPr>
        <w:t xml:space="preserve"> </w:t>
      </w:r>
      <w:r w:rsidR="003035E8" w:rsidRPr="00676EBF">
        <w:rPr>
          <w:sz w:val="8"/>
          <w:szCs w:val="8"/>
        </w:rPr>
        <w:t>entire villages destroyed, and billions of dollars in damages. The U.S. Congress designated</w:t>
      </w:r>
      <w:r w:rsidR="00676EBF" w:rsidRPr="00676EBF">
        <w:rPr>
          <w:sz w:val="8"/>
          <w:szCs w:val="8"/>
        </w:rPr>
        <w:t xml:space="preserve"> </w:t>
      </w:r>
      <w:r w:rsidR="003035E8" w:rsidRPr="00676EBF">
        <w:rPr>
          <w:sz w:val="8"/>
          <w:szCs w:val="8"/>
        </w:rPr>
        <w:t>Hondurans for TPS and according to estimates initially approximately 105,000 Hondurans</w:t>
      </w:r>
      <w:r w:rsidR="00676EBF" w:rsidRPr="00676EBF">
        <w:rPr>
          <w:sz w:val="8"/>
          <w:szCs w:val="8"/>
        </w:rPr>
        <w:t xml:space="preserve"> </w:t>
      </w:r>
      <w:r w:rsidR="003035E8" w:rsidRPr="00676EBF">
        <w:rPr>
          <w:sz w:val="8"/>
          <w:szCs w:val="8"/>
        </w:rPr>
        <w:t>benefited but the number has declined to approximately 61,000 today (</w:t>
      </w:r>
      <w:proofErr w:type="spellStart"/>
      <w:r w:rsidR="003035E8" w:rsidRPr="00676EBF">
        <w:rPr>
          <w:sz w:val="8"/>
          <w:szCs w:val="8"/>
        </w:rPr>
        <w:t>Magaña</w:t>
      </w:r>
      <w:proofErr w:type="spellEnd"/>
      <w:r w:rsidR="003035E8" w:rsidRPr="00676EBF">
        <w:rPr>
          <w:sz w:val="8"/>
          <w:szCs w:val="8"/>
        </w:rPr>
        <w:t>-Salgado 2016).</w:t>
      </w:r>
      <w:r w:rsidR="00676EBF" w:rsidRPr="00676EBF">
        <w:rPr>
          <w:sz w:val="8"/>
          <w:szCs w:val="8"/>
        </w:rPr>
        <w:t xml:space="preserve"> </w:t>
      </w:r>
      <w:r w:rsidR="003035E8" w:rsidRPr="00676EBF">
        <w:rPr>
          <w:sz w:val="8"/>
          <w:szCs w:val="8"/>
        </w:rPr>
        <w:t>TPS has been renewed 10 times for Hondurans. As is the case for Salvadorans, Hondurans have</w:t>
      </w:r>
      <w:r w:rsidR="00676EBF" w:rsidRPr="00676EBF">
        <w:rPr>
          <w:sz w:val="8"/>
          <w:szCs w:val="8"/>
        </w:rPr>
        <w:t xml:space="preserve"> </w:t>
      </w:r>
      <w:r w:rsidR="003035E8" w:rsidRPr="00676EBF">
        <w:rPr>
          <w:sz w:val="8"/>
          <w:szCs w:val="8"/>
        </w:rPr>
        <w:t>had continuous presence in the United States, since January 1999.</w:t>
      </w:r>
      <w:r w:rsidR="00676EBF" w:rsidRPr="00676EBF">
        <w:rPr>
          <w:sz w:val="8"/>
          <w:szCs w:val="8"/>
        </w:rPr>
        <w:t xml:space="preserve"> </w:t>
      </w:r>
      <w:r w:rsidR="003035E8" w:rsidRPr="00676EBF">
        <w:rPr>
          <w:sz w:val="8"/>
          <w:szCs w:val="8"/>
        </w:rPr>
        <w:t>Who are the TPS holders?</w:t>
      </w:r>
      <w:r w:rsidR="00676EBF" w:rsidRPr="00676EBF">
        <w:rPr>
          <w:sz w:val="8"/>
          <w:szCs w:val="8"/>
        </w:rPr>
        <w:t xml:space="preserve"> </w:t>
      </w:r>
      <w:r w:rsidR="003035E8" w:rsidRPr="00676EBF">
        <w:rPr>
          <w:sz w:val="8"/>
          <w:szCs w:val="8"/>
        </w:rPr>
        <w:t>Even though Salvadorans and Hondurans have held TPS status for a decade and a half,</w:t>
      </w:r>
      <w:r w:rsidR="00676EBF" w:rsidRPr="00676EBF">
        <w:rPr>
          <w:sz w:val="8"/>
          <w:szCs w:val="8"/>
        </w:rPr>
        <w:t xml:space="preserve"> </w:t>
      </w:r>
      <w:r w:rsidR="003035E8" w:rsidRPr="00676EBF">
        <w:rPr>
          <w:sz w:val="8"/>
          <w:szCs w:val="8"/>
        </w:rPr>
        <w:t>little is known about their experiences. This is in part due to the lack of publically available data</w:t>
      </w:r>
      <w:r w:rsidR="00676EBF" w:rsidRPr="00676EBF">
        <w:rPr>
          <w:sz w:val="8"/>
          <w:szCs w:val="8"/>
        </w:rPr>
        <w:t xml:space="preserve"> </w:t>
      </w:r>
      <w:r w:rsidR="003035E8" w:rsidRPr="00676EBF">
        <w:rPr>
          <w:sz w:val="8"/>
          <w:szCs w:val="8"/>
        </w:rPr>
        <w:t>on this population. However, some extant research points to the benefits of this status, in</w:t>
      </w:r>
      <w:r w:rsidR="00676EBF" w:rsidRPr="00676EBF">
        <w:rPr>
          <w:sz w:val="8"/>
          <w:szCs w:val="8"/>
        </w:rPr>
        <w:t xml:space="preserve"> </w:t>
      </w:r>
      <w:r w:rsidR="003035E8" w:rsidRPr="00676EBF">
        <w:rPr>
          <w:sz w:val="8"/>
          <w:szCs w:val="8"/>
        </w:rPr>
        <w:t>particular protection from deportation. Research has shown that the threat of deportation has</w:t>
      </w:r>
      <w:r w:rsidR="00676EBF" w:rsidRPr="00676EBF">
        <w:rPr>
          <w:sz w:val="8"/>
          <w:szCs w:val="8"/>
        </w:rPr>
        <w:t xml:space="preserve"> </w:t>
      </w:r>
      <w:r w:rsidR="003035E8" w:rsidRPr="00676EBF">
        <w:rPr>
          <w:sz w:val="8"/>
          <w:szCs w:val="8"/>
        </w:rPr>
        <w:t>significant consequences to immigrants and their families, ranging from alterations in everyday</w:t>
      </w:r>
      <w:r w:rsidR="00676EBF" w:rsidRPr="00676EBF">
        <w:rPr>
          <w:sz w:val="8"/>
          <w:szCs w:val="8"/>
        </w:rPr>
        <w:t xml:space="preserve"> </w:t>
      </w:r>
      <w:r w:rsidR="003035E8" w:rsidRPr="00676EBF">
        <w:rPr>
          <w:sz w:val="8"/>
          <w:szCs w:val="8"/>
        </w:rPr>
        <w:t>routines, low wages and work exploitation, economic instability, mental and physical health</w:t>
      </w:r>
      <w:r w:rsidR="00676EBF" w:rsidRPr="00676EBF">
        <w:rPr>
          <w:sz w:val="8"/>
          <w:szCs w:val="8"/>
        </w:rPr>
        <w:t xml:space="preserve"> </w:t>
      </w:r>
      <w:r w:rsidR="003035E8" w:rsidRPr="00676EBF">
        <w:rPr>
          <w:sz w:val="8"/>
          <w:szCs w:val="8"/>
        </w:rPr>
        <w:t>downturns, decreases in educational attainment and cognitive development for children, and</w:t>
      </w:r>
      <w:r w:rsidR="00676EBF" w:rsidRPr="00676EBF">
        <w:rPr>
          <w:sz w:val="8"/>
          <w:szCs w:val="8"/>
        </w:rPr>
        <w:t xml:space="preserve"> </w:t>
      </w:r>
      <w:r w:rsidR="003035E8" w:rsidRPr="00676EBF">
        <w:rPr>
          <w:sz w:val="8"/>
          <w:szCs w:val="8"/>
        </w:rPr>
        <w:t xml:space="preserve">indefinite family separations (Aranda, </w:t>
      </w:r>
      <w:proofErr w:type="spellStart"/>
      <w:r w:rsidR="003035E8" w:rsidRPr="00676EBF">
        <w:rPr>
          <w:sz w:val="8"/>
          <w:szCs w:val="8"/>
        </w:rPr>
        <w:t>Menjívar</w:t>
      </w:r>
      <w:proofErr w:type="spellEnd"/>
      <w:r w:rsidR="003035E8" w:rsidRPr="00676EBF">
        <w:rPr>
          <w:sz w:val="8"/>
          <w:szCs w:val="8"/>
        </w:rPr>
        <w:t xml:space="preserve">, and Donato 2014; </w:t>
      </w:r>
      <w:proofErr w:type="spellStart"/>
      <w:r w:rsidR="003035E8" w:rsidRPr="00676EBF">
        <w:rPr>
          <w:sz w:val="8"/>
          <w:szCs w:val="8"/>
        </w:rPr>
        <w:t>Brabeck</w:t>
      </w:r>
      <w:proofErr w:type="spellEnd"/>
      <w:r w:rsidR="003035E8" w:rsidRPr="00676EBF">
        <w:rPr>
          <w:sz w:val="8"/>
          <w:szCs w:val="8"/>
        </w:rPr>
        <w:t xml:space="preserve"> and Xu 2010; </w:t>
      </w:r>
      <w:proofErr w:type="spellStart"/>
      <w:r w:rsidR="003035E8" w:rsidRPr="00676EBF">
        <w:rPr>
          <w:sz w:val="8"/>
          <w:szCs w:val="8"/>
        </w:rPr>
        <w:t>Dreby</w:t>
      </w:r>
      <w:proofErr w:type="spellEnd"/>
      <w:r w:rsidR="00676EBF" w:rsidRPr="00676EBF">
        <w:rPr>
          <w:sz w:val="8"/>
          <w:szCs w:val="8"/>
        </w:rPr>
        <w:t xml:space="preserve"> </w:t>
      </w:r>
      <w:r w:rsidR="003035E8" w:rsidRPr="00676EBF">
        <w:rPr>
          <w:sz w:val="8"/>
          <w:szCs w:val="8"/>
        </w:rPr>
        <w:t xml:space="preserve">2015; Gonzalez and Chaves 2012; Hagan, Castro, and Rodriguez 2010; </w:t>
      </w:r>
      <w:proofErr w:type="spellStart"/>
      <w:r w:rsidR="003035E8" w:rsidRPr="00676EBF">
        <w:rPr>
          <w:sz w:val="8"/>
          <w:szCs w:val="8"/>
        </w:rPr>
        <w:t>Hasselberg</w:t>
      </w:r>
      <w:proofErr w:type="spellEnd"/>
      <w:r w:rsidR="003035E8" w:rsidRPr="00676EBF">
        <w:rPr>
          <w:sz w:val="8"/>
          <w:szCs w:val="8"/>
        </w:rPr>
        <w:t xml:space="preserve"> 2016).</w:t>
      </w:r>
      <w:r w:rsidR="00676EBF" w:rsidRPr="00676EBF">
        <w:rPr>
          <w:sz w:val="8"/>
          <w:szCs w:val="8"/>
        </w:rPr>
        <w:t xml:space="preserve"> </w:t>
      </w:r>
      <w:r w:rsidR="003035E8" w:rsidRPr="00676EBF">
        <w:rPr>
          <w:sz w:val="8"/>
          <w:szCs w:val="8"/>
        </w:rPr>
        <w:t>Furthermore, TPS gives immigrants access to a social security number and a work permit, which</w:t>
      </w:r>
      <w:r w:rsidR="00676EBF" w:rsidRPr="00676EBF">
        <w:rPr>
          <w:sz w:val="8"/>
          <w:szCs w:val="8"/>
        </w:rPr>
        <w:t xml:space="preserve"> </w:t>
      </w:r>
      <w:r w:rsidR="003035E8" w:rsidRPr="00676EBF">
        <w:rPr>
          <w:sz w:val="8"/>
          <w:szCs w:val="8"/>
        </w:rPr>
        <w:t>allows immigrants to obtain driver’s licenses and other state-regulated licenses, leading to access</w:t>
      </w:r>
      <w:r w:rsidR="00676EBF" w:rsidRPr="00676EBF">
        <w:rPr>
          <w:sz w:val="8"/>
          <w:szCs w:val="8"/>
        </w:rPr>
        <w:t xml:space="preserve"> </w:t>
      </w:r>
      <w:r w:rsidR="003035E8" w:rsidRPr="00676EBF">
        <w:rPr>
          <w:sz w:val="8"/>
          <w:szCs w:val="8"/>
        </w:rPr>
        <w:t>to jobs with certain degree of mobility and to participate in society’s institutions and civic</w:t>
      </w:r>
      <w:r w:rsidR="00676EBF" w:rsidRPr="00676EBF">
        <w:rPr>
          <w:sz w:val="8"/>
          <w:szCs w:val="8"/>
        </w:rPr>
        <w:t xml:space="preserve"> </w:t>
      </w:r>
      <w:r w:rsidR="003035E8" w:rsidRPr="00676EBF">
        <w:rPr>
          <w:sz w:val="8"/>
          <w:szCs w:val="8"/>
        </w:rPr>
        <w:t>organizations. Undoubtedly, TPS has provided immigrants with certain opportunities to expand</w:t>
      </w:r>
      <w:r w:rsidR="00676EBF" w:rsidRPr="00676EBF">
        <w:rPr>
          <w:sz w:val="8"/>
          <w:szCs w:val="8"/>
        </w:rPr>
        <w:t xml:space="preserve"> </w:t>
      </w:r>
      <w:r w:rsidR="003035E8" w:rsidRPr="00676EBF">
        <w:rPr>
          <w:sz w:val="8"/>
          <w:szCs w:val="8"/>
        </w:rPr>
        <w:t>their economic and social contributions to society that undocumented immigrants do not have.</w:t>
      </w:r>
      <w:r w:rsidR="00676EBF" w:rsidRPr="00676EBF">
        <w:rPr>
          <w:sz w:val="8"/>
          <w:szCs w:val="8"/>
        </w:rPr>
        <w:t xml:space="preserve"> </w:t>
      </w:r>
      <w:r w:rsidR="003035E8" w:rsidRPr="00676EBF">
        <w:rPr>
          <w:sz w:val="8"/>
          <w:szCs w:val="8"/>
        </w:rPr>
        <w:t>Salvadoran and Honduran TPS holders comprise over 80% of the TPS population; they</w:t>
      </w:r>
      <w:r w:rsidR="00676EBF" w:rsidRPr="00676EBF">
        <w:rPr>
          <w:sz w:val="8"/>
          <w:szCs w:val="8"/>
        </w:rPr>
        <w:t xml:space="preserve"> </w:t>
      </w:r>
      <w:r w:rsidR="003035E8" w:rsidRPr="00676EBF">
        <w:rPr>
          <w:sz w:val="8"/>
          <w:szCs w:val="8"/>
        </w:rPr>
        <w:t>also make up 16 % of the Salvadoran population and 11.5% of the Honduran population in the</w:t>
      </w:r>
      <w:r w:rsidR="00676EBF" w:rsidRPr="00676EBF">
        <w:rPr>
          <w:sz w:val="8"/>
          <w:szCs w:val="8"/>
        </w:rPr>
        <w:t xml:space="preserve"> </w:t>
      </w:r>
      <w:r w:rsidR="003035E8" w:rsidRPr="00676EBF">
        <w:rPr>
          <w:sz w:val="8"/>
          <w:szCs w:val="8"/>
        </w:rPr>
        <w:t>United States today. These two groups are also the national-origin groups with the longest TPS</w:t>
      </w:r>
      <w:r w:rsidR="00676EBF" w:rsidRPr="00676EBF">
        <w:rPr>
          <w:sz w:val="8"/>
          <w:szCs w:val="8"/>
        </w:rPr>
        <w:t xml:space="preserve"> </w:t>
      </w:r>
      <w:r w:rsidR="003035E8" w:rsidRPr="00676EBF">
        <w:rPr>
          <w:sz w:val="8"/>
          <w:szCs w:val="8"/>
        </w:rPr>
        <w:t>tenure—17 years for Hondurans and 16 years for Salvadorans. Noteworthy, they have lived in</w:t>
      </w:r>
      <w:r w:rsidR="00676EBF" w:rsidRPr="00676EBF">
        <w:rPr>
          <w:sz w:val="8"/>
          <w:szCs w:val="8"/>
        </w:rPr>
        <w:t xml:space="preserve"> </w:t>
      </w:r>
      <w:r w:rsidR="003035E8" w:rsidRPr="00676EBF">
        <w:rPr>
          <w:sz w:val="8"/>
          <w:szCs w:val="8"/>
        </w:rPr>
        <w:t>the United States for much longer, for an average of 20 years, since TPS registration required</w:t>
      </w:r>
      <w:r w:rsidR="00676EBF" w:rsidRPr="00676EBF">
        <w:rPr>
          <w:sz w:val="8"/>
          <w:szCs w:val="8"/>
        </w:rPr>
        <w:t xml:space="preserve"> </w:t>
      </w:r>
      <w:r w:rsidR="003035E8" w:rsidRPr="00676EBF">
        <w:rPr>
          <w:sz w:val="8"/>
          <w:szCs w:val="8"/>
        </w:rPr>
        <w:t>that applicants already reside in the United States at the time of application. And the TPS</w:t>
      </w:r>
      <w:r w:rsidR="00676EBF" w:rsidRPr="00676EBF">
        <w:rPr>
          <w:sz w:val="8"/>
          <w:szCs w:val="8"/>
        </w:rPr>
        <w:t xml:space="preserve"> </w:t>
      </w:r>
      <w:r w:rsidR="003035E8" w:rsidRPr="00676EBF">
        <w:rPr>
          <w:sz w:val="8"/>
          <w:szCs w:val="8"/>
        </w:rPr>
        <w:t>program does not allow new entrants; thus, everyone on TPS today registered during a specified</w:t>
      </w:r>
      <w:r w:rsidR="00676EBF" w:rsidRPr="00676EBF">
        <w:rPr>
          <w:sz w:val="8"/>
          <w:szCs w:val="8"/>
        </w:rPr>
        <w:t xml:space="preserve"> </w:t>
      </w:r>
      <w:r w:rsidR="003035E8" w:rsidRPr="00676EBF">
        <w:rPr>
          <w:sz w:val="8"/>
          <w:szCs w:val="8"/>
        </w:rPr>
        <w:t>time period when the countries were designated. With a median age for TPS holders of 42 years,</w:t>
      </w:r>
      <w:r w:rsidR="00676EBF" w:rsidRPr="00676EBF">
        <w:rPr>
          <w:sz w:val="8"/>
          <w:szCs w:val="8"/>
        </w:rPr>
        <w:t xml:space="preserve"> </w:t>
      </w:r>
      <w:r w:rsidR="003035E8" w:rsidRPr="00676EBF">
        <w:rPr>
          <w:sz w:val="8"/>
          <w:szCs w:val="8"/>
        </w:rPr>
        <w:t>the average TPS holder has spent one third of their lives on TPS. This long-term settlement has</w:t>
      </w:r>
      <w:r w:rsidR="00676EBF" w:rsidRPr="00676EBF">
        <w:rPr>
          <w:sz w:val="8"/>
          <w:szCs w:val="8"/>
        </w:rPr>
        <w:t xml:space="preserve"> </w:t>
      </w:r>
      <w:r w:rsidR="003035E8" w:rsidRPr="00676EBF">
        <w:rPr>
          <w:sz w:val="8"/>
          <w:szCs w:val="8"/>
        </w:rPr>
        <w:t>allowed these TPS holders to become dynamic members of their communities and active</w:t>
      </w:r>
      <w:r w:rsidR="00676EBF" w:rsidRPr="00676EBF">
        <w:rPr>
          <w:sz w:val="8"/>
          <w:szCs w:val="8"/>
        </w:rPr>
        <w:t xml:space="preserve"> </w:t>
      </w:r>
      <w:r w:rsidR="003035E8" w:rsidRPr="00676EBF">
        <w:rPr>
          <w:sz w:val="8"/>
          <w:szCs w:val="8"/>
        </w:rPr>
        <w:t>contributors to the nation’s coffers.</w:t>
      </w:r>
      <w:r w:rsidR="00676EBF" w:rsidRPr="00676EBF">
        <w:rPr>
          <w:sz w:val="8"/>
          <w:szCs w:val="8"/>
        </w:rPr>
        <w:t xml:space="preserve"> </w:t>
      </w:r>
      <w:r w:rsidR="003035E8" w:rsidRPr="00676EBF">
        <w:rPr>
          <w:sz w:val="8"/>
          <w:szCs w:val="8"/>
        </w:rPr>
        <w:t>Based on a national-level telephone survey of 2,098 respondents in the five U.S. regions</w:t>
      </w:r>
      <w:r w:rsidR="00676EBF" w:rsidRPr="00676EBF">
        <w:rPr>
          <w:sz w:val="8"/>
          <w:szCs w:val="8"/>
        </w:rPr>
        <w:t xml:space="preserve"> </w:t>
      </w:r>
      <w:r w:rsidR="003035E8" w:rsidRPr="00676EBF">
        <w:rPr>
          <w:sz w:val="8"/>
          <w:szCs w:val="8"/>
        </w:rPr>
        <w:t>with the largest concentration of Salvadoran and Honduran immigrants, this report presents their</w:t>
      </w:r>
      <w:r w:rsidR="00676EBF" w:rsidRPr="00676EBF">
        <w:rPr>
          <w:sz w:val="8"/>
          <w:szCs w:val="8"/>
        </w:rPr>
        <w:t xml:space="preserve"> </w:t>
      </w:r>
      <w:r w:rsidR="003035E8" w:rsidRPr="00676EBF">
        <w:rPr>
          <w:sz w:val="8"/>
          <w:szCs w:val="8"/>
        </w:rPr>
        <w:t>demographic profile, educational background, economic activities and contributions, community</w:t>
      </w:r>
      <w:r w:rsidR="00676EBF" w:rsidRPr="00676EBF">
        <w:rPr>
          <w:sz w:val="8"/>
          <w:szCs w:val="8"/>
        </w:rPr>
        <w:t xml:space="preserve"> </w:t>
      </w:r>
      <w:r w:rsidR="003035E8" w:rsidRPr="00676EBF">
        <w:rPr>
          <w:sz w:val="8"/>
          <w:szCs w:val="8"/>
        </w:rPr>
        <w:t>involvement, and some of the effects and benefits of having TPS in the United States.</w:t>
      </w:r>
      <w:r w:rsidR="00676EBF" w:rsidRPr="00676EBF">
        <w:rPr>
          <w:sz w:val="8"/>
          <w:szCs w:val="8"/>
        </w:rPr>
        <w:t xml:space="preserve"> </w:t>
      </w:r>
      <w:r w:rsidR="003035E8" w:rsidRPr="00676EBF">
        <w:rPr>
          <w:sz w:val="8"/>
          <w:szCs w:val="8"/>
        </w:rPr>
        <w:t>Data Collection</w:t>
      </w:r>
      <w:r w:rsidR="00676EBF" w:rsidRPr="00676EBF">
        <w:rPr>
          <w:sz w:val="8"/>
          <w:szCs w:val="8"/>
        </w:rPr>
        <w:t xml:space="preserve"> </w:t>
      </w:r>
      <w:r w:rsidR="003035E8" w:rsidRPr="00676EBF">
        <w:rPr>
          <w:sz w:val="8"/>
          <w:szCs w:val="8"/>
        </w:rPr>
        <w:t>We determined the population of Central Americans to survey for this study using the</w:t>
      </w:r>
      <w:r w:rsidR="00676EBF" w:rsidRPr="00676EBF">
        <w:rPr>
          <w:sz w:val="8"/>
          <w:szCs w:val="8"/>
        </w:rPr>
        <w:t xml:space="preserve"> </w:t>
      </w:r>
      <w:r w:rsidR="003035E8" w:rsidRPr="00676EBF">
        <w:rPr>
          <w:sz w:val="8"/>
          <w:szCs w:val="8"/>
        </w:rPr>
        <w:t>U.S. Census. With data from the U.S. Census we identified the largest concentrations of</w:t>
      </w:r>
      <w:r w:rsidR="00676EBF" w:rsidRPr="00676EBF">
        <w:rPr>
          <w:sz w:val="8"/>
          <w:szCs w:val="8"/>
        </w:rPr>
        <w:t xml:space="preserve"> </w:t>
      </w:r>
      <w:r w:rsidR="003035E8" w:rsidRPr="00676EBF">
        <w:rPr>
          <w:sz w:val="8"/>
          <w:szCs w:val="8"/>
        </w:rPr>
        <w:t>Salvadorans and Hondurans in the country, assuming that TPS holders would live in the same</w:t>
      </w:r>
      <w:r w:rsidR="00676EBF" w:rsidRPr="00676EBF">
        <w:rPr>
          <w:sz w:val="8"/>
          <w:szCs w:val="8"/>
        </w:rPr>
        <w:t xml:space="preserve"> </w:t>
      </w:r>
      <w:r w:rsidR="003035E8" w:rsidRPr="00676EBF">
        <w:rPr>
          <w:sz w:val="8"/>
          <w:szCs w:val="8"/>
        </w:rPr>
        <w:t>geographic areas. Thus, we selected the top six metropolitan areas with the largest populations of</w:t>
      </w:r>
      <w:r w:rsidR="00676EBF" w:rsidRPr="00676EBF">
        <w:rPr>
          <w:sz w:val="8"/>
          <w:szCs w:val="8"/>
        </w:rPr>
        <w:t xml:space="preserve"> </w:t>
      </w:r>
      <w:r w:rsidR="003035E8" w:rsidRPr="00676EBF">
        <w:rPr>
          <w:sz w:val="8"/>
          <w:szCs w:val="8"/>
        </w:rPr>
        <w:t>Salvadorans and Hondurans: Los Angeles, San Francisco, Houston, Washington D.C., New York</w:t>
      </w:r>
      <w:r w:rsidR="00676EBF" w:rsidRPr="00676EBF">
        <w:rPr>
          <w:sz w:val="8"/>
          <w:szCs w:val="8"/>
        </w:rPr>
        <w:t xml:space="preserve"> </w:t>
      </w:r>
      <w:r w:rsidR="003035E8" w:rsidRPr="00676EBF">
        <w:rPr>
          <w:sz w:val="8"/>
          <w:szCs w:val="8"/>
        </w:rPr>
        <w:t>and New Jersey. We did not select the Miami area because although it has a high concentration</w:t>
      </w:r>
      <w:r w:rsidR="00676EBF" w:rsidRPr="00676EBF">
        <w:rPr>
          <w:sz w:val="8"/>
          <w:szCs w:val="8"/>
        </w:rPr>
        <w:t xml:space="preserve"> </w:t>
      </w:r>
      <w:r w:rsidR="003035E8" w:rsidRPr="00676EBF">
        <w:rPr>
          <w:sz w:val="8"/>
          <w:szCs w:val="8"/>
        </w:rPr>
        <w:t>of Hondurans it has far fewer Salvadorans and TPS holders are not as represented in Miami as</w:t>
      </w:r>
      <w:r w:rsidR="00676EBF" w:rsidRPr="00676EBF">
        <w:rPr>
          <w:sz w:val="8"/>
          <w:szCs w:val="8"/>
        </w:rPr>
        <w:t xml:space="preserve"> </w:t>
      </w:r>
      <w:r w:rsidR="003035E8" w:rsidRPr="00676EBF">
        <w:rPr>
          <w:sz w:val="8"/>
          <w:szCs w:val="8"/>
        </w:rPr>
        <w:t>they are in the other regions of the survey.</w:t>
      </w:r>
      <w:r w:rsidR="00676EBF" w:rsidRPr="00676EBF">
        <w:rPr>
          <w:sz w:val="8"/>
          <w:szCs w:val="8"/>
        </w:rPr>
        <w:t xml:space="preserve"> </w:t>
      </w:r>
      <w:r w:rsidR="003035E8" w:rsidRPr="00676EBF">
        <w:rPr>
          <w:sz w:val="8"/>
          <w:szCs w:val="8"/>
        </w:rPr>
        <w:t>Without a sampling frame from which to select a sample of TPS holders to survey in</w:t>
      </w:r>
      <w:r w:rsidR="00676EBF" w:rsidRPr="00676EBF">
        <w:rPr>
          <w:sz w:val="8"/>
          <w:szCs w:val="8"/>
        </w:rPr>
        <w:t xml:space="preserve"> </w:t>
      </w:r>
      <w:r w:rsidR="003035E8" w:rsidRPr="00676EBF">
        <w:rPr>
          <w:sz w:val="8"/>
          <w:szCs w:val="8"/>
        </w:rPr>
        <w:t>those regions, we turned to community organizations that work with Central American</w:t>
      </w:r>
      <w:r w:rsidR="00676EBF" w:rsidRPr="00676EBF">
        <w:rPr>
          <w:sz w:val="8"/>
          <w:szCs w:val="8"/>
        </w:rPr>
        <w:t xml:space="preserve"> </w:t>
      </w:r>
      <w:r w:rsidR="003035E8" w:rsidRPr="00676EBF">
        <w:rPr>
          <w:sz w:val="8"/>
          <w:szCs w:val="8"/>
        </w:rPr>
        <w:t>communities to enlist their assistance in this effort. They were critical in two ways: They</w:t>
      </w:r>
      <w:r w:rsidR="00676EBF" w:rsidRPr="00676EBF">
        <w:rPr>
          <w:sz w:val="8"/>
          <w:szCs w:val="8"/>
        </w:rPr>
        <w:t xml:space="preserve"> </w:t>
      </w:r>
      <w:r w:rsidR="003035E8" w:rsidRPr="00676EBF">
        <w:rPr>
          <w:sz w:val="8"/>
          <w:szCs w:val="8"/>
        </w:rPr>
        <w:t>provided lists of TPS holders from which we selected survey participants. Equally important,</w:t>
      </w:r>
      <w:r w:rsidR="00676EBF" w:rsidRPr="00676EBF">
        <w:rPr>
          <w:sz w:val="8"/>
          <w:szCs w:val="8"/>
        </w:rPr>
        <w:t xml:space="preserve"> </w:t>
      </w:r>
      <w:r w:rsidR="003035E8" w:rsidRPr="00676EBF">
        <w:rPr>
          <w:sz w:val="8"/>
          <w:szCs w:val="8"/>
        </w:rPr>
        <w:t>they also enrolled volunteers to conduct the survey. These organizations include the Central</w:t>
      </w:r>
      <w:r w:rsidR="00676EBF" w:rsidRPr="00676EBF">
        <w:rPr>
          <w:sz w:val="8"/>
          <w:szCs w:val="8"/>
        </w:rPr>
        <w:t xml:space="preserve"> </w:t>
      </w:r>
      <w:r w:rsidR="003035E8" w:rsidRPr="00676EBF">
        <w:rPr>
          <w:sz w:val="8"/>
          <w:szCs w:val="8"/>
        </w:rPr>
        <w:t xml:space="preserve">American Resource Center (CARECEN), Red Nacional de </w:t>
      </w:r>
      <w:proofErr w:type="spellStart"/>
      <w:r w:rsidR="003035E8" w:rsidRPr="00676EBF">
        <w:rPr>
          <w:sz w:val="8"/>
          <w:szCs w:val="8"/>
        </w:rPr>
        <w:t>Salvadoreños</w:t>
      </w:r>
      <w:proofErr w:type="spellEnd"/>
      <w:r w:rsidR="003035E8" w:rsidRPr="00676EBF">
        <w:rPr>
          <w:sz w:val="8"/>
          <w:szCs w:val="8"/>
        </w:rPr>
        <w:t xml:space="preserve"> </w:t>
      </w:r>
      <w:proofErr w:type="spellStart"/>
      <w:r w:rsidR="003035E8" w:rsidRPr="00676EBF">
        <w:rPr>
          <w:sz w:val="8"/>
          <w:szCs w:val="8"/>
        </w:rPr>
        <w:t>en</w:t>
      </w:r>
      <w:proofErr w:type="spellEnd"/>
      <w:r w:rsidR="003035E8" w:rsidRPr="00676EBF">
        <w:rPr>
          <w:sz w:val="8"/>
          <w:szCs w:val="8"/>
        </w:rPr>
        <w:t xml:space="preserve"> el Exterior</w:t>
      </w:r>
      <w:r w:rsidR="00676EBF" w:rsidRPr="00676EBF">
        <w:rPr>
          <w:sz w:val="8"/>
          <w:szCs w:val="8"/>
        </w:rPr>
        <w:t xml:space="preserve"> </w:t>
      </w:r>
      <w:r w:rsidR="003035E8" w:rsidRPr="00676EBF">
        <w:rPr>
          <w:sz w:val="8"/>
          <w:szCs w:val="8"/>
        </w:rPr>
        <w:t>(RENASE), and Wind of the Spirit. We also obtained assistance from Salvadoran consulates.</w:t>
      </w:r>
      <w:r w:rsidR="00676EBF" w:rsidRPr="00676EBF">
        <w:rPr>
          <w:sz w:val="8"/>
          <w:szCs w:val="8"/>
        </w:rPr>
        <w:t xml:space="preserve"> </w:t>
      </w:r>
      <w:r w:rsidR="003035E8" w:rsidRPr="00676EBF">
        <w:rPr>
          <w:sz w:val="8"/>
          <w:szCs w:val="8"/>
        </w:rPr>
        <w:t>Some of these organizations, like CARECEN, provide legal services and assist</w:t>
      </w:r>
      <w:r w:rsidR="00676EBF" w:rsidRPr="00676EBF">
        <w:rPr>
          <w:sz w:val="8"/>
          <w:szCs w:val="8"/>
        </w:rPr>
        <w:t xml:space="preserve"> </w:t>
      </w:r>
      <w:r w:rsidR="003035E8" w:rsidRPr="00676EBF">
        <w:rPr>
          <w:sz w:val="8"/>
          <w:szCs w:val="8"/>
        </w:rPr>
        <w:t>individuals with TPS renewals every 18 months, maintaining lists of the people they serve.</w:t>
      </w:r>
      <w:r w:rsidR="00676EBF" w:rsidRPr="00676EBF">
        <w:rPr>
          <w:sz w:val="8"/>
          <w:szCs w:val="8"/>
        </w:rPr>
        <w:t xml:space="preserve"> </w:t>
      </w:r>
      <w:r w:rsidR="003035E8" w:rsidRPr="00676EBF">
        <w:rPr>
          <w:sz w:val="8"/>
          <w:szCs w:val="8"/>
        </w:rPr>
        <w:t>However, we also obtained assistance from community organizations that do not provide direct</w:t>
      </w:r>
      <w:r w:rsidR="00676EBF" w:rsidRPr="00676EBF">
        <w:rPr>
          <w:sz w:val="8"/>
          <w:szCs w:val="8"/>
        </w:rPr>
        <w:t xml:space="preserve"> </w:t>
      </w:r>
      <w:r w:rsidR="003035E8" w:rsidRPr="00676EBF">
        <w:rPr>
          <w:sz w:val="8"/>
          <w:szCs w:val="8"/>
        </w:rPr>
        <w:t>legal services to TPS holders; in these cases, they worked in collaboration with local Salvadoran</w:t>
      </w:r>
      <w:r w:rsidR="00676EBF" w:rsidRPr="00676EBF">
        <w:rPr>
          <w:sz w:val="8"/>
          <w:szCs w:val="8"/>
        </w:rPr>
        <w:t xml:space="preserve"> </w:t>
      </w:r>
      <w:r w:rsidR="003035E8" w:rsidRPr="00676EBF">
        <w:rPr>
          <w:sz w:val="8"/>
          <w:szCs w:val="8"/>
        </w:rPr>
        <w:t>consulates to select potential survey participants from list of registrants that the consulates</w:t>
      </w:r>
      <w:r w:rsidR="00676EBF" w:rsidRPr="00676EBF">
        <w:rPr>
          <w:sz w:val="8"/>
          <w:szCs w:val="8"/>
        </w:rPr>
        <w:t xml:space="preserve"> </w:t>
      </w:r>
      <w:r w:rsidR="003035E8" w:rsidRPr="00676EBF">
        <w:rPr>
          <w:sz w:val="8"/>
          <w:szCs w:val="8"/>
        </w:rPr>
        <w:t>maintain. The table below shows what organization participated in each city, indicating whether</w:t>
      </w:r>
      <w:r w:rsidR="00676EBF" w:rsidRPr="00676EBF">
        <w:rPr>
          <w:sz w:val="8"/>
          <w:szCs w:val="8"/>
        </w:rPr>
        <w:t xml:space="preserve"> </w:t>
      </w:r>
      <w:r w:rsidR="003035E8" w:rsidRPr="00676EBF">
        <w:rPr>
          <w:sz w:val="8"/>
          <w:szCs w:val="8"/>
        </w:rPr>
        <w:t>they are a direct service organization, the total number of volunteers in each city, and the total</w:t>
      </w:r>
      <w:r w:rsidR="00676EBF" w:rsidRPr="00676EBF">
        <w:rPr>
          <w:sz w:val="8"/>
          <w:szCs w:val="8"/>
        </w:rPr>
        <w:t xml:space="preserve"> </w:t>
      </w:r>
      <w:r w:rsidR="003035E8" w:rsidRPr="00676EBF">
        <w:rPr>
          <w:sz w:val="8"/>
          <w:szCs w:val="8"/>
        </w:rPr>
        <w:t>number of surveys collected there.</w:t>
      </w:r>
      <w:r w:rsidR="00676EBF" w:rsidRPr="00676EBF">
        <w:rPr>
          <w:sz w:val="8"/>
          <w:szCs w:val="8"/>
        </w:rPr>
        <w:t xml:space="preserve"> </w:t>
      </w:r>
      <w:r w:rsidR="003035E8" w:rsidRPr="00676EBF">
        <w:rPr>
          <w:sz w:val="8"/>
          <w:szCs w:val="8"/>
        </w:rPr>
        <w:t>[TABLE 2 OMITTED]</w:t>
      </w:r>
      <w:r w:rsidR="00676EBF" w:rsidRPr="00676EBF">
        <w:rPr>
          <w:sz w:val="8"/>
          <w:szCs w:val="8"/>
        </w:rPr>
        <w:t xml:space="preserve"> </w:t>
      </w:r>
      <w:r w:rsidR="003035E8" w:rsidRPr="00676EBF">
        <w:rPr>
          <w:sz w:val="8"/>
          <w:szCs w:val="8"/>
        </w:rPr>
        <w:t>Each list of TPS holders was randomized and the selection proceeded with an interval=5,</w:t>
      </w:r>
      <w:r w:rsidR="00676EBF" w:rsidRPr="00676EBF">
        <w:rPr>
          <w:sz w:val="8"/>
          <w:szCs w:val="8"/>
        </w:rPr>
        <w:t xml:space="preserve"> </w:t>
      </w:r>
      <w:r w:rsidR="003035E8" w:rsidRPr="00676EBF">
        <w:rPr>
          <w:sz w:val="8"/>
          <w:szCs w:val="8"/>
        </w:rPr>
        <w:t>that is, every fifth name was selected, determined as an optimal N to be secured based on the</w:t>
      </w:r>
      <w:r w:rsidR="00676EBF" w:rsidRPr="00676EBF">
        <w:rPr>
          <w:sz w:val="8"/>
          <w:szCs w:val="8"/>
        </w:rPr>
        <w:t xml:space="preserve"> </w:t>
      </w:r>
      <w:r w:rsidR="003035E8" w:rsidRPr="00676EBF">
        <w:rPr>
          <w:sz w:val="8"/>
          <w:szCs w:val="8"/>
        </w:rPr>
        <w:t>total number of names on each list1, a compromise on the selection procedure that can still allow</w:t>
      </w:r>
      <w:r w:rsidR="00676EBF" w:rsidRPr="00676EBF">
        <w:rPr>
          <w:sz w:val="8"/>
          <w:szCs w:val="8"/>
        </w:rPr>
        <w:t xml:space="preserve"> </w:t>
      </w:r>
      <w:r w:rsidR="003035E8" w:rsidRPr="00676EBF">
        <w:rPr>
          <w:sz w:val="8"/>
          <w:szCs w:val="8"/>
        </w:rPr>
        <w:t>us to conduct statistical analysis. The selected names were then placed on a calling list for the</w:t>
      </w:r>
      <w:r w:rsidR="00676EBF" w:rsidRPr="00676EBF">
        <w:rPr>
          <w:sz w:val="8"/>
          <w:szCs w:val="8"/>
        </w:rPr>
        <w:t xml:space="preserve"> </w:t>
      </w:r>
      <w:r w:rsidR="003035E8" w:rsidRPr="00676EBF">
        <w:rPr>
          <w:sz w:val="8"/>
          <w:szCs w:val="8"/>
        </w:rPr>
        <w:t>telephone survey. Volunteers, TPS holders themselves, who were trained in administering the</w:t>
      </w:r>
      <w:r w:rsidR="00676EBF" w:rsidRPr="00676EBF">
        <w:rPr>
          <w:sz w:val="8"/>
          <w:szCs w:val="8"/>
        </w:rPr>
        <w:t xml:space="preserve"> </w:t>
      </w:r>
      <w:r w:rsidR="003035E8" w:rsidRPr="00676EBF">
        <w:rPr>
          <w:sz w:val="8"/>
          <w:szCs w:val="8"/>
        </w:rPr>
        <w:t>survey as well as in human subjects protocols and the ethics of conducting research,2 then called</w:t>
      </w:r>
      <w:r w:rsidR="00676EBF" w:rsidRPr="00676EBF">
        <w:rPr>
          <w:sz w:val="8"/>
          <w:szCs w:val="8"/>
        </w:rPr>
        <w:t xml:space="preserve"> </w:t>
      </w:r>
      <w:r w:rsidR="003035E8" w:rsidRPr="00676EBF">
        <w:rPr>
          <w:sz w:val="8"/>
          <w:szCs w:val="8"/>
        </w:rPr>
        <w:t>each person on the selected list and recorded whether the person participated, declined to</w:t>
      </w:r>
      <w:r w:rsidR="00676EBF" w:rsidRPr="00676EBF">
        <w:rPr>
          <w:sz w:val="8"/>
          <w:szCs w:val="8"/>
        </w:rPr>
        <w:t xml:space="preserve"> </w:t>
      </w:r>
      <w:r w:rsidR="003035E8" w:rsidRPr="00676EBF">
        <w:rPr>
          <w:sz w:val="8"/>
          <w:szCs w:val="8"/>
        </w:rPr>
        <w:t>participate, if a voicemail was left, or if that person was unreachable.</w:t>
      </w:r>
      <w:r w:rsidR="00676EBF" w:rsidRPr="00676EBF">
        <w:rPr>
          <w:sz w:val="8"/>
          <w:szCs w:val="8"/>
        </w:rPr>
        <w:t xml:space="preserve"> </w:t>
      </w:r>
      <w:r w:rsidR="003035E8" w:rsidRPr="00676EBF">
        <w:rPr>
          <w:sz w:val="8"/>
          <w:szCs w:val="8"/>
        </w:rPr>
        <w:t>Potential participants who were marked as unreachable were tried again up to total of 3</w:t>
      </w:r>
      <w:r w:rsidR="00676EBF" w:rsidRPr="00676EBF">
        <w:rPr>
          <w:sz w:val="8"/>
          <w:szCs w:val="8"/>
        </w:rPr>
        <w:t xml:space="preserve"> </w:t>
      </w:r>
      <w:r w:rsidR="003035E8" w:rsidRPr="00676EBF">
        <w:rPr>
          <w:sz w:val="8"/>
          <w:szCs w:val="8"/>
        </w:rPr>
        <w:t>attempts. If by the 3rd attempt the potential participant was still unreachable, they were taken off</w:t>
      </w:r>
      <w:r w:rsidR="00676EBF" w:rsidRPr="00676EBF">
        <w:rPr>
          <w:sz w:val="8"/>
          <w:szCs w:val="8"/>
        </w:rPr>
        <w:t xml:space="preserve"> </w:t>
      </w:r>
      <w:r w:rsidR="003035E8" w:rsidRPr="00676EBF">
        <w:rPr>
          <w:sz w:val="8"/>
          <w:szCs w:val="8"/>
        </w:rPr>
        <w:t>the calling list. Some potential participants doubted the legitimacy of the survey and visited the</w:t>
      </w:r>
      <w:r w:rsidR="00676EBF" w:rsidRPr="00676EBF">
        <w:rPr>
          <w:sz w:val="8"/>
          <w:szCs w:val="8"/>
        </w:rPr>
        <w:t xml:space="preserve"> </w:t>
      </w:r>
      <w:r w:rsidR="003035E8" w:rsidRPr="00676EBF">
        <w:rPr>
          <w:sz w:val="8"/>
          <w:szCs w:val="8"/>
        </w:rPr>
        <w:t>organization in person to verify that the request for participation was not a scam. These few</w:t>
      </w:r>
      <w:r w:rsidR="00676EBF" w:rsidRPr="00676EBF">
        <w:rPr>
          <w:sz w:val="8"/>
          <w:szCs w:val="8"/>
        </w:rPr>
        <w:t xml:space="preserve"> </w:t>
      </w:r>
      <w:r w:rsidR="003035E8" w:rsidRPr="00676EBF">
        <w:rPr>
          <w:sz w:val="8"/>
          <w:szCs w:val="8"/>
        </w:rPr>
        <w:t>individuals completed the survey in person. Furthermore, some organizations came across some</w:t>
      </w:r>
      <w:r w:rsidR="00676EBF" w:rsidRPr="00676EBF">
        <w:rPr>
          <w:sz w:val="8"/>
          <w:szCs w:val="8"/>
        </w:rPr>
        <w:t xml:space="preserve"> </w:t>
      </w:r>
      <w:r w:rsidR="003035E8" w:rsidRPr="00676EBF">
        <w:rPr>
          <w:sz w:val="8"/>
          <w:szCs w:val="8"/>
        </w:rPr>
        <w:t>obstacles to complete the survey over the phone and thus opted for interviewing individuals as</w:t>
      </w:r>
      <w:r w:rsidR="00676EBF" w:rsidRPr="00676EBF">
        <w:rPr>
          <w:sz w:val="8"/>
          <w:szCs w:val="8"/>
        </w:rPr>
        <w:t xml:space="preserve"> </w:t>
      </w:r>
      <w:r w:rsidR="003035E8" w:rsidRPr="00676EBF">
        <w:rPr>
          <w:sz w:val="8"/>
          <w:szCs w:val="8"/>
        </w:rPr>
        <w:t>they came to the organization to obtain assistance to renew their TPS.</w:t>
      </w:r>
      <w:r w:rsidR="00676EBF" w:rsidRPr="00676EBF">
        <w:rPr>
          <w:sz w:val="8"/>
          <w:szCs w:val="8"/>
        </w:rPr>
        <w:t xml:space="preserve"> </w:t>
      </w:r>
      <w:r w:rsidR="003035E8" w:rsidRPr="00676EBF">
        <w:rPr>
          <w:sz w:val="8"/>
          <w:szCs w:val="8"/>
        </w:rPr>
        <w:t>For those who agreed to participate, a letter of consent describing their rights and</w:t>
      </w:r>
      <w:r w:rsidR="00676EBF" w:rsidRPr="00676EBF">
        <w:rPr>
          <w:sz w:val="8"/>
          <w:szCs w:val="8"/>
        </w:rPr>
        <w:t xml:space="preserve"> </w:t>
      </w:r>
      <w:r w:rsidR="003035E8" w:rsidRPr="00676EBF">
        <w:rPr>
          <w:sz w:val="8"/>
          <w:szCs w:val="8"/>
        </w:rPr>
        <w:t xml:space="preserve">including contact information for Dr. Cecilia </w:t>
      </w:r>
      <w:proofErr w:type="spellStart"/>
      <w:r w:rsidR="003035E8" w:rsidRPr="00676EBF">
        <w:rPr>
          <w:sz w:val="8"/>
          <w:szCs w:val="8"/>
        </w:rPr>
        <w:t>Menjívar</w:t>
      </w:r>
      <w:proofErr w:type="spellEnd"/>
      <w:r w:rsidR="003035E8" w:rsidRPr="00676EBF">
        <w:rPr>
          <w:sz w:val="8"/>
          <w:szCs w:val="8"/>
        </w:rPr>
        <w:t xml:space="preserve"> was read to them before beginning with</w:t>
      </w:r>
      <w:r w:rsidR="00676EBF" w:rsidRPr="00676EBF">
        <w:rPr>
          <w:sz w:val="8"/>
          <w:szCs w:val="8"/>
        </w:rPr>
        <w:t xml:space="preserve"> </w:t>
      </w:r>
      <w:r w:rsidR="003035E8" w:rsidRPr="00676EBF">
        <w:rPr>
          <w:sz w:val="8"/>
          <w:szCs w:val="8"/>
        </w:rPr>
        <w:t>the survey. Once the surveys were completed, they were mailed to the coordinator at</w:t>
      </w:r>
      <w:r w:rsidR="00676EBF" w:rsidRPr="00676EBF">
        <w:rPr>
          <w:sz w:val="8"/>
          <w:szCs w:val="8"/>
        </w:rPr>
        <w:t xml:space="preserve"> </w:t>
      </w:r>
      <w:r w:rsidR="003035E8" w:rsidRPr="00676EBF">
        <w:rPr>
          <w:sz w:val="8"/>
          <w:szCs w:val="8"/>
        </w:rPr>
        <w:t>CARECEN-Los Angeles to review for completeness. Once reviewed, the surveys were mailed to</w:t>
      </w:r>
      <w:r w:rsidR="00676EBF" w:rsidRPr="00676EBF">
        <w:rPr>
          <w:sz w:val="8"/>
          <w:szCs w:val="8"/>
        </w:rPr>
        <w:t xml:space="preserve"> </w:t>
      </w:r>
      <w:r w:rsidR="003035E8" w:rsidRPr="00676EBF">
        <w:rPr>
          <w:sz w:val="8"/>
          <w:szCs w:val="8"/>
        </w:rPr>
        <w:t>the University of Kansas for data entering and management.</w:t>
      </w:r>
      <w:r w:rsidR="00676EBF" w:rsidRPr="00676EBF">
        <w:rPr>
          <w:sz w:val="8"/>
          <w:szCs w:val="8"/>
        </w:rPr>
        <w:t xml:space="preserve"> </w:t>
      </w:r>
      <w:r w:rsidR="003035E8" w:rsidRPr="00676EBF">
        <w:rPr>
          <w:sz w:val="8"/>
          <w:szCs w:val="8"/>
        </w:rPr>
        <w:t>1. Demographic Profile</w:t>
      </w:r>
      <w:r w:rsidR="00676EBF" w:rsidRPr="00676EBF">
        <w:rPr>
          <w:sz w:val="8"/>
          <w:szCs w:val="8"/>
        </w:rPr>
        <w:t xml:space="preserve"> </w:t>
      </w:r>
      <w:proofErr w:type="gramStart"/>
      <w:r w:rsidR="003035E8" w:rsidRPr="00676EBF">
        <w:rPr>
          <w:sz w:val="8"/>
          <w:szCs w:val="8"/>
        </w:rPr>
        <w:t>Given</w:t>
      </w:r>
      <w:proofErr w:type="gramEnd"/>
      <w:r w:rsidR="003035E8" w:rsidRPr="00676EBF">
        <w:rPr>
          <w:sz w:val="8"/>
          <w:szCs w:val="8"/>
        </w:rPr>
        <w:t xml:space="preserve"> that the goal of the survey was to capture the largest TPS population, 92.3% of the</w:t>
      </w:r>
      <w:r w:rsidR="00676EBF" w:rsidRPr="00676EBF">
        <w:rPr>
          <w:sz w:val="8"/>
          <w:szCs w:val="8"/>
        </w:rPr>
        <w:t xml:space="preserve"> </w:t>
      </w:r>
      <w:r w:rsidR="003035E8" w:rsidRPr="00676EBF">
        <w:rPr>
          <w:sz w:val="8"/>
          <w:szCs w:val="8"/>
        </w:rPr>
        <w:t>survey participants originated in El Salvador and 7.5% in Honduras. As indicated earlier, the</w:t>
      </w:r>
      <w:r w:rsidR="00676EBF" w:rsidRPr="00676EBF">
        <w:rPr>
          <w:sz w:val="8"/>
          <w:szCs w:val="8"/>
        </w:rPr>
        <w:t xml:space="preserve"> </w:t>
      </w:r>
      <w:r w:rsidR="003035E8" w:rsidRPr="00676EBF">
        <w:rPr>
          <w:sz w:val="8"/>
          <w:szCs w:val="8"/>
        </w:rPr>
        <w:t>survey was conducted in five regions with large concentrations of these immigrants: Houston,</w:t>
      </w:r>
      <w:r w:rsidR="00676EBF" w:rsidRPr="00676EBF">
        <w:rPr>
          <w:sz w:val="8"/>
          <w:szCs w:val="8"/>
        </w:rPr>
        <w:t xml:space="preserve"> </w:t>
      </w:r>
      <w:r w:rsidR="003035E8" w:rsidRPr="00676EBF">
        <w:rPr>
          <w:sz w:val="8"/>
          <w:szCs w:val="8"/>
        </w:rPr>
        <w:t>Los Angeles, New York/New Jersey region, San Francisco, and the Washington D.C. region</w:t>
      </w:r>
      <w:r w:rsidR="00676EBF" w:rsidRPr="00676EBF">
        <w:rPr>
          <w:sz w:val="8"/>
          <w:szCs w:val="8"/>
        </w:rPr>
        <w:t xml:space="preserve"> </w:t>
      </w:r>
      <w:r w:rsidR="003035E8" w:rsidRPr="00676EBF">
        <w:rPr>
          <w:sz w:val="8"/>
          <w:szCs w:val="8"/>
        </w:rPr>
        <w:t>However, the majority of the survey participants lived either in Houston (28.7%) or Los Angeles</w:t>
      </w:r>
      <w:r w:rsidR="00676EBF" w:rsidRPr="00676EBF">
        <w:rPr>
          <w:sz w:val="8"/>
          <w:szCs w:val="8"/>
        </w:rPr>
        <w:t xml:space="preserve"> </w:t>
      </w:r>
      <w:r w:rsidR="003035E8" w:rsidRPr="00676EBF">
        <w:rPr>
          <w:sz w:val="8"/>
          <w:szCs w:val="8"/>
        </w:rPr>
        <w:t>(34.1%), which conforms with settlement patterns of Salvadorans in the United States (Lopez</w:t>
      </w:r>
      <w:r w:rsidR="00676EBF" w:rsidRPr="00676EBF">
        <w:rPr>
          <w:sz w:val="8"/>
          <w:szCs w:val="8"/>
        </w:rPr>
        <w:t xml:space="preserve"> </w:t>
      </w:r>
      <w:r w:rsidR="003035E8" w:rsidRPr="00676EBF">
        <w:rPr>
          <w:sz w:val="8"/>
          <w:szCs w:val="8"/>
        </w:rPr>
        <w:t>2015), who make up the majority of TPS holders.</w:t>
      </w:r>
      <w:r w:rsidR="00676EBF" w:rsidRPr="00676EBF">
        <w:rPr>
          <w:sz w:val="8"/>
          <w:szCs w:val="8"/>
        </w:rPr>
        <w:t xml:space="preserve"> </w:t>
      </w:r>
      <w:r w:rsidR="003035E8" w:rsidRPr="00676EBF">
        <w:rPr>
          <w:sz w:val="8"/>
          <w:szCs w:val="8"/>
        </w:rPr>
        <w:t>Of the 2,098 survey participants, the majority (53.7%) were men. The median age of TPS</w:t>
      </w:r>
      <w:r w:rsidR="00676EBF" w:rsidRPr="00676EBF">
        <w:rPr>
          <w:sz w:val="8"/>
          <w:szCs w:val="8"/>
        </w:rPr>
        <w:t xml:space="preserve"> </w:t>
      </w:r>
      <w:r w:rsidR="003035E8" w:rsidRPr="00676EBF">
        <w:rPr>
          <w:sz w:val="8"/>
          <w:szCs w:val="8"/>
        </w:rPr>
        <w:t>holders in the study was 43 years (42 for men, 43 for women), a group older than both the</w:t>
      </w:r>
      <w:r w:rsidR="00676EBF" w:rsidRPr="00676EBF">
        <w:rPr>
          <w:sz w:val="8"/>
          <w:szCs w:val="8"/>
        </w:rPr>
        <w:t xml:space="preserve"> </w:t>
      </w:r>
      <w:r w:rsidR="003035E8" w:rsidRPr="00676EBF">
        <w:rPr>
          <w:sz w:val="8"/>
          <w:szCs w:val="8"/>
        </w:rPr>
        <w:t>undocumented population and the immigrant population with permanent legal status (both have a</w:t>
      </w:r>
      <w:r w:rsidR="00676EBF" w:rsidRPr="00676EBF">
        <w:rPr>
          <w:sz w:val="8"/>
          <w:szCs w:val="8"/>
        </w:rPr>
        <w:t xml:space="preserve"> </w:t>
      </w:r>
      <w:r w:rsidR="003035E8" w:rsidRPr="00676EBF">
        <w:rPr>
          <w:sz w:val="8"/>
          <w:szCs w:val="8"/>
        </w:rPr>
        <w:t>median age of 36.1 years) (Taylor, Lopez, and Motel 2011), and older than the U.S. population</w:t>
      </w:r>
      <w:r w:rsidR="00676EBF" w:rsidRPr="00676EBF">
        <w:rPr>
          <w:sz w:val="8"/>
          <w:szCs w:val="8"/>
        </w:rPr>
        <w:t xml:space="preserve"> </w:t>
      </w:r>
      <w:r w:rsidR="003035E8" w:rsidRPr="00676EBF">
        <w:rPr>
          <w:sz w:val="8"/>
          <w:szCs w:val="8"/>
        </w:rPr>
        <w:t>in general, with a median age of 37 years (Lopez 2015).</w:t>
      </w:r>
      <w:r w:rsidR="00676EBF" w:rsidRPr="00676EBF">
        <w:rPr>
          <w:sz w:val="8"/>
          <w:szCs w:val="8"/>
        </w:rPr>
        <w:t xml:space="preserve"> </w:t>
      </w:r>
      <w:r w:rsidR="003035E8" w:rsidRPr="00676EBF">
        <w:rPr>
          <w:sz w:val="8"/>
          <w:szCs w:val="8"/>
        </w:rPr>
        <w:t>3</w:t>
      </w:r>
      <w:r w:rsidR="00676EBF" w:rsidRPr="00676EBF">
        <w:rPr>
          <w:sz w:val="8"/>
          <w:szCs w:val="8"/>
        </w:rPr>
        <w:t xml:space="preserve"> </w:t>
      </w:r>
      <w:r w:rsidR="003035E8" w:rsidRPr="00676EBF">
        <w:rPr>
          <w:sz w:val="8"/>
          <w:szCs w:val="8"/>
        </w:rPr>
        <w:t>[TABLE 3 OMITTED]</w:t>
      </w:r>
      <w:r w:rsidR="00676EBF" w:rsidRPr="00676EBF">
        <w:rPr>
          <w:sz w:val="8"/>
          <w:szCs w:val="8"/>
        </w:rPr>
        <w:t xml:space="preserve"> </w:t>
      </w:r>
      <w:proofErr w:type="gramStart"/>
      <w:r w:rsidR="003035E8" w:rsidRPr="00676EBF">
        <w:rPr>
          <w:sz w:val="8"/>
          <w:szCs w:val="8"/>
        </w:rPr>
        <w:t>The</w:t>
      </w:r>
      <w:proofErr w:type="gramEnd"/>
      <w:r w:rsidR="003035E8" w:rsidRPr="00676EBF">
        <w:rPr>
          <w:sz w:val="8"/>
          <w:szCs w:val="8"/>
        </w:rPr>
        <w:t xml:space="preserve"> majority of TPS holders were married (40.7% total), a rate lower than among the</w:t>
      </w:r>
      <w:r w:rsidR="00676EBF" w:rsidRPr="00676EBF">
        <w:rPr>
          <w:sz w:val="8"/>
          <w:szCs w:val="8"/>
        </w:rPr>
        <w:t xml:space="preserve"> </w:t>
      </w:r>
      <w:r w:rsidR="003035E8" w:rsidRPr="00676EBF">
        <w:rPr>
          <w:sz w:val="8"/>
          <w:szCs w:val="8"/>
        </w:rPr>
        <w:t>general U.S. population (48.2%) (U.S. Census Bureau 2015a). Among TPS holders, more men</w:t>
      </w:r>
      <w:r w:rsidR="00676EBF" w:rsidRPr="00676EBF">
        <w:rPr>
          <w:sz w:val="8"/>
          <w:szCs w:val="8"/>
        </w:rPr>
        <w:t xml:space="preserve"> </w:t>
      </w:r>
      <w:r w:rsidR="003035E8" w:rsidRPr="00676EBF">
        <w:rPr>
          <w:sz w:val="8"/>
          <w:szCs w:val="8"/>
        </w:rPr>
        <w:t>(44.2%) than women (36.6%) were married; the marriage rate for women among TPS holders is</w:t>
      </w:r>
      <w:r w:rsidR="00676EBF" w:rsidRPr="00676EBF">
        <w:rPr>
          <w:sz w:val="8"/>
          <w:szCs w:val="8"/>
        </w:rPr>
        <w:t xml:space="preserve"> </w:t>
      </w:r>
      <w:r w:rsidR="003035E8" w:rsidRPr="00676EBF">
        <w:rPr>
          <w:sz w:val="8"/>
          <w:szCs w:val="8"/>
        </w:rPr>
        <w:t>lower than that of women in the general U.S. population (46.5%) (U.S. Census Bureau 2015a).</w:t>
      </w:r>
      <w:r w:rsidR="00676EBF" w:rsidRPr="00676EBF">
        <w:rPr>
          <w:sz w:val="8"/>
          <w:szCs w:val="8"/>
        </w:rPr>
        <w:t xml:space="preserve"> </w:t>
      </w:r>
      <w:r w:rsidR="003035E8" w:rsidRPr="00676EBF">
        <w:rPr>
          <w:sz w:val="8"/>
          <w:szCs w:val="8"/>
        </w:rPr>
        <w:t>Overall, 36% of TPS holders were single, but this rate was higher among women (42%) than</w:t>
      </w:r>
      <w:r w:rsidR="00676EBF" w:rsidRPr="00676EBF">
        <w:rPr>
          <w:sz w:val="8"/>
          <w:szCs w:val="8"/>
        </w:rPr>
        <w:t xml:space="preserve"> </w:t>
      </w:r>
      <w:r w:rsidR="003035E8" w:rsidRPr="00676EBF">
        <w:rPr>
          <w:sz w:val="8"/>
          <w:szCs w:val="8"/>
        </w:rPr>
        <w:t>among men (30%). This is comparable to the general U.S. population, among whom 30% live in</w:t>
      </w:r>
      <w:r w:rsidR="00676EBF" w:rsidRPr="00676EBF">
        <w:rPr>
          <w:sz w:val="8"/>
          <w:szCs w:val="8"/>
        </w:rPr>
        <w:t xml:space="preserve"> </w:t>
      </w:r>
      <w:r w:rsidR="003035E8" w:rsidRPr="00676EBF">
        <w:rPr>
          <w:sz w:val="8"/>
          <w:szCs w:val="8"/>
        </w:rPr>
        <w:t>single-person households, but higher than legal immigrants (17%) and undocumented</w:t>
      </w:r>
      <w:r w:rsidR="00676EBF" w:rsidRPr="00676EBF">
        <w:rPr>
          <w:sz w:val="8"/>
          <w:szCs w:val="8"/>
        </w:rPr>
        <w:t xml:space="preserve"> </w:t>
      </w:r>
      <w:r w:rsidR="003035E8" w:rsidRPr="00676EBF">
        <w:rPr>
          <w:sz w:val="8"/>
          <w:szCs w:val="8"/>
        </w:rPr>
        <w:t>immigrants (13%) who live in single-person households (Immigration Council 2014; Passel and</w:t>
      </w:r>
      <w:r w:rsidR="00676EBF" w:rsidRPr="00676EBF">
        <w:rPr>
          <w:sz w:val="8"/>
          <w:szCs w:val="8"/>
        </w:rPr>
        <w:t xml:space="preserve"> </w:t>
      </w:r>
      <w:r w:rsidR="003035E8" w:rsidRPr="00676EBF">
        <w:rPr>
          <w:sz w:val="8"/>
          <w:szCs w:val="8"/>
        </w:rPr>
        <w:t>Cohn 2009). Thus, TPS holders have lower rates of marriage than the U.S-born population, and</w:t>
      </w:r>
      <w:r w:rsidR="00676EBF" w:rsidRPr="00676EBF">
        <w:rPr>
          <w:sz w:val="8"/>
          <w:szCs w:val="8"/>
        </w:rPr>
        <w:t xml:space="preserve"> </w:t>
      </w:r>
      <w:r w:rsidR="003035E8" w:rsidRPr="00676EBF">
        <w:rPr>
          <w:sz w:val="8"/>
          <w:szCs w:val="8"/>
        </w:rPr>
        <w:t>also have higher rates of singlehood than the U.S.-born population, authorized immigrants, and</w:t>
      </w:r>
      <w:r w:rsidR="00676EBF" w:rsidRPr="00676EBF">
        <w:rPr>
          <w:sz w:val="8"/>
          <w:szCs w:val="8"/>
        </w:rPr>
        <w:t xml:space="preserve"> </w:t>
      </w:r>
      <w:r w:rsidR="003035E8" w:rsidRPr="00676EBF">
        <w:rPr>
          <w:sz w:val="8"/>
          <w:szCs w:val="8"/>
        </w:rPr>
        <w:t>undocumented immigrants.</w:t>
      </w:r>
      <w:r w:rsidR="00676EBF" w:rsidRPr="00676EBF">
        <w:rPr>
          <w:sz w:val="8"/>
          <w:szCs w:val="8"/>
        </w:rPr>
        <w:t xml:space="preserve"> </w:t>
      </w:r>
      <w:r w:rsidR="003035E8" w:rsidRPr="00676EBF">
        <w:rPr>
          <w:sz w:val="8"/>
          <w:szCs w:val="8"/>
        </w:rPr>
        <w:t>4</w:t>
      </w:r>
      <w:r w:rsidR="00676EBF" w:rsidRPr="00676EBF">
        <w:rPr>
          <w:sz w:val="8"/>
          <w:szCs w:val="8"/>
        </w:rPr>
        <w:t xml:space="preserve"> </w:t>
      </w:r>
      <w:r w:rsidR="003035E8" w:rsidRPr="00676EBF">
        <w:rPr>
          <w:sz w:val="8"/>
          <w:szCs w:val="8"/>
        </w:rPr>
        <w:t>About 13% of TPS holders were cohabiting, a pattern that was more common among</w:t>
      </w:r>
      <w:r w:rsidR="00676EBF" w:rsidRPr="00676EBF">
        <w:rPr>
          <w:sz w:val="8"/>
          <w:szCs w:val="8"/>
        </w:rPr>
        <w:t xml:space="preserve"> </w:t>
      </w:r>
      <w:r w:rsidR="003035E8" w:rsidRPr="00676EBF">
        <w:rPr>
          <w:sz w:val="8"/>
          <w:szCs w:val="8"/>
        </w:rPr>
        <w:t>men (16%) than among women (10%). These cohabiting patterns mirror those in the countries of</w:t>
      </w:r>
      <w:r w:rsidR="00676EBF" w:rsidRPr="00676EBF">
        <w:rPr>
          <w:sz w:val="8"/>
          <w:szCs w:val="8"/>
        </w:rPr>
        <w:t xml:space="preserve"> </w:t>
      </w:r>
      <w:r w:rsidR="003035E8" w:rsidRPr="00676EBF">
        <w:rPr>
          <w:sz w:val="8"/>
          <w:szCs w:val="8"/>
        </w:rPr>
        <w:t>origin as well as among Latinos in the United States.</w:t>
      </w:r>
      <w:r w:rsidR="00676EBF" w:rsidRPr="00676EBF">
        <w:rPr>
          <w:sz w:val="8"/>
          <w:szCs w:val="8"/>
        </w:rPr>
        <w:t xml:space="preserve"> </w:t>
      </w:r>
      <w:r w:rsidR="003035E8" w:rsidRPr="00676EBF">
        <w:rPr>
          <w:sz w:val="8"/>
          <w:szCs w:val="8"/>
        </w:rPr>
        <w:t>With respect to family composition, most TPS survey participants (86.3%) had at least</w:t>
      </w:r>
      <w:r w:rsidR="00676EBF" w:rsidRPr="00676EBF">
        <w:rPr>
          <w:sz w:val="8"/>
          <w:szCs w:val="8"/>
        </w:rPr>
        <w:t xml:space="preserve"> </w:t>
      </w:r>
      <w:r w:rsidR="003035E8" w:rsidRPr="00676EBF">
        <w:rPr>
          <w:sz w:val="8"/>
          <w:szCs w:val="8"/>
        </w:rPr>
        <w:t>one child, but on average they had between two and three children. This rate is higher than</w:t>
      </w:r>
      <w:r w:rsidR="00676EBF" w:rsidRPr="00676EBF">
        <w:rPr>
          <w:sz w:val="8"/>
          <w:szCs w:val="8"/>
        </w:rPr>
        <w:t xml:space="preserve"> </w:t>
      </w:r>
      <w:r w:rsidR="003035E8" w:rsidRPr="00676EBF">
        <w:rPr>
          <w:sz w:val="8"/>
          <w:szCs w:val="8"/>
        </w:rPr>
        <w:t>among unauthorized immigrants (46%), authorized adult immigrant (38%), or among the U.S</w:t>
      </w:r>
      <w:proofErr w:type="gramStart"/>
      <w:r w:rsidR="003035E8" w:rsidRPr="00676EBF">
        <w:rPr>
          <w:sz w:val="8"/>
          <w:szCs w:val="8"/>
        </w:rPr>
        <w:t>.-</w:t>
      </w:r>
      <w:proofErr w:type="gramEnd"/>
      <w:r w:rsidR="00676EBF" w:rsidRPr="00676EBF">
        <w:rPr>
          <w:sz w:val="8"/>
          <w:szCs w:val="8"/>
        </w:rPr>
        <w:t xml:space="preserve"> </w:t>
      </w:r>
      <w:r w:rsidR="003035E8" w:rsidRPr="00676EBF">
        <w:rPr>
          <w:sz w:val="8"/>
          <w:szCs w:val="8"/>
        </w:rPr>
        <w:t>born population (29%) (Taylor et al. 2011), which may be related to TPS holders being older</w:t>
      </w:r>
      <w:r w:rsidR="00676EBF" w:rsidRPr="00676EBF">
        <w:rPr>
          <w:sz w:val="8"/>
          <w:szCs w:val="8"/>
        </w:rPr>
        <w:t xml:space="preserve"> </w:t>
      </w:r>
      <w:r w:rsidR="003035E8" w:rsidRPr="00676EBF">
        <w:rPr>
          <w:sz w:val="8"/>
          <w:szCs w:val="8"/>
        </w:rPr>
        <w:t>than any of the other comparison groups.</w:t>
      </w:r>
      <w:r w:rsidR="00676EBF" w:rsidRPr="00676EBF">
        <w:rPr>
          <w:sz w:val="8"/>
          <w:szCs w:val="8"/>
        </w:rPr>
        <w:t xml:space="preserve"> </w:t>
      </w:r>
      <w:r w:rsidR="003035E8" w:rsidRPr="00676EBF">
        <w:rPr>
          <w:sz w:val="8"/>
          <w:szCs w:val="8"/>
        </w:rPr>
        <w:t>TPS Holders’ Families</w:t>
      </w:r>
      <w:r w:rsidR="00676EBF" w:rsidRPr="00676EBF">
        <w:rPr>
          <w:sz w:val="8"/>
          <w:szCs w:val="8"/>
        </w:rPr>
        <w:t xml:space="preserve"> </w:t>
      </w:r>
      <w:r w:rsidR="003035E8" w:rsidRPr="00676EBF">
        <w:rPr>
          <w:sz w:val="8"/>
          <w:szCs w:val="8"/>
        </w:rPr>
        <w:t>Sixty-one percent of TPS respondents had all of their children living in the United States;</w:t>
      </w:r>
      <w:r w:rsidR="00676EBF" w:rsidRPr="00676EBF">
        <w:rPr>
          <w:sz w:val="8"/>
          <w:szCs w:val="8"/>
        </w:rPr>
        <w:t xml:space="preserve"> </w:t>
      </w:r>
      <w:r w:rsidR="003035E8" w:rsidRPr="00676EBF">
        <w:rPr>
          <w:sz w:val="8"/>
          <w:szCs w:val="8"/>
        </w:rPr>
        <w:t>however, women were slightly more likely to have all of their children living in the United States</w:t>
      </w:r>
      <w:r w:rsidR="00676EBF" w:rsidRPr="00676EBF">
        <w:rPr>
          <w:sz w:val="8"/>
          <w:szCs w:val="8"/>
        </w:rPr>
        <w:t xml:space="preserve"> </w:t>
      </w:r>
      <w:r w:rsidR="003035E8" w:rsidRPr="00676EBF">
        <w:rPr>
          <w:sz w:val="8"/>
          <w:szCs w:val="8"/>
        </w:rPr>
        <w:t>than were men. On the other hand, 24% of TPS holders had either some or all of their children</w:t>
      </w:r>
      <w:r w:rsidR="00676EBF" w:rsidRPr="00676EBF">
        <w:rPr>
          <w:sz w:val="8"/>
          <w:szCs w:val="8"/>
        </w:rPr>
        <w:t xml:space="preserve"> </w:t>
      </w:r>
      <w:r w:rsidR="003035E8" w:rsidRPr="00676EBF">
        <w:rPr>
          <w:sz w:val="8"/>
          <w:szCs w:val="8"/>
        </w:rPr>
        <w:t>living outside of the United States. Specifically, 9.5% of men and 6.9% of women had all of their</w:t>
      </w:r>
      <w:r w:rsidR="00676EBF" w:rsidRPr="00676EBF">
        <w:rPr>
          <w:sz w:val="8"/>
          <w:szCs w:val="8"/>
        </w:rPr>
        <w:t xml:space="preserve"> </w:t>
      </w:r>
      <w:r w:rsidR="003035E8" w:rsidRPr="00676EBF">
        <w:rPr>
          <w:sz w:val="8"/>
          <w:szCs w:val="8"/>
        </w:rPr>
        <w:t>children abroad, while 14.9% of men and 18.4% of women had at least one child living in a</w:t>
      </w:r>
      <w:r w:rsidR="00676EBF" w:rsidRPr="00676EBF">
        <w:rPr>
          <w:sz w:val="8"/>
          <w:szCs w:val="8"/>
        </w:rPr>
        <w:t xml:space="preserve"> </w:t>
      </w:r>
      <w:r w:rsidR="003035E8" w:rsidRPr="00676EBF">
        <w:rPr>
          <w:sz w:val="8"/>
          <w:szCs w:val="8"/>
        </w:rPr>
        <w:t>different country. Although the majority of participants’ children living abroad were older than</w:t>
      </w:r>
      <w:r w:rsidR="00676EBF" w:rsidRPr="00676EBF">
        <w:rPr>
          <w:sz w:val="8"/>
          <w:szCs w:val="8"/>
        </w:rPr>
        <w:t xml:space="preserve"> </w:t>
      </w:r>
      <w:r w:rsidR="003035E8" w:rsidRPr="00676EBF">
        <w:rPr>
          <w:sz w:val="8"/>
          <w:szCs w:val="8"/>
        </w:rPr>
        <w:t>21 years of age, we must take into account that the TPS holders’ average time spent living in the</w:t>
      </w:r>
      <w:r w:rsidR="00676EBF" w:rsidRPr="00676EBF">
        <w:rPr>
          <w:sz w:val="8"/>
          <w:szCs w:val="8"/>
        </w:rPr>
        <w:t xml:space="preserve"> </w:t>
      </w:r>
      <w:r w:rsidR="003035E8" w:rsidRPr="00676EBF">
        <w:rPr>
          <w:sz w:val="8"/>
          <w:szCs w:val="8"/>
        </w:rPr>
        <w:t>United States is over a decade and a half. Therefore, the majority of TPS holders who have</w:t>
      </w:r>
      <w:r w:rsidR="00676EBF" w:rsidRPr="00676EBF">
        <w:rPr>
          <w:sz w:val="8"/>
          <w:szCs w:val="8"/>
        </w:rPr>
        <w:t xml:space="preserve"> </w:t>
      </w:r>
      <w:r w:rsidR="003035E8" w:rsidRPr="00676EBF">
        <w:rPr>
          <w:sz w:val="8"/>
          <w:szCs w:val="8"/>
        </w:rPr>
        <w:t>children living abroad most likely left their children while they were young. These parents have</w:t>
      </w:r>
      <w:r w:rsidR="00676EBF" w:rsidRPr="00676EBF">
        <w:rPr>
          <w:sz w:val="8"/>
          <w:szCs w:val="8"/>
        </w:rPr>
        <w:t xml:space="preserve"> </w:t>
      </w:r>
      <w:r w:rsidR="003035E8" w:rsidRPr="00676EBF">
        <w:rPr>
          <w:sz w:val="8"/>
          <w:szCs w:val="8"/>
        </w:rPr>
        <w:t>been separated from their children for a significant part of the children’s lives. The long-term</w:t>
      </w:r>
      <w:r w:rsidR="00676EBF" w:rsidRPr="00676EBF">
        <w:rPr>
          <w:sz w:val="8"/>
          <w:szCs w:val="8"/>
        </w:rPr>
        <w:t xml:space="preserve"> </w:t>
      </w:r>
      <w:r w:rsidR="003035E8" w:rsidRPr="00676EBF">
        <w:rPr>
          <w:sz w:val="8"/>
          <w:szCs w:val="8"/>
        </w:rPr>
        <w:t>separations in these families and the uncertainty of not knowing when they will see each other</w:t>
      </w:r>
      <w:r w:rsidR="00676EBF" w:rsidRPr="00676EBF">
        <w:rPr>
          <w:sz w:val="8"/>
          <w:szCs w:val="8"/>
        </w:rPr>
        <w:t xml:space="preserve"> </w:t>
      </w:r>
      <w:r w:rsidR="003035E8" w:rsidRPr="00676EBF">
        <w:rPr>
          <w:sz w:val="8"/>
          <w:szCs w:val="8"/>
        </w:rPr>
        <w:t>again, has created conditions for TPS holders to create new families in the United States</w:t>
      </w:r>
      <w:r w:rsidR="00676EBF" w:rsidRPr="00676EBF">
        <w:rPr>
          <w:sz w:val="8"/>
          <w:szCs w:val="8"/>
        </w:rPr>
        <w:t xml:space="preserve"> </w:t>
      </w:r>
      <w:r w:rsidR="003035E8" w:rsidRPr="00676EBF">
        <w:rPr>
          <w:sz w:val="8"/>
          <w:szCs w:val="8"/>
        </w:rPr>
        <w:t>(</w:t>
      </w:r>
      <w:proofErr w:type="spellStart"/>
      <w:r w:rsidR="003035E8" w:rsidRPr="00676EBF">
        <w:rPr>
          <w:sz w:val="8"/>
          <w:szCs w:val="8"/>
        </w:rPr>
        <w:t>Menjívar</w:t>
      </w:r>
      <w:proofErr w:type="spellEnd"/>
      <w:r w:rsidR="003035E8" w:rsidRPr="00676EBF">
        <w:rPr>
          <w:sz w:val="8"/>
          <w:szCs w:val="8"/>
        </w:rPr>
        <w:t xml:space="preserve"> 2006). Many TPS holders live in mixed-status families, with 61% having at least one</w:t>
      </w:r>
      <w:r w:rsidR="00676EBF" w:rsidRPr="00676EBF">
        <w:rPr>
          <w:sz w:val="8"/>
          <w:szCs w:val="8"/>
        </w:rPr>
        <w:t xml:space="preserve"> </w:t>
      </w:r>
      <w:r w:rsidR="003035E8" w:rsidRPr="00676EBF">
        <w:rPr>
          <w:sz w:val="8"/>
          <w:szCs w:val="8"/>
        </w:rPr>
        <w:t>child born in the U.S. (among those with children). The length of time spent living in the U.S.</w:t>
      </w:r>
      <w:r w:rsidR="00676EBF" w:rsidRPr="00676EBF">
        <w:rPr>
          <w:sz w:val="8"/>
          <w:szCs w:val="8"/>
        </w:rPr>
        <w:t xml:space="preserve"> </w:t>
      </w:r>
      <w:r w:rsidR="003035E8" w:rsidRPr="00676EBF">
        <w:rPr>
          <w:sz w:val="8"/>
          <w:szCs w:val="8"/>
        </w:rPr>
        <w:t>(16 years among Hondurans and 15 years for Salvadorans) and the formation of these new</w:t>
      </w:r>
      <w:r w:rsidR="00676EBF" w:rsidRPr="00676EBF">
        <w:rPr>
          <w:sz w:val="8"/>
          <w:szCs w:val="8"/>
        </w:rPr>
        <w:t xml:space="preserve"> </w:t>
      </w:r>
      <w:r w:rsidR="003035E8" w:rsidRPr="00676EBF">
        <w:rPr>
          <w:sz w:val="8"/>
          <w:szCs w:val="8"/>
        </w:rPr>
        <w:t>families, with almost two thirds having a U.S-born child, means that TPS holders are rooted and</w:t>
      </w:r>
      <w:r w:rsidR="00676EBF" w:rsidRPr="00676EBF">
        <w:rPr>
          <w:sz w:val="8"/>
          <w:szCs w:val="8"/>
        </w:rPr>
        <w:t xml:space="preserve"> </w:t>
      </w:r>
      <w:r w:rsidR="003035E8" w:rsidRPr="00676EBF">
        <w:rPr>
          <w:sz w:val="8"/>
          <w:szCs w:val="8"/>
        </w:rPr>
        <w:t>settled in the United States and socially integrated in their communities across the country.</w:t>
      </w:r>
      <w:r w:rsidR="00676EBF" w:rsidRPr="00676EBF">
        <w:rPr>
          <w:sz w:val="8"/>
          <w:szCs w:val="8"/>
        </w:rPr>
        <w:t xml:space="preserve"> </w:t>
      </w:r>
      <w:r w:rsidR="003035E8" w:rsidRPr="00676EBF">
        <w:rPr>
          <w:sz w:val="8"/>
          <w:szCs w:val="8"/>
        </w:rPr>
        <w:t>2. Education</w:t>
      </w:r>
      <w:r w:rsidR="00676EBF" w:rsidRPr="00676EBF">
        <w:rPr>
          <w:sz w:val="8"/>
          <w:szCs w:val="8"/>
        </w:rPr>
        <w:t xml:space="preserve"> </w:t>
      </w:r>
      <w:r w:rsidR="003035E8" w:rsidRPr="00676EBF">
        <w:rPr>
          <w:sz w:val="8"/>
          <w:szCs w:val="8"/>
        </w:rPr>
        <w:t>[TABLE 5 OMITTED]</w:t>
      </w:r>
      <w:r w:rsidR="00676EBF" w:rsidRPr="00676EBF">
        <w:rPr>
          <w:sz w:val="8"/>
          <w:szCs w:val="8"/>
        </w:rPr>
        <w:t xml:space="preserve"> </w:t>
      </w:r>
      <w:r w:rsidR="009047BF" w:rsidRPr="00676EBF">
        <w:rPr>
          <w:sz w:val="8"/>
          <w:szCs w:val="8"/>
        </w:rPr>
        <w:t>The average level of education TPS holders obtained in their country of origin before</w:t>
      </w:r>
      <w:r w:rsidR="00676EBF" w:rsidRPr="00676EBF">
        <w:rPr>
          <w:sz w:val="8"/>
          <w:szCs w:val="8"/>
        </w:rPr>
        <w:t xml:space="preserve"> </w:t>
      </w:r>
      <w:r w:rsidR="009047BF" w:rsidRPr="00676EBF">
        <w:rPr>
          <w:sz w:val="8"/>
          <w:szCs w:val="8"/>
        </w:rPr>
        <w:t>migration is between 7th and 8th grade, a reflection of the constraints to accessing education that</w:t>
      </w:r>
      <w:r w:rsidR="00676EBF" w:rsidRPr="00676EBF">
        <w:rPr>
          <w:sz w:val="8"/>
          <w:szCs w:val="8"/>
        </w:rPr>
        <w:t xml:space="preserve"> </w:t>
      </w:r>
      <w:r w:rsidR="009047BF" w:rsidRPr="00676EBF">
        <w:rPr>
          <w:sz w:val="8"/>
          <w:szCs w:val="8"/>
        </w:rPr>
        <w:t>prevail in the origin countries. However, about half of TPS holders continued some form of</w:t>
      </w:r>
      <w:r w:rsidR="00676EBF" w:rsidRPr="00676EBF">
        <w:rPr>
          <w:sz w:val="8"/>
          <w:szCs w:val="8"/>
        </w:rPr>
        <w:t xml:space="preserve"> </w:t>
      </w:r>
      <w:r w:rsidR="009047BF" w:rsidRPr="00676EBF">
        <w:rPr>
          <w:sz w:val="8"/>
          <w:szCs w:val="8"/>
        </w:rPr>
        <w:t>education after arriving in the United States. For instance, about 36.4% enrolled in English</w:t>
      </w:r>
      <w:r w:rsidR="00676EBF" w:rsidRPr="00676EBF">
        <w:rPr>
          <w:sz w:val="8"/>
          <w:szCs w:val="8"/>
        </w:rPr>
        <w:t xml:space="preserve"> </w:t>
      </w:r>
      <w:r w:rsidR="009047BF" w:rsidRPr="00676EBF">
        <w:rPr>
          <w:sz w:val="8"/>
          <w:szCs w:val="8"/>
        </w:rPr>
        <w:t>courses, 9.6% finished high school or obtained a GED, 4.9% obtained a certificate, and about</w:t>
      </w:r>
      <w:r w:rsidR="00676EBF" w:rsidRPr="00676EBF">
        <w:rPr>
          <w:sz w:val="8"/>
          <w:szCs w:val="8"/>
        </w:rPr>
        <w:t xml:space="preserve"> </w:t>
      </w:r>
      <w:r w:rsidR="009047BF" w:rsidRPr="00676EBF">
        <w:rPr>
          <w:sz w:val="8"/>
          <w:szCs w:val="8"/>
        </w:rPr>
        <w:t>2.6% enrolled in some college or obtained a college degree. Whereas there are small differences</w:t>
      </w:r>
      <w:r w:rsidR="00676EBF" w:rsidRPr="00676EBF">
        <w:rPr>
          <w:sz w:val="8"/>
          <w:szCs w:val="8"/>
        </w:rPr>
        <w:t xml:space="preserve"> </w:t>
      </w:r>
      <w:r w:rsidR="009047BF" w:rsidRPr="00676EBF">
        <w:rPr>
          <w:sz w:val="8"/>
          <w:szCs w:val="8"/>
        </w:rPr>
        <w:t>between women and men’s educational attainment, this gender variation is important to note</w:t>
      </w:r>
      <w:r w:rsidR="00676EBF" w:rsidRPr="00676EBF">
        <w:rPr>
          <w:sz w:val="8"/>
          <w:szCs w:val="8"/>
        </w:rPr>
        <w:t xml:space="preserve"> </w:t>
      </w:r>
      <w:r w:rsidR="009047BF" w:rsidRPr="00676EBF">
        <w:rPr>
          <w:sz w:val="8"/>
          <w:szCs w:val="8"/>
        </w:rPr>
        <w:t>because it may impact the jobs that TPS holders can obtain. Thus, women showed higher</w:t>
      </w:r>
      <w:r w:rsidR="00676EBF" w:rsidRPr="00676EBF">
        <w:rPr>
          <w:sz w:val="8"/>
          <w:szCs w:val="8"/>
        </w:rPr>
        <w:t xml:space="preserve"> </w:t>
      </w:r>
      <w:r w:rsidR="009047BF" w:rsidRPr="00676EBF">
        <w:rPr>
          <w:sz w:val="8"/>
          <w:szCs w:val="8"/>
        </w:rPr>
        <w:t>involvement in higher education, English classes or certificates than men, while slightly more</w:t>
      </w:r>
      <w:r w:rsidR="00676EBF" w:rsidRPr="00676EBF">
        <w:rPr>
          <w:sz w:val="8"/>
          <w:szCs w:val="8"/>
        </w:rPr>
        <w:t xml:space="preserve"> </w:t>
      </w:r>
      <w:r w:rsidR="009047BF" w:rsidRPr="00676EBF">
        <w:rPr>
          <w:sz w:val="8"/>
          <w:szCs w:val="8"/>
        </w:rPr>
        <w:t>men finished high school or their GED. The lower educational levels of TPS holders are</w:t>
      </w:r>
      <w:r w:rsidR="00676EBF" w:rsidRPr="00676EBF">
        <w:rPr>
          <w:sz w:val="8"/>
          <w:szCs w:val="8"/>
        </w:rPr>
        <w:t xml:space="preserve"> </w:t>
      </w:r>
      <w:r w:rsidR="009047BF" w:rsidRPr="00676EBF">
        <w:rPr>
          <w:sz w:val="8"/>
          <w:szCs w:val="8"/>
        </w:rPr>
        <w:t>comparable to those of Salvadorans living in the U.S., who tend to have lower education levels</w:t>
      </w:r>
      <w:r w:rsidR="00676EBF" w:rsidRPr="00676EBF">
        <w:rPr>
          <w:sz w:val="8"/>
          <w:szCs w:val="8"/>
        </w:rPr>
        <w:t xml:space="preserve"> </w:t>
      </w:r>
      <w:r w:rsidR="009047BF" w:rsidRPr="00676EBF">
        <w:rPr>
          <w:sz w:val="8"/>
          <w:szCs w:val="8"/>
        </w:rPr>
        <w:t>than other Latinos and other groups in the United States (Lopez 2015). The general educational</w:t>
      </w:r>
      <w:r w:rsidR="00676EBF" w:rsidRPr="00676EBF">
        <w:rPr>
          <w:sz w:val="8"/>
          <w:szCs w:val="8"/>
        </w:rPr>
        <w:t xml:space="preserve"> </w:t>
      </w:r>
      <w:r w:rsidR="009047BF" w:rsidRPr="00676EBF">
        <w:rPr>
          <w:sz w:val="8"/>
          <w:szCs w:val="8"/>
        </w:rPr>
        <w:t>levels for TPS holders are also similar to those of undocumented immigrants; in 2009, 47% of</w:t>
      </w:r>
      <w:r w:rsidR="00676EBF" w:rsidRPr="00676EBF">
        <w:rPr>
          <w:sz w:val="8"/>
          <w:szCs w:val="8"/>
        </w:rPr>
        <w:t xml:space="preserve"> </w:t>
      </w:r>
      <w:r w:rsidR="009047BF" w:rsidRPr="00676EBF">
        <w:rPr>
          <w:sz w:val="8"/>
          <w:szCs w:val="8"/>
        </w:rPr>
        <w:t>undocumented immigrant adults ages 25-64 had less than a high school education, compared to</w:t>
      </w:r>
      <w:r w:rsidR="00676EBF" w:rsidRPr="00676EBF">
        <w:rPr>
          <w:sz w:val="8"/>
          <w:szCs w:val="8"/>
        </w:rPr>
        <w:t xml:space="preserve"> </w:t>
      </w:r>
      <w:r w:rsidR="009047BF" w:rsidRPr="00676EBF">
        <w:rPr>
          <w:sz w:val="8"/>
          <w:szCs w:val="8"/>
        </w:rPr>
        <w:t>8% of U.S.-born residents of the same age (Passel and Cohn 2009).</w:t>
      </w:r>
      <w:r w:rsidR="00676EBF" w:rsidRPr="00676EBF">
        <w:rPr>
          <w:sz w:val="8"/>
          <w:szCs w:val="8"/>
        </w:rPr>
        <w:t xml:space="preserve"> </w:t>
      </w:r>
      <w:r w:rsidR="009047BF" w:rsidRPr="00676EBF">
        <w:rPr>
          <w:sz w:val="8"/>
          <w:szCs w:val="8"/>
        </w:rPr>
        <w:t>3. Economic Activities</w:t>
      </w:r>
      <w:r w:rsidR="00676EBF" w:rsidRPr="00676EBF">
        <w:rPr>
          <w:sz w:val="8"/>
          <w:szCs w:val="8"/>
        </w:rPr>
        <w:t xml:space="preserve"> </w:t>
      </w:r>
      <w:r w:rsidR="009047BF" w:rsidRPr="00676EBF">
        <w:rPr>
          <w:sz w:val="8"/>
          <w:szCs w:val="8"/>
        </w:rPr>
        <w:t>[TABLE 6 OMITTED]</w:t>
      </w:r>
      <w:r w:rsidR="00676EBF" w:rsidRPr="00676EBF">
        <w:rPr>
          <w:sz w:val="8"/>
          <w:szCs w:val="8"/>
        </w:rPr>
        <w:t xml:space="preserve"> </w:t>
      </w:r>
      <w:r w:rsidR="009047BF" w:rsidRPr="00676EBF">
        <w:rPr>
          <w:sz w:val="8"/>
          <w:szCs w:val="8"/>
        </w:rPr>
        <w:t xml:space="preserve">economy (see </w:t>
      </w:r>
      <w:proofErr w:type="spellStart"/>
      <w:r w:rsidR="009047BF" w:rsidRPr="00676EBF">
        <w:rPr>
          <w:sz w:val="8"/>
          <w:szCs w:val="8"/>
        </w:rPr>
        <w:t>Orrenius</w:t>
      </w:r>
      <w:proofErr w:type="spellEnd"/>
      <w:r w:rsidR="009047BF" w:rsidRPr="00676EBF">
        <w:rPr>
          <w:sz w:val="8"/>
          <w:szCs w:val="8"/>
        </w:rPr>
        <w:t xml:space="preserve"> and </w:t>
      </w:r>
      <w:proofErr w:type="spellStart"/>
      <w:r w:rsidR="009047BF" w:rsidRPr="00676EBF">
        <w:rPr>
          <w:sz w:val="8"/>
          <w:szCs w:val="8"/>
        </w:rPr>
        <w:t>Zavodny</w:t>
      </w:r>
      <w:proofErr w:type="spellEnd"/>
      <w:r w:rsidR="009047BF" w:rsidRPr="00676EBF">
        <w:rPr>
          <w:sz w:val="8"/>
          <w:szCs w:val="8"/>
        </w:rPr>
        <w:t xml:space="preserve"> 2015). The overall labor force participation rate of TPS</w:t>
      </w:r>
      <w:r w:rsidR="00676EBF" w:rsidRPr="00676EBF">
        <w:rPr>
          <w:sz w:val="8"/>
          <w:szCs w:val="8"/>
        </w:rPr>
        <w:t xml:space="preserve"> </w:t>
      </w:r>
      <w:r w:rsidR="009047BF" w:rsidRPr="00676EBF">
        <w:rPr>
          <w:sz w:val="8"/>
          <w:szCs w:val="8"/>
        </w:rPr>
        <w:t>holders is 88.5%, much higher than the 62.9 % in the U.S. population (</w:t>
      </w:r>
      <w:proofErr w:type="spellStart"/>
      <w:r w:rsidR="009047BF" w:rsidRPr="00676EBF">
        <w:rPr>
          <w:sz w:val="8"/>
          <w:szCs w:val="8"/>
        </w:rPr>
        <w:t>Buerau</w:t>
      </w:r>
      <w:proofErr w:type="spellEnd"/>
      <w:r w:rsidR="009047BF" w:rsidRPr="00676EBF">
        <w:rPr>
          <w:sz w:val="8"/>
          <w:szCs w:val="8"/>
        </w:rPr>
        <w:t xml:space="preserve"> of Labor Statistics</w:t>
      </w:r>
      <w:r w:rsidR="00676EBF" w:rsidRPr="00676EBF">
        <w:rPr>
          <w:sz w:val="8"/>
          <w:szCs w:val="8"/>
        </w:rPr>
        <w:t xml:space="preserve"> </w:t>
      </w:r>
      <w:r w:rsidR="009047BF" w:rsidRPr="00676EBF">
        <w:rPr>
          <w:sz w:val="8"/>
          <w:szCs w:val="8"/>
        </w:rPr>
        <w:t>2017). With regard to labor force participation by gender, the overwhelming majority of men</w:t>
      </w:r>
      <w:r w:rsidR="00676EBF" w:rsidRPr="00676EBF">
        <w:rPr>
          <w:sz w:val="8"/>
          <w:szCs w:val="8"/>
        </w:rPr>
        <w:t xml:space="preserve"> </w:t>
      </w:r>
      <w:r w:rsidR="009047BF" w:rsidRPr="00676EBF">
        <w:rPr>
          <w:sz w:val="8"/>
          <w:szCs w:val="8"/>
        </w:rPr>
        <w:t>TPS holders, 93.9%, are currently working. This rate is higher than any of the other comparison</w:t>
      </w:r>
      <w:r w:rsidR="00676EBF" w:rsidRPr="00676EBF">
        <w:rPr>
          <w:sz w:val="8"/>
          <w:szCs w:val="8"/>
        </w:rPr>
        <w:t xml:space="preserve"> </w:t>
      </w:r>
      <w:r w:rsidR="009047BF" w:rsidRPr="00676EBF">
        <w:rPr>
          <w:sz w:val="8"/>
          <w:szCs w:val="8"/>
        </w:rPr>
        <w:t>groups. For instance, 91% of undocumented immigrant men, 79% of U.S.-born men, and 84% of</w:t>
      </w:r>
      <w:r w:rsidR="00676EBF" w:rsidRPr="00676EBF">
        <w:rPr>
          <w:sz w:val="8"/>
          <w:szCs w:val="8"/>
        </w:rPr>
        <w:t xml:space="preserve"> </w:t>
      </w:r>
      <w:r w:rsidR="009047BF" w:rsidRPr="00676EBF">
        <w:rPr>
          <w:sz w:val="8"/>
          <w:szCs w:val="8"/>
        </w:rPr>
        <w:t>lawful immigrants of similar age were in the labor force in 2014 (Passel and Cohn 2016).</w:t>
      </w:r>
      <w:r w:rsidR="00676EBF" w:rsidRPr="00676EBF">
        <w:rPr>
          <w:sz w:val="8"/>
          <w:szCs w:val="8"/>
        </w:rPr>
        <w:t xml:space="preserve"> </w:t>
      </w:r>
      <w:r w:rsidR="009047BF" w:rsidRPr="00676EBF">
        <w:rPr>
          <w:sz w:val="8"/>
          <w:szCs w:val="8"/>
        </w:rPr>
        <w:t>Women TPS holders have similarly high levels of labor force participation; 82.1% of them are</w:t>
      </w:r>
      <w:r w:rsidR="00676EBF" w:rsidRPr="00676EBF">
        <w:rPr>
          <w:sz w:val="8"/>
          <w:szCs w:val="8"/>
        </w:rPr>
        <w:t xml:space="preserve"> </w:t>
      </w:r>
      <w:r w:rsidR="009047BF" w:rsidRPr="00676EBF">
        <w:rPr>
          <w:sz w:val="8"/>
          <w:szCs w:val="8"/>
        </w:rPr>
        <w:t>currently working, a rate also higher than among other comparison groups. For instance, 61% of</w:t>
      </w:r>
      <w:r w:rsidR="00676EBF" w:rsidRPr="00676EBF">
        <w:rPr>
          <w:sz w:val="8"/>
          <w:szCs w:val="8"/>
        </w:rPr>
        <w:t xml:space="preserve"> </w:t>
      </w:r>
      <w:r w:rsidR="009047BF" w:rsidRPr="00676EBF">
        <w:rPr>
          <w:sz w:val="8"/>
          <w:szCs w:val="8"/>
        </w:rPr>
        <w:t>undocumented immigrant women, 72% of U.S.-born women, and 67% of lawful immigrant</w:t>
      </w:r>
      <w:r w:rsidR="00676EBF" w:rsidRPr="00676EBF">
        <w:rPr>
          <w:sz w:val="8"/>
          <w:szCs w:val="8"/>
        </w:rPr>
        <w:t xml:space="preserve"> </w:t>
      </w:r>
      <w:r w:rsidR="009047BF" w:rsidRPr="00676EBF">
        <w:rPr>
          <w:sz w:val="8"/>
          <w:szCs w:val="8"/>
        </w:rPr>
        <w:t>women were in the labor force in 2014 (Passel and Cohn 2016). Thus, overall, TPS holders’</w:t>
      </w:r>
      <w:r w:rsidR="00676EBF" w:rsidRPr="00676EBF">
        <w:rPr>
          <w:sz w:val="8"/>
          <w:szCs w:val="8"/>
        </w:rPr>
        <w:t xml:space="preserve"> </w:t>
      </w:r>
      <w:r w:rsidR="009047BF" w:rsidRPr="00676EBF">
        <w:rPr>
          <w:sz w:val="8"/>
          <w:szCs w:val="8"/>
        </w:rPr>
        <w:t>labor force participation rate is significantly higher than that of the general U.S. population and</w:t>
      </w:r>
      <w:r w:rsidR="00676EBF" w:rsidRPr="00676EBF">
        <w:rPr>
          <w:sz w:val="8"/>
          <w:szCs w:val="8"/>
        </w:rPr>
        <w:t xml:space="preserve"> </w:t>
      </w:r>
      <w:r w:rsidR="009047BF" w:rsidRPr="00676EBF">
        <w:rPr>
          <w:sz w:val="8"/>
          <w:szCs w:val="8"/>
        </w:rPr>
        <w:t>higher than among other immigrant groups, both authorized and undocumented.</w:t>
      </w:r>
      <w:r w:rsidR="00676EBF" w:rsidRPr="00676EBF">
        <w:rPr>
          <w:sz w:val="8"/>
          <w:szCs w:val="8"/>
        </w:rPr>
        <w:t xml:space="preserve"> </w:t>
      </w:r>
      <w:r w:rsidR="009047BF" w:rsidRPr="00676EBF">
        <w:rPr>
          <w:sz w:val="8"/>
          <w:szCs w:val="8"/>
        </w:rPr>
        <w:t>Reflecting their active labor force participation both</w:t>
      </w:r>
      <w:r w:rsidR="00676EBF" w:rsidRPr="00676EBF">
        <w:rPr>
          <w:sz w:val="8"/>
          <w:szCs w:val="8"/>
        </w:rPr>
        <w:t xml:space="preserve"> </w:t>
      </w:r>
      <w:r w:rsidR="009047BF" w:rsidRPr="00676EBF">
        <w:rPr>
          <w:sz w:val="8"/>
          <w:szCs w:val="8"/>
        </w:rPr>
        <w:t>women and men TPS holders have had between 4 and 5 jobs</w:t>
      </w:r>
      <w:r w:rsidR="00676EBF" w:rsidRPr="00676EBF">
        <w:rPr>
          <w:sz w:val="8"/>
          <w:szCs w:val="8"/>
        </w:rPr>
        <w:t xml:space="preserve"> </w:t>
      </w:r>
      <w:r w:rsidR="009047BF" w:rsidRPr="00676EBF">
        <w:rPr>
          <w:sz w:val="8"/>
          <w:szCs w:val="8"/>
        </w:rPr>
        <w:t>since they arrived to the United States. The majority of TPS</w:t>
      </w:r>
      <w:r w:rsidR="00676EBF" w:rsidRPr="00676EBF">
        <w:rPr>
          <w:sz w:val="8"/>
          <w:szCs w:val="8"/>
        </w:rPr>
        <w:t xml:space="preserve"> </w:t>
      </w:r>
      <w:r w:rsidR="009047BF" w:rsidRPr="00676EBF">
        <w:rPr>
          <w:sz w:val="8"/>
          <w:szCs w:val="8"/>
        </w:rPr>
        <w:t>holders only have one job at present; 85% of men and 71.1% of</w:t>
      </w:r>
      <w:r w:rsidR="00676EBF" w:rsidRPr="00676EBF">
        <w:rPr>
          <w:sz w:val="8"/>
          <w:szCs w:val="8"/>
        </w:rPr>
        <w:t xml:space="preserve"> </w:t>
      </w:r>
      <w:r w:rsidR="009047BF" w:rsidRPr="00676EBF">
        <w:rPr>
          <w:sz w:val="8"/>
          <w:szCs w:val="8"/>
        </w:rPr>
        <w:t>women had one job at the time of the survey. However, among</w:t>
      </w:r>
      <w:r w:rsidR="00676EBF" w:rsidRPr="00676EBF">
        <w:rPr>
          <w:sz w:val="8"/>
          <w:szCs w:val="8"/>
        </w:rPr>
        <w:t xml:space="preserve"> </w:t>
      </w:r>
      <w:r w:rsidR="009047BF" w:rsidRPr="00676EBF">
        <w:rPr>
          <w:sz w:val="8"/>
          <w:szCs w:val="8"/>
        </w:rPr>
        <w:t>those who had more than one job, there is a gender difference:</w:t>
      </w:r>
      <w:r w:rsidR="00676EBF" w:rsidRPr="00676EBF">
        <w:rPr>
          <w:sz w:val="8"/>
          <w:szCs w:val="8"/>
        </w:rPr>
        <w:t xml:space="preserve"> </w:t>
      </w:r>
      <w:r w:rsidR="009047BF" w:rsidRPr="00676EBF">
        <w:rPr>
          <w:sz w:val="8"/>
          <w:szCs w:val="8"/>
        </w:rPr>
        <w:t>More women (8.6% of women) than men (6.6%) had two jobs.</w:t>
      </w:r>
      <w:r w:rsidR="00676EBF" w:rsidRPr="00676EBF">
        <w:rPr>
          <w:sz w:val="8"/>
          <w:szCs w:val="8"/>
        </w:rPr>
        <w:t xml:space="preserve"> </w:t>
      </w:r>
      <w:r w:rsidR="009047BF" w:rsidRPr="00676EBF">
        <w:rPr>
          <w:sz w:val="8"/>
          <w:szCs w:val="8"/>
        </w:rPr>
        <w:t>This difference could be due to the fact that women have a</w:t>
      </w:r>
      <w:r w:rsidR="00676EBF" w:rsidRPr="00676EBF">
        <w:rPr>
          <w:sz w:val="8"/>
          <w:szCs w:val="8"/>
        </w:rPr>
        <w:t xml:space="preserve"> </w:t>
      </w:r>
      <w:r w:rsidR="009047BF" w:rsidRPr="00676EBF">
        <w:rPr>
          <w:sz w:val="8"/>
          <w:szCs w:val="8"/>
        </w:rPr>
        <w:t>higher rate of part-time work and thus they often stitch together</w:t>
      </w:r>
      <w:r w:rsidR="00676EBF" w:rsidRPr="00676EBF">
        <w:rPr>
          <w:sz w:val="8"/>
          <w:szCs w:val="8"/>
        </w:rPr>
        <w:t xml:space="preserve"> </w:t>
      </w:r>
      <w:r w:rsidR="009047BF" w:rsidRPr="00676EBF">
        <w:rPr>
          <w:sz w:val="8"/>
          <w:szCs w:val="8"/>
        </w:rPr>
        <w:t>various jobs in order to earn what full-time work would generate,</w:t>
      </w:r>
      <w:r w:rsidR="00676EBF" w:rsidRPr="00676EBF">
        <w:rPr>
          <w:sz w:val="8"/>
          <w:szCs w:val="8"/>
        </w:rPr>
        <w:t xml:space="preserve"> </w:t>
      </w:r>
      <w:r w:rsidR="009047BF" w:rsidRPr="00676EBF">
        <w:rPr>
          <w:sz w:val="8"/>
          <w:szCs w:val="8"/>
        </w:rPr>
        <w:t>a situation observed in other immigrant-receiving contexts (see</w:t>
      </w:r>
      <w:r w:rsidR="00676EBF" w:rsidRPr="00676EBF">
        <w:rPr>
          <w:sz w:val="8"/>
          <w:szCs w:val="8"/>
        </w:rPr>
        <w:t xml:space="preserve"> </w:t>
      </w:r>
      <w:proofErr w:type="spellStart"/>
      <w:r w:rsidR="009047BF" w:rsidRPr="00676EBF">
        <w:rPr>
          <w:sz w:val="8"/>
          <w:szCs w:val="8"/>
        </w:rPr>
        <w:t>Menjívar</w:t>
      </w:r>
      <w:proofErr w:type="spellEnd"/>
      <w:r w:rsidR="009047BF" w:rsidRPr="00676EBF">
        <w:rPr>
          <w:sz w:val="8"/>
          <w:szCs w:val="8"/>
        </w:rPr>
        <w:t xml:space="preserve"> 2000).</w:t>
      </w:r>
      <w:r w:rsidR="00676EBF" w:rsidRPr="00676EBF">
        <w:rPr>
          <w:sz w:val="8"/>
          <w:szCs w:val="8"/>
        </w:rPr>
        <w:t xml:space="preserve"> </w:t>
      </w:r>
      <w:r w:rsidR="009047BF" w:rsidRPr="00676EBF">
        <w:rPr>
          <w:sz w:val="8"/>
          <w:szCs w:val="8"/>
        </w:rPr>
        <w:t>Men TPS holders make approximately $3,597.64 a month while women make $2,054, a</w:t>
      </w:r>
      <w:r w:rsidR="00676EBF" w:rsidRPr="00676EBF">
        <w:rPr>
          <w:sz w:val="8"/>
          <w:szCs w:val="8"/>
        </w:rPr>
        <w:t xml:space="preserve"> </w:t>
      </w:r>
      <w:r w:rsidR="009047BF" w:rsidRPr="00676EBF">
        <w:rPr>
          <w:sz w:val="8"/>
          <w:szCs w:val="8"/>
        </w:rPr>
        <w:t>monthly income that is slightly higher than that of other Hispanics (Lopez 2015), but</w:t>
      </w:r>
      <w:r w:rsidR="00676EBF" w:rsidRPr="00676EBF">
        <w:rPr>
          <w:sz w:val="8"/>
          <w:szCs w:val="8"/>
        </w:rPr>
        <w:t xml:space="preserve"> </w:t>
      </w:r>
      <w:r w:rsidR="009047BF" w:rsidRPr="00676EBF">
        <w:rPr>
          <w:sz w:val="8"/>
          <w:szCs w:val="8"/>
        </w:rPr>
        <w:t>considerably less than median U.S. earnings. According to the ACS, the median annual</w:t>
      </w:r>
      <w:r w:rsidR="00676EBF" w:rsidRPr="00676EBF">
        <w:rPr>
          <w:sz w:val="8"/>
          <w:szCs w:val="8"/>
        </w:rPr>
        <w:t xml:space="preserve"> </w:t>
      </w:r>
      <w:r w:rsidR="009047BF" w:rsidRPr="00676EBF">
        <w:rPr>
          <w:sz w:val="8"/>
          <w:szCs w:val="8"/>
        </w:rPr>
        <w:t>household income is $53,889, which works out to approximately $4,500 a month (U.S. Census</w:t>
      </w:r>
      <w:r w:rsidR="00676EBF" w:rsidRPr="00676EBF">
        <w:rPr>
          <w:sz w:val="8"/>
          <w:szCs w:val="8"/>
        </w:rPr>
        <w:t xml:space="preserve"> </w:t>
      </w:r>
      <w:r w:rsidR="009047BF" w:rsidRPr="00676EBF">
        <w:rPr>
          <w:sz w:val="8"/>
          <w:szCs w:val="8"/>
        </w:rPr>
        <w:t>Bureau 2015c). And although TPS holders work in a variety of sectors and occupations, there are</w:t>
      </w:r>
      <w:r w:rsidR="00676EBF" w:rsidRPr="00676EBF">
        <w:rPr>
          <w:sz w:val="8"/>
          <w:szCs w:val="8"/>
        </w:rPr>
        <w:t xml:space="preserve"> </w:t>
      </w:r>
      <w:r w:rsidR="009047BF" w:rsidRPr="00676EBF">
        <w:rPr>
          <w:sz w:val="8"/>
          <w:szCs w:val="8"/>
        </w:rPr>
        <w:t>concentrations by gender. For instance, 23% men concentrate in construction; almost 14% work</w:t>
      </w:r>
      <w:r w:rsidR="00676EBF" w:rsidRPr="00676EBF">
        <w:rPr>
          <w:sz w:val="8"/>
          <w:szCs w:val="8"/>
        </w:rPr>
        <w:t xml:space="preserve"> </w:t>
      </w:r>
      <w:r w:rsidR="009047BF" w:rsidRPr="00676EBF">
        <w:rPr>
          <w:sz w:val="8"/>
          <w:szCs w:val="8"/>
        </w:rPr>
        <w:t>in driving and delivery, and approximately 8% work as dishwashers or cleaning offices or</w:t>
      </w:r>
      <w:r w:rsidR="00676EBF" w:rsidRPr="00676EBF">
        <w:rPr>
          <w:sz w:val="8"/>
          <w:szCs w:val="8"/>
        </w:rPr>
        <w:t xml:space="preserve"> </w:t>
      </w:r>
      <w:r w:rsidR="009047BF" w:rsidRPr="00676EBF">
        <w:rPr>
          <w:sz w:val="8"/>
          <w:szCs w:val="8"/>
        </w:rPr>
        <w:t>buildings. However, approximately 25.7% of men reported an “other” occupation, which</w:t>
      </w:r>
      <w:r w:rsidR="00676EBF" w:rsidRPr="00676EBF">
        <w:rPr>
          <w:sz w:val="8"/>
          <w:szCs w:val="8"/>
        </w:rPr>
        <w:t xml:space="preserve"> </w:t>
      </w:r>
      <w:r w:rsidR="009047BF" w:rsidRPr="00676EBF">
        <w:rPr>
          <w:sz w:val="8"/>
          <w:szCs w:val="8"/>
        </w:rPr>
        <w:t>comprises factory work. Among women, almost 17% work cleaning offices or buildings,</w:t>
      </w:r>
      <w:r w:rsidR="00676EBF" w:rsidRPr="00676EBF">
        <w:rPr>
          <w:sz w:val="8"/>
          <w:szCs w:val="8"/>
        </w:rPr>
        <w:t xml:space="preserve"> </w:t>
      </w:r>
      <w:r w:rsidR="009047BF" w:rsidRPr="00676EBF">
        <w:rPr>
          <w:sz w:val="8"/>
          <w:szCs w:val="8"/>
        </w:rPr>
        <w:t>approximately 18% work in childcare or cleaning houses, and close to 23% reported “other”</w:t>
      </w:r>
      <w:r w:rsidR="00676EBF" w:rsidRPr="00676EBF">
        <w:rPr>
          <w:sz w:val="8"/>
          <w:szCs w:val="8"/>
        </w:rPr>
        <w:t xml:space="preserve"> </w:t>
      </w:r>
      <w:r w:rsidR="009047BF" w:rsidRPr="00676EBF">
        <w:rPr>
          <w:sz w:val="8"/>
          <w:szCs w:val="8"/>
        </w:rPr>
        <w:t>occupations.</w:t>
      </w:r>
      <w:r w:rsidR="00676EBF" w:rsidRPr="00676EBF">
        <w:rPr>
          <w:sz w:val="8"/>
          <w:szCs w:val="8"/>
        </w:rPr>
        <w:t xml:space="preserve"> </w:t>
      </w:r>
      <w:r w:rsidR="009047BF" w:rsidRPr="00676EBF">
        <w:rPr>
          <w:sz w:val="8"/>
          <w:szCs w:val="8"/>
        </w:rPr>
        <w:t>TPS holders are likely to put in long hours at work. While the</w:t>
      </w:r>
      <w:r w:rsidR="00676EBF" w:rsidRPr="00676EBF">
        <w:rPr>
          <w:sz w:val="8"/>
          <w:szCs w:val="8"/>
        </w:rPr>
        <w:t xml:space="preserve"> </w:t>
      </w:r>
      <w:r w:rsidR="009047BF" w:rsidRPr="00676EBF">
        <w:rPr>
          <w:sz w:val="8"/>
          <w:szCs w:val="8"/>
        </w:rPr>
        <w:t>majority work between 40-45 hours per week, women are more</w:t>
      </w:r>
      <w:r w:rsidR="00676EBF" w:rsidRPr="00676EBF">
        <w:rPr>
          <w:sz w:val="8"/>
          <w:szCs w:val="8"/>
        </w:rPr>
        <w:t xml:space="preserve"> </w:t>
      </w:r>
      <w:r w:rsidR="009047BF" w:rsidRPr="00676EBF">
        <w:rPr>
          <w:sz w:val="8"/>
          <w:szCs w:val="8"/>
        </w:rPr>
        <w:t>likely to work part-time; 24.7% of women worked 39 hours or less</w:t>
      </w:r>
      <w:r w:rsidR="00676EBF" w:rsidRPr="00676EBF">
        <w:rPr>
          <w:sz w:val="8"/>
          <w:szCs w:val="8"/>
        </w:rPr>
        <w:t xml:space="preserve"> </w:t>
      </w:r>
      <w:r w:rsidR="009047BF" w:rsidRPr="00676EBF">
        <w:rPr>
          <w:sz w:val="8"/>
          <w:szCs w:val="8"/>
        </w:rPr>
        <w:t>compared to only 8% of men. And men are more likely than women</w:t>
      </w:r>
      <w:r w:rsidR="00676EBF" w:rsidRPr="00676EBF">
        <w:rPr>
          <w:sz w:val="8"/>
          <w:szCs w:val="8"/>
        </w:rPr>
        <w:t xml:space="preserve"> </w:t>
      </w:r>
      <w:r w:rsidR="009047BF" w:rsidRPr="00676EBF">
        <w:rPr>
          <w:sz w:val="8"/>
          <w:szCs w:val="8"/>
        </w:rPr>
        <w:t>to work overtime (we define overtime as 46 hours of work per</w:t>
      </w:r>
      <w:r w:rsidR="00676EBF" w:rsidRPr="00676EBF">
        <w:rPr>
          <w:sz w:val="8"/>
          <w:szCs w:val="8"/>
        </w:rPr>
        <w:t xml:space="preserve"> </w:t>
      </w:r>
      <w:r w:rsidR="009047BF" w:rsidRPr="00676EBF">
        <w:rPr>
          <w:sz w:val="8"/>
          <w:szCs w:val="8"/>
        </w:rPr>
        <w:t>week). Thus, 52.75% of men reported working between 40 and 45</w:t>
      </w:r>
      <w:r w:rsidR="00676EBF" w:rsidRPr="00676EBF">
        <w:rPr>
          <w:sz w:val="8"/>
          <w:szCs w:val="8"/>
        </w:rPr>
        <w:t xml:space="preserve"> </w:t>
      </w:r>
      <w:r w:rsidR="009047BF" w:rsidRPr="00676EBF">
        <w:rPr>
          <w:sz w:val="8"/>
          <w:szCs w:val="8"/>
        </w:rPr>
        <w:t>hours a week and 43.42% of women reported working those hours.</w:t>
      </w:r>
      <w:r w:rsidR="00676EBF" w:rsidRPr="00676EBF">
        <w:rPr>
          <w:sz w:val="8"/>
          <w:szCs w:val="8"/>
        </w:rPr>
        <w:t xml:space="preserve"> </w:t>
      </w:r>
      <w:r w:rsidR="009047BF" w:rsidRPr="00676EBF">
        <w:rPr>
          <w:sz w:val="8"/>
          <w:szCs w:val="8"/>
        </w:rPr>
        <w:t>In comparison, in the U.S. population in general, in 2015 the average</w:t>
      </w:r>
      <w:r w:rsidR="00676EBF" w:rsidRPr="00676EBF">
        <w:rPr>
          <w:sz w:val="8"/>
          <w:szCs w:val="8"/>
        </w:rPr>
        <w:t xml:space="preserve"> </w:t>
      </w:r>
      <w:r w:rsidR="009047BF" w:rsidRPr="00676EBF">
        <w:rPr>
          <w:sz w:val="8"/>
          <w:szCs w:val="8"/>
        </w:rPr>
        <w:t>number of hours men worked was 41 hours whereas women worked 36.2 hours per week (Pew</w:t>
      </w:r>
      <w:r w:rsidR="00676EBF" w:rsidRPr="00676EBF">
        <w:rPr>
          <w:sz w:val="8"/>
          <w:szCs w:val="8"/>
        </w:rPr>
        <w:t xml:space="preserve"> </w:t>
      </w:r>
      <w:r w:rsidR="009047BF" w:rsidRPr="00676EBF">
        <w:rPr>
          <w:sz w:val="8"/>
          <w:szCs w:val="8"/>
        </w:rPr>
        <w:t>Research Center 2016).</w:t>
      </w:r>
      <w:r w:rsidR="00676EBF" w:rsidRPr="00676EBF">
        <w:rPr>
          <w:sz w:val="8"/>
          <w:szCs w:val="8"/>
        </w:rPr>
        <w:t xml:space="preserve"> </w:t>
      </w:r>
      <w:r w:rsidR="009047BF" w:rsidRPr="00676EBF">
        <w:rPr>
          <w:sz w:val="8"/>
          <w:szCs w:val="8"/>
        </w:rPr>
        <w:t>TPS holders remit regularly, contributing to their families and to maintain their countries’</w:t>
      </w:r>
      <w:r w:rsidR="00676EBF" w:rsidRPr="00676EBF">
        <w:rPr>
          <w:sz w:val="8"/>
          <w:szCs w:val="8"/>
        </w:rPr>
        <w:t xml:space="preserve"> </w:t>
      </w:r>
      <w:r w:rsidR="009047BF" w:rsidRPr="00676EBF">
        <w:rPr>
          <w:sz w:val="8"/>
          <w:szCs w:val="8"/>
        </w:rPr>
        <w:t>economies afloat. Approximately 77% of all TPS holders send remittances to their home</w:t>
      </w:r>
      <w:r w:rsidR="00676EBF" w:rsidRPr="00676EBF">
        <w:rPr>
          <w:sz w:val="8"/>
          <w:szCs w:val="8"/>
        </w:rPr>
        <w:t xml:space="preserve"> </w:t>
      </w:r>
      <w:r w:rsidR="009047BF" w:rsidRPr="00676EBF">
        <w:rPr>
          <w:sz w:val="8"/>
          <w:szCs w:val="8"/>
        </w:rPr>
        <w:t>country. Men send on average $303 per month and women send on average $226 per month. The</w:t>
      </w:r>
      <w:r w:rsidR="00676EBF" w:rsidRPr="00676EBF">
        <w:rPr>
          <w:sz w:val="8"/>
          <w:szCs w:val="8"/>
        </w:rPr>
        <w:t xml:space="preserve"> </w:t>
      </w:r>
      <w:r w:rsidR="009047BF" w:rsidRPr="00676EBF">
        <w:rPr>
          <w:sz w:val="8"/>
          <w:szCs w:val="8"/>
        </w:rPr>
        <w:t>lower remitted amount by women likely reflects their lower earnings. However, while men send</w:t>
      </w:r>
      <w:r w:rsidR="00676EBF" w:rsidRPr="00676EBF">
        <w:rPr>
          <w:sz w:val="8"/>
          <w:szCs w:val="8"/>
        </w:rPr>
        <w:t xml:space="preserve"> </w:t>
      </w:r>
      <w:r w:rsidR="009047BF" w:rsidRPr="00676EBF">
        <w:rPr>
          <w:sz w:val="8"/>
          <w:szCs w:val="8"/>
        </w:rPr>
        <w:t>approximately 8% of their monthly wages, women remit about 11% of their monthly earnings.</w:t>
      </w:r>
      <w:r w:rsidR="00676EBF" w:rsidRPr="00676EBF">
        <w:rPr>
          <w:sz w:val="8"/>
          <w:szCs w:val="8"/>
        </w:rPr>
        <w:t xml:space="preserve"> </w:t>
      </w:r>
      <w:r w:rsidR="009047BF" w:rsidRPr="00676EBF">
        <w:rPr>
          <w:sz w:val="8"/>
          <w:szCs w:val="8"/>
        </w:rPr>
        <w:t>[TABLE 7 OMITTED]</w:t>
      </w:r>
      <w:r w:rsidR="00676EBF" w:rsidRPr="00676EBF">
        <w:rPr>
          <w:sz w:val="8"/>
          <w:szCs w:val="8"/>
        </w:rPr>
        <w:t xml:space="preserve"> </w:t>
      </w:r>
      <w:r w:rsidR="009047BF" w:rsidRPr="00676EBF">
        <w:rPr>
          <w:sz w:val="8"/>
          <w:szCs w:val="8"/>
        </w:rPr>
        <w:t>One of the most significant benefits of having TPS is obtaining a work permit. As</w:t>
      </w:r>
      <w:r w:rsidR="00676EBF" w:rsidRPr="00676EBF">
        <w:rPr>
          <w:sz w:val="8"/>
          <w:szCs w:val="8"/>
        </w:rPr>
        <w:t xml:space="preserve"> </w:t>
      </w:r>
      <w:proofErr w:type="spellStart"/>
      <w:r w:rsidR="009047BF" w:rsidRPr="00676EBF">
        <w:rPr>
          <w:sz w:val="8"/>
          <w:szCs w:val="8"/>
        </w:rPr>
        <w:t>Orrenius</w:t>
      </w:r>
      <w:proofErr w:type="spellEnd"/>
      <w:r w:rsidR="009047BF" w:rsidRPr="00676EBF">
        <w:rPr>
          <w:sz w:val="8"/>
          <w:szCs w:val="8"/>
        </w:rPr>
        <w:t xml:space="preserve"> and </w:t>
      </w:r>
      <w:proofErr w:type="spellStart"/>
      <w:r w:rsidR="009047BF" w:rsidRPr="00676EBF">
        <w:rPr>
          <w:sz w:val="8"/>
          <w:szCs w:val="8"/>
        </w:rPr>
        <w:t>Zavodny</w:t>
      </w:r>
      <w:proofErr w:type="spellEnd"/>
      <w:r w:rsidR="009047BF" w:rsidRPr="00676EBF">
        <w:rPr>
          <w:sz w:val="8"/>
          <w:szCs w:val="8"/>
        </w:rPr>
        <w:t xml:space="preserve"> (2015) found, having TPS had a significant impact on Salvadorans’ labor</w:t>
      </w:r>
      <w:r w:rsidR="00676EBF" w:rsidRPr="00676EBF">
        <w:rPr>
          <w:sz w:val="8"/>
          <w:szCs w:val="8"/>
        </w:rPr>
        <w:t xml:space="preserve"> </w:t>
      </w:r>
      <w:r w:rsidR="009047BF" w:rsidRPr="00676EBF">
        <w:rPr>
          <w:sz w:val="8"/>
          <w:szCs w:val="8"/>
        </w:rPr>
        <w:t>force participation. Looking at pre- and post-TPS Salvadorans, the authors examined whether</w:t>
      </w:r>
      <w:r w:rsidR="00676EBF" w:rsidRPr="00676EBF">
        <w:rPr>
          <w:sz w:val="8"/>
          <w:szCs w:val="8"/>
        </w:rPr>
        <w:t xml:space="preserve"> </w:t>
      </w:r>
      <w:r w:rsidR="009047BF" w:rsidRPr="00676EBF">
        <w:rPr>
          <w:sz w:val="8"/>
          <w:szCs w:val="8"/>
        </w:rPr>
        <w:t>obtaining TPS aids Salvadorans in obtaining better wages or having better jobs compared to</w:t>
      </w:r>
      <w:r w:rsidR="00676EBF" w:rsidRPr="00676EBF">
        <w:rPr>
          <w:sz w:val="8"/>
          <w:szCs w:val="8"/>
        </w:rPr>
        <w:t xml:space="preserve"> </w:t>
      </w:r>
      <w:r w:rsidR="009047BF" w:rsidRPr="00676EBF">
        <w:rPr>
          <w:sz w:val="8"/>
          <w:szCs w:val="8"/>
        </w:rPr>
        <w:t xml:space="preserve">other Salvadorans who are not eligible for TPS and are undocumented. </w:t>
      </w:r>
      <w:proofErr w:type="spellStart"/>
      <w:r w:rsidR="009047BF" w:rsidRPr="00676EBF">
        <w:rPr>
          <w:sz w:val="8"/>
          <w:szCs w:val="8"/>
        </w:rPr>
        <w:t>Orrenius</w:t>
      </w:r>
      <w:proofErr w:type="spellEnd"/>
      <w:r w:rsidR="009047BF" w:rsidRPr="00676EBF">
        <w:rPr>
          <w:sz w:val="8"/>
          <w:szCs w:val="8"/>
        </w:rPr>
        <w:t xml:space="preserve"> and </w:t>
      </w:r>
      <w:proofErr w:type="spellStart"/>
      <w:r w:rsidR="009047BF" w:rsidRPr="00676EBF">
        <w:rPr>
          <w:sz w:val="8"/>
          <w:szCs w:val="8"/>
        </w:rPr>
        <w:t>Zavodny’s</w:t>
      </w:r>
      <w:proofErr w:type="spellEnd"/>
      <w:r w:rsidR="00676EBF" w:rsidRPr="00676EBF">
        <w:rPr>
          <w:sz w:val="8"/>
          <w:szCs w:val="8"/>
        </w:rPr>
        <w:t xml:space="preserve"> </w:t>
      </w:r>
      <w:r w:rsidR="009047BF" w:rsidRPr="00676EBF">
        <w:rPr>
          <w:sz w:val="8"/>
          <w:szCs w:val="8"/>
        </w:rPr>
        <w:t>(2015) findings show that TPS leads to higher earnings for men and higher employment for</w:t>
      </w:r>
      <w:r w:rsidR="00676EBF" w:rsidRPr="00676EBF">
        <w:rPr>
          <w:sz w:val="8"/>
          <w:szCs w:val="8"/>
        </w:rPr>
        <w:t xml:space="preserve"> </w:t>
      </w:r>
      <w:r w:rsidR="009047BF" w:rsidRPr="00676EBF">
        <w:rPr>
          <w:sz w:val="8"/>
          <w:szCs w:val="8"/>
        </w:rPr>
        <w:t>women. Specifically, employed Salvadoran men with TPS are likely to earn about 13% more</w:t>
      </w:r>
      <w:r w:rsidR="00676EBF" w:rsidRPr="00676EBF">
        <w:rPr>
          <w:sz w:val="8"/>
          <w:szCs w:val="8"/>
        </w:rPr>
        <w:t xml:space="preserve"> </w:t>
      </w:r>
      <w:r w:rsidR="009047BF" w:rsidRPr="00676EBF">
        <w:rPr>
          <w:sz w:val="8"/>
          <w:szCs w:val="8"/>
        </w:rPr>
        <w:t>than those who do not have TPS. Furthermore, TPS holders are able to be more selective in the</w:t>
      </w:r>
      <w:r w:rsidR="00676EBF" w:rsidRPr="00676EBF">
        <w:rPr>
          <w:sz w:val="8"/>
          <w:szCs w:val="8"/>
        </w:rPr>
        <w:t xml:space="preserve"> </w:t>
      </w:r>
      <w:r w:rsidR="009047BF" w:rsidRPr="00676EBF">
        <w:rPr>
          <w:sz w:val="8"/>
          <w:szCs w:val="8"/>
        </w:rPr>
        <w:t>kinds of jobs they secure. Women who are employed and have TPS are also likely to work more</w:t>
      </w:r>
      <w:r w:rsidR="00676EBF" w:rsidRPr="00676EBF">
        <w:rPr>
          <w:sz w:val="8"/>
          <w:szCs w:val="8"/>
        </w:rPr>
        <w:t xml:space="preserve"> </w:t>
      </w:r>
      <w:r w:rsidR="009047BF" w:rsidRPr="00676EBF">
        <w:rPr>
          <w:sz w:val="8"/>
          <w:szCs w:val="8"/>
        </w:rPr>
        <w:t xml:space="preserve">than women who do not have TPS. Thus, as </w:t>
      </w:r>
      <w:proofErr w:type="spellStart"/>
      <w:r w:rsidR="009047BF" w:rsidRPr="00676EBF">
        <w:rPr>
          <w:sz w:val="8"/>
          <w:szCs w:val="8"/>
        </w:rPr>
        <w:t>Orrenius</w:t>
      </w:r>
      <w:proofErr w:type="spellEnd"/>
      <w:r w:rsidR="009047BF" w:rsidRPr="00676EBF">
        <w:rPr>
          <w:sz w:val="8"/>
          <w:szCs w:val="8"/>
        </w:rPr>
        <w:t xml:space="preserve"> and </w:t>
      </w:r>
      <w:proofErr w:type="spellStart"/>
      <w:r w:rsidR="009047BF" w:rsidRPr="00676EBF">
        <w:rPr>
          <w:sz w:val="8"/>
          <w:szCs w:val="8"/>
        </w:rPr>
        <w:t>Zavodny</w:t>
      </w:r>
      <w:proofErr w:type="spellEnd"/>
      <w:r w:rsidR="009047BF" w:rsidRPr="00676EBF">
        <w:rPr>
          <w:sz w:val="8"/>
          <w:szCs w:val="8"/>
        </w:rPr>
        <w:t xml:space="preserve"> found, even having a</w:t>
      </w:r>
      <w:r w:rsidR="00676EBF" w:rsidRPr="00676EBF">
        <w:rPr>
          <w:sz w:val="8"/>
          <w:szCs w:val="8"/>
        </w:rPr>
        <w:t xml:space="preserve"> </w:t>
      </w:r>
      <w:r w:rsidR="009047BF" w:rsidRPr="00676EBF">
        <w:rPr>
          <w:sz w:val="8"/>
          <w:szCs w:val="8"/>
        </w:rPr>
        <w:t>temporary permit increases the likelihood of better wages and employment. The findings we</w:t>
      </w:r>
      <w:r w:rsidR="00676EBF" w:rsidRPr="00676EBF">
        <w:rPr>
          <w:sz w:val="8"/>
          <w:szCs w:val="8"/>
        </w:rPr>
        <w:t xml:space="preserve"> </w:t>
      </w:r>
      <w:r w:rsidR="009047BF" w:rsidRPr="00676EBF">
        <w:rPr>
          <w:sz w:val="8"/>
          <w:szCs w:val="8"/>
        </w:rPr>
        <w:t>report here are consistent with this earlier conclusion.</w:t>
      </w:r>
      <w:r w:rsidR="00676EBF" w:rsidRPr="00676EBF">
        <w:rPr>
          <w:sz w:val="8"/>
          <w:szCs w:val="8"/>
        </w:rPr>
        <w:t xml:space="preserve"> </w:t>
      </w:r>
      <w:r w:rsidR="009047BF" w:rsidRPr="00676EBF">
        <w:rPr>
          <w:sz w:val="8"/>
          <w:szCs w:val="8"/>
        </w:rPr>
        <w:t>[TABLE 8 OMITTED]</w:t>
      </w:r>
      <w:r w:rsidR="00676EBF" w:rsidRPr="00676EBF">
        <w:rPr>
          <w:sz w:val="8"/>
          <w:szCs w:val="8"/>
        </w:rPr>
        <w:t xml:space="preserve"> </w:t>
      </w:r>
      <w:r w:rsidR="009047BF" w:rsidRPr="00676EBF">
        <w:rPr>
          <w:sz w:val="8"/>
          <w:szCs w:val="8"/>
        </w:rPr>
        <w:t>Thus, although TPS has had positive effects, particularly on its beneficiaries’ ability to</w:t>
      </w:r>
      <w:r w:rsidR="00676EBF" w:rsidRPr="00676EBF">
        <w:rPr>
          <w:sz w:val="8"/>
          <w:szCs w:val="8"/>
        </w:rPr>
        <w:t xml:space="preserve"> </w:t>
      </w:r>
      <w:r w:rsidR="009047BF" w:rsidRPr="00676EBF">
        <w:rPr>
          <w:sz w:val="8"/>
          <w:szCs w:val="8"/>
        </w:rPr>
        <w:t>secure employment and better paying jobs, it should be noted that TPS holders remain</w:t>
      </w:r>
      <w:r w:rsidR="00676EBF" w:rsidRPr="00676EBF">
        <w:rPr>
          <w:sz w:val="8"/>
          <w:szCs w:val="8"/>
        </w:rPr>
        <w:t xml:space="preserve"> </w:t>
      </w:r>
      <w:r w:rsidR="009047BF" w:rsidRPr="00676EBF">
        <w:rPr>
          <w:sz w:val="8"/>
          <w:szCs w:val="8"/>
        </w:rPr>
        <w:t>susceptible to worker exploitation. Temporary statuses are sometimes little understood, in</w:t>
      </w:r>
      <w:r w:rsidR="00676EBF" w:rsidRPr="00676EBF">
        <w:rPr>
          <w:sz w:val="8"/>
          <w:szCs w:val="8"/>
        </w:rPr>
        <w:t xml:space="preserve"> </w:t>
      </w:r>
      <w:r w:rsidR="009047BF" w:rsidRPr="00676EBF">
        <w:rPr>
          <w:sz w:val="8"/>
          <w:szCs w:val="8"/>
        </w:rPr>
        <w:t>government offices as well as in the workplace; often employers mistakenly understand TPS to</w:t>
      </w:r>
      <w:r w:rsidR="00676EBF" w:rsidRPr="00676EBF">
        <w:rPr>
          <w:sz w:val="8"/>
          <w:szCs w:val="8"/>
        </w:rPr>
        <w:t xml:space="preserve"> </w:t>
      </w:r>
      <w:r w:rsidR="009047BF" w:rsidRPr="00676EBF">
        <w:rPr>
          <w:sz w:val="8"/>
          <w:szCs w:val="8"/>
        </w:rPr>
        <w:t>be undocumented status because beneficiaries cannot show a green card. As such, some</w:t>
      </w:r>
      <w:r w:rsidR="00676EBF" w:rsidRPr="00676EBF">
        <w:rPr>
          <w:sz w:val="8"/>
          <w:szCs w:val="8"/>
        </w:rPr>
        <w:t xml:space="preserve"> </w:t>
      </w:r>
      <w:r w:rsidR="009047BF" w:rsidRPr="00676EBF">
        <w:rPr>
          <w:sz w:val="8"/>
          <w:szCs w:val="8"/>
        </w:rPr>
        <w:t>employers assume that it is a status incompatible with workers’ rights even though all workers</w:t>
      </w:r>
      <w:r w:rsidR="00676EBF" w:rsidRPr="00676EBF">
        <w:rPr>
          <w:sz w:val="8"/>
          <w:szCs w:val="8"/>
        </w:rPr>
        <w:t xml:space="preserve"> </w:t>
      </w:r>
      <w:r w:rsidR="009047BF" w:rsidRPr="00676EBF">
        <w:rPr>
          <w:sz w:val="8"/>
          <w:szCs w:val="8"/>
        </w:rPr>
        <w:t>have rights. Thus, misunderstandings about a temporary legal status may leave TPS workers</w:t>
      </w:r>
      <w:r w:rsidR="00676EBF" w:rsidRPr="00676EBF">
        <w:rPr>
          <w:sz w:val="8"/>
          <w:szCs w:val="8"/>
        </w:rPr>
        <w:t xml:space="preserve"> </w:t>
      </w:r>
      <w:r w:rsidR="009047BF" w:rsidRPr="00676EBF">
        <w:rPr>
          <w:sz w:val="8"/>
          <w:szCs w:val="8"/>
        </w:rPr>
        <w:t>vulnerable to mistreatment in the workplace. In this survey, about 7% of TPS holders mentioned</w:t>
      </w:r>
      <w:r w:rsidR="00676EBF" w:rsidRPr="00676EBF">
        <w:rPr>
          <w:sz w:val="8"/>
          <w:szCs w:val="8"/>
        </w:rPr>
        <w:t xml:space="preserve"> </w:t>
      </w:r>
      <w:r w:rsidR="009047BF" w:rsidRPr="00676EBF">
        <w:rPr>
          <w:sz w:val="8"/>
          <w:szCs w:val="8"/>
        </w:rPr>
        <w:t>that their boss did not pay them on time in the 12 months prior to the survey, and almost 11%</w:t>
      </w:r>
      <w:r w:rsidR="00676EBF" w:rsidRPr="00676EBF">
        <w:rPr>
          <w:sz w:val="8"/>
          <w:szCs w:val="8"/>
        </w:rPr>
        <w:t xml:space="preserve"> </w:t>
      </w:r>
      <w:r w:rsidR="009047BF" w:rsidRPr="00676EBF">
        <w:rPr>
          <w:sz w:val="8"/>
          <w:szCs w:val="8"/>
        </w:rPr>
        <w:t>indicated that their boss paid them less than what they were supposed to be paid. About 6.4%</w:t>
      </w:r>
      <w:r w:rsidR="00676EBF" w:rsidRPr="00676EBF">
        <w:rPr>
          <w:sz w:val="8"/>
          <w:szCs w:val="8"/>
        </w:rPr>
        <w:t xml:space="preserve"> </w:t>
      </w:r>
      <w:r w:rsidR="009047BF" w:rsidRPr="00676EBF">
        <w:rPr>
          <w:sz w:val="8"/>
          <w:szCs w:val="8"/>
        </w:rPr>
        <w:t>described having an injury at work, and fewer than 3% described having to leave their job due to</w:t>
      </w:r>
      <w:r w:rsidR="00676EBF" w:rsidRPr="00676EBF">
        <w:rPr>
          <w:sz w:val="8"/>
          <w:szCs w:val="8"/>
        </w:rPr>
        <w:t xml:space="preserve"> </w:t>
      </w:r>
      <w:r w:rsidR="009047BF" w:rsidRPr="00676EBF">
        <w:rPr>
          <w:sz w:val="8"/>
          <w:szCs w:val="8"/>
        </w:rPr>
        <w:t>an injury in the 12 months prior to the survey. Finally about 2.8% of the respondents described</w:t>
      </w:r>
      <w:r w:rsidR="00676EBF" w:rsidRPr="00676EBF">
        <w:rPr>
          <w:sz w:val="8"/>
          <w:szCs w:val="8"/>
        </w:rPr>
        <w:t xml:space="preserve"> </w:t>
      </w:r>
      <w:r w:rsidR="009047BF" w:rsidRPr="00676EBF">
        <w:rPr>
          <w:sz w:val="8"/>
          <w:szCs w:val="8"/>
        </w:rPr>
        <w:t>that their boss owed them wages. Workplace violations that we identified among TPS</w:t>
      </w:r>
      <w:r w:rsidR="00676EBF" w:rsidRPr="00676EBF">
        <w:rPr>
          <w:sz w:val="8"/>
          <w:szCs w:val="8"/>
        </w:rPr>
        <w:t xml:space="preserve"> </w:t>
      </w:r>
      <w:r w:rsidR="009047BF" w:rsidRPr="00676EBF">
        <w:rPr>
          <w:sz w:val="8"/>
          <w:szCs w:val="8"/>
        </w:rPr>
        <w:t>respondents are similar those that undocumented immigrants have been found to experience (see</w:t>
      </w:r>
      <w:r w:rsidR="00676EBF" w:rsidRPr="00676EBF">
        <w:rPr>
          <w:sz w:val="8"/>
          <w:szCs w:val="8"/>
        </w:rPr>
        <w:t xml:space="preserve"> </w:t>
      </w:r>
      <w:r w:rsidR="009047BF" w:rsidRPr="00676EBF">
        <w:rPr>
          <w:sz w:val="8"/>
          <w:szCs w:val="8"/>
        </w:rPr>
        <w:t xml:space="preserve">Hall and </w:t>
      </w:r>
      <w:proofErr w:type="spellStart"/>
      <w:r w:rsidR="009047BF" w:rsidRPr="00676EBF">
        <w:rPr>
          <w:sz w:val="8"/>
          <w:szCs w:val="8"/>
        </w:rPr>
        <w:t>Greenman</w:t>
      </w:r>
      <w:proofErr w:type="spellEnd"/>
      <w:r w:rsidR="009047BF" w:rsidRPr="00676EBF">
        <w:rPr>
          <w:sz w:val="8"/>
          <w:szCs w:val="8"/>
        </w:rPr>
        <w:t xml:space="preserve"> 2015). For instance, in a national study of workplace violations in several</w:t>
      </w:r>
      <w:r w:rsidR="00676EBF" w:rsidRPr="00676EBF">
        <w:rPr>
          <w:sz w:val="8"/>
          <w:szCs w:val="8"/>
        </w:rPr>
        <w:t xml:space="preserve"> </w:t>
      </w:r>
      <w:r w:rsidR="009047BF" w:rsidRPr="00676EBF">
        <w:rPr>
          <w:sz w:val="8"/>
          <w:szCs w:val="8"/>
        </w:rPr>
        <w:t>occupations and economic sectors, Bernhardt et al. (2009) found that foreign-born Latino</w:t>
      </w:r>
      <w:r w:rsidR="00676EBF" w:rsidRPr="00676EBF">
        <w:rPr>
          <w:sz w:val="8"/>
          <w:szCs w:val="8"/>
        </w:rPr>
        <w:t xml:space="preserve"> </w:t>
      </w:r>
      <w:r w:rsidR="009047BF" w:rsidRPr="00676EBF">
        <w:rPr>
          <w:sz w:val="8"/>
          <w:szCs w:val="8"/>
        </w:rPr>
        <w:t>workers had the highest minimum wage violation rates of any racial or ethnic group.</w:t>
      </w:r>
      <w:r w:rsidR="00676EBF" w:rsidRPr="00676EBF">
        <w:rPr>
          <w:sz w:val="8"/>
          <w:szCs w:val="8"/>
        </w:rPr>
        <w:t xml:space="preserve"> </w:t>
      </w:r>
      <w:r w:rsidR="009047BF" w:rsidRPr="00676EBF">
        <w:rPr>
          <w:sz w:val="8"/>
          <w:szCs w:val="8"/>
        </w:rPr>
        <w:t>4. Taxes &amp; Contributions</w:t>
      </w:r>
      <w:r w:rsidR="00676EBF" w:rsidRPr="00676EBF">
        <w:rPr>
          <w:sz w:val="8"/>
          <w:szCs w:val="8"/>
        </w:rPr>
        <w:t xml:space="preserve"> </w:t>
      </w:r>
      <w:r w:rsidR="009047BF" w:rsidRPr="00676EBF">
        <w:rPr>
          <w:sz w:val="8"/>
          <w:szCs w:val="8"/>
        </w:rPr>
        <w:t>[TABLE 9 OMITTED]</w:t>
      </w:r>
      <w:r w:rsidR="00676EBF" w:rsidRPr="00676EBF">
        <w:rPr>
          <w:sz w:val="8"/>
          <w:szCs w:val="8"/>
        </w:rPr>
        <w:t xml:space="preserve"> </w:t>
      </w:r>
      <w:r w:rsidR="009047BF" w:rsidRPr="00676EBF">
        <w:rPr>
          <w:sz w:val="8"/>
          <w:szCs w:val="8"/>
        </w:rPr>
        <w:t>The overwhelming majority of TPS holders, 80.3%, pay income</w:t>
      </w:r>
      <w:r w:rsidR="00676EBF" w:rsidRPr="00676EBF">
        <w:rPr>
          <w:sz w:val="8"/>
          <w:szCs w:val="8"/>
        </w:rPr>
        <w:t xml:space="preserve"> </w:t>
      </w:r>
      <w:r w:rsidR="009047BF" w:rsidRPr="00676EBF">
        <w:rPr>
          <w:sz w:val="8"/>
          <w:szCs w:val="8"/>
        </w:rPr>
        <w:t>taxes, including 79.3% of those who are self-employed. And TPS</w:t>
      </w:r>
      <w:r w:rsidR="00676EBF" w:rsidRPr="00676EBF">
        <w:rPr>
          <w:sz w:val="8"/>
          <w:szCs w:val="8"/>
        </w:rPr>
        <w:t xml:space="preserve"> </w:t>
      </w:r>
      <w:r w:rsidR="009047BF" w:rsidRPr="00676EBF">
        <w:rPr>
          <w:sz w:val="8"/>
          <w:szCs w:val="8"/>
        </w:rPr>
        <w:t>holders have contributed to social security for an average of 15.4</w:t>
      </w:r>
      <w:r w:rsidR="00676EBF" w:rsidRPr="00676EBF">
        <w:rPr>
          <w:sz w:val="8"/>
          <w:szCs w:val="8"/>
        </w:rPr>
        <w:t xml:space="preserve"> </w:t>
      </w:r>
      <w:r w:rsidR="009047BF" w:rsidRPr="00676EBF">
        <w:rPr>
          <w:sz w:val="8"/>
          <w:szCs w:val="8"/>
        </w:rPr>
        <w:t>years, making contributions since they obtained TPS status. And</w:t>
      </w:r>
      <w:r w:rsidR="00676EBF" w:rsidRPr="00676EBF">
        <w:rPr>
          <w:sz w:val="8"/>
          <w:szCs w:val="8"/>
        </w:rPr>
        <w:t xml:space="preserve"> </w:t>
      </w:r>
      <w:r w:rsidR="009047BF" w:rsidRPr="00676EBF">
        <w:rPr>
          <w:sz w:val="8"/>
          <w:szCs w:val="8"/>
        </w:rPr>
        <w:t>90% of TPS holders reported having filed income taxes every year in</w:t>
      </w:r>
      <w:r w:rsidR="00676EBF" w:rsidRPr="00676EBF">
        <w:rPr>
          <w:sz w:val="8"/>
          <w:szCs w:val="8"/>
        </w:rPr>
        <w:t xml:space="preserve"> </w:t>
      </w:r>
      <w:r w:rsidR="009047BF" w:rsidRPr="00676EBF">
        <w:rPr>
          <w:sz w:val="8"/>
          <w:szCs w:val="8"/>
        </w:rPr>
        <w:t>the three years prior to the survey. The ability to pay taxes and make</w:t>
      </w:r>
      <w:r w:rsidR="00676EBF" w:rsidRPr="00676EBF">
        <w:rPr>
          <w:sz w:val="8"/>
          <w:szCs w:val="8"/>
        </w:rPr>
        <w:t xml:space="preserve"> </w:t>
      </w:r>
      <w:r w:rsidR="009047BF" w:rsidRPr="00676EBF">
        <w:rPr>
          <w:sz w:val="8"/>
          <w:szCs w:val="8"/>
        </w:rPr>
        <w:t>more contributions to the nation’s coffers that a more stable legal</w:t>
      </w:r>
      <w:r w:rsidR="00676EBF" w:rsidRPr="00676EBF">
        <w:rPr>
          <w:sz w:val="8"/>
          <w:szCs w:val="8"/>
        </w:rPr>
        <w:t xml:space="preserve"> </w:t>
      </w:r>
      <w:r w:rsidR="009047BF" w:rsidRPr="00676EBF">
        <w:rPr>
          <w:sz w:val="8"/>
          <w:szCs w:val="8"/>
        </w:rPr>
        <w:t>status affords translates into contributions to the economy. It also</w:t>
      </w:r>
      <w:r w:rsidR="00676EBF" w:rsidRPr="00676EBF">
        <w:rPr>
          <w:sz w:val="8"/>
          <w:szCs w:val="8"/>
        </w:rPr>
        <w:t xml:space="preserve"> </w:t>
      </w:r>
      <w:r w:rsidR="009047BF" w:rsidRPr="00676EBF">
        <w:rPr>
          <w:sz w:val="8"/>
          <w:szCs w:val="8"/>
        </w:rPr>
        <w:t>represents a social investment that TPS holders are able to make as</w:t>
      </w:r>
      <w:r w:rsidR="00676EBF" w:rsidRPr="00676EBF">
        <w:rPr>
          <w:sz w:val="8"/>
          <w:szCs w:val="8"/>
        </w:rPr>
        <w:t xml:space="preserve"> </w:t>
      </w:r>
      <w:r w:rsidR="009047BF" w:rsidRPr="00676EBF">
        <w:rPr>
          <w:sz w:val="8"/>
          <w:szCs w:val="8"/>
        </w:rPr>
        <w:t>they become more socioeconomically integrated in society.</w:t>
      </w:r>
      <w:r w:rsidR="00676EBF" w:rsidRPr="00676EBF">
        <w:rPr>
          <w:sz w:val="8"/>
          <w:szCs w:val="8"/>
        </w:rPr>
        <w:t xml:space="preserve"> </w:t>
      </w:r>
      <w:r w:rsidR="009047BF" w:rsidRPr="00676EBF">
        <w:rPr>
          <w:sz w:val="8"/>
          <w:szCs w:val="8"/>
        </w:rPr>
        <w:t>5. Health Insurance</w:t>
      </w:r>
      <w:r w:rsidR="00676EBF" w:rsidRPr="00676EBF">
        <w:rPr>
          <w:sz w:val="8"/>
          <w:szCs w:val="8"/>
        </w:rPr>
        <w:t xml:space="preserve"> </w:t>
      </w:r>
      <w:r w:rsidR="009047BF" w:rsidRPr="00676EBF">
        <w:rPr>
          <w:sz w:val="8"/>
          <w:szCs w:val="8"/>
        </w:rPr>
        <w:t>TPS also allows access to medical health insurance. In our</w:t>
      </w:r>
      <w:r w:rsidR="00676EBF" w:rsidRPr="00676EBF">
        <w:rPr>
          <w:sz w:val="8"/>
          <w:szCs w:val="8"/>
        </w:rPr>
        <w:t xml:space="preserve"> </w:t>
      </w:r>
      <w:r w:rsidR="009047BF" w:rsidRPr="00676EBF">
        <w:rPr>
          <w:sz w:val="8"/>
          <w:szCs w:val="8"/>
        </w:rPr>
        <w:t>survey 76.5% of TPS holders had some form of medical</w:t>
      </w:r>
      <w:r w:rsidR="00676EBF" w:rsidRPr="00676EBF">
        <w:rPr>
          <w:sz w:val="8"/>
          <w:szCs w:val="8"/>
        </w:rPr>
        <w:t xml:space="preserve"> </w:t>
      </w:r>
      <w:r w:rsidR="009047BF" w:rsidRPr="00676EBF">
        <w:rPr>
          <w:sz w:val="8"/>
          <w:szCs w:val="8"/>
        </w:rPr>
        <w:t>insurance. The majority (38.3%) obtained insurance through their</w:t>
      </w:r>
      <w:r w:rsidR="00676EBF" w:rsidRPr="00676EBF">
        <w:rPr>
          <w:sz w:val="8"/>
          <w:szCs w:val="8"/>
        </w:rPr>
        <w:t xml:space="preserve"> </w:t>
      </w:r>
      <w:r w:rsidR="009047BF" w:rsidRPr="00676EBF">
        <w:rPr>
          <w:sz w:val="8"/>
          <w:szCs w:val="8"/>
        </w:rPr>
        <w:t>job, others acquired coverage through their partners (5%) or</w:t>
      </w:r>
      <w:r w:rsidR="00676EBF" w:rsidRPr="00676EBF">
        <w:rPr>
          <w:sz w:val="8"/>
          <w:szCs w:val="8"/>
        </w:rPr>
        <w:t xml:space="preserve"> </w:t>
      </w:r>
      <w:r w:rsidR="009047BF" w:rsidRPr="00676EBF">
        <w:rPr>
          <w:sz w:val="8"/>
          <w:szCs w:val="8"/>
        </w:rPr>
        <w:t>through their parents (.2%), the Affordable Care Act (7.7%), or</w:t>
      </w:r>
      <w:r w:rsidR="00676EBF" w:rsidRPr="00676EBF">
        <w:rPr>
          <w:sz w:val="8"/>
          <w:szCs w:val="8"/>
        </w:rPr>
        <w:t xml:space="preserve"> </w:t>
      </w:r>
      <w:r w:rsidR="009047BF" w:rsidRPr="00676EBF">
        <w:rPr>
          <w:sz w:val="8"/>
          <w:szCs w:val="8"/>
        </w:rPr>
        <w:t>other sources (24.7%). The percentage of uninsured TPS holders</w:t>
      </w:r>
      <w:r w:rsidR="00676EBF" w:rsidRPr="00676EBF">
        <w:rPr>
          <w:sz w:val="8"/>
          <w:szCs w:val="8"/>
        </w:rPr>
        <w:t xml:space="preserve"> </w:t>
      </w:r>
      <w:r w:rsidR="009047BF" w:rsidRPr="00676EBF">
        <w:rPr>
          <w:sz w:val="8"/>
          <w:szCs w:val="8"/>
        </w:rPr>
        <w:t>(22.3%) is more than double that of the uninsured in the general</w:t>
      </w:r>
      <w:r w:rsidR="00676EBF" w:rsidRPr="00676EBF">
        <w:rPr>
          <w:sz w:val="8"/>
          <w:szCs w:val="8"/>
        </w:rPr>
        <w:t xml:space="preserve"> </w:t>
      </w:r>
      <w:r w:rsidR="009047BF" w:rsidRPr="00676EBF">
        <w:rPr>
          <w:sz w:val="8"/>
          <w:szCs w:val="8"/>
        </w:rPr>
        <w:t>population ages 18-64 in the U.S. (12.8%) (Center for Disease</w:t>
      </w:r>
      <w:r w:rsidR="00676EBF" w:rsidRPr="00676EBF">
        <w:rPr>
          <w:sz w:val="8"/>
          <w:szCs w:val="8"/>
        </w:rPr>
        <w:t xml:space="preserve"> </w:t>
      </w:r>
      <w:r w:rsidR="009047BF" w:rsidRPr="00676EBF">
        <w:rPr>
          <w:sz w:val="8"/>
          <w:szCs w:val="8"/>
        </w:rPr>
        <w:t>Control and Prevention 2016). According to the ACS, 81.9% of</w:t>
      </w:r>
      <w:r w:rsidR="00676EBF" w:rsidRPr="00676EBF">
        <w:rPr>
          <w:sz w:val="8"/>
          <w:szCs w:val="8"/>
        </w:rPr>
        <w:t xml:space="preserve"> </w:t>
      </w:r>
      <w:r w:rsidR="009047BF" w:rsidRPr="00676EBF">
        <w:rPr>
          <w:sz w:val="8"/>
          <w:szCs w:val="8"/>
        </w:rPr>
        <w:t>adults between 18 and 64 are insured (85.7% men and 88.3%</w:t>
      </w:r>
      <w:r w:rsidR="00676EBF" w:rsidRPr="00676EBF">
        <w:rPr>
          <w:sz w:val="8"/>
          <w:szCs w:val="8"/>
        </w:rPr>
        <w:t xml:space="preserve"> </w:t>
      </w:r>
      <w:r w:rsidR="009047BF" w:rsidRPr="00676EBF">
        <w:rPr>
          <w:sz w:val="8"/>
          <w:szCs w:val="8"/>
        </w:rPr>
        <w:t>women) (U.S. Census Bureau 2015b). Importantly, the proportion of uninsured TPS holders</w:t>
      </w:r>
      <w:r w:rsidR="00676EBF" w:rsidRPr="00676EBF">
        <w:rPr>
          <w:sz w:val="8"/>
          <w:szCs w:val="8"/>
        </w:rPr>
        <w:t xml:space="preserve"> </w:t>
      </w:r>
      <w:r w:rsidR="009047BF" w:rsidRPr="00676EBF">
        <w:rPr>
          <w:sz w:val="8"/>
          <w:szCs w:val="8"/>
        </w:rPr>
        <w:t>(22.3%) in our survey is similar to the proportion of uninsured lawful permanent residents (23%)</w:t>
      </w:r>
      <w:r w:rsidR="00676EBF" w:rsidRPr="00676EBF">
        <w:rPr>
          <w:sz w:val="8"/>
          <w:szCs w:val="8"/>
        </w:rPr>
        <w:t xml:space="preserve"> </w:t>
      </w:r>
      <w:r w:rsidR="009047BF" w:rsidRPr="00676EBF">
        <w:rPr>
          <w:sz w:val="8"/>
          <w:szCs w:val="8"/>
        </w:rPr>
        <w:t>in 2014 (post-ACA), lower than among the undocumented (40%) (</w:t>
      </w:r>
      <w:proofErr w:type="gramStart"/>
      <w:r w:rsidR="009047BF" w:rsidRPr="00676EBF">
        <w:rPr>
          <w:sz w:val="8"/>
          <w:szCs w:val="8"/>
        </w:rPr>
        <w:t>as</w:t>
      </w:r>
      <w:proofErr w:type="gramEnd"/>
      <w:r w:rsidR="009047BF" w:rsidRPr="00676EBF">
        <w:rPr>
          <w:sz w:val="8"/>
          <w:szCs w:val="8"/>
        </w:rPr>
        <w:t xml:space="preserve"> the undocumented are</w:t>
      </w:r>
      <w:r w:rsidR="00676EBF" w:rsidRPr="00676EBF">
        <w:rPr>
          <w:sz w:val="8"/>
          <w:szCs w:val="8"/>
        </w:rPr>
        <w:t xml:space="preserve"> </w:t>
      </w:r>
      <w:r w:rsidR="009047BF" w:rsidRPr="00676EBF">
        <w:rPr>
          <w:sz w:val="8"/>
          <w:szCs w:val="8"/>
        </w:rPr>
        <w:t>ineligible to purchase coverage through the ACA or other forms of medical insurance), but</w:t>
      </w:r>
      <w:r w:rsidR="00676EBF" w:rsidRPr="00676EBF">
        <w:rPr>
          <w:sz w:val="8"/>
          <w:szCs w:val="8"/>
        </w:rPr>
        <w:t xml:space="preserve"> </w:t>
      </w:r>
      <w:r w:rsidR="009047BF" w:rsidRPr="00676EBF">
        <w:rPr>
          <w:sz w:val="8"/>
          <w:szCs w:val="8"/>
        </w:rPr>
        <w:t>higher than among U.S. citizens (10%) (</w:t>
      </w:r>
      <w:proofErr w:type="spellStart"/>
      <w:r w:rsidR="009047BF" w:rsidRPr="00676EBF">
        <w:rPr>
          <w:sz w:val="8"/>
          <w:szCs w:val="8"/>
        </w:rPr>
        <w:t>Artiga</w:t>
      </w:r>
      <w:proofErr w:type="spellEnd"/>
      <w:r w:rsidR="009047BF" w:rsidRPr="00676EBF">
        <w:rPr>
          <w:sz w:val="8"/>
          <w:szCs w:val="8"/>
        </w:rPr>
        <w:t xml:space="preserve"> et al. 2016). Therefore, reflecting their ‘</w:t>
      </w:r>
      <w:proofErr w:type="spellStart"/>
      <w:r w:rsidR="009047BF" w:rsidRPr="00676EBF">
        <w:rPr>
          <w:sz w:val="8"/>
          <w:szCs w:val="8"/>
        </w:rPr>
        <w:t>inbetween</w:t>
      </w:r>
      <w:proofErr w:type="spellEnd"/>
      <w:r w:rsidR="009047BF" w:rsidRPr="00676EBF">
        <w:rPr>
          <w:sz w:val="8"/>
          <w:szCs w:val="8"/>
        </w:rPr>
        <w:t>’</w:t>
      </w:r>
      <w:r w:rsidR="00676EBF" w:rsidRPr="00676EBF">
        <w:rPr>
          <w:sz w:val="8"/>
          <w:szCs w:val="8"/>
        </w:rPr>
        <w:t xml:space="preserve"> </w:t>
      </w:r>
      <w:r w:rsidR="009047BF" w:rsidRPr="00676EBF">
        <w:rPr>
          <w:sz w:val="8"/>
          <w:szCs w:val="8"/>
        </w:rPr>
        <w:t>status, rates of insured TPS holders fall between those of the undocumented and the</w:t>
      </w:r>
      <w:r w:rsidR="00676EBF" w:rsidRPr="00676EBF">
        <w:rPr>
          <w:sz w:val="8"/>
          <w:szCs w:val="8"/>
        </w:rPr>
        <w:t xml:space="preserve"> </w:t>
      </w:r>
      <w:r w:rsidR="009047BF" w:rsidRPr="00676EBF">
        <w:rPr>
          <w:sz w:val="8"/>
          <w:szCs w:val="8"/>
        </w:rPr>
        <w:t>general U.S. population.</w:t>
      </w:r>
      <w:r w:rsidR="00676EBF" w:rsidRPr="00676EBF">
        <w:rPr>
          <w:sz w:val="8"/>
          <w:szCs w:val="8"/>
        </w:rPr>
        <w:t xml:space="preserve"> </w:t>
      </w:r>
      <w:r w:rsidR="009047BF" w:rsidRPr="00676EBF">
        <w:rPr>
          <w:sz w:val="8"/>
          <w:szCs w:val="8"/>
        </w:rPr>
        <w:t>Access to health care is another area where TPS provides a benefit to the individuals and</w:t>
      </w:r>
      <w:r w:rsidR="00676EBF" w:rsidRPr="00676EBF">
        <w:rPr>
          <w:sz w:val="8"/>
          <w:szCs w:val="8"/>
        </w:rPr>
        <w:t xml:space="preserve"> </w:t>
      </w:r>
      <w:r w:rsidR="009047BF" w:rsidRPr="00676EBF">
        <w:rPr>
          <w:sz w:val="8"/>
          <w:szCs w:val="8"/>
        </w:rPr>
        <w:t>alleviates pressure on the health care system. By allowing TPS holders access to the opportunity</w:t>
      </w:r>
      <w:r w:rsidR="00676EBF" w:rsidRPr="00676EBF">
        <w:rPr>
          <w:sz w:val="8"/>
          <w:szCs w:val="8"/>
        </w:rPr>
        <w:t xml:space="preserve"> </w:t>
      </w:r>
      <w:r w:rsidR="009047BF" w:rsidRPr="00676EBF">
        <w:rPr>
          <w:sz w:val="8"/>
          <w:szCs w:val="8"/>
        </w:rPr>
        <w:t>to purchase health coverage they become insured. Thus, access to health insurance serves as a</w:t>
      </w:r>
      <w:r w:rsidR="00676EBF" w:rsidRPr="00676EBF">
        <w:rPr>
          <w:sz w:val="8"/>
          <w:szCs w:val="8"/>
        </w:rPr>
        <w:t xml:space="preserve"> </w:t>
      </w:r>
      <w:r w:rsidR="009047BF" w:rsidRPr="00676EBF">
        <w:rPr>
          <w:sz w:val="8"/>
          <w:szCs w:val="8"/>
        </w:rPr>
        <w:t>preventive measure. For instance, only 15% of TPS holders in this study had been in the</w:t>
      </w:r>
      <w:r w:rsidR="00676EBF" w:rsidRPr="00676EBF">
        <w:rPr>
          <w:sz w:val="8"/>
          <w:szCs w:val="8"/>
        </w:rPr>
        <w:t xml:space="preserve"> </w:t>
      </w:r>
      <w:r w:rsidR="009047BF" w:rsidRPr="00676EBF">
        <w:rPr>
          <w:sz w:val="8"/>
          <w:szCs w:val="8"/>
        </w:rPr>
        <w:t>emergency room in the 12 months prior to the survey interview. This rate varies by gender, as</w:t>
      </w:r>
      <w:r w:rsidR="00676EBF" w:rsidRPr="00676EBF">
        <w:rPr>
          <w:sz w:val="8"/>
          <w:szCs w:val="8"/>
        </w:rPr>
        <w:t xml:space="preserve"> </w:t>
      </w:r>
      <w:r w:rsidR="009047BF" w:rsidRPr="00676EBF">
        <w:rPr>
          <w:sz w:val="8"/>
          <w:szCs w:val="8"/>
        </w:rPr>
        <w:t>more women (20%) than men (10.7%) had been to the emergency room in the last 12 months</w:t>
      </w:r>
      <w:r w:rsidR="00676EBF" w:rsidRPr="00676EBF">
        <w:rPr>
          <w:sz w:val="8"/>
          <w:szCs w:val="8"/>
        </w:rPr>
        <w:t xml:space="preserve"> </w:t>
      </w:r>
      <w:r w:rsidR="009047BF" w:rsidRPr="00676EBF">
        <w:rPr>
          <w:sz w:val="8"/>
          <w:szCs w:val="8"/>
        </w:rPr>
        <w:t>prior to the interview.</w:t>
      </w:r>
      <w:r w:rsidR="00676EBF" w:rsidRPr="00676EBF">
        <w:rPr>
          <w:sz w:val="8"/>
          <w:szCs w:val="8"/>
        </w:rPr>
        <w:t xml:space="preserve"> </w:t>
      </w:r>
      <w:r w:rsidR="009047BF" w:rsidRPr="00676EBF">
        <w:rPr>
          <w:sz w:val="8"/>
          <w:szCs w:val="8"/>
        </w:rPr>
        <w:t>[TABLE 10 OMITTED]</w:t>
      </w:r>
      <w:r w:rsidR="00676EBF" w:rsidRPr="00676EBF">
        <w:rPr>
          <w:sz w:val="8"/>
          <w:szCs w:val="8"/>
        </w:rPr>
        <w:t xml:space="preserve"> </w:t>
      </w:r>
      <w:r w:rsidR="009047BF" w:rsidRPr="00676EBF">
        <w:rPr>
          <w:sz w:val="8"/>
          <w:szCs w:val="8"/>
        </w:rPr>
        <w:t>6. Community Settlement and Involvement</w:t>
      </w:r>
      <w:r w:rsidR="00676EBF" w:rsidRPr="00676EBF">
        <w:rPr>
          <w:sz w:val="8"/>
          <w:szCs w:val="8"/>
        </w:rPr>
        <w:t xml:space="preserve"> </w:t>
      </w:r>
      <w:proofErr w:type="gramStart"/>
      <w:r w:rsidR="009047BF" w:rsidRPr="00676EBF">
        <w:rPr>
          <w:sz w:val="8"/>
          <w:szCs w:val="8"/>
        </w:rPr>
        <w:t>An</w:t>
      </w:r>
      <w:proofErr w:type="gramEnd"/>
      <w:r w:rsidR="009047BF" w:rsidRPr="00676EBF">
        <w:rPr>
          <w:sz w:val="8"/>
          <w:szCs w:val="8"/>
        </w:rPr>
        <w:t xml:space="preserve"> important indicator of immigrant settlement in the country is homeownership.</w:t>
      </w:r>
      <w:r w:rsidR="00676EBF" w:rsidRPr="00676EBF">
        <w:rPr>
          <w:sz w:val="8"/>
          <w:szCs w:val="8"/>
        </w:rPr>
        <w:t xml:space="preserve"> </w:t>
      </w:r>
      <w:r w:rsidR="009047BF" w:rsidRPr="00676EBF">
        <w:rPr>
          <w:sz w:val="8"/>
          <w:szCs w:val="8"/>
        </w:rPr>
        <w:t>Homeownership is a marker of economic mobility and incorporation; it</w:t>
      </w:r>
      <w:r w:rsidR="00676EBF" w:rsidRPr="00676EBF">
        <w:rPr>
          <w:sz w:val="8"/>
          <w:szCs w:val="8"/>
        </w:rPr>
        <w:t xml:space="preserve"> </w:t>
      </w:r>
      <w:r w:rsidR="009047BF" w:rsidRPr="00676EBF">
        <w:rPr>
          <w:sz w:val="8"/>
          <w:szCs w:val="8"/>
        </w:rPr>
        <w:t>also signals social embeddedness, membership, and a commitment to the</w:t>
      </w:r>
      <w:r w:rsidR="00676EBF" w:rsidRPr="00676EBF">
        <w:rPr>
          <w:sz w:val="8"/>
          <w:szCs w:val="8"/>
        </w:rPr>
        <w:t xml:space="preserve"> </w:t>
      </w:r>
      <w:r w:rsidR="009047BF" w:rsidRPr="00676EBF">
        <w:rPr>
          <w:sz w:val="8"/>
          <w:szCs w:val="8"/>
        </w:rPr>
        <w:t>neighborhood, city and country, as homeowners are considered to be</w:t>
      </w:r>
      <w:r w:rsidR="00676EBF" w:rsidRPr="00676EBF">
        <w:rPr>
          <w:sz w:val="8"/>
          <w:szCs w:val="8"/>
        </w:rPr>
        <w:t xml:space="preserve"> </w:t>
      </w:r>
      <w:r w:rsidR="009047BF" w:rsidRPr="00676EBF">
        <w:rPr>
          <w:sz w:val="8"/>
          <w:szCs w:val="8"/>
        </w:rPr>
        <w:t>connected members of their communities (Castillo 2014).</w:t>
      </w:r>
      <w:r w:rsidR="00676EBF" w:rsidRPr="00676EBF">
        <w:rPr>
          <w:sz w:val="8"/>
          <w:szCs w:val="8"/>
        </w:rPr>
        <w:t xml:space="preserve"> </w:t>
      </w:r>
      <w:r w:rsidR="009047BF" w:rsidRPr="00676EBF">
        <w:rPr>
          <w:sz w:val="8"/>
          <w:szCs w:val="8"/>
        </w:rPr>
        <w:t>Homeownership conveys the will to create a permanent group and stable</w:t>
      </w:r>
      <w:r w:rsidR="00676EBF" w:rsidRPr="00676EBF">
        <w:rPr>
          <w:sz w:val="8"/>
          <w:szCs w:val="8"/>
        </w:rPr>
        <w:t xml:space="preserve"> </w:t>
      </w:r>
      <w:r w:rsidR="009047BF" w:rsidRPr="00676EBF">
        <w:rPr>
          <w:sz w:val="8"/>
          <w:szCs w:val="8"/>
        </w:rPr>
        <w:t>social relations (Bourdieu 2005). And as Castillo (2014) observes,</w:t>
      </w:r>
      <w:r w:rsidR="00676EBF" w:rsidRPr="00676EBF">
        <w:rPr>
          <w:sz w:val="8"/>
          <w:szCs w:val="8"/>
        </w:rPr>
        <w:t xml:space="preserve"> </w:t>
      </w:r>
      <w:r w:rsidR="009047BF" w:rsidRPr="00676EBF">
        <w:rPr>
          <w:sz w:val="8"/>
          <w:szCs w:val="8"/>
        </w:rPr>
        <w:t>homeownership is deeply rooted in American culture, and for</w:t>
      </w:r>
      <w:r w:rsidR="00676EBF" w:rsidRPr="00676EBF">
        <w:rPr>
          <w:sz w:val="8"/>
          <w:szCs w:val="8"/>
        </w:rPr>
        <w:t xml:space="preserve"> </w:t>
      </w:r>
      <w:r w:rsidR="009047BF" w:rsidRPr="00676EBF">
        <w:rPr>
          <w:sz w:val="8"/>
          <w:szCs w:val="8"/>
        </w:rPr>
        <w:t>immigrants it may create better opportunities for themselves and their</w:t>
      </w:r>
      <w:r w:rsidR="00676EBF" w:rsidRPr="00676EBF">
        <w:rPr>
          <w:sz w:val="8"/>
          <w:szCs w:val="8"/>
        </w:rPr>
        <w:t xml:space="preserve"> </w:t>
      </w:r>
      <w:r w:rsidR="009047BF" w:rsidRPr="00676EBF">
        <w:rPr>
          <w:sz w:val="8"/>
          <w:szCs w:val="8"/>
        </w:rPr>
        <w:t>families. For TPS holders then homeownership is an economic indicator but also a sign of</w:t>
      </w:r>
      <w:r w:rsidR="00676EBF" w:rsidRPr="00676EBF">
        <w:rPr>
          <w:sz w:val="8"/>
          <w:szCs w:val="8"/>
        </w:rPr>
        <w:t xml:space="preserve"> </w:t>
      </w:r>
      <w:r w:rsidR="009047BF" w:rsidRPr="00676EBF">
        <w:rPr>
          <w:sz w:val="8"/>
          <w:szCs w:val="8"/>
        </w:rPr>
        <w:t>belonging and membership. Almost 32% of TPS holders in our survey own their home, which is</w:t>
      </w:r>
      <w:r w:rsidR="00676EBF" w:rsidRPr="00676EBF">
        <w:rPr>
          <w:sz w:val="8"/>
          <w:szCs w:val="8"/>
        </w:rPr>
        <w:t xml:space="preserve"> </w:t>
      </w:r>
      <w:r w:rsidR="009047BF" w:rsidRPr="00676EBF">
        <w:rPr>
          <w:sz w:val="8"/>
          <w:szCs w:val="8"/>
        </w:rPr>
        <w:t>half of the proportion of homeowners in the general U.S. population (64%) and slightly less than</w:t>
      </w:r>
      <w:r w:rsidR="00676EBF" w:rsidRPr="00676EBF">
        <w:rPr>
          <w:sz w:val="8"/>
          <w:szCs w:val="8"/>
        </w:rPr>
        <w:t xml:space="preserve"> </w:t>
      </w:r>
      <w:r w:rsidR="009047BF" w:rsidRPr="00676EBF">
        <w:rPr>
          <w:sz w:val="8"/>
          <w:szCs w:val="8"/>
        </w:rPr>
        <w:t>Hispanic homeowners (38%) (Lopez 2015). Furthermore, research has shown that undocumented</w:t>
      </w:r>
      <w:r w:rsidR="00676EBF" w:rsidRPr="00676EBF">
        <w:rPr>
          <w:sz w:val="8"/>
          <w:szCs w:val="8"/>
        </w:rPr>
        <w:t xml:space="preserve"> </w:t>
      </w:r>
      <w:r w:rsidR="009047BF" w:rsidRPr="00676EBF">
        <w:rPr>
          <w:sz w:val="8"/>
          <w:szCs w:val="8"/>
        </w:rPr>
        <w:t>immigrants are less likely to own a home (McConnell 2015) than documented immigrants (Hall</w:t>
      </w:r>
      <w:r w:rsidR="00676EBF" w:rsidRPr="00676EBF">
        <w:rPr>
          <w:sz w:val="8"/>
          <w:szCs w:val="8"/>
        </w:rPr>
        <w:t xml:space="preserve"> </w:t>
      </w:r>
      <w:r w:rsidR="009047BF" w:rsidRPr="00676EBF">
        <w:rPr>
          <w:sz w:val="8"/>
          <w:szCs w:val="8"/>
        </w:rPr>
        <w:t xml:space="preserve">and </w:t>
      </w:r>
      <w:proofErr w:type="spellStart"/>
      <w:r w:rsidR="009047BF" w:rsidRPr="00676EBF">
        <w:rPr>
          <w:sz w:val="8"/>
          <w:szCs w:val="8"/>
        </w:rPr>
        <w:t>Greenman</w:t>
      </w:r>
      <w:proofErr w:type="spellEnd"/>
      <w:r w:rsidR="009047BF" w:rsidRPr="00676EBF">
        <w:rPr>
          <w:sz w:val="8"/>
          <w:szCs w:val="8"/>
        </w:rPr>
        <w:t xml:space="preserve"> 2013). Given that TPS is a temporary status, therefore, the fact that one third of</w:t>
      </w:r>
      <w:r w:rsidR="00676EBF" w:rsidRPr="00676EBF">
        <w:rPr>
          <w:sz w:val="8"/>
          <w:szCs w:val="8"/>
        </w:rPr>
        <w:t xml:space="preserve"> </w:t>
      </w:r>
      <w:r w:rsidR="009047BF" w:rsidRPr="00676EBF">
        <w:rPr>
          <w:sz w:val="8"/>
          <w:szCs w:val="8"/>
        </w:rPr>
        <w:t>TPS holders own a home means that this group seeks to be part of U.S. society and to be active</w:t>
      </w:r>
      <w:r w:rsidR="00676EBF" w:rsidRPr="00676EBF">
        <w:rPr>
          <w:sz w:val="8"/>
          <w:szCs w:val="8"/>
        </w:rPr>
        <w:t xml:space="preserve"> </w:t>
      </w:r>
      <w:r w:rsidR="009047BF" w:rsidRPr="00676EBF">
        <w:rPr>
          <w:sz w:val="8"/>
          <w:szCs w:val="8"/>
        </w:rPr>
        <w:t>members of their communities.</w:t>
      </w:r>
      <w:r w:rsidR="00676EBF" w:rsidRPr="00676EBF">
        <w:rPr>
          <w:sz w:val="8"/>
          <w:szCs w:val="8"/>
        </w:rPr>
        <w:t xml:space="preserve"> </w:t>
      </w:r>
      <w:r w:rsidR="009047BF" w:rsidRPr="00676EBF">
        <w:rPr>
          <w:sz w:val="8"/>
          <w:szCs w:val="8"/>
        </w:rPr>
        <w:t>[TABLE 11 OMITTED]</w:t>
      </w:r>
      <w:r w:rsidR="00676EBF" w:rsidRPr="00676EBF">
        <w:rPr>
          <w:sz w:val="8"/>
          <w:szCs w:val="8"/>
        </w:rPr>
        <w:t xml:space="preserve"> </w:t>
      </w:r>
      <w:r w:rsidR="009047BF" w:rsidRPr="00676EBF">
        <w:rPr>
          <w:sz w:val="8"/>
          <w:szCs w:val="8"/>
        </w:rPr>
        <w:t>They also pay property taxes and contribute in other ways that come with owning a</w:t>
      </w:r>
      <w:r w:rsidR="00676EBF" w:rsidRPr="00676EBF">
        <w:rPr>
          <w:sz w:val="8"/>
          <w:szCs w:val="8"/>
        </w:rPr>
        <w:t xml:space="preserve"> </w:t>
      </w:r>
      <w:r w:rsidR="009047BF" w:rsidRPr="00676EBF">
        <w:rPr>
          <w:sz w:val="8"/>
          <w:szCs w:val="8"/>
        </w:rPr>
        <w:t>home. Thus, it is not a coincidence that about 30% of TPS holders are actively involved in their</w:t>
      </w:r>
      <w:r w:rsidR="00676EBF" w:rsidRPr="00676EBF">
        <w:rPr>
          <w:sz w:val="8"/>
          <w:szCs w:val="8"/>
        </w:rPr>
        <w:t xml:space="preserve"> </w:t>
      </w:r>
      <w:r w:rsidR="009047BF" w:rsidRPr="00676EBF">
        <w:rPr>
          <w:sz w:val="8"/>
          <w:szCs w:val="8"/>
        </w:rPr>
        <w:t>communities, through neighborhood organizations (3.7%), their children’s schools (9.8%),</w:t>
      </w:r>
      <w:r w:rsidR="00676EBF" w:rsidRPr="00676EBF">
        <w:rPr>
          <w:sz w:val="8"/>
          <w:szCs w:val="8"/>
        </w:rPr>
        <w:t xml:space="preserve"> </w:t>
      </w:r>
      <w:r w:rsidR="009047BF" w:rsidRPr="00676EBF">
        <w:rPr>
          <w:sz w:val="8"/>
          <w:szCs w:val="8"/>
        </w:rPr>
        <w:t>church (17.4%), work organizations or events (2.6%), sports teams (3.5%), or other activities</w:t>
      </w:r>
      <w:r w:rsidR="00676EBF" w:rsidRPr="00676EBF">
        <w:rPr>
          <w:sz w:val="8"/>
          <w:szCs w:val="8"/>
        </w:rPr>
        <w:t xml:space="preserve"> </w:t>
      </w:r>
      <w:r w:rsidR="009047BF" w:rsidRPr="00676EBF">
        <w:rPr>
          <w:sz w:val="8"/>
          <w:szCs w:val="8"/>
        </w:rPr>
        <w:t>(2.4%). Community involvement is more common among women (32.3%) than among men</w:t>
      </w:r>
      <w:r w:rsidR="00676EBF" w:rsidRPr="00676EBF">
        <w:rPr>
          <w:sz w:val="8"/>
          <w:szCs w:val="8"/>
        </w:rPr>
        <w:t xml:space="preserve"> </w:t>
      </w:r>
      <w:r w:rsidR="009047BF" w:rsidRPr="00676EBF">
        <w:rPr>
          <w:sz w:val="8"/>
          <w:szCs w:val="8"/>
        </w:rPr>
        <w:t>(27.4%), especially in children’s schools or church. Indeed, the community involvement of TPS</w:t>
      </w:r>
      <w:r w:rsidR="00676EBF" w:rsidRPr="00676EBF">
        <w:rPr>
          <w:sz w:val="8"/>
          <w:szCs w:val="8"/>
        </w:rPr>
        <w:t xml:space="preserve"> </w:t>
      </w:r>
      <w:r w:rsidR="009047BF" w:rsidRPr="00676EBF">
        <w:rPr>
          <w:sz w:val="8"/>
          <w:szCs w:val="8"/>
        </w:rPr>
        <w:t>holders as a whole is slightly higher than that of the general U.S. population. According to a</w:t>
      </w:r>
      <w:r w:rsidR="00676EBF" w:rsidRPr="00676EBF">
        <w:rPr>
          <w:sz w:val="8"/>
          <w:szCs w:val="8"/>
        </w:rPr>
        <w:t xml:space="preserve"> </w:t>
      </w:r>
      <w:r w:rsidR="009047BF" w:rsidRPr="00676EBF">
        <w:rPr>
          <w:sz w:val="8"/>
          <w:szCs w:val="8"/>
        </w:rPr>
        <w:t>2016 Bureau of Labor Statistics report, 24.9% of the U.S. population reported volunteering for</w:t>
      </w:r>
      <w:r w:rsidR="00676EBF" w:rsidRPr="00676EBF">
        <w:rPr>
          <w:sz w:val="8"/>
          <w:szCs w:val="8"/>
        </w:rPr>
        <w:t xml:space="preserve"> </w:t>
      </w:r>
      <w:r w:rsidR="009047BF" w:rsidRPr="00676EBF">
        <w:rPr>
          <w:sz w:val="8"/>
          <w:szCs w:val="8"/>
        </w:rPr>
        <w:t>an organization, and U.S. women volunteer at a higher rate than men, with 27.8% of women</w:t>
      </w:r>
      <w:r w:rsidR="00676EBF" w:rsidRPr="00676EBF">
        <w:rPr>
          <w:sz w:val="8"/>
          <w:szCs w:val="8"/>
        </w:rPr>
        <w:t xml:space="preserve"> </w:t>
      </w:r>
      <w:r w:rsidR="009047BF" w:rsidRPr="00676EBF">
        <w:rPr>
          <w:sz w:val="8"/>
          <w:szCs w:val="8"/>
        </w:rPr>
        <w:t>stating that they volunteer compared with 21.8% among men (U.S. Department of Labor 2016).</w:t>
      </w:r>
      <w:r w:rsidR="00676EBF" w:rsidRPr="00676EBF">
        <w:rPr>
          <w:sz w:val="8"/>
          <w:szCs w:val="8"/>
        </w:rPr>
        <w:t xml:space="preserve"> </w:t>
      </w:r>
      <w:r w:rsidR="009047BF" w:rsidRPr="00676EBF">
        <w:rPr>
          <w:sz w:val="8"/>
          <w:szCs w:val="8"/>
        </w:rPr>
        <w:t>About 20% of TPS holders participate in community service, such as volunteering in</w:t>
      </w:r>
      <w:r w:rsidR="00676EBF" w:rsidRPr="00676EBF">
        <w:rPr>
          <w:sz w:val="8"/>
          <w:szCs w:val="8"/>
        </w:rPr>
        <w:t xml:space="preserve"> </w:t>
      </w:r>
      <w:r w:rsidR="009047BF" w:rsidRPr="00676EBF">
        <w:rPr>
          <w:sz w:val="8"/>
          <w:szCs w:val="8"/>
        </w:rPr>
        <w:t>nonprofit organizations or in other service activities like children’s hospitals. Their community</w:t>
      </w:r>
      <w:r w:rsidR="00676EBF" w:rsidRPr="00676EBF">
        <w:rPr>
          <w:sz w:val="8"/>
          <w:szCs w:val="8"/>
        </w:rPr>
        <w:t xml:space="preserve"> </w:t>
      </w:r>
      <w:r w:rsidR="009047BF" w:rsidRPr="00676EBF">
        <w:rPr>
          <w:sz w:val="8"/>
          <w:szCs w:val="8"/>
        </w:rPr>
        <w:t>involvement also includes activities that support immigrants’ rights, such as rallies, informative</w:t>
      </w:r>
      <w:r w:rsidR="00676EBF" w:rsidRPr="00676EBF">
        <w:rPr>
          <w:sz w:val="8"/>
          <w:szCs w:val="8"/>
        </w:rPr>
        <w:t xml:space="preserve"> </w:t>
      </w:r>
      <w:r w:rsidR="009047BF" w:rsidRPr="00676EBF">
        <w:rPr>
          <w:sz w:val="8"/>
          <w:szCs w:val="8"/>
        </w:rPr>
        <w:t>forums, or petitions (26%). Yet, this form of participation is slightly more common among men</w:t>
      </w:r>
      <w:r w:rsidR="00676EBF" w:rsidRPr="00676EBF">
        <w:rPr>
          <w:sz w:val="8"/>
          <w:szCs w:val="8"/>
        </w:rPr>
        <w:t xml:space="preserve"> </w:t>
      </w:r>
      <w:r w:rsidR="009047BF" w:rsidRPr="00676EBF">
        <w:rPr>
          <w:sz w:val="8"/>
          <w:szCs w:val="8"/>
        </w:rPr>
        <w:t>(27.4%) than among women (24.2%).</w:t>
      </w:r>
      <w:r w:rsidR="00676EBF" w:rsidRPr="00676EBF">
        <w:rPr>
          <w:sz w:val="8"/>
          <w:szCs w:val="8"/>
        </w:rPr>
        <w:t xml:space="preserve"> </w:t>
      </w:r>
      <w:r w:rsidR="009047BF" w:rsidRPr="00676EBF">
        <w:rPr>
          <w:sz w:val="8"/>
          <w:szCs w:val="8"/>
        </w:rPr>
        <w:t>[TABLE 12 OMITTED]</w:t>
      </w:r>
      <w:r w:rsidR="00676EBF">
        <w:rPr>
          <w:sz w:val="8"/>
          <w:szCs w:val="8"/>
        </w:rPr>
        <w:t xml:space="preserve"> </w:t>
      </w:r>
      <w:r w:rsidR="00F47DE9" w:rsidRPr="00676EBF">
        <w:rPr>
          <w:sz w:val="14"/>
        </w:rPr>
        <w:t>7. Effects of TPS</w:t>
      </w:r>
      <w:r w:rsidR="001429D7" w:rsidRPr="00676EBF">
        <w:rPr>
          <w:sz w:val="14"/>
        </w:rPr>
        <w:t xml:space="preserve"> </w:t>
      </w:r>
      <w:r w:rsidR="00F47DE9" w:rsidRPr="00865C02">
        <w:rPr>
          <w:rStyle w:val="StyleUnderline"/>
        </w:rPr>
        <w:t>In general, TPS has brought significant benefits</w:t>
      </w:r>
      <w:r w:rsidR="00F47DE9" w:rsidRPr="00676EBF">
        <w:rPr>
          <w:sz w:val="14"/>
        </w:rPr>
        <w:t xml:space="preserve"> to the TPS holders. Compared to the</w:t>
      </w:r>
      <w:r w:rsidR="001429D7" w:rsidRPr="00676EBF">
        <w:rPr>
          <w:sz w:val="14"/>
        </w:rPr>
        <w:t xml:space="preserve"> </w:t>
      </w:r>
      <w:r w:rsidR="00F47DE9" w:rsidRPr="00676EBF">
        <w:rPr>
          <w:sz w:val="14"/>
        </w:rPr>
        <w:t xml:space="preserve">undocumented population, </w:t>
      </w:r>
      <w:r w:rsidR="00F47DE9" w:rsidRPr="001429D7">
        <w:rPr>
          <w:rStyle w:val="StyleUnderline"/>
          <w:highlight w:val="cyan"/>
        </w:rPr>
        <w:t>TPS</w:t>
      </w:r>
      <w:r w:rsidR="00F47DE9" w:rsidRPr="00BF1153">
        <w:rPr>
          <w:rStyle w:val="StyleUnderline"/>
        </w:rPr>
        <w:t xml:space="preserve"> has meant an </w:t>
      </w:r>
      <w:r w:rsidR="00F47DE9" w:rsidRPr="001429D7">
        <w:rPr>
          <w:rStyle w:val="StyleUnderline"/>
          <w:highlight w:val="cyan"/>
        </w:rPr>
        <w:t>increase</w:t>
      </w:r>
      <w:r w:rsidR="00F47DE9" w:rsidRPr="00BF1153">
        <w:rPr>
          <w:rStyle w:val="StyleUnderline"/>
        </w:rPr>
        <w:t xml:space="preserve"> in </w:t>
      </w:r>
      <w:r w:rsidR="00F47DE9" w:rsidRPr="004363DC">
        <w:rPr>
          <w:rStyle w:val="Emphasis"/>
          <w:highlight w:val="cyan"/>
        </w:rPr>
        <w:t>quality of life</w:t>
      </w:r>
      <w:r w:rsidR="00F47DE9" w:rsidRPr="00BF1153">
        <w:rPr>
          <w:rStyle w:val="StyleUnderline"/>
        </w:rPr>
        <w:t xml:space="preserve">, higher </w:t>
      </w:r>
      <w:r w:rsidR="00F47DE9" w:rsidRPr="004363DC">
        <w:rPr>
          <w:rStyle w:val="Emphasis"/>
          <w:highlight w:val="cyan"/>
        </w:rPr>
        <w:t>incomes</w:t>
      </w:r>
      <w:r w:rsidR="00F47DE9" w:rsidRPr="00BF1153">
        <w:rPr>
          <w:rStyle w:val="StyleUnderline"/>
        </w:rPr>
        <w:t xml:space="preserve">, </w:t>
      </w:r>
      <w:r w:rsidR="00F47DE9" w:rsidRPr="004363DC">
        <w:rPr>
          <w:rStyle w:val="Emphasis"/>
          <w:highlight w:val="cyan"/>
        </w:rPr>
        <w:t>better</w:t>
      </w:r>
      <w:r w:rsidR="001429D7" w:rsidRPr="004363DC">
        <w:rPr>
          <w:rStyle w:val="Emphasis"/>
          <w:highlight w:val="cyan"/>
        </w:rPr>
        <w:t xml:space="preserve"> </w:t>
      </w:r>
      <w:r w:rsidR="00F47DE9" w:rsidRPr="004363DC">
        <w:rPr>
          <w:rStyle w:val="Emphasis"/>
          <w:highlight w:val="cyan"/>
        </w:rPr>
        <w:t>jobs</w:t>
      </w:r>
      <w:r w:rsidR="00F47DE9" w:rsidRPr="00BF1153">
        <w:rPr>
          <w:rStyle w:val="StyleUnderline"/>
        </w:rPr>
        <w:t xml:space="preserve">, and higher rates of homeownership, </w:t>
      </w:r>
      <w:r w:rsidR="00F47DE9" w:rsidRPr="004363DC">
        <w:rPr>
          <w:rStyle w:val="StyleUnderline"/>
          <w:highlight w:val="cyan"/>
        </w:rPr>
        <w:t>among other indicators of integration and well-being</w:t>
      </w:r>
      <w:r w:rsidR="00F47DE9" w:rsidRPr="00676EBF">
        <w:rPr>
          <w:sz w:val="14"/>
        </w:rPr>
        <w:t>.</w:t>
      </w:r>
      <w:r w:rsidR="001429D7" w:rsidRPr="00676EBF">
        <w:rPr>
          <w:sz w:val="14"/>
        </w:rPr>
        <w:t xml:space="preserve"> </w:t>
      </w:r>
      <w:r w:rsidR="00F47DE9" w:rsidRPr="00676EBF">
        <w:rPr>
          <w:sz w:val="14"/>
        </w:rPr>
        <w:t xml:space="preserve">This </w:t>
      </w:r>
      <w:r w:rsidR="00F47DE9" w:rsidRPr="00BF1153">
        <w:rPr>
          <w:rStyle w:val="StyleUnderline"/>
        </w:rPr>
        <w:t>has translated into benefits for families and communities and society as a whole; as it has</w:t>
      </w:r>
      <w:r w:rsidR="001429D7">
        <w:rPr>
          <w:rStyle w:val="StyleUnderline"/>
        </w:rPr>
        <w:t xml:space="preserve"> </w:t>
      </w:r>
      <w:r w:rsidR="00F47DE9" w:rsidRPr="00BF1153">
        <w:rPr>
          <w:rStyle w:val="StyleUnderline"/>
        </w:rPr>
        <w:t xml:space="preserve">allowed TPS holders </w:t>
      </w:r>
      <w:r w:rsidR="00F47DE9" w:rsidRPr="004363DC">
        <w:rPr>
          <w:rStyle w:val="StyleUnderline"/>
          <w:highlight w:val="cyan"/>
        </w:rPr>
        <w:t xml:space="preserve">to actively contribute to society </w:t>
      </w:r>
      <w:r w:rsidR="00F47DE9" w:rsidRPr="004363DC">
        <w:rPr>
          <w:rStyle w:val="Emphasis"/>
          <w:highlight w:val="cyan"/>
        </w:rPr>
        <w:t>economically, socially, and culturally</w:t>
      </w:r>
      <w:r w:rsidR="00F47DE9" w:rsidRPr="00676EBF">
        <w:rPr>
          <w:sz w:val="14"/>
        </w:rPr>
        <w:t>. It</w:t>
      </w:r>
      <w:r w:rsidR="001429D7" w:rsidRPr="00676EBF">
        <w:rPr>
          <w:sz w:val="14"/>
        </w:rPr>
        <w:t xml:space="preserve"> </w:t>
      </w:r>
      <w:r w:rsidR="00F47DE9" w:rsidRPr="00676EBF">
        <w:rPr>
          <w:sz w:val="14"/>
        </w:rPr>
        <w:t>also allows TPS holders to pay for their own medical insurance and to increase their tax</w:t>
      </w:r>
      <w:r w:rsidR="001429D7" w:rsidRPr="00676EBF">
        <w:rPr>
          <w:sz w:val="14"/>
        </w:rPr>
        <w:t xml:space="preserve"> </w:t>
      </w:r>
      <w:r w:rsidR="00F47DE9" w:rsidRPr="00676EBF">
        <w:rPr>
          <w:sz w:val="14"/>
        </w:rPr>
        <w:t xml:space="preserve">contributions </w:t>
      </w:r>
      <w:r w:rsidR="00F47DE9" w:rsidRPr="00BF1153">
        <w:rPr>
          <w:rStyle w:val="StyleUnderline"/>
        </w:rPr>
        <w:t>through homeownership, formal employment, and entrepreneurial activities</w:t>
      </w:r>
      <w:r w:rsidR="00F47DE9" w:rsidRPr="00676EBF">
        <w:rPr>
          <w:sz w:val="14"/>
        </w:rPr>
        <w:t>. Thus,</w:t>
      </w:r>
      <w:r w:rsidR="001429D7" w:rsidRPr="00676EBF">
        <w:rPr>
          <w:sz w:val="14"/>
        </w:rPr>
        <w:t xml:space="preserve"> </w:t>
      </w:r>
      <w:r w:rsidR="00F47DE9" w:rsidRPr="00676EBF">
        <w:rPr>
          <w:sz w:val="14"/>
        </w:rPr>
        <w:t>one of the most significant benefits of TPS is obtaining a work permit albeit for 18 months at a</w:t>
      </w:r>
      <w:r w:rsidR="001429D7" w:rsidRPr="00676EBF">
        <w:rPr>
          <w:sz w:val="14"/>
        </w:rPr>
        <w:t xml:space="preserve"> </w:t>
      </w:r>
      <w:r w:rsidR="00F47DE9" w:rsidRPr="00676EBF">
        <w:rPr>
          <w:sz w:val="14"/>
        </w:rPr>
        <w:t xml:space="preserve">time. Therefore, </w:t>
      </w:r>
      <w:r w:rsidR="00F47DE9" w:rsidRPr="004363DC">
        <w:rPr>
          <w:rStyle w:val="Emphasis"/>
          <w:highlight w:val="cyan"/>
        </w:rPr>
        <w:t>benefits go beyond</w:t>
      </w:r>
      <w:r w:rsidR="00F47DE9" w:rsidRPr="004363DC">
        <w:rPr>
          <w:rStyle w:val="Emphasis"/>
        </w:rPr>
        <w:t xml:space="preserve"> the </w:t>
      </w:r>
      <w:r w:rsidR="00F47DE9" w:rsidRPr="004363DC">
        <w:rPr>
          <w:rStyle w:val="Emphasis"/>
          <w:highlight w:val="cyan"/>
        </w:rPr>
        <w:t>economic gains</w:t>
      </w:r>
      <w:r w:rsidR="00F47DE9" w:rsidRPr="00BF1153">
        <w:rPr>
          <w:rStyle w:val="StyleUnderline"/>
        </w:rPr>
        <w:t xml:space="preserve"> of better employment and higher pay.</w:t>
      </w:r>
      <w:r w:rsidR="001429D7">
        <w:rPr>
          <w:rStyle w:val="StyleUnderline"/>
        </w:rPr>
        <w:t xml:space="preserve"> </w:t>
      </w:r>
      <w:r w:rsidR="00F47DE9" w:rsidRPr="00BF1153">
        <w:rPr>
          <w:rStyle w:val="StyleUnderline"/>
        </w:rPr>
        <w:t xml:space="preserve">TPS </w:t>
      </w:r>
      <w:r w:rsidR="00F47DE9" w:rsidRPr="00230F35">
        <w:rPr>
          <w:rStyle w:val="StyleUnderline"/>
          <w:highlight w:val="cyan"/>
        </w:rPr>
        <w:t>allows</w:t>
      </w:r>
      <w:r w:rsidR="00F47DE9" w:rsidRPr="00BF1153">
        <w:rPr>
          <w:rStyle w:val="StyleUnderline"/>
        </w:rPr>
        <w:t xml:space="preserve"> its beneficiaries to </w:t>
      </w:r>
      <w:r w:rsidR="00F47DE9" w:rsidRPr="00230F35">
        <w:rPr>
          <w:rStyle w:val="StyleUnderline"/>
          <w:highlight w:val="cyan"/>
        </w:rPr>
        <w:t>progress toward</w:t>
      </w:r>
      <w:r w:rsidR="00F47DE9" w:rsidRPr="00BF1153">
        <w:rPr>
          <w:rStyle w:val="StyleUnderline"/>
        </w:rPr>
        <w:t xml:space="preserve"> worker </w:t>
      </w:r>
      <w:r w:rsidR="00F47DE9" w:rsidRPr="00230F35">
        <w:rPr>
          <w:rStyle w:val="StyleUnderline"/>
          <w:highlight w:val="cyan"/>
        </w:rPr>
        <w:t>rights and protections</w:t>
      </w:r>
      <w:r w:rsidR="00F47DE9" w:rsidRPr="00BF1153">
        <w:rPr>
          <w:rStyle w:val="StyleUnderline"/>
        </w:rPr>
        <w:t>, an important</w:t>
      </w:r>
      <w:r w:rsidR="001429D7">
        <w:rPr>
          <w:rStyle w:val="StyleUnderline"/>
        </w:rPr>
        <w:t xml:space="preserve"> </w:t>
      </w:r>
      <w:r w:rsidR="00F47DE9" w:rsidRPr="00BF1153">
        <w:rPr>
          <w:rStyle w:val="StyleUnderline"/>
        </w:rPr>
        <w:t>benefit that impacts all workers who labor alongside TPS holders, regardless of legal status or</w:t>
      </w:r>
      <w:r w:rsidR="001429D7">
        <w:rPr>
          <w:rStyle w:val="StyleUnderline"/>
        </w:rPr>
        <w:t xml:space="preserve"> </w:t>
      </w:r>
      <w:r w:rsidR="00F47DE9" w:rsidRPr="00BF1153">
        <w:rPr>
          <w:rStyle w:val="StyleUnderline"/>
        </w:rPr>
        <w:t>citizenship status</w:t>
      </w:r>
      <w:r w:rsidR="00F47DE9" w:rsidRPr="00676EBF">
        <w:rPr>
          <w:sz w:val="14"/>
        </w:rPr>
        <w:t>. For instance, after obtaining TPS, 56.7% of survey participants were able to</w:t>
      </w:r>
      <w:r w:rsidR="001429D7" w:rsidRPr="00676EBF">
        <w:rPr>
          <w:sz w:val="14"/>
        </w:rPr>
        <w:t xml:space="preserve"> </w:t>
      </w:r>
      <w:r w:rsidR="00F47DE9" w:rsidRPr="00676EBF">
        <w:rPr>
          <w:sz w:val="14"/>
        </w:rPr>
        <w:t>get a new job, and over half of those job changes involved getting a better job. And</w:t>
      </w:r>
      <w:r w:rsidR="001429D7" w:rsidRPr="00676EBF">
        <w:rPr>
          <w:sz w:val="14"/>
        </w:rPr>
        <w:t xml:space="preserve"> </w:t>
      </w:r>
      <w:r w:rsidR="00F47DE9" w:rsidRPr="00676EBF">
        <w:rPr>
          <w:sz w:val="14"/>
        </w:rPr>
        <w:t xml:space="preserve">approximately </w:t>
      </w:r>
      <w:r w:rsidR="00F47DE9" w:rsidRPr="00230F35">
        <w:rPr>
          <w:rStyle w:val="Emphasis"/>
          <w:highlight w:val="cyan"/>
        </w:rPr>
        <w:t>78%</w:t>
      </w:r>
      <w:r w:rsidR="00F47DE9" w:rsidRPr="000A24CA">
        <w:rPr>
          <w:rStyle w:val="StyleUnderline"/>
        </w:rPr>
        <w:t xml:space="preserve"> of TPS holders described </w:t>
      </w:r>
      <w:r w:rsidR="00F47DE9" w:rsidRPr="00230F35">
        <w:rPr>
          <w:rStyle w:val="StyleUnderline"/>
          <w:highlight w:val="cyan"/>
        </w:rPr>
        <w:t>better job opportunities</w:t>
      </w:r>
      <w:r w:rsidR="00F47DE9" w:rsidRPr="000A24CA">
        <w:rPr>
          <w:rStyle w:val="StyleUnderline"/>
        </w:rPr>
        <w:t xml:space="preserve"> as a direct benefit of TPS</w:t>
      </w:r>
      <w:r w:rsidR="00F47DE9" w:rsidRPr="00676EBF">
        <w:rPr>
          <w:sz w:val="14"/>
        </w:rPr>
        <w:t>,</w:t>
      </w:r>
      <w:r w:rsidR="001429D7" w:rsidRPr="00676EBF">
        <w:rPr>
          <w:sz w:val="14"/>
        </w:rPr>
        <w:t xml:space="preserve"> </w:t>
      </w:r>
      <w:r w:rsidR="00F47DE9" w:rsidRPr="00676EBF">
        <w:rPr>
          <w:sz w:val="14"/>
        </w:rPr>
        <w:t>with more men (81.6%) than women (73.8%) stating that their job opportunities improved after</w:t>
      </w:r>
      <w:r w:rsidR="001429D7" w:rsidRPr="00676EBF">
        <w:rPr>
          <w:sz w:val="14"/>
        </w:rPr>
        <w:t xml:space="preserve"> </w:t>
      </w:r>
      <w:r w:rsidR="00F47DE9" w:rsidRPr="00676EBF">
        <w:rPr>
          <w:sz w:val="14"/>
        </w:rPr>
        <w:t xml:space="preserve">obtaining TPS. And about </w:t>
      </w:r>
      <w:r w:rsidR="00F47DE9" w:rsidRPr="00230F35">
        <w:rPr>
          <w:rStyle w:val="Emphasis"/>
          <w:highlight w:val="cyan"/>
        </w:rPr>
        <w:t>12%</w:t>
      </w:r>
      <w:r w:rsidR="00F47DE9" w:rsidRPr="000A24CA">
        <w:rPr>
          <w:rStyle w:val="StyleUnderline"/>
        </w:rPr>
        <w:t xml:space="preserve"> of TPS holders were able to </w:t>
      </w:r>
      <w:r w:rsidR="00F47DE9" w:rsidRPr="00230F35">
        <w:rPr>
          <w:rStyle w:val="StyleUnderline"/>
          <w:highlight w:val="cyan"/>
        </w:rPr>
        <w:t>start their own business</w:t>
      </w:r>
      <w:r w:rsidR="00F47DE9" w:rsidRPr="00676EBF">
        <w:rPr>
          <w:sz w:val="14"/>
        </w:rPr>
        <w:t>, with men</w:t>
      </w:r>
      <w:r w:rsidR="001429D7" w:rsidRPr="00676EBF">
        <w:rPr>
          <w:sz w:val="14"/>
        </w:rPr>
        <w:t xml:space="preserve"> </w:t>
      </w:r>
      <w:r w:rsidR="00F47DE9" w:rsidRPr="00676EBF">
        <w:rPr>
          <w:sz w:val="14"/>
        </w:rPr>
        <w:t>reporting a higher rate of business ownership (14.2%) than women (9.6%).</w:t>
      </w:r>
      <w:r w:rsidR="001429D7" w:rsidRPr="00676EBF">
        <w:rPr>
          <w:sz w:val="14"/>
        </w:rPr>
        <w:t xml:space="preserve"> </w:t>
      </w:r>
      <w:r w:rsidR="00004ACE" w:rsidRPr="00676EBF">
        <w:rPr>
          <w:sz w:val="14"/>
        </w:rPr>
        <w:t xml:space="preserve">[TABLE 13 OMITTED] </w:t>
      </w:r>
      <w:r w:rsidR="00F47DE9" w:rsidRPr="000A24CA">
        <w:rPr>
          <w:rStyle w:val="StyleUnderline"/>
        </w:rPr>
        <w:t xml:space="preserve">Another critical benefit of TPS is </w:t>
      </w:r>
      <w:r w:rsidR="00F47DE9" w:rsidRPr="00230F35">
        <w:rPr>
          <w:rStyle w:val="Emphasis"/>
          <w:highlight w:val="cyan"/>
        </w:rPr>
        <w:t>relief from deportation</w:t>
      </w:r>
      <w:r w:rsidR="00F47DE9" w:rsidRPr="000A24CA">
        <w:rPr>
          <w:rStyle w:val="StyleUnderline"/>
        </w:rPr>
        <w:t xml:space="preserve">, which </w:t>
      </w:r>
      <w:r w:rsidR="00F47DE9" w:rsidRPr="00230F35">
        <w:rPr>
          <w:rStyle w:val="StyleUnderline"/>
          <w:highlight w:val="cyan"/>
        </w:rPr>
        <w:t xml:space="preserve">translates into </w:t>
      </w:r>
      <w:r w:rsidR="00F47DE9" w:rsidRPr="00230F35">
        <w:rPr>
          <w:rStyle w:val="Emphasis"/>
          <w:highlight w:val="cyan"/>
        </w:rPr>
        <w:t>lower</w:t>
      </w:r>
      <w:r w:rsidR="001429D7">
        <w:rPr>
          <w:rStyle w:val="StyleUnderline"/>
        </w:rPr>
        <w:t xml:space="preserve"> </w:t>
      </w:r>
      <w:r w:rsidR="00F47DE9" w:rsidRPr="000A24CA">
        <w:rPr>
          <w:rStyle w:val="StyleUnderline"/>
        </w:rPr>
        <w:t xml:space="preserve">levels of </w:t>
      </w:r>
      <w:r w:rsidR="00F47DE9" w:rsidRPr="00230F35">
        <w:rPr>
          <w:rStyle w:val="Emphasis"/>
          <w:highlight w:val="cyan"/>
        </w:rPr>
        <w:t>anxiety and fear</w:t>
      </w:r>
      <w:r w:rsidR="00F47DE9" w:rsidRPr="000A24CA">
        <w:rPr>
          <w:rStyle w:val="StyleUnderline"/>
        </w:rPr>
        <w:t xml:space="preserve"> deportation</w:t>
      </w:r>
      <w:r w:rsidR="00F47DE9" w:rsidRPr="00676EBF">
        <w:rPr>
          <w:sz w:val="14"/>
        </w:rPr>
        <w:t>. Research has shown that this fear can affect individuals</w:t>
      </w:r>
      <w:r w:rsidR="001429D7" w:rsidRPr="00676EBF">
        <w:rPr>
          <w:sz w:val="14"/>
        </w:rPr>
        <w:t xml:space="preserve"> </w:t>
      </w:r>
      <w:r w:rsidR="00F47DE9" w:rsidRPr="00676EBF">
        <w:rPr>
          <w:sz w:val="14"/>
        </w:rPr>
        <w:t>and their families in multiple ways, including their physical and mental health (Aranda et al.</w:t>
      </w:r>
      <w:r w:rsidR="001429D7" w:rsidRPr="00676EBF">
        <w:rPr>
          <w:sz w:val="14"/>
        </w:rPr>
        <w:t xml:space="preserve"> </w:t>
      </w:r>
      <w:r w:rsidR="00F47DE9" w:rsidRPr="00676EBF">
        <w:rPr>
          <w:sz w:val="14"/>
        </w:rPr>
        <w:t xml:space="preserve">2014; </w:t>
      </w:r>
      <w:proofErr w:type="spellStart"/>
      <w:r w:rsidR="00F47DE9" w:rsidRPr="00676EBF">
        <w:rPr>
          <w:sz w:val="14"/>
        </w:rPr>
        <w:t>Brabeck</w:t>
      </w:r>
      <w:proofErr w:type="spellEnd"/>
      <w:r w:rsidR="00F47DE9" w:rsidRPr="00676EBF">
        <w:rPr>
          <w:sz w:val="14"/>
        </w:rPr>
        <w:t xml:space="preserve"> et al. 2015; Capps et al. 2015; De Genova 2002; </w:t>
      </w:r>
      <w:proofErr w:type="spellStart"/>
      <w:r w:rsidR="00F47DE9" w:rsidRPr="00676EBF">
        <w:rPr>
          <w:sz w:val="14"/>
        </w:rPr>
        <w:t>Dreby</w:t>
      </w:r>
      <w:proofErr w:type="spellEnd"/>
      <w:r w:rsidR="00F47DE9" w:rsidRPr="00676EBF">
        <w:rPr>
          <w:sz w:val="14"/>
        </w:rPr>
        <w:t xml:space="preserve"> 2015; Gonzales and</w:t>
      </w:r>
      <w:r w:rsidR="001429D7" w:rsidRPr="00676EBF">
        <w:rPr>
          <w:sz w:val="14"/>
        </w:rPr>
        <w:t xml:space="preserve"> </w:t>
      </w:r>
      <w:r w:rsidR="00F47DE9" w:rsidRPr="00676EBF">
        <w:rPr>
          <w:sz w:val="14"/>
        </w:rPr>
        <w:t xml:space="preserve">Chavez 2012; </w:t>
      </w:r>
      <w:proofErr w:type="spellStart"/>
      <w:r w:rsidR="00F47DE9" w:rsidRPr="00676EBF">
        <w:rPr>
          <w:sz w:val="14"/>
        </w:rPr>
        <w:t>Menjívar</w:t>
      </w:r>
      <w:proofErr w:type="spellEnd"/>
      <w:r w:rsidR="00F47DE9" w:rsidRPr="00676EBF">
        <w:rPr>
          <w:sz w:val="14"/>
        </w:rPr>
        <w:t xml:space="preserve"> and </w:t>
      </w:r>
      <w:proofErr w:type="spellStart"/>
      <w:r w:rsidR="00F47DE9" w:rsidRPr="00676EBF">
        <w:rPr>
          <w:sz w:val="14"/>
        </w:rPr>
        <w:t>Abrego</w:t>
      </w:r>
      <w:proofErr w:type="spellEnd"/>
      <w:r w:rsidR="00F47DE9" w:rsidRPr="00676EBF">
        <w:rPr>
          <w:sz w:val="14"/>
        </w:rPr>
        <w:t xml:space="preserve"> 2012; Yoshikawa, Suárez-Orozco, and Gonzales 2016). As</w:t>
      </w:r>
      <w:r w:rsidR="001429D7" w:rsidRPr="00676EBF">
        <w:rPr>
          <w:sz w:val="14"/>
        </w:rPr>
        <w:t xml:space="preserve"> </w:t>
      </w:r>
      <w:r w:rsidR="00F47DE9" w:rsidRPr="00676EBF">
        <w:rPr>
          <w:sz w:val="14"/>
        </w:rPr>
        <w:t xml:space="preserve">such, our </w:t>
      </w:r>
      <w:r w:rsidR="00F47DE9" w:rsidRPr="000A24CA">
        <w:rPr>
          <w:rStyle w:val="StyleUnderline"/>
        </w:rPr>
        <w:t xml:space="preserve">survey participants noted that </w:t>
      </w:r>
      <w:r w:rsidR="00F47DE9" w:rsidRPr="00E6546E">
        <w:rPr>
          <w:rStyle w:val="StyleUnderline"/>
          <w:highlight w:val="cyan"/>
        </w:rPr>
        <w:t xml:space="preserve">TPS has helped </w:t>
      </w:r>
      <w:r w:rsidR="00F47DE9" w:rsidRPr="00E6546E">
        <w:rPr>
          <w:rStyle w:val="Emphasis"/>
          <w:highlight w:val="cyan"/>
        </w:rPr>
        <w:t>decrease</w:t>
      </w:r>
      <w:r w:rsidR="00F47DE9" w:rsidRPr="000A24CA">
        <w:rPr>
          <w:rStyle w:val="StyleUnderline"/>
        </w:rPr>
        <w:t xml:space="preserve"> their </w:t>
      </w:r>
      <w:r w:rsidR="00F47DE9" w:rsidRPr="00E6546E">
        <w:rPr>
          <w:rStyle w:val="Emphasis"/>
          <w:highlight w:val="cyan"/>
        </w:rPr>
        <w:t>fears</w:t>
      </w:r>
      <w:r w:rsidR="00F47DE9" w:rsidRPr="000A24CA">
        <w:rPr>
          <w:rStyle w:val="StyleUnderline"/>
        </w:rPr>
        <w:t xml:space="preserve"> and worries related</w:t>
      </w:r>
      <w:r w:rsidR="001429D7">
        <w:rPr>
          <w:rStyle w:val="StyleUnderline"/>
        </w:rPr>
        <w:t xml:space="preserve"> </w:t>
      </w:r>
      <w:r w:rsidR="00F47DE9" w:rsidRPr="00E6546E">
        <w:rPr>
          <w:rStyle w:val="StyleUnderline"/>
          <w:highlight w:val="cyan"/>
        </w:rPr>
        <w:t xml:space="preserve">to </w:t>
      </w:r>
      <w:r w:rsidR="00F47DE9" w:rsidRPr="00E6546E">
        <w:rPr>
          <w:rStyle w:val="Emphasis"/>
          <w:highlight w:val="cyan"/>
        </w:rPr>
        <w:t>deportation</w:t>
      </w:r>
      <w:r w:rsidR="00F47DE9" w:rsidRPr="00E6546E">
        <w:rPr>
          <w:rStyle w:val="StyleUnderline"/>
          <w:highlight w:val="cyan"/>
        </w:rPr>
        <w:t xml:space="preserve"> for </w:t>
      </w:r>
      <w:r w:rsidR="00F47DE9" w:rsidRPr="00E6546E">
        <w:rPr>
          <w:rStyle w:val="Emphasis"/>
          <w:highlight w:val="cyan"/>
        </w:rPr>
        <w:t>themselves</w:t>
      </w:r>
      <w:r w:rsidR="00F47DE9" w:rsidRPr="000A24CA">
        <w:rPr>
          <w:rStyle w:val="StyleUnderline"/>
        </w:rPr>
        <w:t xml:space="preserve"> (46.9%) </w:t>
      </w:r>
      <w:r w:rsidR="00F47DE9" w:rsidRPr="00E6546E">
        <w:rPr>
          <w:rStyle w:val="StyleUnderline"/>
          <w:highlight w:val="cyan"/>
        </w:rPr>
        <w:t>and</w:t>
      </w:r>
      <w:r w:rsidR="00F47DE9" w:rsidRPr="000A24CA">
        <w:rPr>
          <w:rStyle w:val="StyleUnderline"/>
        </w:rPr>
        <w:t xml:space="preserve"> their </w:t>
      </w:r>
      <w:r w:rsidR="00F47DE9" w:rsidRPr="00E6546E">
        <w:rPr>
          <w:rStyle w:val="Emphasis"/>
          <w:highlight w:val="cyan"/>
        </w:rPr>
        <w:t>family members</w:t>
      </w:r>
      <w:r w:rsidR="00F47DE9" w:rsidRPr="000A24CA">
        <w:rPr>
          <w:rStyle w:val="StyleUnderline"/>
        </w:rPr>
        <w:t xml:space="preserve"> (35.6%), which </w:t>
      </w:r>
      <w:r w:rsidR="00F47DE9" w:rsidRPr="00032E1F">
        <w:rPr>
          <w:rStyle w:val="StyleUnderline"/>
          <w:highlight w:val="cyan"/>
        </w:rPr>
        <w:t>leads to a sense</w:t>
      </w:r>
      <w:r w:rsidR="001429D7" w:rsidRPr="00032E1F">
        <w:rPr>
          <w:rStyle w:val="StyleUnderline"/>
          <w:highlight w:val="cyan"/>
        </w:rPr>
        <w:t xml:space="preserve"> </w:t>
      </w:r>
      <w:r w:rsidR="00F47DE9" w:rsidRPr="00032E1F">
        <w:rPr>
          <w:rStyle w:val="StyleUnderline"/>
          <w:highlight w:val="cyan"/>
        </w:rPr>
        <w:t xml:space="preserve">of </w:t>
      </w:r>
      <w:r w:rsidR="00F47DE9" w:rsidRPr="00032E1F">
        <w:rPr>
          <w:rStyle w:val="Emphasis"/>
          <w:highlight w:val="cyan"/>
        </w:rPr>
        <w:t>certain stability</w:t>
      </w:r>
      <w:r w:rsidR="00F47DE9" w:rsidRPr="000A24CA">
        <w:rPr>
          <w:rStyle w:val="StyleUnderline"/>
        </w:rPr>
        <w:t xml:space="preserve"> in these families, </w:t>
      </w:r>
      <w:r w:rsidR="00F47DE9" w:rsidRPr="00032E1F">
        <w:rPr>
          <w:rStyle w:val="Emphasis"/>
          <w:highlight w:val="cyan"/>
        </w:rPr>
        <w:t>in spite of</w:t>
      </w:r>
      <w:r w:rsidR="00F47DE9" w:rsidRPr="00032E1F">
        <w:rPr>
          <w:rStyle w:val="Emphasis"/>
        </w:rPr>
        <w:t xml:space="preserve"> the </w:t>
      </w:r>
      <w:r w:rsidR="00F47DE9" w:rsidRPr="00032E1F">
        <w:rPr>
          <w:rStyle w:val="Emphasis"/>
          <w:highlight w:val="cyan"/>
        </w:rPr>
        <w:t>insecurity</w:t>
      </w:r>
      <w:r w:rsidR="00F47DE9" w:rsidRPr="00032E1F">
        <w:rPr>
          <w:rStyle w:val="Emphasis"/>
        </w:rPr>
        <w:t xml:space="preserve"> that comes </w:t>
      </w:r>
      <w:r w:rsidR="00F47DE9" w:rsidRPr="00032E1F">
        <w:rPr>
          <w:rStyle w:val="Emphasis"/>
          <w:highlight w:val="cyan"/>
        </w:rPr>
        <w:t>from</w:t>
      </w:r>
      <w:r w:rsidR="00F47DE9" w:rsidRPr="00032E1F">
        <w:rPr>
          <w:rStyle w:val="Emphasis"/>
        </w:rPr>
        <w:t xml:space="preserve"> the </w:t>
      </w:r>
      <w:r w:rsidR="00F47DE9" w:rsidRPr="00032E1F">
        <w:rPr>
          <w:rStyle w:val="Emphasis"/>
          <w:highlight w:val="cyan"/>
        </w:rPr>
        <w:t>renewals</w:t>
      </w:r>
      <w:r w:rsidR="001429D7">
        <w:rPr>
          <w:rStyle w:val="StyleUnderline"/>
        </w:rPr>
        <w:t xml:space="preserve"> </w:t>
      </w:r>
      <w:r w:rsidR="00F47DE9" w:rsidRPr="000A24CA">
        <w:rPr>
          <w:rStyle w:val="StyleUnderline"/>
        </w:rPr>
        <w:t>required to maintain this status</w:t>
      </w:r>
      <w:r w:rsidR="00F47DE9" w:rsidRPr="00676EBF">
        <w:rPr>
          <w:sz w:val="14"/>
        </w:rPr>
        <w:t xml:space="preserve">. And approximately </w:t>
      </w:r>
      <w:r w:rsidR="00F47DE9" w:rsidRPr="009669E5">
        <w:rPr>
          <w:rStyle w:val="Emphasis"/>
          <w:highlight w:val="cyan"/>
        </w:rPr>
        <w:t>67</w:t>
      </w:r>
      <w:r w:rsidR="00F47DE9" w:rsidRPr="009669E5">
        <w:rPr>
          <w:rStyle w:val="Emphasis"/>
        </w:rPr>
        <w:t>.5</w:t>
      </w:r>
      <w:r w:rsidR="00F47DE9" w:rsidRPr="009669E5">
        <w:rPr>
          <w:rStyle w:val="Emphasis"/>
          <w:highlight w:val="cyan"/>
        </w:rPr>
        <w:t>%</w:t>
      </w:r>
      <w:r w:rsidR="00F47DE9" w:rsidRPr="000A24CA">
        <w:rPr>
          <w:rStyle w:val="StyleUnderline"/>
        </w:rPr>
        <w:t xml:space="preserve"> of TPS holders </w:t>
      </w:r>
      <w:r w:rsidR="00F47DE9" w:rsidRPr="009669E5">
        <w:rPr>
          <w:rStyle w:val="StyleUnderline"/>
          <w:highlight w:val="cyan"/>
        </w:rPr>
        <w:t>stated</w:t>
      </w:r>
      <w:r w:rsidR="00F47DE9" w:rsidRPr="000A24CA">
        <w:rPr>
          <w:rStyle w:val="StyleUnderline"/>
        </w:rPr>
        <w:t xml:space="preserve"> that TPS has</w:t>
      </w:r>
      <w:r w:rsidR="001429D7">
        <w:rPr>
          <w:rStyle w:val="StyleUnderline"/>
        </w:rPr>
        <w:t xml:space="preserve"> </w:t>
      </w:r>
      <w:r w:rsidR="00F47DE9" w:rsidRPr="000A24CA">
        <w:rPr>
          <w:rStyle w:val="StyleUnderline"/>
        </w:rPr>
        <w:t>provided them with security for themselves or their families</w:t>
      </w:r>
      <w:r w:rsidR="00F47DE9" w:rsidRPr="00676EBF">
        <w:rPr>
          <w:sz w:val="14"/>
        </w:rPr>
        <w:t xml:space="preserve"> (37.6%).</w:t>
      </w:r>
      <w:r w:rsidR="001429D7" w:rsidRPr="00676EBF">
        <w:rPr>
          <w:sz w:val="14"/>
        </w:rPr>
        <w:t xml:space="preserve"> </w:t>
      </w:r>
      <w:r w:rsidR="00F47DE9" w:rsidRPr="00676EBF">
        <w:rPr>
          <w:sz w:val="14"/>
        </w:rPr>
        <w:t>Finally, survey participants noted that TPS has allowed them to obtain driver’s licenses,</w:t>
      </w:r>
      <w:r w:rsidR="001429D7" w:rsidRPr="00676EBF">
        <w:rPr>
          <w:sz w:val="14"/>
        </w:rPr>
        <w:t xml:space="preserve"> </w:t>
      </w:r>
      <w:r w:rsidR="00F47DE9" w:rsidRPr="00676EBF">
        <w:rPr>
          <w:sz w:val="14"/>
        </w:rPr>
        <w:t>which translates into a benefit for themselves, their families, and society in general. For instance,</w:t>
      </w:r>
      <w:r w:rsidR="001429D7" w:rsidRPr="00676EBF">
        <w:rPr>
          <w:sz w:val="14"/>
        </w:rPr>
        <w:t xml:space="preserve"> </w:t>
      </w:r>
      <w:r w:rsidR="00F47DE9" w:rsidRPr="00676EBF">
        <w:rPr>
          <w:sz w:val="14"/>
        </w:rPr>
        <w:t>they are able to purchase car insurance, to drive without fear and safely, to have more freedom of</w:t>
      </w:r>
      <w:r w:rsidR="001429D7" w:rsidRPr="00676EBF">
        <w:rPr>
          <w:sz w:val="14"/>
        </w:rPr>
        <w:t xml:space="preserve"> </w:t>
      </w:r>
      <w:r w:rsidR="00F47DE9" w:rsidRPr="00676EBF">
        <w:rPr>
          <w:sz w:val="14"/>
        </w:rPr>
        <w:t>movement to get to jobs that pay better or to attend their children’s school or extracurricular</w:t>
      </w:r>
      <w:r w:rsidR="001429D7" w:rsidRPr="00676EBF">
        <w:rPr>
          <w:sz w:val="14"/>
        </w:rPr>
        <w:t xml:space="preserve"> </w:t>
      </w:r>
      <w:r w:rsidR="00F47DE9" w:rsidRPr="00676EBF">
        <w:rPr>
          <w:sz w:val="14"/>
        </w:rPr>
        <w:t>activities, and to drive for a living as many TPS holders do on a daily basis.</w:t>
      </w:r>
      <w:r w:rsidR="001429D7" w:rsidRPr="00676EBF">
        <w:rPr>
          <w:sz w:val="14"/>
        </w:rPr>
        <w:t xml:space="preserve"> </w:t>
      </w:r>
      <w:r w:rsidR="00F47DE9" w:rsidRPr="00676EBF">
        <w:rPr>
          <w:sz w:val="14"/>
        </w:rPr>
        <w:t>Final Considerations and Recommendations</w:t>
      </w:r>
      <w:r w:rsidR="001429D7" w:rsidRPr="00676EBF">
        <w:rPr>
          <w:sz w:val="14"/>
        </w:rPr>
        <w:t xml:space="preserve"> </w:t>
      </w:r>
      <w:r w:rsidR="00F47DE9" w:rsidRPr="001429D7">
        <w:rPr>
          <w:rStyle w:val="StyleUnderline"/>
        </w:rPr>
        <w:t>TPS has been critical and significantly beneficial for those who hold this status</w:t>
      </w:r>
      <w:r w:rsidR="00F47DE9" w:rsidRPr="00676EBF">
        <w:rPr>
          <w:sz w:val="14"/>
        </w:rPr>
        <w:t>. As this</w:t>
      </w:r>
      <w:r w:rsidR="001429D7" w:rsidRPr="00676EBF">
        <w:rPr>
          <w:sz w:val="14"/>
        </w:rPr>
        <w:t xml:space="preserve"> </w:t>
      </w:r>
      <w:r w:rsidR="00F47DE9" w:rsidRPr="00676EBF">
        <w:rPr>
          <w:sz w:val="14"/>
        </w:rPr>
        <w:t xml:space="preserve">report has shown, this legal status </w:t>
      </w:r>
      <w:r w:rsidR="00F47DE9" w:rsidRPr="001429D7">
        <w:rPr>
          <w:rStyle w:val="StyleUnderline"/>
        </w:rPr>
        <w:t>has elevated the quality of life of its recipients, and through</w:t>
      </w:r>
      <w:r w:rsidR="001429D7">
        <w:rPr>
          <w:rStyle w:val="StyleUnderline"/>
        </w:rPr>
        <w:t xml:space="preserve"> </w:t>
      </w:r>
      <w:r w:rsidR="00F47DE9" w:rsidRPr="001429D7">
        <w:rPr>
          <w:rStyle w:val="StyleUnderline"/>
        </w:rPr>
        <w:t>these improvements, TPS also has had positive effects on these immigrants’ family members, coworkers,</w:t>
      </w:r>
      <w:r w:rsidR="001429D7">
        <w:rPr>
          <w:rStyle w:val="StyleUnderline"/>
        </w:rPr>
        <w:t xml:space="preserve"> </w:t>
      </w:r>
      <w:r w:rsidR="00F47DE9" w:rsidRPr="001429D7">
        <w:rPr>
          <w:rStyle w:val="StyleUnderline"/>
        </w:rPr>
        <w:t>neighbors, and coreligionists</w:t>
      </w:r>
      <w:r w:rsidR="00F47DE9" w:rsidRPr="00676EBF">
        <w:rPr>
          <w:sz w:val="14"/>
        </w:rPr>
        <w:t>. In this report we have demonstrated, through contrasts</w:t>
      </w:r>
      <w:r w:rsidR="001429D7" w:rsidRPr="00676EBF">
        <w:rPr>
          <w:sz w:val="14"/>
        </w:rPr>
        <w:t xml:space="preserve"> </w:t>
      </w:r>
      <w:r w:rsidR="00F47DE9" w:rsidRPr="00676EBF">
        <w:rPr>
          <w:sz w:val="14"/>
        </w:rPr>
        <w:t>with comparable groups such as undocumented immigrants, authorized residents, and the general</w:t>
      </w:r>
      <w:r w:rsidR="001429D7" w:rsidRPr="00676EBF">
        <w:rPr>
          <w:sz w:val="14"/>
        </w:rPr>
        <w:t xml:space="preserve"> </w:t>
      </w:r>
      <w:r w:rsidR="00F47DE9" w:rsidRPr="00676EBF">
        <w:rPr>
          <w:sz w:val="14"/>
        </w:rPr>
        <w:t>U.S. population, the benefits that accrue to this legal status.</w:t>
      </w:r>
      <w:r w:rsidR="00004ACE" w:rsidRPr="00676EBF">
        <w:rPr>
          <w:sz w:val="14"/>
        </w:rPr>
        <w:t xml:space="preserve"> The comparisons we have made to immigrants in other legal statuses as well as to the U.S. population as a whole also highlight two fundamental aspects of his status: in-between and temporary. Thus, TPS holders’ in-between legal status is reflected in their in-between conditions, as they generally do better than undocumented immigrants on the various indicators discussed in this report but not as well as those immigrants who are authorized or naturalized, or the U.S. population in general. As such, TPS represents a step in the right direction. It positions its beneficiaries in a favorable starting position in the process of integration, but this process is truncated as these immigrants quickly encounter a legal ceiling that precludes them from advancing further. For instance, in further analyses conducted based on data collected for this survey, a critical bifurcation was identified: TPS holders with higher levels of education do not earn commensurate earnings to their educational level; their earnings are similar to those of TPS holders with lower levels of education, other things being equal. In spite of this mismatch between education and earnings, TPS holders participate actively in civic society, which increases with time in the United States (Oh, </w:t>
      </w:r>
      <w:proofErr w:type="spellStart"/>
      <w:r w:rsidR="00004ACE" w:rsidRPr="00676EBF">
        <w:rPr>
          <w:sz w:val="14"/>
        </w:rPr>
        <w:t>Menjívar</w:t>
      </w:r>
      <w:proofErr w:type="spellEnd"/>
      <w:r w:rsidR="00004ACE" w:rsidRPr="00676EBF">
        <w:rPr>
          <w:sz w:val="14"/>
        </w:rPr>
        <w:t xml:space="preserve">, Alvord and </w:t>
      </w:r>
      <w:proofErr w:type="spellStart"/>
      <w:r w:rsidR="00004ACE" w:rsidRPr="00676EBF">
        <w:rPr>
          <w:sz w:val="14"/>
        </w:rPr>
        <w:t>Agadjanian</w:t>
      </w:r>
      <w:proofErr w:type="spellEnd"/>
      <w:r w:rsidR="00004ACE" w:rsidRPr="00676EBF">
        <w:rPr>
          <w:sz w:val="14"/>
        </w:rPr>
        <w:t xml:space="preserve"> </w:t>
      </w:r>
      <w:proofErr w:type="spellStart"/>
      <w:r w:rsidR="00004ACE" w:rsidRPr="00676EBF">
        <w:rPr>
          <w:sz w:val="14"/>
        </w:rPr>
        <w:t>n.d.</w:t>
      </w:r>
      <w:proofErr w:type="spellEnd"/>
      <w:r w:rsidR="00004ACE" w:rsidRPr="00676EBF">
        <w:rPr>
          <w:sz w:val="14"/>
        </w:rPr>
        <w:t>). Thus, TPS holders are de facto citizens and active members of their communities but lack full de jure recognition. This legal ambiguity has repercussions for the individuals with TPS but also for their families and communities. Although TPS has allowed individual holders to acquire a measure of economic advancement and to gain partial formal integration, it does not allow for the integration of their families as TPS holders are prohibited from petitioning for family members. And although TPS has lessened the constant fear of deportation for its beneficiaries, this fear has not fully disappeared. Indeed, it has resurfaced with force in recent weeks with news reports of an expansion of detention and deportation of immigrants holding temporary statutes, such as DACA, and thus thought to have more secure statuses. TPS also brings a measure of equity as individuals on this status are closer to feeling more equal to others—in owning a home or renting, when getting paid on time for a day of work, when seeking employment, when driving their kids to school—in general, when doing the routine activities of others who know their rights. Thus, the benefits go beyond the individual. TPS holders have already fulfilled many of the requirements for legal permanent residence—the overwhelming majority holds at least one job; they pay taxes and purchase their own insurance; they have clean criminal records (these checks are required with every renewal); and have demonstrated that they have the will to belong and become full members of society through homeownership and raising children in the United States. Many also have continued to advance educationally. Thus, whereas TPS grants temporary relief, it is not ideal to live in uncertain legality for 15 years (but often longer), especially when those in this status are already de facto members of society. This report has demonstrated the benefits that can ensue from legality, even temporary; it also has shown that moving these immigrants to permanent legal residence would be even more beneficial for the immigrants, their families, and for U.S. society in general.</w:t>
      </w:r>
    </w:p>
    <w:p w:rsidR="00F47DE9" w:rsidRPr="00F47DE9" w:rsidRDefault="00F47DE9" w:rsidP="00F47DE9"/>
    <w:p w:rsidR="006545F0" w:rsidRDefault="006545F0" w:rsidP="006545F0">
      <w:pPr>
        <w:pStyle w:val="Heading3"/>
      </w:pPr>
      <w:r>
        <w:t xml:space="preserve">2nc – at: </w:t>
      </w:r>
      <w:proofErr w:type="spellStart"/>
      <w:r>
        <w:t>lpr</w:t>
      </w:r>
      <w:proofErr w:type="spellEnd"/>
      <w:r>
        <w:t xml:space="preserve"> key – mirrors plan</w:t>
      </w:r>
    </w:p>
    <w:p w:rsidR="009211DC" w:rsidRPr="009211DC" w:rsidRDefault="009211DC" w:rsidP="009211DC">
      <w:r>
        <w:t>*this also answers economic deficits</w:t>
      </w:r>
    </w:p>
    <w:p w:rsidR="006545F0" w:rsidRDefault="006545F0" w:rsidP="006545F0"/>
    <w:p w:rsidR="006545F0" w:rsidRDefault="006545F0" w:rsidP="006545F0">
      <w:pPr>
        <w:pStyle w:val="Heading4"/>
      </w:pPr>
      <w:r>
        <w:t>The details matter – the fact that the provisions of the counterplan mirror the plan erases any deficit and denies the relevance of the programs their evidence is indicting</w:t>
      </w:r>
    </w:p>
    <w:p w:rsidR="006545F0" w:rsidRDefault="006545F0" w:rsidP="006545F0">
      <w:pPr>
        <w:pStyle w:val="CiteSpacing"/>
      </w:pPr>
      <w:r w:rsidRPr="00C14E94">
        <w:rPr>
          <w:rStyle w:val="Style13ptBold"/>
        </w:rPr>
        <w:t>Clemens, et al 18</w:t>
      </w:r>
      <w:r>
        <w:t xml:space="preserve"> (Michael Clemens, Co-Director of Migration, Displacement, and Humanitarian Policy and Senior Fellow, Center for Global Development, Ph.D. economics, Harvard University; Cindy Huang, Co-Director of Migration, Displacement, and Humanitarian Policy and Senior Policy Fellow, CGD, Ph.D. cultural anthropology, University of California, Berkeley; Jimmy Graham, Research Assistant, CGD, M.A. Global Human Development, Georgetown University; and Kate Gough, Research Assistant, CGD, B.A. political science, Southern Methodist University; “Migration Is What You Make It: Seven Policy Decisions that Turned Challenges into Opportunities,” 5-30-2018, </w:t>
      </w:r>
      <w:hyperlink r:id="rId8" w:history="1">
        <w:r w:rsidRPr="00A43F77">
          <w:rPr>
            <w:rStyle w:val="Hyperlink"/>
          </w:rPr>
          <w:t>https://www.cgdev.org/publication/migration-what-you-make-it-seven-policy-decisions-turned-challenges-opportunities</w:t>
        </w:r>
      </w:hyperlink>
      <w:r>
        <w:t xml:space="preserve"> DOA 7-24-2018)KMM</w:t>
      </w:r>
    </w:p>
    <w:p w:rsidR="006545F0" w:rsidRDefault="006545F0" w:rsidP="006545F0">
      <w:r w:rsidRPr="004A4FD8">
        <w:rPr>
          <w:sz w:val="14"/>
        </w:rPr>
        <w:t xml:space="preserve">2. </w:t>
      </w:r>
      <w:r w:rsidRPr="003E559F">
        <w:rPr>
          <w:rStyle w:val="StyleUnderline"/>
        </w:rPr>
        <w:t>Well-designed temporary migration programs fill critical labor needs, while also minimizing the risk of overstays</w:t>
      </w:r>
      <w:r w:rsidR="004A4FD8" w:rsidRPr="004A4FD8">
        <w:rPr>
          <w:sz w:val="14"/>
        </w:rPr>
        <w:t xml:space="preserve"> </w:t>
      </w:r>
      <w:r w:rsidRPr="008C0AEA">
        <w:rPr>
          <w:rStyle w:val="StyleUnderline"/>
          <w:highlight w:val="cyan"/>
        </w:rPr>
        <w:t>Temporary</w:t>
      </w:r>
      <w:r w:rsidRPr="00035951">
        <w:rPr>
          <w:rStyle w:val="StyleUnderline"/>
        </w:rPr>
        <w:t xml:space="preserve"> migration </w:t>
      </w:r>
      <w:r w:rsidRPr="008C0AEA">
        <w:rPr>
          <w:rStyle w:val="StyleUnderline"/>
          <w:highlight w:val="cyan"/>
        </w:rPr>
        <w:t>programs face suspicion</w:t>
      </w:r>
      <w:r w:rsidRPr="00035951">
        <w:rPr>
          <w:rStyle w:val="StyleUnderline"/>
        </w:rPr>
        <w:t xml:space="preserve"> on a range of issues. Common arguments</w:t>
      </w:r>
      <w:r w:rsidRPr="004A4FD8">
        <w:rPr>
          <w:sz w:val="14"/>
        </w:rPr>
        <w:t xml:space="preserve"> against them </w:t>
      </w:r>
      <w:r w:rsidRPr="00035951">
        <w:rPr>
          <w:rStyle w:val="StyleUnderline"/>
        </w:rPr>
        <w:t>are that</w:t>
      </w:r>
      <w:r w:rsidRPr="004A4FD8">
        <w:rPr>
          <w:sz w:val="14"/>
        </w:rPr>
        <w:t xml:space="preserve"> their tracking measures to ensure </w:t>
      </w:r>
      <w:r w:rsidRPr="00035951">
        <w:rPr>
          <w:rStyle w:val="StyleUnderline"/>
        </w:rPr>
        <w:t>“temporariness” are ineffective</w:t>
      </w:r>
      <w:r w:rsidRPr="004A4FD8">
        <w:rPr>
          <w:sz w:val="14"/>
        </w:rPr>
        <w:t xml:space="preserve">, with the result that immigrants overstay their visas and thereafter </w:t>
      </w:r>
      <w:r w:rsidRPr="00035951">
        <w:rPr>
          <w:rStyle w:val="StyleUnderline"/>
        </w:rPr>
        <w:t>compete with natives for jobs</w:t>
      </w:r>
      <w:r w:rsidRPr="004A4FD8">
        <w:rPr>
          <w:sz w:val="14"/>
        </w:rPr>
        <w:t xml:space="preserve">; they </w:t>
      </w:r>
      <w:r w:rsidRPr="00035951">
        <w:rPr>
          <w:rStyle w:val="StyleUnderline"/>
        </w:rPr>
        <w:t>deny migrants access to</w:t>
      </w:r>
      <w:r w:rsidRPr="004A4FD8">
        <w:rPr>
          <w:sz w:val="14"/>
        </w:rPr>
        <w:t xml:space="preserve"> standard workers’ </w:t>
      </w:r>
      <w:r w:rsidRPr="00035951">
        <w:rPr>
          <w:rStyle w:val="StyleUnderline"/>
        </w:rPr>
        <w:t>rights and protections</w:t>
      </w:r>
      <w:r w:rsidRPr="004A4FD8">
        <w:rPr>
          <w:sz w:val="14"/>
        </w:rPr>
        <w:t xml:space="preserve"> enjoyed by citizens; and their recruitment processes are opaque and cannot be regulated by the destination country.[4] </w:t>
      </w:r>
      <w:r w:rsidRPr="00E22FB9">
        <w:rPr>
          <w:rStyle w:val="StyleUnderline"/>
          <w:highlight w:val="cyan"/>
        </w:rPr>
        <w:t>However</w:t>
      </w:r>
      <w:r w:rsidRPr="00035951">
        <w:rPr>
          <w:rStyle w:val="StyleUnderline"/>
        </w:rPr>
        <w:t xml:space="preserve">, although each of these negative aspects has characterized some programs, </w:t>
      </w:r>
      <w:r w:rsidRPr="00E22FB9">
        <w:rPr>
          <w:rStyle w:val="StyleUnderline"/>
          <w:highlight w:val="cyan"/>
        </w:rPr>
        <w:t>a number</w:t>
      </w:r>
      <w:r w:rsidRPr="00035951">
        <w:rPr>
          <w:rStyle w:val="StyleUnderline"/>
        </w:rPr>
        <w:t xml:space="preserve"> of temporary migration programs </w:t>
      </w:r>
      <w:r w:rsidRPr="00E22FB9">
        <w:rPr>
          <w:rStyle w:val="StyleUnderline"/>
          <w:highlight w:val="cyan"/>
        </w:rPr>
        <w:t>have successfully kept</w:t>
      </w:r>
      <w:r w:rsidRPr="00035951">
        <w:rPr>
          <w:rStyle w:val="StyleUnderline"/>
        </w:rPr>
        <w:t xml:space="preserve"> visa </w:t>
      </w:r>
      <w:r w:rsidRPr="00E22FB9">
        <w:rPr>
          <w:rStyle w:val="StyleUnderline"/>
          <w:highlight w:val="cyan"/>
        </w:rPr>
        <w:t>overstay to a minimum while also</w:t>
      </w:r>
      <w:r w:rsidRPr="00035951">
        <w:rPr>
          <w:rStyle w:val="StyleUnderline"/>
        </w:rPr>
        <w:t xml:space="preserve"> bringing in migrants to </w:t>
      </w:r>
      <w:r w:rsidRPr="004A4FD8">
        <w:rPr>
          <w:rStyle w:val="Emphasis"/>
          <w:highlight w:val="cyan"/>
        </w:rPr>
        <w:t>fill labor shortages</w:t>
      </w:r>
      <w:r w:rsidRPr="00E22FB9">
        <w:rPr>
          <w:rStyle w:val="StyleUnderline"/>
          <w:highlight w:val="cyan"/>
        </w:rPr>
        <w:t>, offering</w:t>
      </w:r>
      <w:r w:rsidRPr="00035951">
        <w:rPr>
          <w:rStyle w:val="StyleUnderline"/>
        </w:rPr>
        <w:t xml:space="preserve"> migrant </w:t>
      </w:r>
      <w:r w:rsidRPr="004A4FD8">
        <w:rPr>
          <w:rStyle w:val="Emphasis"/>
          <w:highlight w:val="cyan"/>
        </w:rPr>
        <w:t>protecti</w:t>
      </w:r>
      <w:r w:rsidRPr="00D4433E">
        <w:rPr>
          <w:rStyle w:val="Emphasis"/>
          <w:highlight w:val="cyan"/>
        </w:rPr>
        <w:t>ons</w:t>
      </w:r>
      <w:r w:rsidRPr="00D4433E">
        <w:rPr>
          <w:rStyle w:val="StyleUnderline"/>
          <w:highlight w:val="cyan"/>
        </w:rPr>
        <w:t>, and</w:t>
      </w:r>
      <w:r w:rsidRPr="004A4FD8">
        <w:rPr>
          <w:rStyle w:val="StyleUnderline"/>
        </w:rPr>
        <w:t xml:space="preserve"> creating </w:t>
      </w:r>
      <w:r w:rsidRPr="00D4433E">
        <w:rPr>
          <w:rStyle w:val="Emphasis"/>
          <w:highlight w:val="cyan"/>
        </w:rPr>
        <w:t>large economic benefits</w:t>
      </w:r>
      <w:r w:rsidRPr="004A4FD8">
        <w:rPr>
          <w:rStyle w:val="StyleUnderline"/>
        </w:rPr>
        <w:t xml:space="preserve"> for</w:t>
      </w:r>
      <w:r w:rsidRPr="00035951">
        <w:rPr>
          <w:rStyle w:val="StyleUnderline"/>
        </w:rPr>
        <w:t xml:space="preserve"> hosts and migrants alike</w:t>
      </w:r>
      <w:r w:rsidRPr="004A4FD8">
        <w:rPr>
          <w:sz w:val="14"/>
        </w:rPr>
        <w:t xml:space="preserve"> (Newland et al. 2008). </w:t>
      </w:r>
      <w:r w:rsidRPr="00035951">
        <w:rPr>
          <w:rStyle w:val="StyleUnderline"/>
        </w:rPr>
        <w:t xml:space="preserve">Whether temporary migration programs create these benefits or generate </w:t>
      </w:r>
      <w:r w:rsidRPr="00601690">
        <w:rPr>
          <w:rStyle w:val="StyleUnderline"/>
          <w:highlight w:val="cyan"/>
        </w:rPr>
        <w:t xml:space="preserve">negative effects </w:t>
      </w:r>
      <w:r w:rsidRPr="006545F0">
        <w:rPr>
          <w:rStyle w:val="Emphasis"/>
          <w:highlight w:val="cyan"/>
        </w:rPr>
        <w:t>depend</w:t>
      </w:r>
      <w:r w:rsidRPr="006545F0">
        <w:rPr>
          <w:rStyle w:val="Emphasis"/>
        </w:rPr>
        <w:t xml:space="preserve">s </w:t>
      </w:r>
      <w:r w:rsidRPr="006545F0">
        <w:rPr>
          <w:rStyle w:val="Emphasis"/>
          <w:highlight w:val="cyan"/>
        </w:rPr>
        <w:t>on whether the right policies are in place</w:t>
      </w:r>
      <w:r w:rsidRPr="004A4FD8">
        <w:rPr>
          <w:sz w:val="14"/>
        </w:rPr>
        <w:t>.</w:t>
      </w:r>
      <w:r w:rsidR="004A4FD8" w:rsidRPr="004A4FD8">
        <w:rPr>
          <w:sz w:val="14"/>
        </w:rPr>
        <w:t xml:space="preserve"> </w:t>
      </w:r>
      <w:r w:rsidRPr="005D776A">
        <w:rPr>
          <w:rStyle w:val="StyleUnderline"/>
        </w:rPr>
        <w:t xml:space="preserve">In </w:t>
      </w:r>
      <w:r w:rsidRPr="002E021C">
        <w:rPr>
          <w:rStyle w:val="Emphasis"/>
          <w:highlight w:val="cyan"/>
        </w:rPr>
        <w:t>New Zealand</w:t>
      </w:r>
      <w:r w:rsidRPr="005D776A">
        <w:rPr>
          <w:rStyle w:val="StyleUnderline"/>
        </w:rPr>
        <w:t xml:space="preserve">, design features for a </w:t>
      </w:r>
      <w:r w:rsidRPr="00173064">
        <w:rPr>
          <w:rStyle w:val="StyleUnderline"/>
          <w:highlight w:val="cyan"/>
        </w:rPr>
        <w:t>temporary</w:t>
      </w:r>
      <w:r w:rsidRPr="005D776A">
        <w:rPr>
          <w:rStyle w:val="StyleUnderline"/>
        </w:rPr>
        <w:t xml:space="preserve"> migration </w:t>
      </w:r>
      <w:r w:rsidRPr="00173064">
        <w:rPr>
          <w:rStyle w:val="StyleUnderline"/>
          <w:highlight w:val="cyan"/>
        </w:rPr>
        <w:t>scheme</w:t>
      </w:r>
      <w:r w:rsidRPr="005D776A">
        <w:rPr>
          <w:rStyle w:val="StyleUnderline"/>
        </w:rPr>
        <w:t xml:space="preserve"> reduced overstays and </w:t>
      </w:r>
      <w:r w:rsidRPr="00173064">
        <w:rPr>
          <w:rStyle w:val="StyleUnderline"/>
          <w:highlight w:val="cyan"/>
        </w:rPr>
        <w:t xml:space="preserve">created </w:t>
      </w:r>
      <w:r w:rsidRPr="007A6817">
        <w:rPr>
          <w:rStyle w:val="Emphasis"/>
          <w:highlight w:val="cyan"/>
        </w:rPr>
        <w:t>large economic benefits</w:t>
      </w:r>
      <w:r w:rsidRPr="004A4FD8">
        <w:rPr>
          <w:sz w:val="14"/>
        </w:rPr>
        <w:t xml:space="preserve"> by introducing incentives to both employers and migrants to avoid overstays. A program in the UK, on the other hand, was unintentionally designed to encourage migrants not to return to their origin countries.</w:t>
      </w:r>
      <w:r w:rsidR="004A4FD8" w:rsidRPr="004A4FD8">
        <w:rPr>
          <w:sz w:val="14"/>
        </w:rPr>
        <w:t xml:space="preserve"> </w:t>
      </w:r>
      <w:r w:rsidRPr="00173064">
        <w:rPr>
          <w:rStyle w:val="StyleUnderline"/>
        </w:rPr>
        <w:t>New Zealand’s seasonal migration program</w:t>
      </w:r>
      <w:r w:rsidRPr="004A4FD8">
        <w:rPr>
          <w:sz w:val="14"/>
        </w:rPr>
        <w:t xml:space="preserve">, the </w:t>
      </w:r>
      <w:proofErr w:type="spellStart"/>
      <w:r w:rsidRPr="004A4FD8">
        <w:rPr>
          <w:sz w:val="14"/>
        </w:rPr>
        <w:t>Recognised</w:t>
      </w:r>
      <w:proofErr w:type="spellEnd"/>
      <w:r w:rsidRPr="004A4FD8">
        <w:rPr>
          <w:sz w:val="14"/>
        </w:rPr>
        <w:t xml:space="preserve"> Seasonal Employer (RSE) scheme, reaps benefits not just for New Zealand and its employers, but for migrants and their origin countries. The program allows workers from Pacific Island states that have been granted low-skilled work permits to work for specific employers on a seasonal basis, most permitted to stay no longer than seven months within the 11-month seasonal period. Thanks to innovation in governance and partnerships, the program has defied the common refrain that there is no such thing as temporary migration: for the first six years of the program, it had an average overstay rate of less than 1 percent.</w:t>
      </w:r>
      <w:r w:rsidR="004A4FD8" w:rsidRPr="004A4FD8">
        <w:rPr>
          <w:sz w:val="14"/>
        </w:rPr>
        <w:t xml:space="preserve"> </w:t>
      </w:r>
      <w:r w:rsidRPr="004A4FD8">
        <w:rPr>
          <w:sz w:val="14"/>
        </w:rPr>
        <w:t xml:space="preserve">The program </w:t>
      </w:r>
      <w:r w:rsidRPr="005D776A">
        <w:rPr>
          <w:rStyle w:val="StyleUnderline"/>
        </w:rPr>
        <w:t>is designed to allow migrants to consistently return</w:t>
      </w:r>
      <w:r w:rsidRPr="004A4FD8">
        <w:rPr>
          <w:sz w:val="14"/>
        </w:rPr>
        <w:t xml:space="preserve">, such that employers in New Zealand have a reliable, familiar, and competent workforce. Term-limited seasonal work may also </w:t>
      </w:r>
      <w:r w:rsidRPr="005D776A">
        <w:rPr>
          <w:rStyle w:val="StyleUnderline"/>
        </w:rPr>
        <w:t>create a complementary effect</w:t>
      </w:r>
      <w:r w:rsidRPr="004A4FD8">
        <w:rPr>
          <w:sz w:val="14"/>
        </w:rPr>
        <w:t xml:space="preserve"> (as described in the previous section) </w:t>
      </w:r>
      <w:r w:rsidRPr="005D776A">
        <w:rPr>
          <w:rStyle w:val="StyleUnderline"/>
        </w:rPr>
        <w:t xml:space="preserve">that boosts production and incomes </w:t>
      </w:r>
      <w:r w:rsidRPr="00173064">
        <w:rPr>
          <w:rStyle w:val="StyleUnderline"/>
          <w:highlight w:val="cyan"/>
        </w:rPr>
        <w:t>for natives</w:t>
      </w:r>
      <w:r w:rsidRPr="005D776A">
        <w:rPr>
          <w:rStyle w:val="StyleUnderline"/>
        </w:rPr>
        <w:t xml:space="preserve">. The benefits for the </w:t>
      </w:r>
      <w:r w:rsidRPr="00173064">
        <w:rPr>
          <w:rStyle w:val="StyleUnderline"/>
          <w:highlight w:val="cyan"/>
        </w:rPr>
        <w:t>migrants and</w:t>
      </w:r>
      <w:r w:rsidRPr="005D776A">
        <w:rPr>
          <w:rStyle w:val="StyleUnderline"/>
        </w:rPr>
        <w:t xml:space="preserve"> their </w:t>
      </w:r>
      <w:r w:rsidRPr="00173064">
        <w:rPr>
          <w:rStyle w:val="StyleUnderline"/>
          <w:highlight w:val="cyan"/>
        </w:rPr>
        <w:t>origin countries</w:t>
      </w:r>
      <w:r w:rsidRPr="005D776A">
        <w:rPr>
          <w:rStyle w:val="StyleUnderline"/>
        </w:rPr>
        <w:t xml:space="preserve"> were significant: the workers’ household </w:t>
      </w:r>
      <w:r w:rsidRPr="00173064">
        <w:rPr>
          <w:rStyle w:val="StyleUnderline"/>
          <w:highlight w:val="cyan"/>
        </w:rPr>
        <w:t>income rose by an average of</w:t>
      </w:r>
      <w:r w:rsidRPr="005D776A">
        <w:rPr>
          <w:rStyle w:val="StyleUnderline"/>
        </w:rPr>
        <w:t xml:space="preserve"> about </w:t>
      </w:r>
      <w:r w:rsidRPr="00173064">
        <w:rPr>
          <w:rStyle w:val="Emphasis"/>
          <w:highlight w:val="cyan"/>
        </w:rPr>
        <w:t>35 percent</w:t>
      </w:r>
      <w:r w:rsidRPr="005D776A">
        <w:rPr>
          <w:rStyle w:val="StyleUnderline"/>
        </w:rPr>
        <w:t xml:space="preserve"> per capita</w:t>
      </w:r>
      <w:r w:rsidRPr="004A4FD8">
        <w:rPr>
          <w:sz w:val="14"/>
        </w:rPr>
        <w:t xml:space="preserve"> (Gibson and McKenzie 2014). </w:t>
      </w:r>
      <w:r w:rsidRPr="002E021C">
        <w:rPr>
          <w:rStyle w:val="StyleUnderline"/>
        </w:rPr>
        <w:t xml:space="preserve">Regarded by the International </w:t>
      </w:r>
      <w:proofErr w:type="spellStart"/>
      <w:r w:rsidRPr="002E021C">
        <w:rPr>
          <w:rStyle w:val="StyleUnderline"/>
        </w:rPr>
        <w:t>Labour</w:t>
      </w:r>
      <w:proofErr w:type="spellEnd"/>
      <w:r w:rsidRPr="002E021C">
        <w:rPr>
          <w:rStyle w:val="StyleUnderline"/>
        </w:rPr>
        <w:t xml:space="preserve"> Organization</w:t>
      </w:r>
      <w:r w:rsidRPr="004A4FD8">
        <w:rPr>
          <w:sz w:val="14"/>
        </w:rPr>
        <w:t xml:space="preserve"> (ILO) </w:t>
      </w:r>
      <w:r w:rsidRPr="002E021C">
        <w:rPr>
          <w:rStyle w:val="StyleUnderline"/>
        </w:rPr>
        <w:t xml:space="preserve">as </w:t>
      </w:r>
      <w:r w:rsidRPr="002E021C">
        <w:rPr>
          <w:rStyle w:val="Emphasis"/>
        </w:rPr>
        <w:t xml:space="preserve">an example of </w:t>
      </w:r>
      <w:r w:rsidRPr="002E021C">
        <w:rPr>
          <w:rStyle w:val="Emphasis"/>
          <w:highlight w:val="cyan"/>
        </w:rPr>
        <w:t>best practice</w:t>
      </w:r>
      <w:r w:rsidRPr="004A4FD8">
        <w:rPr>
          <w:sz w:val="14"/>
        </w:rPr>
        <w:t xml:space="preserve">, the scheme </w:t>
      </w:r>
      <w:r w:rsidRPr="005D776A">
        <w:rPr>
          <w:rStyle w:val="StyleUnderline"/>
        </w:rPr>
        <w:t xml:space="preserve">also </w:t>
      </w:r>
      <w:r w:rsidRPr="002E021C">
        <w:rPr>
          <w:rStyle w:val="StyleUnderline"/>
          <w:highlight w:val="cyan"/>
        </w:rPr>
        <w:t>includes a wide range of provisions to ensure</w:t>
      </w:r>
      <w:r w:rsidRPr="005D776A">
        <w:rPr>
          <w:rStyle w:val="StyleUnderline"/>
        </w:rPr>
        <w:t xml:space="preserve"> workers receive adequate </w:t>
      </w:r>
      <w:r w:rsidRPr="002E021C">
        <w:rPr>
          <w:rStyle w:val="Emphasis"/>
          <w:highlight w:val="cyan"/>
        </w:rPr>
        <w:t>protections</w:t>
      </w:r>
      <w:r w:rsidRPr="002E021C">
        <w:rPr>
          <w:rStyle w:val="StyleUnderline"/>
          <w:highlight w:val="cyan"/>
        </w:rPr>
        <w:t xml:space="preserve"> and are </w:t>
      </w:r>
      <w:r w:rsidRPr="002E021C">
        <w:rPr>
          <w:rStyle w:val="Emphasis"/>
          <w:highlight w:val="cyan"/>
        </w:rPr>
        <w:t>informed</w:t>
      </w:r>
      <w:r w:rsidRPr="005D776A">
        <w:rPr>
          <w:rStyle w:val="StyleUnderline"/>
        </w:rPr>
        <w:t xml:space="preserve"> about them</w:t>
      </w:r>
      <w:r w:rsidRPr="004A4FD8">
        <w:rPr>
          <w:sz w:val="14"/>
        </w:rPr>
        <w:t xml:space="preserve"> (MBIE 2015; ILO 2015).</w:t>
      </w:r>
      <w:r w:rsidR="004A4FD8" w:rsidRPr="004A4FD8">
        <w:rPr>
          <w:sz w:val="14"/>
        </w:rPr>
        <w:t xml:space="preserve"> </w:t>
      </w:r>
      <w:r w:rsidRPr="004A4FD8">
        <w:rPr>
          <w:sz w:val="14"/>
        </w:rPr>
        <w:t>To achieve these outcomes, the RSE scheme introduced a number of innovative design features and incentives for migrant workers and employers. Notably, while a migrant worker’s stay in one season is limited, it is possible for that worker to return in subsequent years to work for the same or a different employer. This sense of job security gives workers an incentive not to overstay their visas, while also creating relative consistency and predictability within the circular design. Another part of circularity’s success appears to come from some onus being put on the employers, who are fined for migrant workers who overstay their visa (Gibson and McKenzie 2014). These fines, coupled with employers paying for half the flight and provision of housing, may incentivize employers to track their employees more closely along the circular timeline. When employers absorb some of the travel costs on behalf of migrant workers, a tendency to overstay the visa may be lessened because migrants are less likely to delay departure due to financial barriers—meaning they don’t have to wait to save enough money for the flight home (</w:t>
      </w:r>
      <w:proofErr w:type="spellStart"/>
      <w:r w:rsidRPr="004A4FD8">
        <w:rPr>
          <w:sz w:val="14"/>
        </w:rPr>
        <w:t>Basok</w:t>
      </w:r>
      <w:proofErr w:type="spellEnd"/>
      <w:r w:rsidRPr="004A4FD8">
        <w:rPr>
          <w:sz w:val="14"/>
        </w:rPr>
        <w:t xml:space="preserve"> 2002). The program also introduced quotas that change in response to demand, thus ensuring that employers are meeting their needs without admitting so many workers that they compete with natives (</w:t>
      </w:r>
      <w:proofErr w:type="spellStart"/>
      <w:r w:rsidRPr="004A4FD8">
        <w:rPr>
          <w:sz w:val="14"/>
        </w:rPr>
        <w:t>Nunns</w:t>
      </w:r>
      <w:proofErr w:type="spellEnd"/>
      <w:r w:rsidRPr="004A4FD8">
        <w:rPr>
          <w:sz w:val="14"/>
        </w:rPr>
        <w:t xml:space="preserve"> et al. 2010). Finally, the strong bilateral partnerships between New Zealand and the origin countries lay the foundation for opportunities for greater mutual benefits, including policies and programs designed to support the development of origin countries. New Zealand has in particular highlighted the benefits of remittances, and supported programs to increase migrants’ financial inclusion and financial literacy.</w:t>
      </w:r>
      <w:r w:rsidR="004A4FD8" w:rsidRPr="004A4FD8">
        <w:rPr>
          <w:sz w:val="14"/>
        </w:rPr>
        <w:t xml:space="preserve"> </w:t>
      </w:r>
      <w:r w:rsidRPr="00985C75">
        <w:rPr>
          <w:rStyle w:val="StyleUnderline"/>
        </w:rPr>
        <w:t xml:space="preserve">The RSE scheme shows that temporary migration programs can be an effective means for origin and destination countries to reap the rewards of migration without significant risk of overstay. </w:t>
      </w:r>
      <w:r w:rsidRPr="004A4FD8">
        <w:rPr>
          <w:rStyle w:val="StyleUnderline"/>
          <w:highlight w:val="cyan"/>
        </w:rPr>
        <w:t>Other programs</w:t>
      </w:r>
      <w:r w:rsidRPr="00985C75">
        <w:rPr>
          <w:rStyle w:val="StyleUnderline"/>
        </w:rPr>
        <w:t>, such as Canada’s Seasonal Agricultural Workers Program</w:t>
      </w:r>
      <w:r w:rsidRPr="004A4FD8">
        <w:rPr>
          <w:sz w:val="14"/>
        </w:rPr>
        <w:t xml:space="preserve"> (SAWP) </w:t>
      </w:r>
      <w:r w:rsidRPr="00985C75">
        <w:rPr>
          <w:rStyle w:val="StyleUnderline"/>
        </w:rPr>
        <w:t xml:space="preserve">and Spain’s </w:t>
      </w:r>
      <w:proofErr w:type="spellStart"/>
      <w:r w:rsidRPr="00985C75">
        <w:rPr>
          <w:rStyle w:val="StyleUnderline"/>
        </w:rPr>
        <w:t>Unió</w:t>
      </w:r>
      <w:proofErr w:type="spellEnd"/>
      <w:r w:rsidRPr="00985C75">
        <w:rPr>
          <w:rStyle w:val="StyleUnderline"/>
        </w:rPr>
        <w:t xml:space="preserve"> de </w:t>
      </w:r>
      <w:proofErr w:type="spellStart"/>
      <w:r w:rsidRPr="00985C75">
        <w:rPr>
          <w:rStyle w:val="StyleUnderline"/>
        </w:rPr>
        <w:t>Pagesos</w:t>
      </w:r>
      <w:proofErr w:type="spellEnd"/>
      <w:r w:rsidRPr="00985C75">
        <w:rPr>
          <w:rStyle w:val="StyleUnderline"/>
        </w:rPr>
        <w:t xml:space="preserve"> program, </w:t>
      </w:r>
      <w:r w:rsidRPr="004A4FD8">
        <w:rPr>
          <w:rStyle w:val="StyleUnderline"/>
          <w:highlight w:val="cyan"/>
        </w:rPr>
        <w:t>have had similar success</w:t>
      </w:r>
      <w:r w:rsidRPr="004A4FD8">
        <w:rPr>
          <w:sz w:val="14"/>
        </w:rPr>
        <w:t xml:space="preserve"> (Newland et al. 2008). Nevertheless, there is still room for improvement. For example, the RSE scheme could have included a Global Skill Partnership element (discussed in detail in the section on brain drain) wherein migrants are trained in the origin country, rendering mutual benefits through technology and skills transfer that can help drive development gains in the origin country.</w:t>
      </w:r>
      <w:r w:rsidR="004A4FD8" w:rsidRPr="004A4FD8">
        <w:rPr>
          <w:sz w:val="14"/>
        </w:rPr>
        <w:t xml:space="preserve"> </w:t>
      </w:r>
      <w:r w:rsidRPr="003401D7">
        <w:rPr>
          <w:rStyle w:val="StyleUnderline"/>
        </w:rPr>
        <w:t>Other initiatives have failed to build in the design features that allowed for successful circularity seen in RSE and similar programs</w:t>
      </w:r>
      <w:r w:rsidRPr="004A4FD8">
        <w:rPr>
          <w:sz w:val="14"/>
        </w:rPr>
        <w:t>. For example, the Seasonal Agricultural Workers Scheme (SAWS) in the UK has had overstay rates as high as 10 percent. The program, which started in 1945 and was discontinued in 2013, targeted eastern European agricultural/farming students to fill low-skilled temporary labor market needs for terms lasting up to six months.</w:t>
      </w:r>
      <w:r w:rsidR="004A4FD8" w:rsidRPr="004A4FD8">
        <w:rPr>
          <w:sz w:val="14"/>
        </w:rPr>
        <w:t xml:space="preserve"> </w:t>
      </w:r>
      <w:r w:rsidRPr="004A4FD8">
        <w:rPr>
          <w:sz w:val="14"/>
        </w:rPr>
        <w:t>One problem with the SAWS program was that although employers paid for accommodation, workers had to pay travel costs. As evidence from other examples illustrates, some workers may have had difficulty affording the return ticket at the end of the season. Second, because the program was available only for full-time students, the workers had no prospects for returning to the UK following graduation and were thus prone to overstay once they completed school. Finally, because the program targeted students, many were overqualified and thus able to find other work opportunities outside of agriculture. These job opportunities created an additional pull factor for staying (</w:t>
      </w:r>
      <w:proofErr w:type="spellStart"/>
      <w:r w:rsidRPr="004A4FD8">
        <w:rPr>
          <w:sz w:val="14"/>
        </w:rPr>
        <w:t>Consterdine</w:t>
      </w:r>
      <w:proofErr w:type="spellEnd"/>
      <w:r w:rsidRPr="004A4FD8">
        <w:rPr>
          <w:sz w:val="14"/>
        </w:rPr>
        <w:t xml:space="preserve"> and </w:t>
      </w:r>
      <w:proofErr w:type="spellStart"/>
      <w:r w:rsidRPr="004A4FD8">
        <w:rPr>
          <w:sz w:val="14"/>
        </w:rPr>
        <w:t>Samuk</w:t>
      </w:r>
      <w:proofErr w:type="spellEnd"/>
      <w:r w:rsidRPr="004A4FD8">
        <w:rPr>
          <w:sz w:val="14"/>
        </w:rPr>
        <w:t xml:space="preserve"> 2015; World Bank 2006a).</w:t>
      </w:r>
      <w:r w:rsidR="004A4FD8" w:rsidRPr="004A4FD8">
        <w:rPr>
          <w:sz w:val="14"/>
        </w:rPr>
        <w:t xml:space="preserve"> </w:t>
      </w:r>
      <w:r w:rsidRPr="004A4FD8">
        <w:rPr>
          <w:sz w:val="14"/>
        </w:rPr>
        <w:t xml:space="preserve">Experience in New Zealand belies the notion that low-skilled temporary migrants are bound to overstay their work authorization at high rates. </w:t>
      </w:r>
      <w:r w:rsidRPr="003401D7">
        <w:rPr>
          <w:rStyle w:val="StyleUnderline"/>
        </w:rPr>
        <w:t>Low rates of overstay are the result of pragmatic policy design and implementation that create sufficient legal migration channels to fill labor market needs; provide opportunities to migrants; and align incentives among migrants, employers, and host and origin countries. These outcomes were achieved while providing workers with adequate protections</w:t>
      </w:r>
      <w:r w:rsidRPr="004A4FD8">
        <w:rPr>
          <w:sz w:val="14"/>
        </w:rPr>
        <w:t xml:space="preserve">. Meanwhile, policy choices in the UK program had the effect of encouraging large numbers of workers to not return home. </w:t>
      </w:r>
      <w:r w:rsidRPr="003401D7">
        <w:rPr>
          <w:rStyle w:val="StyleUnderline"/>
        </w:rPr>
        <w:t xml:space="preserve">Temporary migration programs can generate substantial economic benefits. Whether they do so with or without large overstay rates </w:t>
      </w:r>
      <w:r w:rsidRPr="007A6817">
        <w:rPr>
          <w:rStyle w:val="Emphasis"/>
        </w:rPr>
        <w:t>depends on the incentives that policies create</w:t>
      </w:r>
      <w:r w:rsidRPr="004A4FD8">
        <w:rPr>
          <w:sz w:val="14"/>
        </w:rPr>
        <w:t>.</w:t>
      </w:r>
    </w:p>
    <w:p w:rsidR="006545F0" w:rsidRDefault="006545F0" w:rsidP="006545F0"/>
    <w:p w:rsidR="00760B86" w:rsidRDefault="00760B86" w:rsidP="00760B86">
      <w:pPr>
        <w:pStyle w:val="Heading3"/>
      </w:pPr>
      <w:r>
        <w:t xml:space="preserve">2nc – at: </w:t>
      </w:r>
      <w:proofErr w:type="spellStart"/>
      <w:r>
        <w:t>lpr</w:t>
      </w:r>
      <w:proofErr w:type="spellEnd"/>
      <w:r>
        <w:t xml:space="preserve"> key – indefinitely renewable</w:t>
      </w:r>
    </w:p>
    <w:p w:rsidR="00760B86" w:rsidRDefault="00760B86" w:rsidP="00760B86"/>
    <w:p w:rsidR="00760B86" w:rsidRDefault="00252055" w:rsidP="00252055">
      <w:pPr>
        <w:pStyle w:val="Heading4"/>
      </w:pPr>
      <w:r>
        <w:t>Making the permits indefinitely renewable makes the counterplan functionally equivalent to permanent residency, even if legally distinct</w:t>
      </w:r>
    </w:p>
    <w:p w:rsidR="00760B86" w:rsidRDefault="00760B86" w:rsidP="00760B86">
      <w:pPr>
        <w:pStyle w:val="CiteSpacing"/>
      </w:pPr>
      <w:proofErr w:type="spellStart"/>
      <w:r w:rsidRPr="00760B86">
        <w:rPr>
          <w:rStyle w:val="Style13ptBold"/>
        </w:rPr>
        <w:t>Krikorian</w:t>
      </w:r>
      <w:proofErr w:type="spellEnd"/>
      <w:r w:rsidRPr="00760B86">
        <w:rPr>
          <w:rStyle w:val="Style13ptBold"/>
        </w:rPr>
        <w:t xml:space="preserve"> 4</w:t>
      </w:r>
      <w:r>
        <w:t xml:space="preserve"> (Mark </w:t>
      </w:r>
      <w:proofErr w:type="spellStart"/>
      <w:r>
        <w:t>Krikorian</w:t>
      </w:r>
      <w:proofErr w:type="spellEnd"/>
      <w:r>
        <w:t xml:space="preserve">, Executive Director of the Center for Immigration Studies, M.A. Fletcher School of Law and Diplomacy, Tufts University, B.A. Georgetown University, “Immigration, Saudi Style,” National Review, 1-13-2004, </w:t>
      </w:r>
      <w:hyperlink r:id="rId9" w:history="1">
        <w:r w:rsidRPr="00A43F77">
          <w:rPr>
            <w:rStyle w:val="Hyperlink"/>
          </w:rPr>
          <w:t>https://www.nationalreview.com/2004/01/immigration-saudi-style-mark-krikorian/</w:t>
        </w:r>
      </w:hyperlink>
      <w:r>
        <w:t xml:space="preserve"> DOA 7-24-2018)KMM</w:t>
      </w:r>
    </w:p>
    <w:p w:rsidR="00760B86" w:rsidRDefault="00760B86" w:rsidP="00760B86">
      <w:r w:rsidRPr="009A113C">
        <w:rPr>
          <w:sz w:val="14"/>
        </w:rPr>
        <w:t xml:space="preserve">The president assured the nation that </w:t>
      </w:r>
      <w:r w:rsidRPr="00252055">
        <w:rPr>
          <w:rStyle w:val="StyleUnderline"/>
        </w:rPr>
        <w:t xml:space="preserve">the </w:t>
      </w:r>
      <w:r w:rsidRPr="00B11140">
        <w:rPr>
          <w:rStyle w:val="StyleUnderline"/>
          <w:highlight w:val="cyan"/>
        </w:rPr>
        <w:t>legal status</w:t>
      </w:r>
      <w:r w:rsidRPr="00252055">
        <w:rPr>
          <w:rStyle w:val="StyleUnderline"/>
        </w:rPr>
        <w:t xml:space="preserve"> accorded to foreign workers</w:t>
      </w:r>
      <w:r w:rsidRPr="009A113C">
        <w:rPr>
          <w:sz w:val="14"/>
        </w:rPr>
        <w:t xml:space="preserve"> under his proposal “</w:t>
      </w:r>
      <w:r w:rsidRPr="00B11140">
        <w:rPr>
          <w:rStyle w:val="StyleUnderline"/>
          <w:highlight w:val="cyan"/>
        </w:rPr>
        <w:t>will have an end</w:t>
      </w:r>
      <w:r w:rsidRPr="009A113C">
        <w:rPr>
          <w:sz w:val="14"/>
        </w:rPr>
        <w:t xml:space="preserve">,” </w:t>
      </w:r>
      <w:r w:rsidRPr="00B11140">
        <w:rPr>
          <w:rStyle w:val="StyleUnderline"/>
          <w:highlight w:val="cyan"/>
        </w:rPr>
        <w:t>and</w:t>
      </w:r>
      <w:r w:rsidRPr="009A113C">
        <w:rPr>
          <w:sz w:val="14"/>
        </w:rPr>
        <w:t xml:space="preserve"> that he “</w:t>
      </w:r>
      <w:r w:rsidRPr="00252055">
        <w:rPr>
          <w:rStyle w:val="StyleUnderline"/>
        </w:rPr>
        <w:t>expects that most temporary workers will eventually return permanently to their home countries</w:t>
      </w:r>
      <w:r w:rsidRPr="009A113C">
        <w:rPr>
          <w:sz w:val="14"/>
        </w:rPr>
        <w:t xml:space="preserve">.” And one of the principles the president espoused for his proposal was that “new laws should </w:t>
      </w:r>
      <w:r w:rsidRPr="00B11140">
        <w:rPr>
          <w:rStyle w:val="StyleUnderline"/>
          <w:highlight w:val="cyan"/>
        </w:rPr>
        <w:t>provide incentives for temporary</w:t>
      </w:r>
      <w:r w:rsidRPr="00CF2351">
        <w:rPr>
          <w:rStyle w:val="StyleUnderline"/>
        </w:rPr>
        <w:t xml:space="preserve">, foreign </w:t>
      </w:r>
      <w:r w:rsidRPr="00B11140">
        <w:rPr>
          <w:rStyle w:val="StyleUnderline"/>
          <w:highlight w:val="cyan"/>
        </w:rPr>
        <w:t>workers to return permanently</w:t>
      </w:r>
      <w:r w:rsidRPr="00CF2351">
        <w:rPr>
          <w:rStyle w:val="StyleUnderline"/>
        </w:rPr>
        <w:t xml:space="preserve"> to their </w:t>
      </w:r>
      <w:r w:rsidRPr="00B11140">
        <w:rPr>
          <w:rStyle w:val="StyleUnderline"/>
          <w:highlight w:val="cyan"/>
        </w:rPr>
        <w:t>home</w:t>
      </w:r>
      <w:r w:rsidRPr="00CF2351">
        <w:rPr>
          <w:rStyle w:val="StyleUnderline"/>
        </w:rPr>
        <w:t xml:space="preserve"> countries</w:t>
      </w:r>
      <w:r w:rsidRPr="009A113C">
        <w:rPr>
          <w:sz w:val="14"/>
        </w:rPr>
        <w:t xml:space="preserve"> after their period of work in the United States has expired,” incentives such as tax-free savings accounts that </w:t>
      </w:r>
      <w:proofErr w:type="spellStart"/>
      <w:r w:rsidRPr="009A113C">
        <w:rPr>
          <w:sz w:val="14"/>
        </w:rPr>
        <w:t>guestworkers</w:t>
      </w:r>
      <w:proofErr w:type="spellEnd"/>
      <w:r w:rsidRPr="009A113C">
        <w:rPr>
          <w:sz w:val="14"/>
        </w:rPr>
        <w:t xml:space="preserve"> could only access after they return.</w:t>
      </w:r>
      <w:r w:rsidR="009A113C" w:rsidRPr="009A113C">
        <w:rPr>
          <w:sz w:val="14"/>
        </w:rPr>
        <w:t xml:space="preserve"> </w:t>
      </w:r>
      <w:r w:rsidRPr="00B11140">
        <w:rPr>
          <w:rStyle w:val="StyleUnderline"/>
          <w:highlight w:val="cyan"/>
        </w:rPr>
        <w:t>But anyone familiar</w:t>
      </w:r>
      <w:r w:rsidRPr="00B11140">
        <w:rPr>
          <w:rStyle w:val="StyleUnderline"/>
        </w:rPr>
        <w:t xml:space="preserve"> with</w:t>
      </w:r>
      <w:r w:rsidRPr="00CF2351">
        <w:rPr>
          <w:rStyle w:val="StyleUnderline"/>
        </w:rPr>
        <w:t xml:space="preserve"> the working of our immigration system–or anyone else’s–</w:t>
      </w:r>
      <w:r w:rsidRPr="00B11140">
        <w:rPr>
          <w:rStyle w:val="StyleUnderline"/>
          <w:highlight w:val="cyan"/>
        </w:rPr>
        <w:t>knows the bulk of these workers would be permanent</w:t>
      </w:r>
      <w:r w:rsidRPr="009A113C">
        <w:rPr>
          <w:sz w:val="14"/>
        </w:rPr>
        <w:t xml:space="preserve">. (See this overview of past </w:t>
      </w:r>
      <w:proofErr w:type="spellStart"/>
      <w:r w:rsidRPr="009A113C">
        <w:rPr>
          <w:sz w:val="14"/>
        </w:rPr>
        <w:t>guestworker</w:t>
      </w:r>
      <w:proofErr w:type="spellEnd"/>
      <w:r w:rsidRPr="009A113C">
        <w:rPr>
          <w:sz w:val="14"/>
        </w:rPr>
        <w:t xml:space="preserve"> failures.) The White House sees the three-year visas that workers would come in on (and that illegals would use to launder their status) as renewable for however many times Congress sees fit. The relevant parallel in current law is the H-1b visa, which is for foreigners in “specialty occupations,” and which lasts three years, renewable once. However, since the six years weren’t enough for many H-1b visa holders to work their way to the head of the line for green cards, Congress in 2000 </w:t>
      </w:r>
      <w:r w:rsidRPr="00B11140">
        <w:rPr>
          <w:rStyle w:val="StyleUnderline"/>
          <w:highlight w:val="cyan"/>
        </w:rPr>
        <w:t xml:space="preserve">made the visa </w:t>
      </w:r>
      <w:r w:rsidRPr="00B11140">
        <w:rPr>
          <w:rStyle w:val="Emphasis"/>
          <w:highlight w:val="cyan"/>
        </w:rPr>
        <w:t>indefinitely renewable</w:t>
      </w:r>
      <w:r w:rsidRPr="009A113C">
        <w:rPr>
          <w:sz w:val="14"/>
        </w:rPr>
        <w:t xml:space="preserve"> for one year at a time </w:t>
      </w:r>
      <w:r w:rsidRPr="00CF2351">
        <w:rPr>
          <w:rStyle w:val="StyleUnderline"/>
        </w:rPr>
        <w:t>for people on a green card waiting list</w:t>
      </w:r>
      <w:r w:rsidRPr="009A113C">
        <w:rPr>
          <w:sz w:val="14"/>
        </w:rPr>
        <w:t xml:space="preserve">. Assuming that Congress didn’t design the new </w:t>
      </w:r>
      <w:proofErr w:type="spellStart"/>
      <w:r w:rsidRPr="009A113C">
        <w:rPr>
          <w:sz w:val="14"/>
        </w:rPr>
        <w:t>guestworker</w:t>
      </w:r>
      <w:proofErr w:type="spellEnd"/>
      <w:r w:rsidRPr="009A113C">
        <w:rPr>
          <w:sz w:val="14"/>
        </w:rPr>
        <w:t xml:space="preserve"> program to be like this from the start, this kind of permanent status almost certainly would be granted eventually to everyone waiting in the queue for green cards.</w:t>
      </w:r>
      <w:r w:rsidR="009A113C" w:rsidRPr="009A113C">
        <w:rPr>
          <w:sz w:val="14"/>
        </w:rPr>
        <w:t xml:space="preserve"> </w:t>
      </w:r>
      <w:r w:rsidRPr="009A113C">
        <w:rPr>
          <w:sz w:val="14"/>
        </w:rPr>
        <w:t xml:space="preserve">And the time such workers would spend in “temporary” status would not be appreciably shortened by the White House </w:t>
      </w:r>
      <w:proofErr w:type="spellStart"/>
      <w:r w:rsidRPr="009A113C">
        <w:rPr>
          <w:sz w:val="14"/>
        </w:rPr>
        <w:t>plan’s</w:t>
      </w:r>
      <w:proofErr w:type="spellEnd"/>
      <w:r w:rsidRPr="009A113C">
        <w:rPr>
          <w:sz w:val="14"/>
        </w:rPr>
        <w:t xml:space="preserve"> call for a “reasonable” increase in the number of green cards. The total annual number of green cards would have to be tripled or quadrupled beyond today’s total level of one million-plus in order to make any dent in the existing backlogs and to satisfy the huge demand that would be unleashed by the </w:t>
      </w:r>
      <w:proofErr w:type="spellStart"/>
      <w:r w:rsidRPr="009A113C">
        <w:rPr>
          <w:sz w:val="14"/>
        </w:rPr>
        <w:t>guestworker</w:t>
      </w:r>
      <w:proofErr w:type="spellEnd"/>
      <w:r w:rsidRPr="009A113C">
        <w:rPr>
          <w:sz w:val="14"/>
        </w:rPr>
        <w:t xml:space="preserve"> program. And such </w:t>
      </w:r>
      <w:r w:rsidRPr="009A113C">
        <w:rPr>
          <w:rStyle w:val="StyleUnderline"/>
        </w:rPr>
        <w:t>huge increases in permanent immigration are politically impossible, unlike the soothing fairy tales of “temporary” worker programs</w:t>
      </w:r>
      <w:r w:rsidRPr="009A113C">
        <w:rPr>
          <w:sz w:val="14"/>
        </w:rPr>
        <w:t xml:space="preserve">. </w:t>
      </w:r>
      <w:r w:rsidRPr="009A113C">
        <w:rPr>
          <w:rStyle w:val="StyleUnderline"/>
        </w:rPr>
        <w:t xml:space="preserve">The result would be big increases in waiting lists for immigration, but the ability to live and work here until your number comes up, </w:t>
      </w:r>
      <w:r w:rsidRPr="00B11140">
        <w:rPr>
          <w:rStyle w:val="StyleUnderline"/>
          <w:highlight w:val="cyan"/>
        </w:rPr>
        <w:t xml:space="preserve">meaning that the </w:t>
      </w:r>
      <w:r w:rsidRPr="00B11140">
        <w:rPr>
          <w:rStyle w:val="Emphasis"/>
          <w:highlight w:val="cyan"/>
        </w:rPr>
        <w:t>“temporary” status would in actuality be permanent</w:t>
      </w:r>
      <w:r w:rsidRPr="009A113C">
        <w:rPr>
          <w:sz w:val="14"/>
        </w:rPr>
        <w:t>.</w:t>
      </w:r>
    </w:p>
    <w:p w:rsidR="00760B86" w:rsidRPr="00760B86" w:rsidRDefault="00760B86" w:rsidP="00760B86"/>
    <w:p w:rsidR="00955DC6" w:rsidRDefault="00955DC6" w:rsidP="00955DC6">
      <w:pPr>
        <w:pStyle w:val="Heading3"/>
      </w:pPr>
      <w:r>
        <w:t xml:space="preserve">2nc – at: </w:t>
      </w:r>
      <w:proofErr w:type="spellStart"/>
      <w:r w:rsidR="00F47DE9">
        <w:t>lpr</w:t>
      </w:r>
      <w:proofErr w:type="spellEnd"/>
      <w:r w:rsidR="00F47DE9">
        <w:t xml:space="preserve"> key</w:t>
      </w:r>
      <w:r>
        <w:t xml:space="preserve"> – </w:t>
      </w:r>
      <w:r w:rsidR="00DA0FD4">
        <w:t>soft left</w:t>
      </w:r>
    </w:p>
    <w:p w:rsidR="00955DC6" w:rsidRDefault="00955DC6" w:rsidP="00955DC6"/>
    <w:p w:rsidR="00955DC6" w:rsidRDefault="00DA0FD4" w:rsidP="00FA120B">
      <w:pPr>
        <w:pStyle w:val="Heading4"/>
      </w:pPr>
      <w:r w:rsidRPr="00D25EDC">
        <w:t>It resolves, NOT sustains structures of anti-immigrant violence</w:t>
      </w:r>
      <w:r w:rsidR="00FA120B">
        <w:t xml:space="preserve"> – BUT even if, </w:t>
      </w:r>
      <w:r w:rsidR="00DB277F">
        <w:t xml:space="preserve">they don’t solve that either </w:t>
      </w:r>
      <w:r w:rsidR="00D25EDC">
        <w:t>AND the net benefit turns it –</w:t>
      </w:r>
      <w:r w:rsidR="00DB277F">
        <w:t xml:space="preserve"> </w:t>
      </w:r>
      <w:r w:rsidR="00D25EDC">
        <w:t>counterplan’s</w:t>
      </w:r>
      <w:r w:rsidR="00DB277F">
        <w:t xml:space="preserve"> net better for </w:t>
      </w:r>
      <w:r w:rsidR="00D25EDC">
        <w:t xml:space="preserve">more </w:t>
      </w:r>
      <w:r w:rsidR="00DB277F">
        <w:t>migrants</w:t>
      </w:r>
    </w:p>
    <w:p w:rsidR="001B7C95" w:rsidRDefault="001B7C95" w:rsidP="001B7C95">
      <w:pPr>
        <w:pStyle w:val="CiteSpacing"/>
      </w:pPr>
      <w:proofErr w:type="spellStart"/>
      <w:r w:rsidRPr="00341E8D">
        <w:rPr>
          <w:rStyle w:val="Style13ptBold"/>
        </w:rPr>
        <w:t>Faizer</w:t>
      </w:r>
      <w:proofErr w:type="spellEnd"/>
      <w:r w:rsidRPr="00341E8D">
        <w:rPr>
          <w:rStyle w:val="Style13ptBold"/>
        </w:rPr>
        <w:t xml:space="preserve"> 17</w:t>
      </w:r>
      <w:r>
        <w:t xml:space="preserve"> (M. </w:t>
      </w:r>
      <w:proofErr w:type="spellStart"/>
      <w:r>
        <w:t>Akram</w:t>
      </w:r>
      <w:proofErr w:type="spellEnd"/>
      <w:r>
        <w:t xml:space="preserve"> </w:t>
      </w:r>
      <w:proofErr w:type="spellStart"/>
      <w:r>
        <w:t>Faizer</w:t>
      </w:r>
      <w:proofErr w:type="spellEnd"/>
      <w:r>
        <w:t>, Professor of Law at Lincoln Memorial University's Duncan School of Law, J.D. University of Notre Dame Law School, B.A. International Relations, B.S. Physiology, McGill University, “America First: Improving a Recalcitrant Immigration and Refugee Policy,” Tennessee Law Review, Summer, 2017, 84 Tenn. L. Rev. 933, l/n)KMM</w:t>
      </w:r>
    </w:p>
    <w:p w:rsidR="00DB277F" w:rsidRPr="001B7C95" w:rsidRDefault="00955DC6" w:rsidP="001B7C95">
      <w:r w:rsidRPr="006F232E">
        <w:rPr>
          <w:rStyle w:val="StyleUnderline"/>
        </w:rPr>
        <w:t xml:space="preserve">An </w:t>
      </w:r>
      <w:r w:rsidRPr="00C1656A">
        <w:rPr>
          <w:rStyle w:val="Emphasis"/>
        </w:rPr>
        <w:t>obvious objection</w:t>
      </w:r>
      <w:r w:rsidRPr="006F232E">
        <w:rPr>
          <w:rStyle w:val="StyleUnderline"/>
        </w:rPr>
        <w:t xml:space="preserve"> to this proposal is that it </w:t>
      </w:r>
      <w:r w:rsidRPr="00C1656A">
        <w:rPr>
          <w:rStyle w:val="Emphasis"/>
        </w:rPr>
        <w:t>treats these individuals unequally</w:t>
      </w:r>
      <w:r w:rsidRPr="006F232E">
        <w:rPr>
          <w:rStyle w:val="StyleUnderline"/>
        </w:rPr>
        <w:t xml:space="preserve"> compared to citizens and permanent residents</w:t>
      </w:r>
      <w:r w:rsidRPr="001B7C95">
        <w:rPr>
          <w:sz w:val="14"/>
        </w:rPr>
        <w:t xml:space="preserve">. It also will require receiving states to devote more resources to deport unwilling migrants than is currently the case. However, all new policies meant to address a particular set of problems create new ones. Here, </w:t>
      </w:r>
      <w:r w:rsidRPr="006F232E">
        <w:rPr>
          <w:rStyle w:val="StyleUnderline"/>
        </w:rPr>
        <w:t>the problems engendered</w:t>
      </w:r>
      <w:r w:rsidRPr="001B7C95">
        <w:rPr>
          <w:sz w:val="14"/>
        </w:rPr>
        <w:t xml:space="preserve"> by the policy, </w:t>
      </w:r>
      <w:r w:rsidRPr="006F232E">
        <w:rPr>
          <w:rStyle w:val="StyleUnderline"/>
        </w:rPr>
        <w:t>though real, are altogether more defensible than the status quo</w:t>
      </w:r>
      <w:r w:rsidRPr="001B7C95">
        <w:rPr>
          <w:sz w:val="14"/>
        </w:rPr>
        <w:t xml:space="preserve">. As we have seen, </w:t>
      </w:r>
      <w:r w:rsidRPr="00C1656A">
        <w:rPr>
          <w:rStyle w:val="StyleUnderline"/>
          <w:highlight w:val="cyan"/>
        </w:rPr>
        <w:t xml:space="preserve">assuring migrants </w:t>
      </w:r>
      <w:r w:rsidRPr="00C1656A">
        <w:rPr>
          <w:rStyle w:val="Emphasis"/>
          <w:highlight w:val="cyan"/>
        </w:rPr>
        <w:t>de jure equality</w:t>
      </w:r>
      <w:r w:rsidRPr="00C1656A">
        <w:rPr>
          <w:rStyle w:val="StyleUnderline"/>
          <w:highlight w:val="cyan"/>
        </w:rPr>
        <w:t xml:space="preserve"> has</w:t>
      </w:r>
      <w:r w:rsidRPr="006F232E">
        <w:rPr>
          <w:rStyle w:val="StyleUnderline"/>
        </w:rPr>
        <w:t xml:space="preserve"> had </w:t>
      </w:r>
      <w:r w:rsidRPr="00C1656A">
        <w:rPr>
          <w:rStyle w:val="StyleUnderline"/>
          <w:highlight w:val="cyan"/>
        </w:rPr>
        <w:t xml:space="preserve">the </w:t>
      </w:r>
      <w:r w:rsidRPr="00C1656A">
        <w:rPr>
          <w:rStyle w:val="Emphasis"/>
          <w:highlight w:val="cyan"/>
        </w:rPr>
        <w:t>perverse consequence</w:t>
      </w:r>
      <w:r w:rsidRPr="00C1656A">
        <w:rPr>
          <w:rStyle w:val="StyleUnderline"/>
          <w:highlight w:val="cyan"/>
        </w:rPr>
        <w:t xml:space="preserve"> of preventing them from accessing developed countries</w:t>
      </w:r>
      <w:r w:rsidRPr="006F232E">
        <w:rPr>
          <w:rStyle w:val="StyleUnderline"/>
        </w:rPr>
        <w:t xml:space="preserve"> and improving their living standards</w:t>
      </w:r>
      <w:r w:rsidRPr="001B7C95">
        <w:rPr>
          <w:sz w:val="14"/>
        </w:rPr>
        <w:t xml:space="preserve">. Although repatriation is harsh, it does not violate the Refugee Convention's prohibition against </w:t>
      </w:r>
      <w:proofErr w:type="spellStart"/>
      <w:r w:rsidRPr="001B7C95">
        <w:rPr>
          <w:sz w:val="14"/>
        </w:rPr>
        <w:t>refoulement</w:t>
      </w:r>
      <w:proofErr w:type="spellEnd"/>
      <w:r w:rsidRPr="001B7C95">
        <w:rPr>
          <w:sz w:val="14"/>
        </w:rPr>
        <w:t xml:space="preserve"> because the Convention specifically authorizes repatriation to</w:t>
      </w:r>
      <w:r w:rsidR="001B7C95" w:rsidRPr="001B7C95">
        <w:rPr>
          <w:sz w:val="14"/>
        </w:rPr>
        <w:t xml:space="preserve"> </w:t>
      </w:r>
      <w:r w:rsidRPr="001B7C95">
        <w:rPr>
          <w:sz w:val="14"/>
        </w:rPr>
        <w:t>[*963]</w:t>
      </w:r>
      <w:r w:rsidR="001B7C95" w:rsidRPr="001B7C95">
        <w:rPr>
          <w:sz w:val="14"/>
        </w:rPr>
        <w:t xml:space="preserve"> </w:t>
      </w:r>
      <w:r w:rsidRPr="001B7C95">
        <w:rPr>
          <w:sz w:val="14"/>
        </w:rPr>
        <w:t xml:space="preserve">countries of origin when conditions are safe to do so. 154 </w:t>
      </w:r>
      <w:r w:rsidRPr="00EE46A7">
        <w:rPr>
          <w:rStyle w:val="StyleUnderline"/>
        </w:rPr>
        <w:t xml:space="preserve">The current paradigm of asylum-granting followed by permanent residency </w:t>
      </w:r>
      <w:r w:rsidRPr="00C1656A">
        <w:rPr>
          <w:rStyle w:val="StyleUnderline"/>
          <w:highlight w:val="cyan"/>
        </w:rPr>
        <w:t>encourages states to</w:t>
      </w:r>
      <w:r w:rsidRPr="00EE46A7">
        <w:rPr>
          <w:rStyle w:val="StyleUnderline"/>
        </w:rPr>
        <w:t xml:space="preserve"> disregard the Refugee Convention's purpose and </w:t>
      </w:r>
      <w:r w:rsidRPr="00C1656A">
        <w:rPr>
          <w:rStyle w:val="StyleUnderline"/>
          <w:highlight w:val="cyan"/>
        </w:rPr>
        <w:t>spend great resources to prevent</w:t>
      </w:r>
      <w:r w:rsidRPr="00EE46A7">
        <w:rPr>
          <w:rStyle w:val="StyleUnderline"/>
        </w:rPr>
        <w:t xml:space="preserve"> the </w:t>
      </w:r>
      <w:r w:rsidRPr="00C1656A">
        <w:rPr>
          <w:rStyle w:val="StyleUnderline"/>
          <w:highlight w:val="cyan"/>
        </w:rPr>
        <w:t>entry</w:t>
      </w:r>
      <w:r w:rsidRPr="00EE46A7">
        <w:rPr>
          <w:rStyle w:val="StyleUnderline"/>
        </w:rPr>
        <w:t xml:space="preserve"> of would-be refugee claimants</w:t>
      </w:r>
      <w:r w:rsidRPr="001B7C95">
        <w:rPr>
          <w:sz w:val="14"/>
        </w:rPr>
        <w:t>. Examples of this include not only President Trump's temporary suspension of the U.S. Refugee Assistance Program, but Australia's decision to process and house refugees in the Micronesian state of Nauru to prevent refugees from effectuating asylum claims on Australian territory 155 and France's creating of an artificial international zone within Paris's De Gaulle Airport to prevent asylum seekers from making claims on French soil. 156</w:t>
      </w:r>
      <w:r w:rsidR="001B7C95" w:rsidRPr="001B7C95">
        <w:rPr>
          <w:sz w:val="14"/>
        </w:rPr>
        <w:t xml:space="preserve"> </w:t>
      </w:r>
      <w:r w:rsidRPr="00EE46A7">
        <w:rPr>
          <w:rStyle w:val="StyleUnderline"/>
        </w:rPr>
        <w:t>A similar pattern is at play with respect to economic migrants. The U.S.'s abject failure to address the issues of economic inequality and insecurity has led to the rise of populist, anti-immigration sentiment</w:t>
      </w:r>
      <w:r w:rsidRPr="001B7C95">
        <w:rPr>
          <w:sz w:val="14"/>
        </w:rPr>
        <w:t xml:space="preserve">. 157 Britain's failure to address the issue since the 1990s led to the Brexit vote to withdraw from the E.U. 158 and France's political polarization on the issue led to the evisceration of both major political parties and led Marine Le Pen succeeding to a run-off in the 2017 French Presidential election. 159 </w:t>
      </w:r>
      <w:r w:rsidRPr="00EE46A7">
        <w:rPr>
          <w:rStyle w:val="StyleUnderline"/>
        </w:rPr>
        <w:t xml:space="preserve">The rich-world is disregarding the obvious demand for migration and is harming global well-being by resorting to a fortress approach to avoid migration's demographic consequences. The current cumbersome and outdated immigration laws </w:t>
      </w:r>
      <w:r w:rsidRPr="00723ED8">
        <w:rPr>
          <w:rStyle w:val="StyleUnderline"/>
          <w:highlight w:val="cyan"/>
        </w:rPr>
        <w:t>have the effect of incentivizing</w:t>
      </w:r>
      <w:r w:rsidRPr="00EE46A7">
        <w:rPr>
          <w:rStyle w:val="StyleUnderline"/>
        </w:rPr>
        <w:t xml:space="preserve"> the uncertainty, </w:t>
      </w:r>
      <w:r w:rsidRPr="00723ED8">
        <w:rPr>
          <w:rStyle w:val="Emphasis"/>
          <w:highlight w:val="cyan"/>
        </w:rPr>
        <w:t>exploitation</w:t>
      </w:r>
      <w:r w:rsidRPr="00EE46A7">
        <w:rPr>
          <w:rStyle w:val="StyleUnderline"/>
        </w:rPr>
        <w:t xml:space="preserve">, </w:t>
      </w:r>
      <w:r w:rsidRPr="00723ED8">
        <w:rPr>
          <w:rStyle w:val="Emphasis"/>
          <w:highlight w:val="cyan"/>
        </w:rPr>
        <w:t>resentment</w:t>
      </w:r>
      <w:r w:rsidRPr="00EE46A7">
        <w:rPr>
          <w:rStyle w:val="StyleUnderline"/>
        </w:rPr>
        <w:t xml:space="preserve">, </w:t>
      </w:r>
      <w:r w:rsidRPr="00723ED8">
        <w:rPr>
          <w:rStyle w:val="StyleUnderline"/>
          <w:highlight w:val="cyan"/>
        </w:rPr>
        <w:t xml:space="preserve">and </w:t>
      </w:r>
      <w:r w:rsidRPr="00723ED8">
        <w:rPr>
          <w:rStyle w:val="Emphasis"/>
          <w:highlight w:val="cyan"/>
        </w:rPr>
        <w:t>backlash</w:t>
      </w:r>
      <w:r w:rsidRPr="00723ED8">
        <w:rPr>
          <w:rStyle w:val="StyleUnderline"/>
          <w:highlight w:val="cyan"/>
        </w:rPr>
        <w:t xml:space="preserve"> against immigrants</w:t>
      </w:r>
      <w:r w:rsidRPr="00EE46A7">
        <w:rPr>
          <w:rStyle w:val="StyleUnderline"/>
        </w:rPr>
        <w:t xml:space="preserve"> because it forces most of the world's unskilled migrants and refugees into an unauthorized immigration paradigm. This leaves them vulnerable to criminal and economic exploitation by unscrupulous employers and traffickers</w:t>
      </w:r>
      <w:r w:rsidRPr="001B7C95">
        <w:rPr>
          <w:sz w:val="14"/>
        </w:rPr>
        <w:t>. 160</w:t>
      </w:r>
      <w:r w:rsidR="001B7C95" w:rsidRPr="001B7C95">
        <w:rPr>
          <w:sz w:val="14"/>
        </w:rPr>
        <w:t xml:space="preserve"> </w:t>
      </w:r>
      <w:r w:rsidRPr="001B7C95">
        <w:rPr>
          <w:sz w:val="14"/>
        </w:rPr>
        <w:t>[*964]</w:t>
      </w:r>
      <w:r w:rsidR="001B7C95" w:rsidRPr="001B7C95">
        <w:rPr>
          <w:sz w:val="14"/>
        </w:rPr>
        <w:t xml:space="preserve"> </w:t>
      </w:r>
      <w:r w:rsidRPr="00EE46A7">
        <w:rPr>
          <w:rStyle w:val="StyleUnderline"/>
        </w:rPr>
        <w:t>Offering an expanded temporary residency program would provide substantial benefits for migrants, the receiving states, the sending states and overall global well-being</w:t>
      </w:r>
      <w:r w:rsidRPr="001B7C95">
        <w:rPr>
          <w:sz w:val="14"/>
        </w:rPr>
        <w:t>.</w:t>
      </w:r>
      <w:r w:rsidR="001B7C95" w:rsidRPr="001B7C95">
        <w:rPr>
          <w:sz w:val="14"/>
        </w:rPr>
        <w:t xml:space="preserve"> </w:t>
      </w:r>
      <w:r w:rsidR="00DB277F" w:rsidRPr="001B7C95">
        <w:rPr>
          <w:sz w:val="14"/>
        </w:rPr>
        <w:t>B. Changing Birthright Citizenship Laws</w:t>
      </w:r>
      <w:r w:rsidR="001B7C95" w:rsidRPr="001B7C95">
        <w:rPr>
          <w:sz w:val="14"/>
        </w:rPr>
        <w:t xml:space="preserve"> </w:t>
      </w:r>
      <w:r w:rsidR="00DB277F" w:rsidRPr="001B7C95">
        <w:rPr>
          <w:sz w:val="14"/>
        </w:rPr>
        <w:t>Birthright citizenship in the U.S. stems from the U.S. Constitution's Fourteenth Amendment, which provides, in relevant part, that "[a]</w:t>
      </w:r>
      <w:proofErr w:type="spellStart"/>
      <w:r w:rsidR="00DB277F" w:rsidRPr="001B7C95">
        <w:rPr>
          <w:sz w:val="14"/>
        </w:rPr>
        <w:t>ll</w:t>
      </w:r>
      <w:proofErr w:type="spellEnd"/>
      <w:r w:rsidR="00DB277F" w:rsidRPr="001B7C95">
        <w:rPr>
          <w:sz w:val="14"/>
        </w:rPr>
        <w:t xml:space="preserve"> persons born or naturalized in the United States, and subject to the jurisdiction thereof, are citizens of the United States and the State wherein they reside." 161 This provision was ratified in 1868 and effectively reversed Dred Scott v. </w:t>
      </w:r>
      <w:proofErr w:type="spellStart"/>
      <w:r w:rsidR="00DB277F" w:rsidRPr="001B7C95">
        <w:rPr>
          <w:sz w:val="14"/>
        </w:rPr>
        <w:t>Sandford</w:t>
      </w:r>
      <w:proofErr w:type="spellEnd"/>
      <w:r w:rsidR="00DB277F" w:rsidRPr="001B7C95">
        <w:rPr>
          <w:sz w:val="14"/>
        </w:rPr>
        <w:t>, 162 which concluded that African Americans born in the U.S., unless naturalized, cannot be U.S. citizens and therefore lack the right to sue for their freedom in federal court on diversity of citizenship grounds. 163 Although some argue that the "under the jurisdiction thereof" language might exempt the children of illegal migrants from birthright citizenship, 164 this is a minority position and is not the position adopted by the U.S. government, which currently grants U.S. citizenship to all those born in the U.S. except the children of foreign diplomats. 165 In Canada, birthright citizenship stems from the Citizenship Act, 166 which provides that all persons, with the exception of the children of diplomatic personnel or foreign government employees, are entitled to Canadian citizenship by law. 167 Other developed nations such as Australia, New Zealand, France, the</w:t>
      </w:r>
      <w:r w:rsidR="001B7C95" w:rsidRPr="001B7C95">
        <w:rPr>
          <w:sz w:val="14"/>
        </w:rPr>
        <w:t xml:space="preserve"> </w:t>
      </w:r>
      <w:r w:rsidR="00DB277F" w:rsidRPr="001B7C95">
        <w:rPr>
          <w:sz w:val="14"/>
        </w:rPr>
        <w:t>[*965]</w:t>
      </w:r>
      <w:r w:rsidR="001B7C95" w:rsidRPr="001B7C95">
        <w:rPr>
          <w:sz w:val="14"/>
        </w:rPr>
        <w:t xml:space="preserve"> </w:t>
      </w:r>
      <w:r w:rsidR="00DB277F" w:rsidRPr="001B7C95">
        <w:rPr>
          <w:sz w:val="14"/>
        </w:rPr>
        <w:t>United Kingdom and Ireland abandoned birthright citizenship. 168 With respect to the U.S. and Canada, though, birthright citizenship will have to be revisited with respect to migrants, be they illegal, temporary or refugees. For Canada, this will require nothing more than for the Parliament of Canada to enact an amendment to the Citizenship Act. 169 For the U.S., although purists may argue that this would require a constitutional amendment, the actual contours of the limitations on natural born citizenship and the "under the jurisdiction thereof" language have never been spelled out. 170 My proposal would be to have international migrants, prior to entry, permanently renounce the citizenship rights of any of their children born in the territorial U.S., on the ground that such births would not be under the U.S.'s jurisdiction for Fourteenth Amendment purposes. It would be, in effect, akin to the birth of a diplomat's child on U.S. territory, i.e. the child is not entitled to U.S. citizenship on the grounds his parents are not "subject to the jurisdiction" of the U.S. government. Although this would be a reinterpretation of the Fourteenth Amendment, I see nothing problematic with this approach because it would not be an improper denial of citizenship rights as was the case in Dred Scott, but a means of facilitating humanitarian migration.</w:t>
      </w:r>
      <w:r w:rsidR="001B7C95" w:rsidRPr="001B7C95">
        <w:rPr>
          <w:sz w:val="14"/>
        </w:rPr>
        <w:t xml:space="preserve"> </w:t>
      </w:r>
      <w:r w:rsidR="00DB277F" w:rsidRPr="001B7C95">
        <w:rPr>
          <w:sz w:val="14"/>
        </w:rPr>
        <w:t>C. Preventing and Addressing State Failure and International Crises</w:t>
      </w:r>
      <w:r w:rsidR="001B7C95" w:rsidRPr="001B7C95">
        <w:rPr>
          <w:sz w:val="14"/>
        </w:rPr>
        <w:t xml:space="preserve"> </w:t>
      </w:r>
      <w:r w:rsidR="00DB277F" w:rsidRPr="001B7C95">
        <w:rPr>
          <w:sz w:val="14"/>
        </w:rPr>
        <w:t>A more generous approach to migrants, in conjunction with a plan for repatriation, will encourage developed nations to spend greater resources addressing problems related to the Global Commons such as climate change, state failure and political instability in the developing world. This is because rich nations seeking to safely repatriate migrants will be encouraged to devote necessary resources to address these problems. Although superficially problematic, the repatriation requirement is a key component here because the current paradigm of limited asylum and permanent residency deters rich countries from the required international engagement level. For example, the U.S. and its European allies might have spent additional</w:t>
      </w:r>
      <w:r w:rsidR="001B7C95" w:rsidRPr="001B7C95">
        <w:rPr>
          <w:sz w:val="14"/>
        </w:rPr>
        <w:t xml:space="preserve"> </w:t>
      </w:r>
      <w:r w:rsidR="00DB277F" w:rsidRPr="001B7C95">
        <w:rPr>
          <w:sz w:val="14"/>
        </w:rPr>
        <w:t>[*966]</w:t>
      </w:r>
      <w:r w:rsidR="001B7C95" w:rsidRPr="001B7C95">
        <w:rPr>
          <w:sz w:val="14"/>
        </w:rPr>
        <w:t xml:space="preserve"> </w:t>
      </w:r>
      <w:r w:rsidR="00DB277F" w:rsidRPr="001B7C95">
        <w:rPr>
          <w:sz w:val="14"/>
        </w:rPr>
        <w:t>resources to address state failure in Libya and Syria if it did not fear the moral requirement to provide asylum with further involvement. The same applies with respect to economic migrants because the U.S. and other developed states would be forced to encourage economic development in sending-regions such as Central America and Mexico. Should rich countries collectively agree to adopt a dramatically increased temporary residency program, they will, in effect, be forced to devote additional resources to democratization and economic development in the developing world. For receiving states in Europe, Canada, and Australia, it will mean devotion of resources that are currently not spent. 171 For the U.S., it will most likely mean reallocation of resources from Israel and Turkey 172 to more vulnerable states with an emphasis on human development and job creation as opposed to military spending. It will also require states to take a more proactive approach to climate change and its concomitants, including political instability and state failure.</w:t>
      </w:r>
      <w:r w:rsidR="001B7C95" w:rsidRPr="001B7C95">
        <w:rPr>
          <w:sz w:val="14"/>
        </w:rPr>
        <w:t xml:space="preserve"> </w:t>
      </w:r>
      <w:r w:rsidR="00DB277F" w:rsidRPr="001B7C95">
        <w:rPr>
          <w:sz w:val="14"/>
        </w:rPr>
        <w:t>Rich nations, including the U.S., however, have a moral obligation to take in a greater number of global migrants in view of the migratory surge and coming population bulge in the developing world. 173 This will only be forthcoming with a repatriation requirement that will force rich countries to strategically prevent and address international crises.</w:t>
      </w:r>
      <w:r w:rsidR="001B7C95" w:rsidRPr="001B7C95">
        <w:rPr>
          <w:sz w:val="14"/>
        </w:rPr>
        <w:t xml:space="preserve"> </w:t>
      </w:r>
      <w:r w:rsidR="00DB277F" w:rsidRPr="001B7C95">
        <w:rPr>
          <w:sz w:val="14"/>
        </w:rPr>
        <w:t>D. Mitigating a Brain Drain from the Developing World</w:t>
      </w:r>
      <w:r w:rsidR="001B7C95" w:rsidRPr="001B7C95">
        <w:rPr>
          <w:sz w:val="14"/>
        </w:rPr>
        <w:t xml:space="preserve"> </w:t>
      </w:r>
      <w:r w:rsidR="00DB277F" w:rsidRPr="001B7C95">
        <w:rPr>
          <w:sz w:val="14"/>
        </w:rPr>
        <w:t>Another benefit of granting migrants temporary status as opposed to permanent residency is that it would mitigate the baneful consequences of "brain drain" from the developing world. 174 An ever-increasing</w:t>
      </w:r>
      <w:r w:rsidR="001B7C95" w:rsidRPr="001B7C95">
        <w:rPr>
          <w:sz w:val="14"/>
        </w:rPr>
        <w:t xml:space="preserve"> </w:t>
      </w:r>
      <w:r w:rsidR="00DB277F" w:rsidRPr="001B7C95">
        <w:rPr>
          <w:sz w:val="14"/>
        </w:rPr>
        <w:t>[*967]</w:t>
      </w:r>
      <w:r w:rsidR="001B7C95" w:rsidRPr="001B7C95">
        <w:rPr>
          <w:sz w:val="14"/>
        </w:rPr>
        <w:t xml:space="preserve"> </w:t>
      </w:r>
      <w:r w:rsidR="00DB277F" w:rsidRPr="001B7C95">
        <w:rPr>
          <w:sz w:val="14"/>
        </w:rPr>
        <w:t>number of persons with post-secondary education from developing nations now live permanently in rich-world countries. 175 To illustrate, African countries lose 20,000 skilled personnel to the developed world each year. 176 That means that Africa is continuously losing people who might improve public health and foster economic development, democratization, and government accountability. Although the solution to the brain-drain phenomenon is not simple and does not lie in closing off access to rich-world labor markets, it requires taking steps to ensure migrants remain invested in their countries of origin by providing them only temporary residency in developed nations as much as feasible. To conjecture, Mexico's economy and democracy would be better placed today if the Mexicans who migrated to the U.S. in previous generations had remained invested in Mexico's development. The same could be said of North and West Africans in France and South Asians in the U.K. By limiting migrants to temporary visas, rich world governments can help foster democratization and economic development in the Global South that, in view of the population disparities between the Global North and South, would be an obvious improvement in global well-being.</w:t>
      </w:r>
      <w:r w:rsidR="001B7C95" w:rsidRPr="001B7C95">
        <w:rPr>
          <w:sz w:val="14"/>
        </w:rPr>
        <w:t xml:space="preserve"> </w:t>
      </w:r>
      <w:r w:rsidR="00DB277F" w:rsidRPr="001B7C95">
        <w:rPr>
          <w:sz w:val="14"/>
        </w:rPr>
        <w:t>CONCLUSION</w:t>
      </w:r>
      <w:r w:rsidR="001B7C95" w:rsidRPr="001B7C95">
        <w:rPr>
          <w:sz w:val="14"/>
        </w:rPr>
        <w:t xml:space="preserve"> </w:t>
      </w:r>
      <w:r w:rsidR="00DB277F" w:rsidRPr="008979D8">
        <w:rPr>
          <w:rStyle w:val="StyleUnderline"/>
        </w:rPr>
        <w:t>If immigration and asylum laws were amended to allow for a large increase in temporary residence permits to facilitate ingress and egress across international frontiers, migrants would not become illegal immigrants, but would instead be legal temporary residents with the ability to live, work, and pay taxes in destination countries</w:t>
      </w:r>
      <w:r w:rsidR="00DB277F" w:rsidRPr="001B7C95">
        <w:rPr>
          <w:sz w:val="14"/>
        </w:rPr>
        <w:t>. Because the policy will require eventual repatriation and would deny migrant children birthright citizenship, bipartisan support for accepting more migrants will likely be forthcoming.</w:t>
      </w:r>
      <w:r w:rsidR="001B7C95" w:rsidRPr="001B7C95">
        <w:rPr>
          <w:sz w:val="14"/>
        </w:rPr>
        <w:t xml:space="preserve"> </w:t>
      </w:r>
      <w:r w:rsidR="00DB277F" w:rsidRPr="001B7C95">
        <w:rPr>
          <w:sz w:val="14"/>
        </w:rPr>
        <w:t xml:space="preserve">Continuing to incentivize repatriation to countries of origin by means of providing only temporary residence and work authorization without opportunity for permanent residency </w:t>
      </w:r>
      <w:r w:rsidR="00DB277F" w:rsidRPr="001B7C95">
        <w:rPr>
          <w:rStyle w:val="StyleUnderline"/>
        </w:rPr>
        <w:t xml:space="preserve">will definitely be problematic in that it will create an unequal residency paradigm that is anathema to liberal internationalists. That said, the current </w:t>
      </w:r>
      <w:r w:rsidR="00DB277F" w:rsidRPr="00723ED8">
        <w:rPr>
          <w:rStyle w:val="StyleUnderline"/>
          <w:highlight w:val="cyan"/>
        </w:rPr>
        <w:t xml:space="preserve">focus on equal </w:t>
      </w:r>
      <w:r w:rsidR="00DB277F" w:rsidRPr="00723ED8">
        <w:rPr>
          <w:rStyle w:val="Emphasis"/>
          <w:highlight w:val="cyan"/>
        </w:rPr>
        <w:t>permanent residency</w:t>
      </w:r>
      <w:r w:rsidR="00DB277F" w:rsidRPr="008979D8">
        <w:rPr>
          <w:rStyle w:val="StyleUnderline"/>
        </w:rPr>
        <w:t xml:space="preserve"> for all is </w:t>
      </w:r>
      <w:r w:rsidR="00DB277F" w:rsidRPr="00723ED8">
        <w:rPr>
          <w:rStyle w:val="Emphasis"/>
          <w:highlight w:val="cyan"/>
        </w:rPr>
        <w:t>causing more harm than good</w:t>
      </w:r>
      <w:r w:rsidR="00DB277F" w:rsidRPr="008979D8">
        <w:rPr>
          <w:rStyle w:val="StyleUnderline"/>
        </w:rPr>
        <w:t xml:space="preserve"> by effectively depriving the vast majority of migrants the physical security and economic opportunity that only rich-world nations can</w:t>
      </w:r>
      <w:r w:rsidR="001B7C95" w:rsidRPr="001B7C95">
        <w:rPr>
          <w:sz w:val="14"/>
        </w:rPr>
        <w:t xml:space="preserve"> </w:t>
      </w:r>
      <w:r w:rsidR="00DB277F" w:rsidRPr="001B7C95">
        <w:rPr>
          <w:sz w:val="14"/>
        </w:rPr>
        <w:t>[*968]</w:t>
      </w:r>
      <w:r w:rsidR="001B7C95" w:rsidRPr="001B7C95">
        <w:rPr>
          <w:sz w:val="14"/>
        </w:rPr>
        <w:t xml:space="preserve"> </w:t>
      </w:r>
      <w:r w:rsidR="00DB277F" w:rsidRPr="008979D8">
        <w:rPr>
          <w:rStyle w:val="StyleUnderline"/>
        </w:rPr>
        <w:t xml:space="preserve">currently provide. It also </w:t>
      </w:r>
      <w:proofErr w:type="spellStart"/>
      <w:r w:rsidR="00DB277F" w:rsidRPr="008979D8">
        <w:rPr>
          <w:rStyle w:val="Emphasis"/>
        </w:rPr>
        <w:t>disincentivizes</w:t>
      </w:r>
      <w:proofErr w:type="spellEnd"/>
      <w:r w:rsidR="00DB277F" w:rsidRPr="008979D8">
        <w:rPr>
          <w:rStyle w:val="StyleUnderline"/>
        </w:rPr>
        <w:t xml:space="preserve"> rich countries from working within an international community to </w:t>
      </w:r>
      <w:r w:rsidR="00DB277F" w:rsidRPr="005A52FA">
        <w:rPr>
          <w:rStyle w:val="Emphasis"/>
        </w:rPr>
        <w:t>prevent and address international crises</w:t>
      </w:r>
      <w:r w:rsidR="00DB277F" w:rsidRPr="008979D8">
        <w:rPr>
          <w:rStyle w:val="StyleUnderline"/>
        </w:rPr>
        <w:t xml:space="preserve"> and undermines third-world democratization and economic growth by permanently depriving developing nations of crucial human capital</w:t>
      </w:r>
      <w:r w:rsidR="00DB277F" w:rsidRPr="001B7C95">
        <w:rPr>
          <w:sz w:val="14"/>
        </w:rPr>
        <w:t>.</w:t>
      </w:r>
      <w:r w:rsidR="001B7C95" w:rsidRPr="001B7C95">
        <w:rPr>
          <w:sz w:val="14"/>
        </w:rPr>
        <w:t xml:space="preserve"> </w:t>
      </w:r>
      <w:r w:rsidR="00DB277F" w:rsidRPr="001B7C95">
        <w:rPr>
          <w:sz w:val="14"/>
        </w:rPr>
        <w:t xml:space="preserve">My proposal will strike some as both naïve and harsh. Naïve because it perhaps understates rich world countries' opposition to migrants, and harsh in that it contemplates and indeed advocates repatriating these migrants to their countries of origin and denies them the opportunity for either permanent residency or citizenship. Recognizing there are problems related to migrant repatriation, my proposal at least </w:t>
      </w:r>
      <w:r w:rsidR="00DB277F" w:rsidRPr="00D86BC3">
        <w:rPr>
          <w:rStyle w:val="StyleUnderline"/>
        </w:rPr>
        <w:t>considers all relevant interests in seeking to advance global well-being</w:t>
      </w:r>
      <w:r w:rsidR="00DB277F" w:rsidRPr="001B7C95">
        <w:rPr>
          <w:sz w:val="14"/>
        </w:rPr>
        <w:t xml:space="preserve">. These interests are </w:t>
      </w:r>
      <w:r w:rsidR="00DB277F" w:rsidRPr="00D86BC3">
        <w:rPr>
          <w:rStyle w:val="StyleUnderline"/>
        </w:rPr>
        <w:t>those of receiving states, which fear the demographic and backlash consequences of permanent migration, the sending states, who consistently lose human capital to the developed world, and</w:t>
      </w:r>
      <w:r w:rsidR="00DB277F" w:rsidRPr="001B7C95">
        <w:rPr>
          <w:sz w:val="14"/>
        </w:rPr>
        <w:t xml:space="preserve"> most importantly, </w:t>
      </w:r>
      <w:r w:rsidR="00DB277F" w:rsidRPr="00D86BC3">
        <w:rPr>
          <w:rStyle w:val="StyleUnderline"/>
        </w:rPr>
        <w:t>the migrants themselves, who are effectively disallowed access to developed countries under the current paradigm</w:t>
      </w:r>
      <w:r w:rsidR="00DB277F" w:rsidRPr="001B7C95">
        <w:rPr>
          <w:sz w:val="14"/>
        </w:rPr>
        <w:t xml:space="preserve">. </w:t>
      </w:r>
      <w:r w:rsidR="00DB277F" w:rsidRPr="001A2A6D">
        <w:rPr>
          <w:rStyle w:val="StyleUnderline"/>
        </w:rPr>
        <w:t>Obviously, my proposal does not directly address the issues of economic insecurity and socio-economic immobility, which are the other obvious causes for nativism and hostility to migrants in much of the developed world. These</w:t>
      </w:r>
      <w:r w:rsidR="00DB277F" w:rsidRPr="00D86BC3">
        <w:rPr>
          <w:rStyle w:val="StyleUnderline"/>
        </w:rPr>
        <w:t xml:space="preserve"> problems should be addressed </w:t>
      </w:r>
      <w:r w:rsidR="00DB277F" w:rsidRPr="001A2A6D">
        <w:rPr>
          <w:rStyle w:val="StyleUnderline"/>
        </w:rPr>
        <w:t xml:space="preserve">as a moral imperative regardless of how they affect attitudes to migrants. However, </w:t>
      </w:r>
      <w:r w:rsidR="00DB277F" w:rsidRPr="001D3E36">
        <w:rPr>
          <w:rStyle w:val="StyleUnderline"/>
          <w:highlight w:val="cyan"/>
        </w:rPr>
        <w:t>taking steps toward remediating inequality</w:t>
      </w:r>
      <w:r w:rsidR="00DB277F" w:rsidRPr="001A2A6D">
        <w:rPr>
          <w:rStyle w:val="StyleUnderline"/>
        </w:rPr>
        <w:t xml:space="preserve"> and providing for socio-economic and intergenerational mobility </w:t>
      </w:r>
      <w:r w:rsidR="00DB277F" w:rsidRPr="001D3E36">
        <w:rPr>
          <w:rStyle w:val="StyleUnderline"/>
          <w:highlight w:val="cyan"/>
        </w:rPr>
        <w:t>is a necessary but</w:t>
      </w:r>
      <w:r w:rsidR="00DB277F" w:rsidRPr="001D3E36">
        <w:rPr>
          <w:rStyle w:val="StyleUnderline"/>
        </w:rPr>
        <w:t xml:space="preserve"> altogether </w:t>
      </w:r>
      <w:r w:rsidR="00DB277F" w:rsidRPr="001D3E36">
        <w:rPr>
          <w:rStyle w:val="Emphasis"/>
          <w:highlight w:val="cyan"/>
        </w:rPr>
        <w:t>insufficient</w:t>
      </w:r>
      <w:r w:rsidR="00DB277F" w:rsidRPr="001D3E36">
        <w:rPr>
          <w:rStyle w:val="StyleUnderline"/>
          <w:highlight w:val="cyan"/>
        </w:rPr>
        <w:t xml:space="preserve"> basis for </w:t>
      </w:r>
      <w:r w:rsidR="00DB277F" w:rsidRPr="001D3E36">
        <w:rPr>
          <w:rStyle w:val="Emphasis"/>
          <w:highlight w:val="cyan"/>
        </w:rPr>
        <w:t>changing attitudes to migrants</w:t>
      </w:r>
      <w:r w:rsidR="00DB277F" w:rsidRPr="001B7C95">
        <w:rPr>
          <w:sz w:val="14"/>
        </w:rPr>
        <w:t>.</w:t>
      </w:r>
      <w:r w:rsidR="001B7C95" w:rsidRPr="001B7C95">
        <w:rPr>
          <w:sz w:val="14"/>
        </w:rPr>
        <w:t xml:space="preserve"> </w:t>
      </w:r>
      <w:r w:rsidR="00DB277F" w:rsidRPr="000A6A32">
        <w:rPr>
          <w:rStyle w:val="StyleUnderline"/>
          <w:highlight w:val="cyan"/>
        </w:rPr>
        <w:t xml:space="preserve">Recognizing my proposal is a mere </w:t>
      </w:r>
      <w:r w:rsidR="00DB277F" w:rsidRPr="000A6A32">
        <w:rPr>
          <w:rStyle w:val="Emphasis"/>
          <w:highlight w:val="cyan"/>
        </w:rPr>
        <w:t>starting point</w:t>
      </w:r>
      <w:r w:rsidR="00DB277F" w:rsidRPr="001B7C95">
        <w:rPr>
          <w:sz w:val="14"/>
        </w:rPr>
        <w:t xml:space="preserve">, my hope is that </w:t>
      </w:r>
      <w:r w:rsidR="00DB277F" w:rsidRPr="000A6A32">
        <w:rPr>
          <w:rStyle w:val="StyleUnderline"/>
          <w:highlight w:val="cyan"/>
        </w:rPr>
        <w:t xml:space="preserve">it will </w:t>
      </w:r>
      <w:r w:rsidR="00DB277F" w:rsidRPr="000A6A32">
        <w:rPr>
          <w:rStyle w:val="Emphasis"/>
          <w:highlight w:val="cyan"/>
        </w:rPr>
        <w:t>stimulate</w:t>
      </w:r>
      <w:r w:rsidR="00DB277F" w:rsidRPr="000A6A32">
        <w:rPr>
          <w:rStyle w:val="StyleUnderline"/>
        </w:rPr>
        <w:t xml:space="preserve"> a needed conversation about </w:t>
      </w:r>
      <w:r w:rsidR="00DB277F" w:rsidRPr="000A6A32">
        <w:rPr>
          <w:rStyle w:val="StyleUnderline"/>
          <w:highlight w:val="cyan"/>
        </w:rPr>
        <w:t>changing the current approach, which</w:t>
      </w:r>
      <w:r w:rsidR="00DB277F" w:rsidRPr="000A6A32">
        <w:rPr>
          <w:rStyle w:val="StyleUnderline"/>
        </w:rPr>
        <w:t xml:space="preserve"> inadvertently and unfortunately </w:t>
      </w:r>
      <w:r w:rsidR="00DB277F" w:rsidRPr="000A6A32">
        <w:rPr>
          <w:rStyle w:val="Emphasis"/>
          <w:highlight w:val="cyan"/>
        </w:rPr>
        <w:t>treats migrants as toxins</w:t>
      </w:r>
      <w:r w:rsidR="00DB277F" w:rsidRPr="000A6A32">
        <w:rPr>
          <w:rStyle w:val="StyleUnderline"/>
          <w:highlight w:val="cyan"/>
        </w:rPr>
        <w:t xml:space="preserve"> pervading an interconnected world</w:t>
      </w:r>
      <w:r w:rsidR="00DB277F" w:rsidRPr="007A1BCB">
        <w:rPr>
          <w:rStyle w:val="StyleUnderline"/>
        </w:rPr>
        <w:t xml:space="preserve"> and denies the reality of global migration and how this phenomenon will grow with time, based on state failure, climate change, and uneven population and economic growth further. By </w:t>
      </w:r>
      <w:r w:rsidR="00DB277F" w:rsidRPr="00C501DB">
        <w:rPr>
          <w:rStyle w:val="StyleUnderline"/>
          <w:highlight w:val="cyan"/>
        </w:rPr>
        <w:t>expanding access</w:t>
      </w:r>
      <w:r w:rsidR="00DB277F" w:rsidRPr="007A1BCB">
        <w:rPr>
          <w:rStyle w:val="StyleUnderline"/>
        </w:rPr>
        <w:t xml:space="preserve"> to migration on the condition that it be </w:t>
      </w:r>
      <w:r w:rsidR="00DB277F" w:rsidRPr="00C501DB">
        <w:rPr>
          <w:rStyle w:val="StyleUnderline"/>
          <w:highlight w:val="cyan"/>
        </w:rPr>
        <w:t>for no more than</w:t>
      </w:r>
      <w:r w:rsidR="00DB277F" w:rsidRPr="007A1BCB">
        <w:rPr>
          <w:rStyle w:val="StyleUnderline"/>
        </w:rPr>
        <w:t xml:space="preserve"> for </w:t>
      </w:r>
      <w:r w:rsidR="00DB277F" w:rsidRPr="00C501DB">
        <w:rPr>
          <w:rStyle w:val="StyleUnderline"/>
          <w:highlight w:val="cyan"/>
        </w:rPr>
        <w:t>a definite duration</w:t>
      </w:r>
      <w:r w:rsidR="00DB277F" w:rsidRPr="007A1BCB">
        <w:rPr>
          <w:rStyle w:val="StyleUnderline"/>
        </w:rPr>
        <w:t xml:space="preserve">, developed countries </w:t>
      </w:r>
      <w:r w:rsidR="00DB277F" w:rsidRPr="00C501DB">
        <w:rPr>
          <w:rStyle w:val="StyleUnderline"/>
          <w:highlight w:val="cyan"/>
        </w:rPr>
        <w:t>can engender sufficient political support to greatly expand the number of migrant visas issued</w:t>
      </w:r>
      <w:r w:rsidR="00DB277F" w:rsidRPr="007A1BCB">
        <w:rPr>
          <w:rStyle w:val="StyleUnderline"/>
        </w:rPr>
        <w:t xml:space="preserve"> each year, address their citizens' legitimate concerns about migration's consequences and proactively deal with the problems that engender problematic levels of global migration</w:t>
      </w:r>
      <w:r w:rsidR="00DB277F" w:rsidRPr="001B7C95">
        <w:rPr>
          <w:sz w:val="14"/>
        </w:rPr>
        <w:t>.</w:t>
      </w:r>
      <w:r w:rsidR="001B7C95" w:rsidRPr="001B7C95">
        <w:rPr>
          <w:sz w:val="14"/>
        </w:rPr>
        <w:t xml:space="preserve"> </w:t>
      </w:r>
      <w:r w:rsidR="00DB277F" w:rsidRPr="001B7C95">
        <w:rPr>
          <w:sz w:val="14"/>
        </w:rPr>
        <w:t>At the start of the previous century, my grandfather traveled from what was then Ceylon to the U.K. as an Imperial subject. Recognizing the benighted views of many Imperial administrators, including incorrect suppositions as to racial hierarchy, they saw individual</w:t>
      </w:r>
      <w:r w:rsidR="001B7C95" w:rsidRPr="001B7C95">
        <w:rPr>
          <w:sz w:val="14"/>
        </w:rPr>
        <w:t xml:space="preserve"> </w:t>
      </w:r>
      <w:r w:rsidR="00DB277F" w:rsidRPr="001B7C95">
        <w:rPr>
          <w:sz w:val="14"/>
        </w:rPr>
        <w:t>[*969]</w:t>
      </w:r>
      <w:r w:rsidR="001B7C95" w:rsidRPr="001B7C95">
        <w:rPr>
          <w:sz w:val="14"/>
        </w:rPr>
        <w:t xml:space="preserve"> </w:t>
      </w:r>
      <w:r w:rsidR="00DB277F" w:rsidRPr="001B7C95">
        <w:rPr>
          <w:sz w:val="14"/>
        </w:rPr>
        <w:t>British subjects as assets entitled to freedom of movement and residency. Although today's world has laudably rejected the legitimacy of both empire and ethnic superiority, my grandfather's descendants who hold Sri Lankan passports lack the same freedom of movement he took for granted. This is because first-world destination countries largely refuse to admit Sri Lankans because they fear that admission will irrevocably lead to illegal and unwelcome permanent residency. My hope is that changing our approach to global migration will encourage rich world citizens to welcome global migrants, facilitate migrants' ability to improve their lives and, in the end, improve global well-being. President Trump, who has unequivocally opposed his country's current approach to both immigrants and refugees, might consider this proposal as a means to address his supporters' concerns and facilitate U.S. leadership on the issue.</w:t>
      </w:r>
    </w:p>
    <w:p w:rsidR="00955DC6" w:rsidRDefault="00955DC6" w:rsidP="00955DC6"/>
    <w:p w:rsidR="003739C0" w:rsidRDefault="003739C0" w:rsidP="003739C0">
      <w:pPr>
        <w:pStyle w:val="Heading3"/>
      </w:pPr>
      <w:r>
        <w:t xml:space="preserve">2nc – at: </w:t>
      </w:r>
      <w:proofErr w:type="spellStart"/>
      <w:r>
        <w:t>lpr</w:t>
      </w:r>
      <w:proofErr w:type="spellEnd"/>
      <w:r>
        <w:t xml:space="preserve"> key – international law</w:t>
      </w:r>
    </w:p>
    <w:p w:rsidR="003739C0" w:rsidRDefault="003739C0" w:rsidP="003739C0"/>
    <w:p w:rsidR="003739C0" w:rsidRDefault="003739C0" w:rsidP="003739C0">
      <w:pPr>
        <w:pStyle w:val="Heading4"/>
      </w:pPr>
      <w:r>
        <w:t xml:space="preserve">Doesn’t violate </w:t>
      </w:r>
      <w:proofErr w:type="spellStart"/>
      <w:r>
        <w:t>i</w:t>
      </w:r>
      <w:proofErr w:type="spellEnd"/>
      <w:r>
        <w:t>-law – spurs broader compliance</w:t>
      </w:r>
    </w:p>
    <w:p w:rsidR="003739C0" w:rsidRDefault="003739C0" w:rsidP="003739C0">
      <w:pPr>
        <w:pStyle w:val="CiteSpacing"/>
      </w:pPr>
      <w:proofErr w:type="spellStart"/>
      <w:r w:rsidRPr="00341E8D">
        <w:rPr>
          <w:rStyle w:val="Style13ptBold"/>
        </w:rPr>
        <w:t>Faizer</w:t>
      </w:r>
      <w:proofErr w:type="spellEnd"/>
      <w:r w:rsidRPr="00341E8D">
        <w:rPr>
          <w:rStyle w:val="Style13ptBold"/>
        </w:rPr>
        <w:t xml:space="preserve"> 17</w:t>
      </w:r>
      <w:r>
        <w:t xml:space="preserve"> (M. </w:t>
      </w:r>
      <w:proofErr w:type="spellStart"/>
      <w:r>
        <w:t>Akram</w:t>
      </w:r>
      <w:proofErr w:type="spellEnd"/>
      <w:r>
        <w:t xml:space="preserve"> </w:t>
      </w:r>
      <w:proofErr w:type="spellStart"/>
      <w:r>
        <w:t>Faizer</w:t>
      </w:r>
      <w:proofErr w:type="spellEnd"/>
      <w:r>
        <w:t>, Professor of Law at Lincoln Memorial University's Duncan School of Law, J.D. University of Notre Dame Law School, B.A. International Relations, B.S. Physiology, McGill University, “America First: Improving a Recalcitrant Immigration and Refugee Policy,” Tennessee Law Review, Summer, 2017, 84 Tenn. L. Rev. 933, l/n)KMM</w:t>
      </w:r>
    </w:p>
    <w:p w:rsidR="003739C0" w:rsidRDefault="003739C0" w:rsidP="003739C0">
      <w:r w:rsidRPr="00CC4A94">
        <w:rPr>
          <w:rStyle w:val="StyleUnderline"/>
        </w:rPr>
        <w:t xml:space="preserve">Even though </w:t>
      </w:r>
      <w:r w:rsidRPr="006D1275">
        <w:rPr>
          <w:rStyle w:val="Emphasis"/>
          <w:highlight w:val="cyan"/>
        </w:rPr>
        <w:t>i</w:t>
      </w:r>
      <w:r w:rsidRPr="00CC4A94">
        <w:rPr>
          <w:rStyle w:val="StyleUnderline"/>
        </w:rPr>
        <w:t xml:space="preserve">nternational </w:t>
      </w:r>
      <w:r w:rsidRPr="006D1275">
        <w:rPr>
          <w:rStyle w:val="Emphasis"/>
          <w:highlight w:val="cyan"/>
        </w:rPr>
        <w:t>law</w:t>
      </w:r>
      <w:r w:rsidRPr="00CC4A94">
        <w:rPr>
          <w:rStyle w:val="StyleUnderline"/>
        </w:rPr>
        <w:t xml:space="preserve"> presently </w:t>
      </w:r>
      <w:r w:rsidRPr="006D1275">
        <w:rPr>
          <w:rStyle w:val="Emphasis"/>
          <w:highlight w:val="cyan"/>
        </w:rPr>
        <w:t>requires no more than</w:t>
      </w:r>
      <w:r w:rsidRPr="00CC4A94">
        <w:rPr>
          <w:rStyle w:val="StyleUnderline"/>
        </w:rPr>
        <w:t xml:space="preserve"> the provision of rights-regarding </w:t>
      </w:r>
      <w:r w:rsidRPr="006D1275">
        <w:rPr>
          <w:rStyle w:val="Emphasis"/>
          <w:highlight w:val="cyan"/>
        </w:rPr>
        <w:t>temporary protection</w:t>
      </w:r>
      <w:r w:rsidRPr="00CC4A94">
        <w:rPr>
          <w:rStyle w:val="StyleUnderline"/>
        </w:rPr>
        <w:t xml:space="preserve">, Northern </w:t>
      </w:r>
      <w:r w:rsidRPr="00024C72">
        <w:rPr>
          <w:rStyle w:val="StyleUnderline"/>
          <w:highlight w:val="cyan"/>
        </w:rPr>
        <w:t>states</w:t>
      </w:r>
      <w:r w:rsidRPr="00CC4A94">
        <w:rPr>
          <w:rStyle w:val="StyleUnderline"/>
        </w:rPr>
        <w:t xml:space="preserve">, in law or in practice, have </w:t>
      </w:r>
      <w:r w:rsidRPr="00024C72">
        <w:rPr>
          <w:rStyle w:val="StyleUnderline"/>
          <w:highlight w:val="cyan"/>
        </w:rPr>
        <w:t>historically afforded</w:t>
      </w:r>
      <w:r w:rsidRPr="00CC4A94">
        <w:rPr>
          <w:rStyle w:val="StyleUnderline"/>
        </w:rPr>
        <w:t xml:space="preserve"> refugees </w:t>
      </w:r>
      <w:r w:rsidRPr="00024C72">
        <w:rPr>
          <w:rStyle w:val="StyleUnderline"/>
          <w:highlight w:val="cyan"/>
        </w:rPr>
        <w:t>permanent status</w:t>
      </w:r>
      <w:r w:rsidRPr="006D1275">
        <w:rPr>
          <w:sz w:val="14"/>
        </w:rPr>
        <w:t xml:space="preserve">. As the interest-convergence between refugees and developed countries has disappeared, </w:t>
      </w:r>
      <w:r w:rsidRPr="00CC4A94">
        <w:rPr>
          <w:rStyle w:val="StyleUnderline"/>
        </w:rPr>
        <w:t xml:space="preserve">Northern states have </w:t>
      </w:r>
      <w:r w:rsidRPr="00C74840">
        <w:rPr>
          <w:rStyle w:val="StyleUnderline"/>
          <w:highlight w:val="cyan"/>
        </w:rPr>
        <w:t>sought to avoid</w:t>
      </w:r>
      <w:r w:rsidRPr="00CC4A94">
        <w:rPr>
          <w:rStyle w:val="StyleUnderline"/>
        </w:rPr>
        <w:t xml:space="preserve"> the arrival of </w:t>
      </w:r>
      <w:r w:rsidRPr="00C74840">
        <w:rPr>
          <w:rStyle w:val="StyleUnderline"/>
          <w:highlight w:val="cyan"/>
        </w:rPr>
        <w:t>refugees by</w:t>
      </w:r>
      <w:r w:rsidRPr="00CC4A94">
        <w:rPr>
          <w:rStyle w:val="StyleUnderline"/>
        </w:rPr>
        <w:t xml:space="preserve"> adopting policies of external </w:t>
      </w:r>
      <w:r w:rsidRPr="00C74840">
        <w:rPr>
          <w:rStyle w:val="StyleUnderline"/>
          <w:highlight w:val="cyan"/>
        </w:rPr>
        <w:t>deterrence</w:t>
      </w:r>
      <w:r w:rsidRPr="00CC4A94">
        <w:rPr>
          <w:rStyle w:val="StyleUnderline"/>
        </w:rPr>
        <w:t xml:space="preserve">. Because developed states </w:t>
      </w:r>
      <w:r w:rsidRPr="00C74840">
        <w:rPr>
          <w:rStyle w:val="StyleUnderline"/>
          <w:highlight w:val="cyan"/>
        </w:rPr>
        <w:t>have the logistical capacity to prevent</w:t>
      </w:r>
      <w:r w:rsidRPr="00CC4A94">
        <w:rPr>
          <w:rStyle w:val="StyleUnderline"/>
        </w:rPr>
        <w:t xml:space="preserve"> the </w:t>
      </w:r>
      <w:r w:rsidRPr="00C74840">
        <w:rPr>
          <w:rStyle w:val="StyleUnderline"/>
          <w:highlight w:val="cyan"/>
        </w:rPr>
        <w:t>arrival</w:t>
      </w:r>
      <w:r w:rsidRPr="00CC4A94">
        <w:rPr>
          <w:rStyle w:val="StyleUnderline"/>
        </w:rPr>
        <w:t xml:space="preserve"> of many, and sometimes most, refugees, they have been able to implement non-entrée practices that prevent refugees from even reaching their frontiers. Since legal duties arise only once refugees successfully access a state's jurisdiction, non-entrée practices are </w:t>
      </w:r>
      <w:r w:rsidRPr="00C74840">
        <w:rPr>
          <w:rStyle w:val="StyleUnderline"/>
          <w:highlight w:val="cyan"/>
        </w:rPr>
        <w:t>a</w:t>
      </w:r>
      <w:r w:rsidRPr="00CC4A94">
        <w:rPr>
          <w:rStyle w:val="StyleUnderline"/>
        </w:rPr>
        <w:t xml:space="preserve"> relatively </w:t>
      </w:r>
      <w:r w:rsidRPr="00C74840">
        <w:rPr>
          <w:rStyle w:val="StyleUnderline"/>
          <w:highlight w:val="cyan"/>
        </w:rPr>
        <w:t>invisible, and</w:t>
      </w:r>
      <w:r w:rsidRPr="00CC4A94">
        <w:rPr>
          <w:rStyle w:val="StyleUnderline"/>
        </w:rPr>
        <w:t xml:space="preserve"> hence politically </w:t>
      </w:r>
      <w:r w:rsidRPr="00C74840">
        <w:rPr>
          <w:rStyle w:val="StyleUnderline"/>
          <w:highlight w:val="cyan"/>
        </w:rPr>
        <w:t>expedient, means to ensure</w:t>
      </w:r>
      <w:r w:rsidRPr="00CC4A94">
        <w:rPr>
          <w:rStyle w:val="StyleUnderline"/>
        </w:rPr>
        <w:t xml:space="preserve"> that </w:t>
      </w:r>
      <w:r w:rsidRPr="00216E9B">
        <w:rPr>
          <w:rStyle w:val="StyleUnderline"/>
          <w:highlight w:val="cyan"/>
        </w:rPr>
        <w:t>refugees are never in a position to assert their legal right</w:t>
      </w:r>
      <w:r w:rsidRPr="00CC4A94">
        <w:rPr>
          <w:rStyle w:val="StyleUnderline"/>
        </w:rPr>
        <w:t xml:space="preserve"> to protection</w:t>
      </w:r>
      <w:r w:rsidRPr="006D1275">
        <w:rPr>
          <w:sz w:val="14"/>
        </w:rPr>
        <w:t xml:space="preserve">. 138 Developed countries effectively prevent refugees from being able to file refugee claims. Hathaway and Neve write as follows: Specifically, most Northern states impose a visa requirement on the nationals of refugee-producing states, and penalize airlines and other transportation companies for bringing unauthorized refugees into their territories. By refusing to grant visas for the purpose of making a claim to asylum, Northern countries have been able to insulate themselves from many potential claimants of refugee status. The United Nations High Commissioner for Refugees (UNHCR) has expressed concern that visas are a serious obstacle to the admission to protection of refugees, and may in some instances [*959] put refugees at serious risk of </w:t>
      </w:r>
      <w:proofErr w:type="spellStart"/>
      <w:r w:rsidRPr="006D1275">
        <w:rPr>
          <w:sz w:val="14"/>
        </w:rPr>
        <w:t>refoluement</w:t>
      </w:r>
      <w:proofErr w:type="spellEnd"/>
      <w:r w:rsidRPr="006D1275">
        <w:rPr>
          <w:sz w:val="14"/>
        </w:rPr>
        <w:t xml:space="preserve">, that is, of return to the country in which they assert they will be at risk of grave harm. 139 Resistance to honoring duties owed to refugees follows from a growing concern about migration-based demographic changes. 140 Hathaway and Neve explain that "the legal right of refugees to [evade typical] immigration control rules means that persons not of a state's choosing [can] effectively be entitled to [permanently] join its community" and effectuate permanent demographic changes. 141 This, in societies like the U.S. that have "a tradition of equating refugee status with the right to remain permanently . . . ," leads to fear of widespread and undesired social change. 142 Moreover, "even in those Northern states that have a long tradition of receiving immigrants, there is concern about the non-selective nature of the duty to admit refugees." 143 This is a problem not limited to the rich countries of the global north. 144 Many East Asian states, "including Brunei, China, Japan, and Malaysia, are preoccupied with avoiding the arrival of refugees of distinct cultural or ethnic backgrounds." 145 This presents refugee advocates with the reality that refugee admission consistent with the Refugee Convention's purposes and global refugee needs, requires eventual repatriation to address the legitimate concerns about unconsented to cultural change in receiving states. 146 Hathaway and Neve write: </w:t>
      </w:r>
      <w:r w:rsidRPr="002A25DC">
        <w:rPr>
          <w:rStyle w:val="StyleUnderline"/>
        </w:rPr>
        <w:t>[</w:t>
      </w:r>
      <w:proofErr w:type="spellStart"/>
      <w:r w:rsidRPr="002A25DC">
        <w:rPr>
          <w:rStyle w:val="StyleUnderline"/>
        </w:rPr>
        <w:t>i</w:t>
      </w:r>
      <w:proofErr w:type="spellEnd"/>
      <w:r w:rsidRPr="002A25DC">
        <w:rPr>
          <w:rStyle w:val="StyleUnderline"/>
        </w:rPr>
        <w:t>]t is presently politically unwise to insist that states permanently enfranchise all refugees. Such a stance holds refugees hostage to a major project of social transformation. We need instead to accommodate the need of refugees to flee with the prevalence of often narrow understandings of community inspired by the rise of ethnic nationalism and the demise of the Cold War interest-convergence. This accommodation will clearly not amount to a complete recognition of the right of the present inhabitants of states to exclude all outsiders. Yet the terms upon which refugees enter</w:t>
      </w:r>
      <w:r w:rsidRPr="006D1275">
        <w:rPr>
          <w:sz w:val="14"/>
        </w:rPr>
        <w:t xml:space="preserve"> [*960] </w:t>
      </w:r>
      <w:r w:rsidRPr="002A25DC">
        <w:rPr>
          <w:rStyle w:val="StyleUnderline"/>
        </w:rPr>
        <w:t xml:space="preserve">a foreign state could be qualified to prevent refugees from becoming pawns in the internal struggles of asylum states over the meaning of community. In particular, a solid and dependable system of refugee protection need not have any enduring impact on the receiving state's communal self-definition. It could instead be oriented to </w:t>
      </w:r>
      <w:r w:rsidRPr="006D1275">
        <w:rPr>
          <w:rStyle w:val="StyleUnderline"/>
          <w:highlight w:val="cyan"/>
        </w:rPr>
        <w:t>ensuring that</w:t>
      </w:r>
      <w:r w:rsidRPr="002A25DC">
        <w:rPr>
          <w:rStyle w:val="StyleUnderline"/>
        </w:rPr>
        <w:t xml:space="preserve">, at least in most cases, </w:t>
      </w:r>
      <w:r w:rsidRPr="006D1275">
        <w:rPr>
          <w:rStyle w:val="StyleUnderline"/>
          <w:highlight w:val="cyan"/>
        </w:rPr>
        <w:t>refugees ultimately repatriate</w:t>
      </w:r>
      <w:r w:rsidRPr="002A25DC">
        <w:rPr>
          <w:rStyle w:val="StyleUnderline"/>
        </w:rPr>
        <w:t xml:space="preserve"> to their own country when conditions permit</w:t>
      </w:r>
      <w:r w:rsidRPr="006D1275">
        <w:rPr>
          <w:sz w:val="14"/>
        </w:rPr>
        <w:t xml:space="preserve">. 147 </w:t>
      </w:r>
      <w:r w:rsidRPr="006C4D96">
        <w:rPr>
          <w:rStyle w:val="StyleUnderline"/>
        </w:rPr>
        <w:t xml:space="preserve">This is </w:t>
      </w:r>
      <w:r w:rsidRPr="0096059A">
        <w:rPr>
          <w:rStyle w:val="Emphasis"/>
          <w:highlight w:val="cyan"/>
        </w:rPr>
        <w:t>not</w:t>
      </w:r>
      <w:r w:rsidRPr="006C4D96">
        <w:rPr>
          <w:rStyle w:val="StyleUnderline"/>
        </w:rPr>
        <w:t xml:space="preserve"> to heartlessly </w:t>
      </w:r>
      <w:r w:rsidRPr="006D1275">
        <w:rPr>
          <w:rStyle w:val="Emphasis"/>
          <w:highlight w:val="cyan"/>
        </w:rPr>
        <w:t>violate</w:t>
      </w:r>
      <w:r w:rsidRPr="006C4D96">
        <w:rPr>
          <w:rStyle w:val="StyleUnderline"/>
        </w:rPr>
        <w:t xml:space="preserve"> the international </w:t>
      </w:r>
      <w:r w:rsidRPr="0096059A">
        <w:rPr>
          <w:rStyle w:val="StyleUnderline"/>
          <w:highlight w:val="cyan"/>
        </w:rPr>
        <w:t xml:space="preserve">law against </w:t>
      </w:r>
      <w:proofErr w:type="spellStart"/>
      <w:r w:rsidRPr="0096059A">
        <w:rPr>
          <w:rStyle w:val="Emphasis"/>
          <w:highlight w:val="cyan"/>
        </w:rPr>
        <w:t>refoulement</w:t>
      </w:r>
      <w:proofErr w:type="spellEnd"/>
      <w:r w:rsidRPr="006C4D96">
        <w:rPr>
          <w:rStyle w:val="StyleUnderline"/>
        </w:rPr>
        <w:t xml:space="preserve">. </w:t>
      </w:r>
      <w:r w:rsidRPr="0096059A">
        <w:rPr>
          <w:rStyle w:val="StyleUnderline"/>
          <w:highlight w:val="cyan"/>
        </w:rPr>
        <w:t>Rather</w:t>
      </w:r>
      <w:r w:rsidRPr="006C4D96">
        <w:rPr>
          <w:rStyle w:val="StyleUnderline"/>
        </w:rPr>
        <w:t>:</w:t>
      </w:r>
      <w:r>
        <w:rPr>
          <w:rStyle w:val="StyleUnderline"/>
        </w:rPr>
        <w:t xml:space="preserve"> </w:t>
      </w:r>
      <w:r w:rsidRPr="00024C72">
        <w:rPr>
          <w:rStyle w:val="StyleUnderline"/>
        </w:rPr>
        <w:t>te</w:t>
      </w:r>
      <w:r w:rsidRPr="00150F45">
        <w:rPr>
          <w:rStyle w:val="StyleUnderline"/>
        </w:rPr>
        <w:t>mporary protection can be structured in a way that recognizes and protects core human rights</w:t>
      </w:r>
      <w:r w:rsidRPr="00150F45">
        <w:rPr>
          <w:sz w:val="14"/>
        </w:rPr>
        <w:t>, encourages</w:t>
      </w:r>
      <w:r w:rsidRPr="006D1275">
        <w:rPr>
          <w:sz w:val="14"/>
        </w:rPr>
        <w:t xml:space="preserve"> self-reliance, and preserves the social, political, and cultural identity of the refugee community. </w:t>
      </w:r>
      <w:r w:rsidRPr="006C4D96">
        <w:rPr>
          <w:rStyle w:val="StyleUnderline"/>
        </w:rPr>
        <w:t xml:space="preserve">If return is made practicable by an empowering system of repatriation aid and development assistance, the solution-oriented protection system we propose has the potential to renew asylum capacity regularly. As a reasonable and principled compromise between the needs of refugees and the migration control objectives of host governments, </w:t>
      </w:r>
      <w:r w:rsidRPr="00024C72">
        <w:rPr>
          <w:rStyle w:val="Emphasis"/>
          <w:highlight w:val="cyan"/>
        </w:rPr>
        <w:t>temporary protection will encourage states to live up to their international</w:t>
      </w:r>
      <w:r w:rsidRPr="006C4D96">
        <w:rPr>
          <w:rStyle w:val="Emphasis"/>
        </w:rPr>
        <w:t xml:space="preserve"> protection </w:t>
      </w:r>
      <w:r w:rsidRPr="00024C72">
        <w:rPr>
          <w:rStyle w:val="Emphasis"/>
          <w:highlight w:val="cyan"/>
        </w:rPr>
        <w:t>responsibilities, rather than avoid them</w:t>
      </w:r>
      <w:r w:rsidRPr="006D1275">
        <w:rPr>
          <w:sz w:val="14"/>
        </w:rPr>
        <w:t>.</w:t>
      </w:r>
    </w:p>
    <w:p w:rsidR="003739C0" w:rsidRDefault="003739C0" w:rsidP="003739C0"/>
    <w:p w:rsidR="00CB76C9" w:rsidRDefault="00CB76C9" w:rsidP="00CB76C9">
      <w:pPr>
        <w:pStyle w:val="Heading1"/>
      </w:pPr>
      <w:r>
        <w:t>PERMS</w:t>
      </w:r>
      <w:r w:rsidR="008B53CF">
        <w:t>/THEORY</w:t>
      </w:r>
    </w:p>
    <w:p w:rsidR="00C5133E" w:rsidRDefault="00C5133E" w:rsidP="00C5133E">
      <w:pPr>
        <w:pStyle w:val="Heading3"/>
      </w:pPr>
      <w:r>
        <w:t>2nc – at: perm – do both</w:t>
      </w:r>
    </w:p>
    <w:p w:rsidR="00C5133E" w:rsidRDefault="00C5133E" w:rsidP="00C5133E"/>
    <w:p w:rsidR="00987DCE" w:rsidRDefault="002C2105" w:rsidP="002C2105">
      <w:pPr>
        <w:pStyle w:val="Heading4"/>
      </w:pPr>
      <w:r>
        <w:t>Including a path to LPR</w:t>
      </w:r>
      <w:r w:rsidR="00A55680">
        <w:t xml:space="preserve"> wrecks </w:t>
      </w:r>
      <w:r w:rsidR="006910BB">
        <w:t xml:space="preserve">effective </w:t>
      </w:r>
      <w:r w:rsidR="00A55680">
        <w:t xml:space="preserve">global responses </w:t>
      </w:r>
      <w:r w:rsidR="006910BB">
        <w:t xml:space="preserve">to migration </w:t>
      </w:r>
      <w:r w:rsidR="00A55680">
        <w:t xml:space="preserve">– </w:t>
      </w:r>
      <w:r w:rsidR="006910BB">
        <w:t xml:space="preserve">2 reasons – </w:t>
      </w:r>
      <w:r w:rsidR="002A1984">
        <w:t xml:space="preserve">first, </w:t>
      </w:r>
      <w:r w:rsidR="00A87BEA" w:rsidRPr="00A87BEA">
        <w:rPr>
          <w:u w:val="single"/>
        </w:rPr>
        <w:t>states fear commitment</w:t>
      </w:r>
      <w:r w:rsidR="00A87BEA">
        <w:t xml:space="preserve">, </w:t>
      </w:r>
      <w:r w:rsidR="001725CA" w:rsidRPr="006910BB">
        <w:rPr>
          <w:u w:val="single"/>
        </w:rPr>
        <w:t>deter</w:t>
      </w:r>
      <w:r w:rsidR="00A87BEA">
        <w:rPr>
          <w:u w:val="single"/>
        </w:rPr>
        <w:t>ring</w:t>
      </w:r>
      <w:r w:rsidR="001725CA">
        <w:t xml:space="preserve"> proactive crisis </w:t>
      </w:r>
      <w:r w:rsidR="006910BB">
        <w:t>intervention</w:t>
      </w:r>
      <w:r w:rsidR="002A1984">
        <w:t xml:space="preserve"> </w:t>
      </w:r>
      <w:r w:rsidR="00A87BEA">
        <w:t xml:space="preserve">– second, </w:t>
      </w:r>
      <w:r w:rsidR="00093D2C" w:rsidRPr="00093D2C">
        <w:rPr>
          <w:u w:val="single"/>
        </w:rPr>
        <w:t>legitimizes</w:t>
      </w:r>
      <w:r w:rsidR="00093D2C">
        <w:t xml:space="preserve"> nativist burden-claiming, </w:t>
      </w:r>
      <w:r w:rsidR="00093D2C" w:rsidRPr="00093D2C">
        <w:rPr>
          <w:u w:val="single"/>
        </w:rPr>
        <w:t>empowering spoilers</w:t>
      </w:r>
      <w:r w:rsidR="00093D2C">
        <w:t xml:space="preserve"> – </w:t>
      </w:r>
      <w:r w:rsidR="00987DCE">
        <w:t xml:space="preserve">that’s </w:t>
      </w:r>
      <w:proofErr w:type="spellStart"/>
      <w:r w:rsidR="00987DCE">
        <w:t>Faizer</w:t>
      </w:r>
      <w:proofErr w:type="spellEnd"/>
    </w:p>
    <w:p w:rsidR="003576B7" w:rsidRPr="00987DCE" w:rsidRDefault="00987DCE" w:rsidP="002C2105">
      <w:pPr>
        <w:pStyle w:val="Heading4"/>
        <w:rPr>
          <w:rStyle w:val="Style13ptBold"/>
        </w:rPr>
      </w:pPr>
      <w:r>
        <w:rPr>
          <w:u w:val="single"/>
        </w:rPr>
        <w:t>C</w:t>
      </w:r>
      <w:r w:rsidRPr="00987DCE">
        <w:rPr>
          <w:u w:val="single"/>
        </w:rPr>
        <w:t xml:space="preserve">ounterplan </w:t>
      </w:r>
      <w:proofErr w:type="spellStart"/>
      <w:r w:rsidRPr="00987DCE">
        <w:rPr>
          <w:u w:val="single"/>
        </w:rPr>
        <w:t>alone’s</w:t>
      </w:r>
      <w:proofErr w:type="spellEnd"/>
      <w:r w:rsidRPr="00987DCE">
        <w:rPr>
          <w:u w:val="single"/>
        </w:rPr>
        <w:t xml:space="preserve"> key</w:t>
      </w:r>
      <w:r>
        <w:t xml:space="preserve"> to an </w:t>
      </w:r>
      <w:r w:rsidRPr="00987DCE">
        <w:rPr>
          <w:u w:val="single"/>
        </w:rPr>
        <w:t>effective global model</w:t>
      </w:r>
    </w:p>
    <w:p w:rsidR="003576B7" w:rsidRDefault="003576B7" w:rsidP="003576B7">
      <w:pPr>
        <w:pStyle w:val="CiteSpacing"/>
      </w:pPr>
      <w:proofErr w:type="spellStart"/>
      <w:r w:rsidRPr="00341E8D">
        <w:rPr>
          <w:rStyle w:val="Style13ptBold"/>
        </w:rPr>
        <w:t>Faizer</w:t>
      </w:r>
      <w:proofErr w:type="spellEnd"/>
      <w:r w:rsidRPr="00341E8D">
        <w:rPr>
          <w:rStyle w:val="Style13ptBold"/>
        </w:rPr>
        <w:t xml:space="preserve"> 17</w:t>
      </w:r>
      <w:r>
        <w:t xml:space="preserve"> (M. </w:t>
      </w:r>
      <w:proofErr w:type="spellStart"/>
      <w:r>
        <w:t>Akram</w:t>
      </w:r>
      <w:proofErr w:type="spellEnd"/>
      <w:r>
        <w:t xml:space="preserve"> </w:t>
      </w:r>
      <w:proofErr w:type="spellStart"/>
      <w:r>
        <w:t>Faizer</w:t>
      </w:r>
      <w:proofErr w:type="spellEnd"/>
      <w:r>
        <w:t>, Professor of Law at Lincoln Memorial University's Duncan School of Law, J.D. University of Notre Dame Law School, B.A. International Relations, B.S. Physiology, McGill University, “America First: Improving a Recalcitrant Immigration and Refugee Policy,” Tennessee Law Review, Summer, 2017, 84 Tenn. L. Rev. 933, l/n)KMM</w:t>
      </w:r>
    </w:p>
    <w:p w:rsidR="00C5133E" w:rsidRDefault="003576B7" w:rsidP="00C5133E">
      <w:r w:rsidRPr="00A20A0F">
        <w:rPr>
          <w:sz w:val="14"/>
        </w:rPr>
        <w:t xml:space="preserve"> </w:t>
      </w:r>
      <w:r w:rsidR="00C5133E" w:rsidRPr="00A20A0F">
        <w:rPr>
          <w:sz w:val="14"/>
        </w:rPr>
        <w:t>[*961]</w:t>
      </w:r>
      <w:r w:rsidR="00A20A0F" w:rsidRPr="00A20A0F">
        <w:rPr>
          <w:sz w:val="14"/>
        </w:rPr>
        <w:t xml:space="preserve"> </w:t>
      </w:r>
      <w:r w:rsidR="00C5133E" w:rsidRPr="00A20A0F">
        <w:rPr>
          <w:sz w:val="14"/>
        </w:rPr>
        <w:t>V. PROPOSAL FOR GREATER PROVISION OF TEMPORARY RESIDENCE PERMITS TO ADDRESS MIGRANT NEEDS</w:t>
      </w:r>
      <w:r w:rsidR="00A20A0F" w:rsidRPr="00A20A0F">
        <w:rPr>
          <w:sz w:val="14"/>
        </w:rPr>
        <w:t xml:space="preserve"> </w:t>
      </w:r>
      <w:r w:rsidR="00C5133E" w:rsidRPr="00C0600C">
        <w:rPr>
          <w:rStyle w:val="StyleUnderline"/>
        </w:rPr>
        <w:t>The best approach to dealing with the immigration and refugee crisis would be for developed</w:t>
      </w:r>
      <w:r w:rsidR="00C5133E" w:rsidRPr="00323D2B">
        <w:rPr>
          <w:rStyle w:val="StyleUnderline"/>
        </w:rPr>
        <w:t xml:space="preserve"> countries to take a more proactive approach to dealing with</w:t>
      </w:r>
      <w:r w:rsidR="00C5133E" w:rsidRPr="00A20A0F">
        <w:rPr>
          <w:sz w:val="14"/>
        </w:rPr>
        <w:t xml:space="preserve"> issues related to the Global Commons 149 such as </w:t>
      </w:r>
      <w:r w:rsidR="00C5133E" w:rsidRPr="00323D2B">
        <w:rPr>
          <w:rStyle w:val="StyleUnderline"/>
        </w:rPr>
        <w:t xml:space="preserve">climate change, state failure, and international crises. It will also require them to relieve the burden on developing nations and resettle a far greater number of refugees and displaced persons within their nations. These are </w:t>
      </w:r>
      <w:r w:rsidR="00C5133E" w:rsidRPr="00323D2B">
        <w:rPr>
          <w:rStyle w:val="Emphasis"/>
        </w:rPr>
        <w:t>not likely</w:t>
      </w:r>
      <w:r w:rsidR="00C5133E" w:rsidRPr="00323D2B">
        <w:rPr>
          <w:rStyle w:val="StyleUnderline"/>
        </w:rPr>
        <w:t xml:space="preserve"> to be forthcoming responses from developed nations such as the U.S. if refugee and displaced person resettlement requires </w:t>
      </w:r>
      <w:r w:rsidR="00C5133E" w:rsidRPr="00323D2B">
        <w:rPr>
          <w:rStyle w:val="Emphasis"/>
        </w:rPr>
        <w:t>permanent residency</w:t>
      </w:r>
      <w:r w:rsidR="00C5133E" w:rsidRPr="00323D2B">
        <w:rPr>
          <w:rStyle w:val="StyleUnderline"/>
        </w:rPr>
        <w:t xml:space="preserve"> provision. This is because </w:t>
      </w:r>
      <w:r w:rsidR="00C5133E" w:rsidRPr="003F110F">
        <w:rPr>
          <w:rStyle w:val="Emphasis"/>
        </w:rPr>
        <w:t>active involvement to address global problems will be deterred</w:t>
      </w:r>
      <w:r w:rsidR="00C5133E" w:rsidRPr="00323D2B">
        <w:rPr>
          <w:rStyle w:val="StyleUnderline"/>
        </w:rPr>
        <w:t xml:space="preserve"> should rich nations feel obliged to permanently resettle conflict victims</w:t>
      </w:r>
      <w:r w:rsidR="00C5133E" w:rsidRPr="00A20A0F">
        <w:rPr>
          <w:sz w:val="14"/>
        </w:rPr>
        <w:t xml:space="preserve">. Similarly, with respect to resettlement in rich countries, </w:t>
      </w:r>
      <w:r w:rsidR="00C5133E" w:rsidRPr="0002773E">
        <w:rPr>
          <w:rStyle w:val="StyleUnderline"/>
        </w:rPr>
        <w:t>the current provision of</w:t>
      </w:r>
      <w:r w:rsidR="00C5133E" w:rsidRPr="00A20A0F">
        <w:rPr>
          <w:sz w:val="14"/>
        </w:rPr>
        <w:t xml:space="preserve"> asylum status followed by </w:t>
      </w:r>
      <w:r w:rsidR="00C5133E" w:rsidRPr="00C0600C">
        <w:rPr>
          <w:rStyle w:val="Emphasis"/>
          <w:highlight w:val="cyan"/>
        </w:rPr>
        <w:t>permanent residency</w:t>
      </w:r>
      <w:r w:rsidR="00C5133E" w:rsidRPr="00C0600C">
        <w:rPr>
          <w:rStyle w:val="StyleUnderline"/>
          <w:highlight w:val="cyan"/>
        </w:rPr>
        <w:t xml:space="preserve"> leads</w:t>
      </w:r>
      <w:r w:rsidR="00C5133E" w:rsidRPr="0002773E">
        <w:rPr>
          <w:rStyle w:val="StyleUnderline"/>
        </w:rPr>
        <w:t xml:space="preserve"> those </w:t>
      </w:r>
      <w:r w:rsidR="00C5133E" w:rsidRPr="00C0600C">
        <w:rPr>
          <w:rStyle w:val="StyleUnderline"/>
          <w:highlight w:val="cyan"/>
        </w:rPr>
        <w:t xml:space="preserve">countries to </w:t>
      </w:r>
      <w:r w:rsidR="00C5133E" w:rsidRPr="00C0600C">
        <w:rPr>
          <w:rStyle w:val="Emphasis"/>
          <w:highlight w:val="cyan"/>
        </w:rPr>
        <w:t>not only avoid</w:t>
      </w:r>
      <w:r w:rsidR="00C5133E" w:rsidRPr="0002773E">
        <w:rPr>
          <w:rStyle w:val="StyleUnderline"/>
        </w:rPr>
        <w:t xml:space="preserve"> the issue, </w:t>
      </w:r>
      <w:r w:rsidR="00C5133E" w:rsidRPr="00C0600C">
        <w:rPr>
          <w:rStyle w:val="StyleUnderline"/>
          <w:highlight w:val="cyan"/>
        </w:rPr>
        <w:t>but</w:t>
      </w:r>
      <w:r w:rsidR="00C5133E" w:rsidRPr="0002773E">
        <w:rPr>
          <w:rStyle w:val="StyleUnderline"/>
        </w:rPr>
        <w:t>, as is their response to Haitian refugees</w:t>
      </w:r>
      <w:r w:rsidR="00C5133E" w:rsidRPr="00A20A0F">
        <w:rPr>
          <w:sz w:val="14"/>
        </w:rPr>
        <w:t xml:space="preserve">, who sought asylum to the U.S. after the 1991 coup against former President Jean Bertrand Aristide and the January 12, 2010 magnitude seven earthquake that decimated the country, 150 </w:t>
      </w:r>
      <w:r w:rsidR="00C5133E" w:rsidRPr="0002773E">
        <w:rPr>
          <w:rStyle w:val="StyleUnderline"/>
        </w:rPr>
        <w:t xml:space="preserve">actually </w:t>
      </w:r>
      <w:r w:rsidR="00C5133E" w:rsidRPr="00C0600C">
        <w:rPr>
          <w:rStyle w:val="Emphasis"/>
          <w:highlight w:val="cyan"/>
        </w:rPr>
        <w:t>devote</w:t>
      </w:r>
      <w:r w:rsidR="00C5133E" w:rsidRPr="0002773E">
        <w:rPr>
          <w:rStyle w:val="Emphasis"/>
        </w:rPr>
        <w:t xml:space="preserve"> hard and soft </w:t>
      </w:r>
      <w:r w:rsidR="00C5133E" w:rsidRPr="00C0600C">
        <w:rPr>
          <w:rStyle w:val="Emphasis"/>
          <w:highlight w:val="cyan"/>
        </w:rPr>
        <w:t>resources to</w:t>
      </w:r>
      <w:r w:rsidR="00C5133E" w:rsidRPr="0002773E">
        <w:rPr>
          <w:rStyle w:val="Emphasis"/>
        </w:rPr>
        <w:t xml:space="preserve"> effectively </w:t>
      </w:r>
      <w:r w:rsidR="00C5133E" w:rsidRPr="00C0600C">
        <w:rPr>
          <w:rStyle w:val="Emphasis"/>
          <w:highlight w:val="cyan"/>
        </w:rPr>
        <w:t>prevent asylum claims</w:t>
      </w:r>
      <w:r w:rsidR="00C5133E" w:rsidRPr="0002773E">
        <w:rPr>
          <w:rStyle w:val="StyleUnderline"/>
        </w:rPr>
        <w:t xml:space="preserve"> from being effectuated</w:t>
      </w:r>
      <w:r w:rsidR="00C5133E" w:rsidRPr="00A20A0F">
        <w:rPr>
          <w:sz w:val="14"/>
        </w:rPr>
        <w:t xml:space="preserve">. 151 Although requiring the </w:t>
      </w:r>
      <w:r w:rsidR="00C5133E" w:rsidRPr="0002773E">
        <w:rPr>
          <w:rStyle w:val="StyleUnderline"/>
        </w:rPr>
        <w:t>eventual repatriation</w:t>
      </w:r>
      <w:r w:rsidR="00C5133E" w:rsidRPr="00A20A0F">
        <w:rPr>
          <w:sz w:val="14"/>
        </w:rPr>
        <w:t xml:space="preserve"> will be difficult to administer, it </w:t>
      </w:r>
      <w:r w:rsidR="00C5133E" w:rsidRPr="0002773E">
        <w:rPr>
          <w:rStyle w:val="StyleUnderline"/>
        </w:rPr>
        <w:t>will, if effectively and humanely done, provide political support to political moderates seeking international engagement and humanitarian resettlement. It will</w:t>
      </w:r>
      <w:r w:rsidR="00C5133E" w:rsidRPr="00A20A0F">
        <w:rPr>
          <w:sz w:val="14"/>
        </w:rPr>
        <w:t xml:space="preserve"> ideally </w:t>
      </w:r>
      <w:r w:rsidR="00C5133E" w:rsidRPr="00FE644C">
        <w:rPr>
          <w:rStyle w:val="StyleUnderline"/>
        </w:rPr>
        <w:t>stem the backlash against</w:t>
      </w:r>
      <w:r w:rsidR="00C5133E" w:rsidRPr="0002773E">
        <w:rPr>
          <w:rStyle w:val="StyleUnderline"/>
        </w:rPr>
        <w:t xml:space="preserve"> migrants that is evidenced by</w:t>
      </w:r>
      <w:r w:rsidR="00C5133E" w:rsidRPr="00A20A0F">
        <w:rPr>
          <w:sz w:val="14"/>
        </w:rPr>
        <w:t xml:space="preserve"> President </w:t>
      </w:r>
      <w:r w:rsidR="00C5133E" w:rsidRPr="0002773E">
        <w:rPr>
          <w:rStyle w:val="StyleUnderline"/>
        </w:rPr>
        <w:t>Trump's suspension of the U.S. Refugee Assistance</w:t>
      </w:r>
      <w:r w:rsidR="00A20A0F" w:rsidRPr="00A20A0F">
        <w:rPr>
          <w:sz w:val="14"/>
        </w:rPr>
        <w:t xml:space="preserve"> </w:t>
      </w:r>
      <w:r w:rsidR="00C5133E" w:rsidRPr="00A20A0F">
        <w:rPr>
          <w:sz w:val="14"/>
        </w:rPr>
        <w:t>[*962]</w:t>
      </w:r>
      <w:r w:rsidR="00A20A0F" w:rsidRPr="00A20A0F">
        <w:rPr>
          <w:sz w:val="14"/>
        </w:rPr>
        <w:t xml:space="preserve"> </w:t>
      </w:r>
      <w:r w:rsidR="00C5133E" w:rsidRPr="00BC50D6">
        <w:rPr>
          <w:rStyle w:val="StyleUnderline"/>
        </w:rPr>
        <w:t>Program and his</w:t>
      </w:r>
      <w:r w:rsidR="00C5133E" w:rsidRPr="00A20A0F">
        <w:rPr>
          <w:sz w:val="14"/>
        </w:rPr>
        <w:t xml:space="preserve"> Administration's </w:t>
      </w:r>
      <w:r w:rsidR="00C5133E" w:rsidRPr="00BC50D6">
        <w:rPr>
          <w:rStyle w:val="StyleUnderline"/>
        </w:rPr>
        <w:t>repeated and ill-advised attempts to ban travelers from seven majority-Muslim countries</w:t>
      </w:r>
      <w:r w:rsidR="00C5133E" w:rsidRPr="00A20A0F">
        <w:rPr>
          <w:sz w:val="14"/>
        </w:rPr>
        <w:t xml:space="preserve">. </w:t>
      </w:r>
      <w:r w:rsidR="005D6141" w:rsidRPr="00A20A0F">
        <w:rPr>
          <w:sz w:val="14"/>
        </w:rPr>
        <w:t xml:space="preserve">152 A. Temporary Residence Permits </w:t>
      </w:r>
      <w:r w:rsidR="005D6141" w:rsidRPr="000B4EB3">
        <w:rPr>
          <w:rStyle w:val="StyleUnderline"/>
        </w:rPr>
        <w:t xml:space="preserve">The current paradigm of </w:t>
      </w:r>
      <w:r w:rsidR="005D6141" w:rsidRPr="00E410CB">
        <w:rPr>
          <w:rStyle w:val="Emphasis"/>
          <w:highlight w:val="cyan"/>
        </w:rPr>
        <w:t>granting permanent residency</w:t>
      </w:r>
      <w:r w:rsidR="005D6141" w:rsidRPr="00E410CB">
        <w:rPr>
          <w:rStyle w:val="StyleUnderline"/>
          <w:highlight w:val="cyan"/>
        </w:rPr>
        <w:t xml:space="preserve"> to migrants </w:t>
      </w:r>
      <w:r w:rsidR="005D6141" w:rsidRPr="00E410CB">
        <w:rPr>
          <w:rStyle w:val="Emphasis"/>
          <w:highlight w:val="cyan"/>
        </w:rPr>
        <w:t>has the effect</w:t>
      </w:r>
      <w:r w:rsidR="005D6141" w:rsidRPr="00E410CB">
        <w:rPr>
          <w:rStyle w:val="StyleUnderline"/>
          <w:highlight w:val="cyan"/>
        </w:rPr>
        <w:t xml:space="preserve"> of encouraging</w:t>
      </w:r>
      <w:r w:rsidR="005D6141" w:rsidRPr="000B4EB3">
        <w:rPr>
          <w:rStyle w:val="StyleUnderline"/>
        </w:rPr>
        <w:t xml:space="preserve"> developed </w:t>
      </w:r>
      <w:r w:rsidR="005D6141" w:rsidRPr="00E410CB">
        <w:rPr>
          <w:rStyle w:val="StyleUnderline"/>
          <w:highlight w:val="cyan"/>
        </w:rPr>
        <w:t xml:space="preserve">democracies to </w:t>
      </w:r>
      <w:r w:rsidR="005D6141" w:rsidRPr="00E410CB">
        <w:rPr>
          <w:rStyle w:val="Emphasis"/>
          <w:highlight w:val="cyan"/>
        </w:rPr>
        <w:t>prevent the entry of those most in need</w:t>
      </w:r>
      <w:r w:rsidR="005D6141" w:rsidRPr="000B4EB3">
        <w:rPr>
          <w:rStyle w:val="StyleUnderline"/>
        </w:rPr>
        <w:t xml:space="preserve">. This is </w:t>
      </w:r>
      <w:r w:rsidR="005D6141" w:rsidRPr="00E410CB">
        <w:rPr>
          <w:rStyle w:val="StyleUnderline"/>
          <w:highlight w:val="cyan"/>
        </w:rPr>
        <w:t xml:space="preserve">because </w:t>
      </w:r>
      <w:r w:rsidR="005D6141" w:rsidRPr="00E410CB">
        <w:rPr>
          <w:rStyle w:val="Emphasis"/>
          <w:highlight w:val="cyan"/>
        </w:rPr>
        <w:t>nativist opposition</w:t>
      </w:r>
      <w:r w:rsidR="005D6141" w:rsidRPr="000B4EB3">
        <w:rPr>
          <w:rStyle w:val="StyleUnderline"/>
        </w:rPr>
        <w:t xml:space="preserve"> to migrants, which </w:t>
      </w:r>
      <w:r w:rsidR="005D6141" w:rsidRPr="00E410CB">
        <w:rPr>
          <w:rStyle w:val="StyleUnderline"/>
          <w:highlight w:val="cyan"/>
        </w:rPr>
        <w:t xml:space="preserve">is </w:t>
      </w:r>
      <w:r w:rsidR="005D6141" w:rsidRPr="00E410CB">
        <w:rPr>
          <w:rStyle w:val="Emphasis"/>
          <w:highlight w:val="cyan"/>
        </w:rPr>
        <w:t>legitimized</w:t>
      </w:r>
      <w:r w:rsidR="005D6141" w:rsidRPr="000B4EB3">
        <w:rPr>
          <w:rStyle w:val="StyleUnderline"/>
        </w:rPr>
        <w:t xml:space="preserve"> by the political and cultural consequences of unauthorized migration and naturalization, is forcefully being effectuated to create a fortress-like approach to national sovereignty. By stepping-up assistance to all migrants, </w:t>
      </w:r>
      <w:r w:rsidR="005D6141" w:rsidRPr="00B80010">
        <w:rPr>
          <w:rStyle w:val="Emphasis"/>
          <w:highlight w:val="cyan"/>
        </w:rPr>
        <w:t>the U.S. can once again lead</w:t>
      </w:r>
      <w:r w:rsidR="005D6141" w:rsidRPr="00C10FD9">
        <w:rPr>
          <w:rStyle w:val="Emphasis"/>
        </w:rPr>
        <w:t xml:space="preserve"> the community of </w:t>
      </w:r>
      <w:r w:rsidR="005D6141" w:rsidRPr="00B80010">
        <w:rPr>
          <w:rStyle w:val="Emphasis"/>
          <w:highlight w:val="cyan"/>
        </w:rPr>
        <w:t>nations</w:t>
      </w:r>
      <w:r w:rsidR="005D6141" w:rsidRPr="000B4EB3">
        <w:rPr>
          <w:rStyle w:val="StyleUnderline"/>
        </w:rPr>
        <w:t xml:space="preserve"> on an issue of compelling importance to global well-being. This will </w:t>
      </w:r>
      <w:r w:rsidR="005D6141" w:rsidRPr="00B80010">
        <w:rPr>
          <w:rStyle w:val="Emphasis"/>
          <w:highlight w:val="cyan"/>
        </w:rPr>
        <w:t>only</w:t>
      </w:r>
      <w:r w:rsidR="005D6141" w:rsidRPr="000B4EB3">
        <w:rPr>
          <w:rStyle w:val="StyleUnderline"/>
        </w:rPr>
        <w:t xml:space="preserve"> be forthcoming </w:t>
      </w:r>
      <w:r w:rsidR="005D6141" w:rsidRPr="00B80010">
        <w:rPr>
          <w:rStyle w:val="Emphasis"/>
          <w:highlight w:val="cyan"/>
        </w:rPr>
        <w:t>if its citizens can be assured</w:t>
      </w:r>
      <w:r w:rsidR="005D6141" w:rsidRPr="00B80010">
        <w:rPr>
          <w:rStyle w:val="StyleUnderline"/>
          <w:highlight w:val="cyan"/>
        </w:rPr>
        <w:t xml:space="preserve"> that</w:t>
      </w:r>
      <w:r w:rsidR="005D6141" w:rsidRPr="000B4EB3">
        <w:rPr>
          <w:rStyle w:val="StyleUnderline"/>
        </w:rPr>
        <w:t xml:space="preserve"> allowing for </w:t>
      </w:r>
      <w:r w:rsidR="005D6141" w:rsidRPr="00B80010">
        <w:rPr>
          <w:rStyle w:val="StyleUnderline"/>
          <w:highlight w:val="cyan"/>
        </w:rPr>
        <w:t>greater migration</w:t>
      </w:r>
      <w:r w:rsidR="005D6141" w:rsidRPr="00B80010">
        <w:rPr>
          <w:rStyle w:val="StyleUnderline"/>
        </w:rPr>
        <w:t xml:space="preserve"> will </w:t>
      </w:r>
      <w:r w:rsidR="005D6141" w:rsidRPr="00B80010">
        <w:rPr>
          <w:rStyle w:val="Emphasis"/>
          <w:highlight w:val="cyan"/>
        </w:rPr>
        <w:t>not</w:t>
      </w:r>
      <w:r w:rsidR="005D6141" w:rsidRPr="000B4EB3">
        <w:rPr>
          <w:rStyle w:val="StyleUnderline"/>
        </w:rPr>
        <w:t xml:space="preserve"> distort the political culture </w:t>
      </w:r>
      <w:r w:rsidR="005D6141" w:rsidRPr="00B80010">
        <w:rPr>
          <w:rStyle w:val="StyleUnderline"/>
          <w:highlight w:val="cyan"/>
        </w:rPr>
        <w:t>based on</w:t>
      </w:r>
      <w:r w:rsidR="005D6141" w:rsidRPr="000B4EB3">
        <w:rPr>
          <w:rStyle w:val="StyleUnderline"/>
        </w:rPr>
        <w:t xml:space="preserve"> migrant </w:t>
      </w:r>
      <w:r w:rsidR="005D6141" w:rsidRPr="00B80010">
        <w:rPr>
          <w:rStyle w:val="Emphasis"/>
          <w:highlight w:val="cyan"/>
        </w:rPr>
        <w:t>permanent residency</w:t>
      </w:r>
      <w:r w:rsidR="005D6141" w:rsidRPr="00A20A0F">
        <w:rPr>
          <w:sz w:val="14"/>
        </w:rPr>
        <w:t xml:space="preserve">. Migrants are to be issued five-year </w:t>
      </w:r>
      <w:r w:rsidR="005D6141" w:rsidRPr="000B4EB3">
        <w:rPr>
          <w:rStyle w:val="StyleUnderline"/>
        </w:rPr>
        <w:t>temporary residency permits</w:t>
      </w:r>
      <w:r w:rsidR="005D6141" w:rsidRPr="00A20A0F">
        <w:rPr>
          <w:sz w:val="14"/>
        </w:rPr>
        <w:t xml:space="preserve"> that </w:t>
      </w:r>
      <w:r w:rsidR="005D6141" w:rsidRPr="000B4EB3">
        <w:rPr>
          <w:rStyle w:val="StyleUnderline"/>
        </w:rPr>
        <w:t>will allow them to live, work, and travel as is the case with refugees resettled in the U.S.</w:t>
      </w:r>
      <w:r w:rsidR="005D6141" w:rsidRPr="00A20A0F">
        <w:rPr>
          <w:sz w:val="14"/>
        </w:rPr>
        <w:t xml:space="preserve"> under the Refugee Admissions Program. 153</w:t>
      </w:r>
      <w:r w:rsidR="00A20A0F" w:rsidRPr="00A20A0F">
        <w:rPr>
          <w:sz w:val="14"/>
        </w:rPr>
        <w:t xml:space="preserve"> </w:t>
      </w:r>
      <w:r w:rsidR="00C5133E" w:rsidRPr="005D6141">
        <w:rPr>
          <w:rStyle w:val="StyleUnderline"/>
        </w:rPr>
        <w:t>The temporary residency permits are to be renewed</w:t>
      </w:r>
      <w:r w:rsidR="00C5133E" w:rsidRPr="00A20A0F">
        <w:rPr>
          <w:sz w:val="14"/>
        </w:rPr>
        <w:t xml:space="preserve"> for one-year periods only if the migrant can show good cause or a significant hardship if repatriated.</w:t>
      </w:r>
      <w:r w:rsidR="00A20A0F" w:rsidRPr="00A20A0F">
        <w:rPr>
          <w:sz w:val="14"/>
        </w:rPr>
        <w:t xml:space="preserve"> </w:t>
      </w:r>
      <w:r w:rsidR="00C5133E" w:rsidRPr="00A20A0F">
        <w:rPr>
          <w:sz w:val="14"/>
        </w:rPr>
        <w:t xml:space="preserve">An obvious objection to this proposal is that it treats these individuals unequally compared to citizens and permanent residents. It also will require receiving states to devote more resources to deport unwilling migrants than is currently the case. However, all new policies meant to address a particular set of problems create new ones. Here, the problems engendered by the policy, though real, are altogether more defensible than the status quo. As we have seen, assuring migrants de jure equality has had the perverse consequence of preventing them from accessing developed countries and improving their living standards. Although repatriation is harsh, it does not violate the Refugee Convention's prohibition against </w:t>
      </w:r>
      <w:proofErr w:type="spellStart"/>
      <w:r w:rsidR="00C5133E" w:rsidRPr="00A20A0F">
        <w:rPr>
          <w:sz w:val="14"/>
        </w:rPr>
        <w:t>refoulement</w:t>
      </w:r>
      <w:proofErr w:type="spellEnd"/>
      <w:r w:rsidR="00C5133E" w:rsidRPr="00A20A0F">
        <w:rPr>
          <w:sz w:val="14"/>
        </w:rPr>
        <w:t xml:space="preserve"> because the Convention specifically authorizes repatriation to</w:t>
      </w:r>
      <w:r w:rsidR="00A20A0F" w:rsidRPr="00A20A0F">
        <w:rPr>
          <w:sz w:val="14"/>
        </w:rPr>
        <w:t xml:space="preserve"> </w:t>
      </w:r>
      <w:r w:rsidR="00C5133E" w:rsidRPr="00A20A0F">
        <w:rPr>
          <w:sz w:val="14"/>
        </w:rPr>
        <w:t>[*963]</w:t>
      </w:r>
      <w:r w:rsidR="00A20A0F" w:rsidRPr="00A20A0F">
        <w:rPr>
          <w:sz w:val="14"/>
        </w:rPr>
        <w:t xml:space="preserve"> </w:t>
      </w:r>
      <w:r w:rsidR="00C5133E" w:rsidRPr="00A20A0F">
        <w:rPr>
          <w:sz w:val="14"/>
        </w:rPr>
        <w:t>countries of origin when conditions are safe to do so. 154 The current paradigm of asylum-granting followed by permanent residency encourages states to disregard the Refugee Convention's purpose and spend great resources to prevent the entry of would-be refugee claimants. Examples of this include not only President Trump's temporary suspension of the U.S. Refugee Assistance Program, but Australia's decision to process and house refugees in the Micronesian state of Nauru to prevent refugees from effectuating asylum claims on Australian territory 155 and France's creating of an artificial international zone within Paris's De Gaulle Airport to prevent asylum seekers from making claims on French soil. 156</w:t>
      </w:r>
      <w:r w:rsidR="00A20A0F" w:rsidRPr="00A20A0F">
        <w:rPr>
          <w:sz w:val="14"/>
        </w:rPr>
        <w:t xml:space="preserve"> </w:t>
      </w:r>
      <w:r w:rsidR="00C5133E" w:rsidRPr="00A20A0F">
        <w:rPr>
          <w:sz w:val="14"/>
        </w:rPr>
        <w:t>A similar pattern is at play with respect to economic migrants. The U.S.'s abject failure to address the issues of economic inequality and insecurity has led to the rise of populist, anti-immigration sentiment. 157 Britain's failure to address the issue since the 1990s led to the Brexit vote to withdraw from the E.U. 158 and France's political polarization on the issue led to the evisceration of both major political parties and led Marine Le Pen succeeding to a run-off in the 2017 French Presidential election. 159 The rich-world is disregarding the obvious demand for migration and is harming global well-being by resorting to a fortress approach to avoid migration's demographic consequences. The current cumbersome and outdated immigration laws have the effect of incentivizing the uncertainty, exploitation, resentment, and backlash against immigrants because it forces most of the world's unskilled migrants and refugees into an unauthorized immigration paradigm. This leaves them vulnerable to criminal and economic exploitation by unscrupulous employers and traffickers. 160</w:t>
      </w:r>
      <w:r w:rsidR="00A20A0F" w:rsidRPr="00A20A0F">
        <w:rPr>
          <w:sz w:val="14"/>
        </w:rPr>
        <w:t xml:space="preserve"> </w:t>
      </w:r>
      <w:r w:rsidR="00C5133E" w:rsidRPr="00A20A0F">
        <w:rPr>
          <w:sz w:val="14"/>
        </w:rPr>
        <w:t>[*964]</w:t>
      </w:r>
      <w:r w:rsidR="00A20A0F" w:rsidRPr="00A20A0F">
        <w:rPr>
          <w:sz w:val="14"/>
        </w:rPr>
        <w:t xml:space="preserve"> </w:t>
      </w:r>
      <w:r w:rsidR="00C5133E" w:rsidRPr="00A20A0F">
        <w:rPr>
          <w:sz w:val="14"/>
        </w:rPr>
        <w:t>Offering an expanded temporary residency program would provide substantial benefits for migrants, the receiving states, the sending states and overall global well-being.</w:t>
      </w:r>
      <w:r w:rsidR="00A20A0F" w:rsidRPr="00A20A0F">
        <w:rPr>
          <w:sz w:val="14"/>
        </w:rPr>
        <w:t xml:space="preserve"> </w:t>
      </w:r>
      <w:r w:rsidR="00C5133E" w:rsidRPr="00A20A0F">
        <w:rPr>
          <w:sz w:val="14"/>
        </w:rPr>
        <w:t>B. Changing Birthright Citizenship Laws</w:t>
      </w:r>
      <w:r w:rsidR="00A20A0F" w:rsidRPr="00A20A0F">
        <w:rPr>
          <w:sz w:val="14"/>
        </w:rPr>
        <w:t xml:space="preserve"> </w:t>
      </w:r>
      <w:r w:rsidR="00C5133E" w:rsidRPr="00A20A0F">
        <w:rPr>
          <w:sz w:val="14"/>
        </w:rPr>
        <w:t>Birthright citizenship in the U.S. stems from the U.S. Constitution's Fourteenth Amendment, which provides, in relevant part, that "[a]</w:t>
      </w:r>
      <w:proofErr w:type="spellStart"/>
      <w:r w:rsidR="00C5133E" w:rsidRPr="00A20A0F">
        <w:rPr>
          <w:sz w:val="14"/>
        </w:rPr>
        <w:t>ll</w:t>
      </w:r>
      <w:proofErr w:type="spellEnd"/>
      <w:r w:rsidR="00C5133E" w:rsidRPr="00A20A0F">
        <w:rPr>
          <w:sz w:val="14"/>
        </w:rPr>
        <w:t xml:space="preserve"> persons born or naturalized in the United States, and subject to the jurisdiction thereof, are citizens of the United States and the State wherein they reside." 161 This provision was ratified in 1868 and effectively reversed Dred Scott v. </w:t>
      </w:r>
      <w:proofErr w:type="spellStart"/>
      <w:r w:rsidR="00C5133E" w:rsidRPr="00A20A0F">
        <w:rPr>
          <w:sz w:val="14"/>
        </w:rPr>
        <w:t>Sandford</w:t>
      </w:r>
      <w:proofErr w:type="spellEnd"/>
      <w:r w:rsidR="00C5133E" w:rsidRPr="00A20A0F">
        <w:rPr>
          <w:sz w:val="14"/>
        </w:rPr>
        <w:t>, 162 which concluded that African Americans born in the U.S., unless naturalized, cannot be U.S. citizens and therefore lack the right to sue for their freedom in federal court on diversity of citizenship grounds. 163 Although some argue that the "under the jurisdiction thereof" language might exempt the children of illegal migrants from birthright citizenship, 164 this is a minority position and is not the position adopted by the U.S. government, which currently grants U.S. citizenship to all those born in the U.S. except the children of foreign diplomats. 165 In Canada, birthright citizenship stems from the Citizenship Act, 166 which provides that all persons, with the exception of the children of diplomatic personnel or foreign government employees, are entitled to Canadian citizenship by law. 167 Other developed nations such as Australia, New Zealand, France, the</w:t>
      </w:r>
      <w:r w:rsidR="00A20A0F" w:rsidRPr="00A20A0F">
        <w:rPr>
          <w:sz w:val="14"/>
        </w:rPr>
        <w:t xml:space="preserve"> </w:t>
      </w:r>
      <w:r w:rsidR="00C5133E" w:rsidRPr="00A20A0F">
        <w:rPr>
          <w:sz w:val="14"/>
        </w:rPr>
        <w:t>[*965]</w:t>
      </w:r>
      <w:r w:rsidR="00A20A0F" w:rsidRPr="00A20A0F">
        <w:rPr>
          <w:sz w:val="14"/>
        </w:rPr>
        <w:t xml:space="preserve"> </w:t>
      </w:r>
      <w:r w:rsidR="00C5133E" w:rsidRPr="00A20A0F">
        <w:rPr>
          <w:sz w:val="14"/>
        </w:rPr>
        <w:t>United Kingdom and Ireland abandoned birthright citizenship. 168 With respect to the U.S. and Canada, though, birthright citizenship will have to be revisited with respect to migrants, be they illegal, temporary or refugees. For Canada, this will require nothing more than for the Parliament of Canada to enact an amendment to the Citizenship Act. 169 For the U.S., although purists may argue that this would require a constitutional amendment, the actual contours of the limitations on natural born citizenship and the "under the jurisdiction thereof" language have never been spelled out. 170 My proposal would be to have international migrants, prior to entry, permanently renounce the citizenship rights of any of their children born in the territorial U.S., on the ground that such births would not be under the U.S.'s jurisdiction for Fourteenth Amendment purposes. It would be, in effect, akin to the birth of a diplomat's child on U.S. territory, i.e. the child is not entitled to U.S. citizenship on the grounds his parents are not "subject to the jurisdiction" of the U.S. government. Although this would be a reinterpretation of the Fourteenth Amendment, I see nothing problematic with this approach because it would not be an improper denial of citizenship rights as was the case in Dred Scott, but a means of facilitating humanitarian migration.</w:t>
      </w:r>
      <w:r w:rsidR="00A20A0F" w:rsidRPr="00A20A0F">
        <w:rPr>
          <w:sz w:val="14"/>
        </w:rPr>
        <w:t xml:space="preserve"> </w:t>
      </w:r>
      <w:r w:rsidR="00C5133E" w:rsidRPr="00A20A0F">
        <w:rPr>
          <w:sz w:val="14"/>
        </w:rPr>
        <w:t>C. Preventing and Addressing State Failure and International Crises</w:t>
      </w:r>
      <w:r w:rsidR="00A20A0F" w:rsidRPr="00A20A0F">
        <w:rPr>
          <w:sz w:val="14"/>
        </w:rPr>
        <w:t xml:space="preserve"> </w:t>
      </w:r>
      <w:r w:rsidR="00C5133E" w:rsidRPr="006C0ECC">
        <w:rPr>
          <w:rStyle w:val="StyleUnderline"/>
        </w:rPr>
        <w:t xml:space="preserve">A more generous approach to migrants, in conjunction with a plan for repatriation, </w:t>
      </w:r>
      <w:r w:rsidR="00C5133E" w:rsidRPr="00CE0B3F">
        <w:rPr>
          <w:rStyle w:val="Emphasis"/>
        </w:rPr>
        <w:t>will encourage developed nations to spend greater resources addressing</w:t>
      </w:r>
      <w:r w:rsidR="00C5133E" w:rsidRPr="006C0ECC">
        <w:rPr>
          <w:rStyle w:val="StyleUnderline"/>
        </w:rPr>
        <w:t xml:space="preserve"> problems related to the Global Commons such as </w:t>
      </w:r>
      <w:r w:rsidR="00C5133E" w:rsidRPr="00CE0B3F">
        <w:rPr>
          <w:rStyle w:val="Emphasis"/>
        </w:rPr>
        <w:t>climate change</w:t>
      </w:r>
      <w:r w:rsidR="00C5133E" w:rsidRPr="006C0ECC">
        <w:rPr>
          <w:rStyle w:val="StyleUnderline"/>
        </w:rPr>
        <w:t xml:space="preserve">, </w:t>
      </w:r>
      <w:r w:rsidR="00C5133E" w:rsidRPr="00CE0B3F">
        <w:rPr>
          <w:rStyle w:val="Emphasis"/>
        </w:rPr>
        <w:t>state failure</w:t>
      </w:r>
      <w:r w:rsidR="00C5133E" w:rsidRPr="006C0ECC">
        <w:rPr>
          <w:rStyle w:val="StyleUnderline"/>
        </w:rPr>
        <w:t xml:space="preserve"> and </w:t>
      </w:r>
      <w:r w:rsidR="00C5133E" w:rsidRPr="00CE0B3F">
        <w:rPr>
          <w:rStyle w:val="Emphasis"/>
        </w:rPr>
        <w:t>political instability</w:t>
      </w:r>
      <w:r w:rsidR="00C5133E" w:rsidRPr="006C0ECC">
        <w:rPr>
          <w:rStyle w:val="StyleUnderline"/>
        </w:rPr>
        <w:t xml:space="preserve"> in the developing world. This is because rich nations seeking to safely repatriate migrants will be encouraged to devote necessary resources to address these problems. Although superficially problematic</w:t>
      </w:r>
      <w:r w:rsidR="00C5133E" w:rsidRPr="00A20A0F">
        <w:rPr>
          <w:sz w:val="14"/>
        </w:rPr>
        <w:t xml:space="preserve">, the </w:t>
      </w:r>
      <w:r w:rsidR="00C5133E" w:rsidRPr="00CE0B3F">
        <w:rPr>
          <w:rStyle w:val="Emphasis"/>
        </w:rPr>
        <w:t>repatriation</w:t>
      </w:r>
      <w:r w:rsidR="00C5133E" w:rsidRPr="00A20A0F">
        <w:rPr>
          <w:sz w:val="14"/>
        </w:rPr>
        <w:t xml:space="preserve"> requirement </w:t>
      </w:r>
      <w:r w:rsidR="00C5133E" w:rsidRPr="00CE0B3F">
        <w:rPr>
          <w:rStyle w:val="Emphasis"/>
        </w:rPr>
        <w:t>is a key component</w:t>
      </w:r>
      <w:r w:rsidR="00C5133E" w:rsidRPr="006C0ECC">
        <w:rPr>
          <w:rStyle w:val="StyleUnderline"/>
        </w:rPr>
        <w:t xml:space="preserve"> here because the current paradigm of limited asylum and </w:t>
      </w:r>
      <w:r w:rsidR="00C5133E" w:rsidRPr="00CE0B3F">
        <w:rPr>
          <w:rStyle w:val="Emphasis"/>
        </w:rPr>
        <w:t>permanent residency deters rich countries from the required international engagement level</w:t>
      </w:r>
      <w:r w:rsidR="00C5133E" w:rsidRPr="00A20A0F">
        <w:rPr>
          <w:sz w:val="14"/>
        </w:rPr>
        <w:t xml:space="preserve">. For example, </w:t>
      </w:r>
      <w:r w:rsidR="00C5133E" w:rsidRPr="006C0ECC">
        <w:rPr>
          <w:rStyle w:val="StyleUnderline"/>
        </w:rPr>
        <w:t xml:space="preserve">the </w:t>
      </w:r>
      <w:r w:rsidR="00C5133E" w:rsidRPr="004B1E3D">
        <w:rPr>
          <w:rStyle w:val="Emphasis"/>
        </w:rPr>
        <w:t>U.S.</w:t>
      </w:r>
      <w:r w:rsidR="00C5133E" w:rsidRPr="006C0ECC">
        <w:rPr>
          <w:rStyle w:val="StyleUnderline"/>
        </w:rPr>
        <w:t xml:space="preserve"> and its </w:t>
      </w:r>
      <w:r w:rsidR="00C5133E" w:rsidRPr="004B1E3D">
        <w:rPr>
          <w:rStyle w:val="Emphasis"/>
        </w:rPr>
        <w:t>European allies</w:t>
      </w:r>
      <w:r w:rsidR="00C5133E" w:rsidRPr="006C0ECC">
        <w:rPr>
          <w:rStyle w:val="StyleUnderline"/>
        </w:rPr>
        <w:t xml:space="preserve"> might have spent additional</w:t>
      </w:r>
      <w:r w:rsidR="00A20A0F" w:rsidRPr="00A20A0F">
        <w:rPr>
          <w:sz w:val="14"/>
        </w:rPr>
        <w:t xml:space="preserve"> </w:t>
      </w:r>
      <w:r w:rsidR="00C5133E" w:rsidRPr="00A20A0F">
        <w:rPr>
          <w:sz w:val="14"/>
        </w:rPr>
        <w:t>[*966]</w:t>
      </w:r>
      <w:r w:rsidR="00A20A0F" w:rsidRPr="00A20A0F">
        <w:rPr>
          <w:sz w:val="14"/>
        </w:rPr>
        <w:t xml:space="preserve"> </w:t>
      </w:r>
      <w:r w:rsidR="00C5133E" w:rsidRPr="0048414E">
        <w:rPr>
          <w:rStyle w:val="StyleUnderline"/>
        </w:rPr>
        <w:t>resources to address state failure</w:t>
      </w:r>
      <w:r w:rsidR="00C5133E" w:rsidRPr="00A20A0F">
        <w:rPr>
          <w:sz w:val="14"/>
        </w:rPr>
        <w:t xml:space="preserve"> in Libya and Syria </w:t>
      </w:r>
      <w:r w:rsidR="00C5133E" w:rsidRPr="0048414E">
        <w:rPr>
          <w:rStyle w:val="StyleUnderline"/>
        </w:rPr>
        <w:t>if it did not fear the moral requirement to provide asylum with further involvement</w:t>
      </w:r>
      <w:r w:rsidR="00C5133E" w:rsidRPr="00A20A0F">
        <w:rPr>
          <w:sz w:val="14"/>
        </w:rPr>
        <w:t xml:space="preserve">. The same applies with respect to economic migrants because the U.S. and other developed states would be forced to encourage economic development in sending-regions such as Central America and Mexico. </w:t>
      </w:r>
      <w:r w:rsidR="00C5133E" w:rsidRPr="0048414E">
        <w:rPr>
          <w:rStyle w:val="StyleUnderline"/>
        </w:rPr>
        <w:t xml:space="preserve">Should rich countries collectively agree to adopt a dramatically increased temporary residency program, they will, in effect, be </w:t>
      </w:r>
      <w:r w:rsidR="00C5133E" w:rsidRPr="004B1E3D">
        <w:rPr>
          <w:rStyle w:val="Emphasis"/>
        </w:rPr>
        <w:t>forced to devote additional resources to democratization and economic development</w:t>
      </w:r>
      <w:r w:rsidR="00C5133E" w:rsidRPr="0048414E">
        <w:rPr>
          <w:rStyle w:val="StyleUnderline"/>
        </w:rPr>
        <w:t xml:space="preserve"> in the developing world. For receiving states in Europe, Canada, and Australia, it will mean devotion of resources that are currently not spent</w:t>
      </w:r>
      <w:r w:rsidR="00C5133E" w:rsidRPr="00A20A0F">
        <w:rPr>
          <w:sz w:val="14"/>
        </w:rPr>
        <w:t xml:space="preserve">. 171 </w:t>
      </w:r>
      <w:r w:rsidR="00C5133E" w:rsidRPr="0048414E">
        <w:rPr>
          <w:rStyle w:val="StyleUnderline"/>
        </w:rPr>
        <w:t>For the U.S., it will most likely mean reallocation of resources</w:t>
      </w:r>
      <w:r w:rsidR="00C5133E" w:rsidRPr="00A20A0F">
        <w:rPr>
          <w:sz w:val="14"/>
        </w:rPr>
        <w:t xml:space="preserve"> from Israel and Turkey 172 to more vulnerable states </w:t>
      </w:r>
      <w:r w:rsidR="00C5133E" w:rsidRPr="0048414E">
        <w:rPr>
          <w:rStyle w:val="StyleUnderline"/>
        </w:rPr>
        <w:t>with an emphasis on human development and job creation as opposed to military spending</w:t>
      </w:r>
      <w:r w:rsidR="00C5133E" w:rsidRPr="00A20A0F">
        <w:rPr>
          <w:sz w:val="14"/>
        </w:rPr>
        <w:t xml:space="preserve">. </w:t>
      </w:r>
      <w:r w:rsidR="00C5133E" w:rsidRPr="0048414E">
        <w:rPr>
          <w:rStyle w:val="StyleUnderline"/>
        </w:rPr>
        <w:t>It will also require states to take a more proactive approach to climate change and its concomitants, including political instability and state failure</w:t>
      </w:r>
      <w:r w:rsidR="00C5133E" w:rsidRPr="00A20A0F">
        <w:rPr>
          <w:sz w:val="14"/>
        </w:rPr>
        <w:t>.</w:t>
      </w:r>
      <w:r w:rsidR="00A20A0F" w:rsidRPr="00A20A0F">
        <w:rPr>
          <w:sz w:val="14"/>
        </w:rPr>
        <w:t xml:space="preserve"> </w:t>
      </w:r>
      <w:r w:rsidR="00C5133E" w:rsidRPr="00AC771A">
        <w:rPr>
          <w:rStyle w:val="StyleUnderline"/>
        </w:rPr>
        <w:t xml:space="preserve">Rich </w:t>
      </w:r>
      <w:r w:rsidR="00C5133E" w:rsidRPr="00AC771A">
        <w:rPr>
          <w:rStyle w:val="StyleUnderline"/>
          <w:highlight w:val="cyan"/>
        </w:rPr>
        <w:t>nations</w:t>
      </w:r>
      <w:r w:rsidR="00C5133E" w:rsidRPr="00AC771A">
        <w:rPr>
          <w:rStyle w:val="StyleUnderline"/>
        </w:rPr>
        <w:t>, including the U.S.</w:t>
      </w:r>
      <w:r w:rsidR="00C5133E" w:rsidRPr="00A20A0F">
        <w:rPr>
          <w:sz w:val="14"/>
        </w:rPr>
        <w:t xml:space="preserve">, however, </w:t>
      </w:r>
      <w:r w:rsidR="00C5133E" w:rsidRPr="00AC771A">
        <w:rPr>
          <w:rStyle w:val="StyleUnderline"/>
          <w:highlight w:val="cyan"/>
        </w:rPr>
        <w:t>have</w:t>
      </w:r>
      <w:r w:rsidR="00C5133E" w:rsidRPr="00AC771A">
        <w:rPr>
          <w:rStyle w:val="StyleUnderline"/>
        </w:rPr>
        <w:t xml:space="preserve"> a moral obligation </w:t>
      </w:r>
      <w:r w:rsidR="00C5133E" w:rsidRPr="00AC771A">
        <w:rPr>
          <w:rStyle w:val="StyleUnderline"/>
          <w:highlight w:val="cyan"/>
        </w:rPr>
        <w:t>to take in a greater number</w:t>
      </w:r>
      <w:r w:rsidR="00C5133E" w:rsidRPr="00AC771A">
        <w:rPr>
          <w:rStyle w:val="StyleUnderline"/>
        </w:rPr>
        <w:t xml:space="preserve"> of global migrants </w:t>
      </w:r>
      <w:r w:rsidR="00C5133E" w:rsidRPr="00AC771A">
        <w:rPr>
          <w:rStyle w:val="StyleUnderline"/>
          <w:highlight w:val="cyan"/>
        </w:rPr>
        <w:t>in view of the migratory surge and coming population bulge</w:t>
      </w:r>
      <w:r w:rsidR="00C5133E" w:rsidRPr="00AC771A">
        <w:rPr>
          <w:rStyle w:val="StyleUnderline"/>
        </w:rPr>
        <w:t xml:space="preserve"> in the developing world</w:t>
      </w:r>
      <w:r w:rsidR="00C5133E" w:rsidRPr="00A20A0F">
        <w:rPr>
          <w:sz w:val="14"/>
        </w:rPr>
        <w:t xml:space="preserve">. 173 </w:t>
      </w:r>
      <w:r w:rsidR="00C5133E" w:rsidRPr="002C2105">
        <w:rPr>
          <w:rStyle w:val="StyleUnderline"/>
        </w:rPr>
        <w:t xml:space="preserve">This will </w:t>
      </w:r>
      <w:r w:rsidR="00C5133E" w:rsidRPr="00AC771A">
        <w:rPr>
          <w:rStyle w:val="Emphasis"/>
          <w:highlight w:val="cyan"/>
        </w:rPr>
        <w:t>only</w:t>
      </w:r>
      <w:r w:rsidR="00C5133E" w:rsidRPr="002C2105">
        <w:rPr>
          <w:rStyle w:val="StyleUnderline"/>
        </w:rPr>
        <w:t xml:space="preserve"> be </w:t>
      </w:r>
      <w:r w:rsidR="00C5133E" w:rsidRPr="00AC771A">
        <w:rPr>
          <w:rStyle w:val="StyleUnderline"/>
          <w:highlight w:val="cyan"/>
        </w:rPr>
        <w:t>forthcoming with</w:t>
      </w:r>
      <w:r w:rsidR="00C5133E" w:rsidRPr="00A20A0F">
        <w:rPr>
          <w:sz w:val="14"/>
        </w:rPr>
        <w:t xml:space="preserve"> a </w:t>
      </w:r>
      <w:r w:rsidR="00C5133E" w:rsidRPr="00AC771A">
        <w:rPr>
          <w:rStyle w:val="Emphasis"/>
          <w:highlight w:val="cyan"/>
        </w:rPr>
        <w:t>repatriation</w:t>
      </w:r>
      <w:r w:rsidR="00C5133E" w:rsidRPr="00A20A0F">
        <w:rPr>
          <w:sz w:val="14"/>
        </w:rPr>
        <w:t xml:space="preserve"> requirement </w:t>
      </w:r>
      <w:r w:rsidR="00C5133E" w:rsidRPr="00AC771A">
        <w:rPr>
          <w:rStyle w:val="StyleUnderline"/>
          <w:highlight w:val="cyan"/>
        </w:rPr>
        <w:t xml:space="preserve">that will </w:t>
      </w:r>
      <w:r w:rsidR="00C5133E" w:rsidRPr="00AC771A">
        <w:rPr>
          <w:rStyle w:val="Emphasis"/>
          <w:highlight w:val="cyan"/>
        </w:rPr>
        <w:t>force</w:t>
      </w:r>
      <w:r w:rsidR="00C5133E" w:rsidRPr="004B1E3D">
        <w:rPr>
          <w:rStyle w:val="Emphasis"/>
        </w:rPr>
        <w:t xml:space="preserve"> rich </w:t>
      </w:r>
      <w:r w:rsidR="00C5133E" w:rsidRPr="00AC771A">
        <w:rPr>
          <w:rStyle w:val="Emphasis"/>
          <w:highlight w:val="cyan"/>
        </w:rPr>
        <w:t>countries to strategically prevent and address international crises</w:t>
      </w:r>
      <w:r w:rsidR="00C5133E" w:rsidRPr="00A20A0F">
        <w:rPr>
          <w:sz w:val="14"/>
        </w:rPr>
        <w:t>.</w:t>
      </w:r>
    </w:p>
    <w:p w:rsidR="00C5133E" w:rsidRDefault="00C5133E" w:rsidP="00C5133E"/>
    <w:p w:rsidR="001B075C" w:rsidRDefault="004C59CA" w:rsidP="004C59CA">
      <w:pPr>
        <w:pStyle w:val="Heading3"/>
      </w:pPr>
      <w:r>
        <w:t xml:space="preserve">2nc – at: </w:t>
      </w:r>
      <w:r w:rsidR="00D650E6">
        <w:t>perm – do counterplan</w:t>
      </w:r>
    </w:p>
    <w:p w:rsidR="001B075C" w:rsidRDefault="001B075C" w:rsidP="00C5133E"/>
    <w:p w:rsidR="001B075C" w:rsidRDefault="002A2100" w:rsidP="004C59CA">
      <w:pPr>
        <w:pStyle w:val="Heading4"/>
      </w:pPr>
      <w:r>
        <w:t>Perm</w:t>
      </w:r>
      <w:r w:rsidR="00804358">
        <w:t xml:space="preserve"> severs </w:t>
      </w:r>
      <w:r w:rsidR="00B50693">
        <w:t xml:space="preserve">“immigration” – AND </w:t>
      </w:r>
      <w:r w:rsidR="00804358">
        <w:t>the entire plan</w:t>
      </w:r>
      <w:r w:rsidR="00DB301C">
        <w:t xml:space="preserve">, including the </w:t>
      </w:r>
      <w:r w:rsidR="007D493D">
        <w:t xml:space="preserve">particular </w:t>
      </w:r>
      <w:r w:rsidR="00DB301C">
        <w:t xml:space="preserve">status they </w:t>
      </w:r>
      <w:r w:rsidR="007D493D">
        <w:t>reduced restrictions on</w:t>
      </w:r>
      <w:r w:rsidR="001B6E17">
        <w:t xml:space="preserve"> </w:t>
      </w:r>
      <w:r w:rsidR="00205EB8">
        <w:t>– t</w:t>
      </w:r>
      <w:r w:rsidR="00576B60">
        <w:t xml:space="preserve">esting the necessity of permanent residency </w:t>
      </w:r>
      <w:r w:rsidR="004C59CA">
        <w:t xml:space="preserve">is </w:t>
      </w:r>
      <w:r w:rsidR="00015BF0">
        <w:t xml:space="preserve">particularly </w:t>
      </w:r>
      <w:r w:rsidR="004C59CA">
        <w:t xml:space="preserve">key </w:t>
      </w:r>
      <w:r w:rsidR="00576B60">
        <w:t xml:space="preserve">to </w:t>
      </w:r>
      <w:r w:rsidR="00573498">
        <w:t xml:space="preserve">fair ground, </w:t>
      </w:r>
      <w:r w:rsidR="00576B60">
        <w:t>topic education</w:t>
      </w:r>
      <w:r w:rsidR="00573498">
        <w:t>,</w:t>
      </w:r>
      <w:r w:rsidR="00576B60">
        <w:t xml:space="preserve"> </w:t>
      </w:r>
      <w:r w:rsidR="00573498">
        <w:t xml:space="preserve">comparative analytical </w:t>
      </w:r>
      <w:r w:rsidR="00576B60">
        <w:t>skills</w:t>
      </w:r>
      <w:r w:rsidR="00573498">
        <w:t>, and to check ideological extremism</w:t>
      </w:r>
    </w:p>
    <w:p w:rsidR="00576B60" w:rsidRDefault="006155E3" w:rsidP="006155E3">
      <w:pPr>
        <w:pStyle w:val="CiteSpacing"/>
      </w:pPr>
      <w:r w:rsidRPr="006155E3">
        <w:rPr>
          <w:rStyle w:val="Style13ptBold"/>
        </w:rPr>
        <w:t>Keeley 9</w:t>
      </w:r>
      <w:r>
        <w:t xml:space="preserve"> </w:t>
      </w:r>
      <w:r w:rsidR="00576B60">
        <w:t>(Brian Keeley</w:t>
      </w:r>
      <w:r w:rsidR="005C12EF">
        <w:t xml:space="preserve">, </w:t>
      </w:r>
      <w:r w:rsidR="00681EA2">
        <w:t xml:space="preserve">writer/editor, </w:t>
      </w:r>
      <w:proofErr w:type="spellStart"/>
      <w:r>
        <w:t>Organisation</w:t>
      </w:r>
      <w:proofErr w:type="spellEnd"/>
      <w:r>
        <w:t xml:space="preserve"> for Economic Co-operation and Development (OECD), “International Migration: The human face of globalization,” </w:t>
      </w:r>
      <w:r w:rsidR="00576B60">
        <w:t xml:space="preserve">September 2009, </w:t>
      </w:r>
      <w:hyperlink r:id="rId10" w:history="1">
        <w:r w:rsidR="005C12EF" w:rsidRPr="00A43F77">
          <w:rPr>
            <w:rStyle w:val="Hyperlink"/>
          </w:rPr>
          <w:t>https://www.docme.ru/doc/1204887/583.oecd-insights--international-mi---</w:t>
        </w:r>
        <w:proofErr w:type="spellStart"/>
        <w:r w:rsidR="005C12EF" w:rsidRPr="00A43F77">
          <w:rPr>
            <w:rStyle w:val="Hyperlink"/>
          </w:rPr>
          <w:t>brian-keeley</w:t>
        </w:r>
        <w:proofErr w:type="spellEnd"/>
      </w:hyperlink>
      <w:r w:rsidR="005C12EF">
        <w:t xml:space="preserve"> DOA 7-</w:t>
      </w:r>
      <w:r w:rsidR="005F3212">
        <w:t>26-2018</w:t>
      </w:r>
      <w:proofErr w:type="gramStart"/>
      <w:r w:rsidR="005F3212">
        <w:t>)KMM</w:t>
      </w:r>
      <w:proofErr w:type="gramEnd"/>
    </w:p>
    <w:p w:rsidR="001B075C" w:rsidRPr="003E344A" w:rsidRDefault="001B075C" w:rsidP="003F0BF9">
      <w:pPr>
        <w:rPr>
          <w:sz w:val="14"/>
        </w:rPr>
      </w:pPr>
      <w:r w:rsidRPr="003E344A">
        <w:rPr>
          <w:sz w:val="14"/>
        </w:rPr>
        <w:t>As we’ve seen, migration doesn’t affect only immigrants and the</w:t>
      </w:r>
      <w:r w:rsidR="00927619" w:rsidRPr="003E344A">
        <w:rPr>
          <w:sz w:val="14"/>
        </w:rPr>
        <w:t xml:space="preserve"> </w:t>
      </w:r>
      <w:r w:rsidRPr="003E344A">
        <w:rPr>
          <w:sz w:val="14"/>
        </w:rPr>
        <w:t>countries they come to live in. It can also have a big impact on the</w:t>
      </w:r>
      <w:r w:rsidR="00927619" w:rsidRPr="003E344A">
        <w:rPr>
          <w:sz w:val="14"/>
        </w:rPr>
        <w:t xml:space="preserve"> </w:t>
      </w:r>
      <w:r w:rsidRPr="003E344A">
        <w:rPr>
          <w:sz w:val="14"/>
        </w:rPr>
        <w:t>families, communities and countries they leave behind, especially</w:t>
      </w:r>
      <w:r w:rsidR="00927619" w:rsidRPr="003E344A">
        <w:rPr>
          <w:sz w:val="14"/>
        </w:rPr>
        <w:t xml:space="preserve"> </w:t>
      </w:r>
      <w:r w:rsidRPr="003E344A">
        <w:rPr>
          <w:sz w:val="14"/>
        </w:rPr>
        <w:t xml:space="preserve">in the developing world. </w:t>
      </w:r>
      <w:r w:rsidRPr="002C339E">
        <w:rPr>
          <w:rStyle w:val="StyleUnderline"/>
        </w:rPr>
        <w:t>The impact can be beneficial</w:t>
      </w:r>
      <w:r w:rsidRPr="003E344A">
        <w:rPr>
          <w:sz w:val="14"/>
        </w:rPr>
        <w:t>, through</w:t>
      </w:r>
      <w:r w:rsidR="00927619" w:rsidRPr="003E344A">
        <w:rPr>
          <w:sz w:val="14"/>
        </w:rPr>
        <w:t xml:space="preserve"> </w:t>
      </w:r>
      <w:r w:rsidRPr="003E344A">
        <w:rPr>
          <w:sz w:val="14"/>
        </w:rPr>
        <w:t xml:space="preserve">remittances, </w:t>
      </w:r>
      <w:r w:rsidRPr="002C339E">
        <w:rPr>
          <w:rStyle w:val="StyleUnderline"/>
        </w:rPr>
        <w:t>but also detrimental</w:t>
      </w:r>
      <w:r w:rsidRPr="003E344A">
        <w:rPr>
          <w:sz w:val="14"/>
        </w:rPr>
        <w:t>, such as when a brain drain</w:t>
      </w:r>
      <w:r w:rsidR="00927619" w:rsidRPr="003E344A">
        <w:rPr>
          <w:sz w:val="14"/>
        </w:rPr>
        <w:t xml:space="preserve"> </w:t>
      </w:r>
      <w:r w:rsidRPr="003E344A">
        <w:rPr>
          <w:sz w:val="14"/>
        </w:rPr>
        <w:t>of trained staff causes shortages in crucial areas like healthcare</w:t>
      </w:r>
      <w:r w:rsidR="00927619" w:rsidRPr="003E344A">
        <w:rPr>
          <w:sz w:val="14"/>
        </w:rPr>
        <w:t xml:space="preserve"> </w:t>
      </w:r>
      <w:r w:rsidRPr="003E344A">
        <w:rPr>
          <w:sz w:val="14"/>
        </w:rPr>
        <w:t xml:space="preserve">and education. </w:t>
      </w:r>
      <w:r w:rsidRPr="005D0093">
        <w:rPr>
          <w:rStyle w:val="StyleUnderline"/>
          <w:highlight w:val="cyan"/>
        </w:rPr>
        <w:t xml:space="preserve">There is a </w:t>
      </w:r>
      <w:r w:rsidRPr="00D64040">
        <w:rPr>
          <w:rStyle w:val="Emphasis"/>
          <w:highlight w:val="cyan"/>
        </w:rPr>
        <w:t>responsibility</w:t>
      </w:r>
      <w:r w:rsidRPr="003E344A">
        <w:rPr>
          <w:sz w:val="14"/>
        </w:rPr>
        <w:t xml:space="preserve"> on governments both in</w:t>
      </w:r>
      <w:r w:rsidR="00927619" w:rsidRPr="003E344A">
        <w:rPr>
          <w:sz w:val="14"/>
        </w:rPr>
        <w:t xml:space="preserve"> </w:t>
      </w:r>
      <w:r w:rsidRPr="003E344A">
        <w:rPr>
          <w:sz w:val="14"/>
        </w:rPr>
        <w:t xml:space="preserve">developed and developing countries </w:t>
      </w:r>
      <w:r w:rsidRPr="005D0093">
        <w:rPr>
          <w:rStyle w:val="StyleUnderline"/>
          <w:highlight w:val="cyan"/>
        </w:rPr>
        <w:t xml:space="preserve">to </w:t>
      </w:r>
      <w:r w:rsidRPr="00D64040">
        <w:rPr>
          <w:rStyle w:val="Emphasis"/>
          <w:highlight w:val="cyan"/>
        </w:rPr>
        <w:t>find ways</w:t>
      </w:r>
      <w:r w:rsidRPr="005D0093">
        <w:rPr>
          <w:rStyle w:val="StyleUnderline"/>
          <w:highlight w:val="cyan"/>
        </w:rPr>
        <w:t xml:space="preserve"> to </w:t>
      </w:r>
      <w:proofErr w:type="spellStart"/>
      <w:r w:rsidRPr="00D64040">
        <w:rPr>
          <w:rStyle w:val="Emphasis"/>
          <w:highlight w:val="cyan"/>
        </w:rPr>
        <w:t>maximise</w:t>
      </w:r>
      <w:proofErr w:type="spellEnd"/>
      <w:r w:rsidR="00927619">
        <w:rPr>
          <w:rStyle w:val="StyleUnderline"/>
        </w:rPr>
        <w:t xml:space="preserve"> </w:t>
      </w:r>
      <w:r w:rsidRPr="002C339E">
        <w:rPr>
          <w:rStyle w:val="StyleUnderline"/>
        </w:rPr>
        <w:t xml:space="preserve">these </w:t>
      </w:r>
      <w:r w:rsidRPr="00D64040">
        <w:rPr>
          <w:rStyle w:val="Emphasis"/>
          <w:highlight w:val="cyan"/>
        </w:rPr>
        <w:t>benefits</w:t>
      </w:r>
      <w:r w:rsidRPr="005D0093">
        <w:rPr>
          <w:rStyle w:val="StyleUnderline"/>
          <w:highlight w:val="cyan"/>
        </w:rPr>
        <w:t xml:space="preserve"> and </w:t>
      </w:r>
      <w:proofErr w:type="spellStart"/>
      <w:r w:rsidRPr="00D64040">
        <w:rPr>
          <w:rStyle w:val="Emphasis"/>
          <w:highlight w:val="cyan"/>
        </w:rPr>
        <w:t>minimise</w:t>
      </w:r>
      <w:proofErr w:type="spellEnd"/>
      <w:r w:rsidRPr="002C339E">
        <w:rPr>
          <w:rStyle w:val="StyleUnderline"/>
        </w:rPr>
        <w:t xml:space="preserve"> the </w:t>
      </w:r>
      <w:r w:rsidRPr="00D64040">
        <w:rPr>
          <w:rStyle w:val="Emphasis"/>
          <w:highlight w:val="cyan"/>
        </w:rPr>
        <w:t>drawbacks</w:t>
      </w:r>
      <w:r w:rsidRPr="003E344A">
        <w:rPr>
          <w:sz w:val="14"/>
        </w:rPr>
        <w:t>.</w:t>
      </w:r>
      <w:r w:rsidR="00927619" w:rsidRPr="003E344A">
        <w:rPr>
          <w:sz w:val="14"/>
        </w:rPr>
        <w:t xml:space="preserve"> </w:t>
      </w:r>
      <w:r w:rsidRPr="005D0093">
        <w:rPr>
          <w:rStyle w:val="StyleUnderline"/>
        </w:rPr>
        <w:t>A</w:t>
      </w:r>
      <w:r w:rsidR="00927619">
        <w:rPr>
          <w:rStyle w:val="StyleUnderline"/>
        </w:rPr>
        <w:t xml:space="preserve"> </w:t>
      </w:r>
      <w:r w:rsidRPr="00D64040">
        <w:rPr>
          <w:rStyle w:val="Emphasis"/>
        </w:rPr>
        <w:t>better debate</w:t>
      </w:r>
      <w:r w:rsidR="00927619">
        <w:rPr>
          <w:rStyle w:val="StyleUnderline"/>
        </w:rPr>
        <w:t xml:space="preserve"> </w:t>
      </w:r>
      <w:r w:rsidRPr="003E344A">
        <w:rPr>
          <w:sz w:val="14"/>
        </w:rPr>
        <w:t>Complex, contentious, controversial –</w:t>
      </w:r>
      <w:r w:rsidR="00927619" w:rsidRPr="003E344A">
        <w:rPr>
          <w:sz w:val="14"/>
        </w:rPr>
        <w:t xml:space="preserve"> </w:t>
      </w:r>
      <w:r w:rsidRPr="003E344A">
        <w:rPr>
          <w:sz w:val="14"/>
        </w:rPr>
        <w:t>international migration</w:t>
      </w:r>
      <w:r w:rsidR="00927619" w:rsidRPr="003E344A">
        <w:rPr>
          <w:sz w:val="14"/>
        </w:rPr>
        <w:t xml:space="preserve"> </w:t>
      </w:r>
      <w:r w:rsidRPr="003E344A">
        <w:rPr>
          <w:sz w:val="14"/>
        </w:rPr>
        <w:t>can sometimes be seen as the third rail of political life, a spot that</w:t>
      </w:r>
      <w:r w:rsidR="00927619" w:rsidRPr="003E344A">
        <w:rPr>
          <w:sz w:val="14"/>
        </w:rPr>
        <w:t xml:space="preserve"> </w:t>
      </w:r>
      <w:r w:rsidRPr="003E344A">
        <w:rPr>
          <w:sz w:val="14"/>
        </w:rPr>
        <w:t>offers only risks and no rewards to policy makers as they try to</w:t>
      </w:r>
      <w:r w:rsidR="00927619" w:rsidRPr="003E344A">
        <w:rPr>
          <w:sz w:val="14"/>
        </w:rPr>
        <w:t xml:space="preserve"> </w:t>
      </w:r>
      <w:r w:rsidRPr="003E344A">
        <w:rPr>
          <w:sz w:val="14"/>
        </w:rPr>
        <w:t xml:space="preserve">balance the positives with the negatives. </w:t>
      </w:r>
      <w:r w:rsidRPr="005D0093">
        <w:rPr>
          <w:rStyle w:val="StyleUnderline"/>
          <w:highlight w:val="cyan"/>
        </w:rPr>
        <w:t>Too often</w:t>
      </w:r>
      <w:r w:rsidRPr="003E344A">
        <w:rPr>
          <w:sz w:val="14"/>
        </w:rPr>
        <w:t xml:space="preserve"> also, </w:t>
      </w:r>
      <w:r w:rsidRPr="005D0093">
        <w:rPr>
          <w:rStyle w:val="StyleUnderline"/>
        </w:rPr>
        <w:t>public</w:t>
      </w:r>
      <w:r w:rsidR="00927619">
        <w:rPr>
          <w:rStyle w:val="StyleUnderline"/>
        </w:rPr>
        <w:t xml:space="preserve"> </w:t>
      </w:r>
      <w:r w:rsidRPr="00D64040">
        <w:rPr>
          <w:rStyle w:val="Emphasis"/>
          <w:highlight w:val="cyan"/>
        </w:rPr>
        <w:t>debate</w:t>
      </w:r>
      <w:r w:rsidRPr="005D0093">
        <w:rPr>
          <w:rStyle w:val="StyleUnderline"/>
        </w:rPr>
        <w:t xml:space="preserve"> on the issue </w:t>
      </w:r>
      <w:r w:rsidRPr="00D64040">
        <w:rPr>
          <w:rStyle w:val="StyleUnderline"/>
          <w:highlight w:val="cyan"/>
        </w:rPr>
        <w:t>is hijacked</w:t>
      </w:r>
      <w:r w:rsidRPr="003E344A">
        <w:rPr>
          <w:sz w:val="14"/>
        </w:rPr>
        <w:t xml:space="preserve"> by hysteria, </w:t>
      </w:r>
      <w:r w:rsidRPr="005D0093">
        <w:rPr>
          <w:rStyle w:val="StyleUnderline"/>
        </w:rPr>
        <w:t xml:space="preserve">with </w:t>
      </w:r>
      <w:r w:rsidRPr="00D64040">
        <w:rPr>
          <w:rStyle w:val="StyleUnderline"/>
          <w:highlight w:val="cyan"/>
        </w:rPr>
        <w:t>reality obscured</w:t>
      </w:r>
      <w:r w:rsidR="00927619">
        <w:rPr>
          <w:rStyle w:val="StyleUnderline"/>
          <w:highlight w:val="cyan"/>
        </w:rPr>
        <w:t xml:space="preserve"> </w:t>
      </w:r>
      <w:r w:rsidRPr="00D64040">
        <w:rPr>
          <w:rStyle w:val="StyleUnderline"/>
          <w:highlight w:val="cyan"/>
        </w:rPr>
        <w:t xml:space="preserve">by myths, and complexity by </w:t>
      </w:r>
      <w:proofErr w:type="spellStart"/>
      <w:r w:rsidRPr="00D64040">
        <w:rPr>
          <w:rStyle w:val="StyleUnderline"/>
          <w:highlight w:val="cyan"/>
        </w:rPr>
        <w:t>generalisations</w:t>
      </w:r>
      <w:proofErr w:type="spellEnd"/>
      <w:r w:rsidRPr="003E344A">
        <w:rPr>
          <w:sz w:val="14"/>
        </w:rPr>
        <w:t>.</w:t>
      </w:r>
      <w:r w:rsidR="00927619" w:rsidRPr="003E344A">
        <w:rPr>
          <w:sz w:val="14"/>
        </w:rPr>
        <w:t xml:space="preserve"> </w:t>
      </w:r>
      <w:r w:rsidRPr="003E344A">
        <w:rPr>
          <w:sz w:val="14"/>
        </w:rPr>
        <w:t>“To be prepared for the future, governments need</w:t>
      </w:r>
      <w:r w:rsidR="00927619" w:rsidRPr="003E344A">
        <w:rPr>
          <w:sz w:val="14"/>
        </w:rPr>
        <w:t xml:space="preserve"> </w:t>
      </w:r>
      <w:r w:rsidRPr="003E344A">
        <w:rPr>
          <w:sz w:val="14"/>
        </w:rPr>
        <w:t>to act now to put proper policies in place to help satisfy</w:t>
      </w:r>
      <w:r w:rsidR="00927619" w:rsidRPr="003E344A">
        <w:rPr>
          <w:sz w:val="14"/>
        </w:rPr>
        <w:t xml:space="preserve"> </w:t>
      </w:r>
      <w:proofErr w:type="spellStart"/>
      <w:r w:rsidRPr="003E344A">
        <w:rPr>
          <w:sz w:val="14"/>
        </w:rPr>
        <w:t>labour</w:t>
      </w:r>
      <w:proofErr w:type="spellEnd"/>
      <w:r w:rsidRPr="003E344A">
        <w:rPr>
          <w:sz w:val="14"/>
        </w:rPr>
        <w:t xml:space="preserve"> needs partly through migration and to enable</w:t>
      </w:r>
      <w:r w:rsidR="00927619" w:rsidRPr="003E344A">
        <w:rPr>
          <w:sz w:val="14"/>
        </w:rPr>
        <w:t xml:space="preserve"> </w:t>
      </w:r>
      <w:r w:rsidRPr="003E344A">
        <w:rPr>
          <w:sz w:val="14"/>
        </w:rPr>
        <w:t>the integration of migrants. Every OECD country should</w:t>
      </w:r>
      <w:r w:rsidR="00927619" w:rsidRPr="003E344A">
        <w:rPr>
          <w:sz w:val="14"/>
        </w:rPr>
        <w:t xml:space="preserve"> </w:t>
      </w:r>
      <w:r w:rsidRPr="003E344A">
        <w:rPr>
          <w:sz w:val="14"/>
        </w:rPr>
        <w:t>make this a priority. It is socially, politically, ethically,</w:t>
      </w:r>
      <w:r w:rsidR="00927619" w:rsidRPr="003E344A">
        <w:rPr>
          <w:sz w:val="14"/>
        </w:rPr>
        <w:t xml:space="preserve"> </w:t>
      </w:r>
      <w:r w:rsidRPr="003E344A">
        <w:rPr>
          <w:sz w:val="14"/>
        </w:rPr>
        <w:t>and morally correct, but it is also an act</w:t>
      </w:r>
      <w:r w:rsidR="00927619" w:rsidRPr="003E344A">
        <w:rPr>
          <w:sz w:val="14"/>
        </w:rPr>
        <w:t xml:space="preserve"> </w:t>
      </w:r>
      <w:r w:rsidRPr="003E344A">
        <w:rPr>
          <w:sz w:val="14"/>
        </w:rPr>
        <w:t>of sheer economic rationality.”</w:t>
      </w:r>
      <w:r w:rsidR="00927619" w:rsidRPr="003E344A">
        <w:rPr>
          <w:sz w:val="14"/>
        </w:rPr>
        <w:t xml:space="preserve"> </w:t>
      </w:r>
      <w:r w:rsidRPr="003E344A">
        <w:rPr>
          <w:sz w:val="14"/>
        </w:rPr>
        <w:t xml:space="preserve">Angel </w:t>
      </w:r>
      <w:proofErr w:type="spellStart"/>
      <w:r w:rsidRPr="003E344A">
        <w:rPr>
          <w:sz w:val="14"/>
        </w:rPr>
        <w:t>Gurría</w:t>
      </w:r>
      <w:proofErr w:type="spellEnd"/>
      <w:r w:rsidRPr="003E344A">
        <w:rPr>
          <w:sz w:val="14"/>
        </w:rPr>
        <w:t>, OECD Secretary-General</w:t>
      </w:r>
      <w:r w:rsidR="00927619" w:rsidRPr="003E344A">
        <w:rPr>
          <w:sz w:val="14"/>
        </w:rPr>
        <w:t xml:space="preserve"> </w:t>
      </w:r>
      <w:r w:rsidRPr="003E344A">
        <w:rPr>
          <w:sz w:val="14"/>
        </w:rPr>
        <w:t>(speech in Paris, February 2008)</w:t>
      </w:r>
      <w:r w:rsidR="00927619" w:rsidRPr="003E344A">
        <w:rPr>
          <w:sz w:val="14"/>
        </w:rPr>
        <w:t xml:space="preserve"> </w:t>
      </w:r>
      <w:r w:rsidRPr="00D64040">
        <w:rPr>
          <w:rStyle w:val="StyleUnderline"/>
          <w:highlight w:val="cyan"/>
        </w:rPr>
        <w:t>We owe</w:t>
      </w:r>
      <w:r w:rsidRPr="00D64040">
        <w:rPr>
          <w:rStyle w:val="StyleUnderline"/>
        </w:rPr>
        <w:t xml:space="preserve"> it to ourselves and to the people who come to live</w:t>
      </w:r>
      <w:r w:rsidR="00927619">
        <w:rPr>
          <w:rStyle w:val="StyleUnderline"/>
        </w:rPr>
        <w:t xml:space="preserve"> </w:t>
      </w:r>
      <w:r w:rsidRPr="00D64040">
        <w:rPr>
          <w:rStyle w:val="StyleUnderline"/>
        </w:rPr>
        <w:t>amongst us to have</w:t>
      </w:r>
      <w:r w:rsidRPr="003E344A">
        <w:rPr>
          <w:sz w:val="14"/>
        </w:rPr>
        <w:t xml:space="preserve"> a more reasoned migration debate –</w:t>
      </w:r>
      <w:r w:rsidR="00927619" w:rsidRPr="003E344A">
        <w:rPr>
          <w:sz w:val="14"/>
        </w:rPr>
        <w:t xml:space="preserve"> </w:t>
      </w:r>
      <w:r w:rsidRPr="00D64040">
        <w:rPr>
          <w:rStyle w:val="StyleUnderline"/>
          <w:highlight w:val="cyan"/>
        </w:rPr>
        <w:t xml:space="preserve">a </w:t>
      </w:r>
      <w:r w:rsidRPr="00D64040">
        <w:rPr>
          <w:rStyle w:val="Emphasis"/>
          <w:highlight w:val="cyan"/>
        </w:rPr>
        <w:t>better</w:t>
      </w:r>
      <w:r w:rsidR="00927619">
        <w:rPr>
          <w:rStyle w:val="Emphasis"/>
          <w:highlight w:val="cyan"/>
        </w:rPr>
        <w:t xml:space="preserve"> </w:t>
      </w:r>
      <w:r w:rsidRPr="00D64040">
        <w:rPr>
          <w:rStyle w:val="Emphasis"/>
          <w:highlight w:val="cyan"/>
        </w:rPr>
        <w:t>debate</w:t>
      </w:r>
      <w:r w:rsidRPr="00D64040">
        <w:rPr>
          <w:rStyle w:val="StyleUnderline"/>
        </w:rPr>
        <w:t>, one informed by facts</w:t>
      </w:r>
      <w:r w:rsidRPr="003E344A">
        <w:rPr>
          <w:sz w:val="14"/>
        </w:rPr>
        <w:t>, not fancy. Without such a debate,</w:t>
      </w:r>
      <w:r w:rsidR="00927619" w:rsidRPr="003E344A">
        <w:rPr>
          <w:sz w:val="14"/>
        </w:rPr>
        <w:t xml:space="preserve"> </w:t>
      </w:r>
      <w:r w:rsidRPr="003E344A">
        <w:rPr>
          <w:sz w:val="14"/>
        </w:rPr>
        <w:t>we risk missing out on the many benefits of immigration, and</w:t>
      </w:r>
      <w:r w:rsidR="00927619" w:rsidRPr="003E344A">
        <w:rPr>
          <w:sz w:val="14"/>
        </w:rPr>
        <w:t xml:space="preserve"> </w:t>
      </w:r>
      <w:r w:rsidRPr="003E344A">
        <w:rPr>
          <w:sz w:val="14"/>
        </w:rPr>
        <w:t xml:space="preserve">repeating the errors of yesterday. </w:t>
      </w:r>
      <w:r w:rsidRPr="00850999">
        <w:rPr>
          <w:rStyle w:val="StyleUnderline"/>
          <w:highlight w:val="cyan"/>
        </w:rPr>
        <w:t>Without</w:t>
      </w:r>
      <w:r w:rsidRPr="00850999">
        <w:rPr>
          <w:rStyle w:val="StyleUnderline"/>
        </w:rPr>
        <w:t xml:space="preserve"> such a debate, </w:t>
      </w:r>
      <w:r w:rsidRPr="00850999">
        <w:rPr>
          <w:rStyle w:val="StyleUnderline"/>
          <w:highlight w:val="cyan"/>
        </w:rPr>
        <w:t>we will</w:t>
      </w:r>
      <w:r w:rsidR="00927619">
        <w:rPr>
          <w:rStyle w:val="StyleUnderline"/>
          <w:highlight w:val="cyan"/>
        </w:rPr>
        <w:t xml:space="preserve"> </w:t>
      </w:r>
      <w:r w:rsidRPr="00850999">
        <w:rPr>
          <w:rStyle w:val="StyleUnderline"/>
          <w:highlight w:val="cyan"/>
        </w:rPr>
        <w:t>fail to design the policies needed</w:t>
      </w:r>
      <w:r w:rsidRPr="00850999">
        <w:rPr>
          <w:rStyle w:val="StyleUnderline"/>
        </w:rPr>
        <w:t xml:space="preserve"> for the migration of tomorrow</w:t>
      </w:r>
      <w:r w:rsidR="00927619" w:rsidRPr="003E344A">
        <w:rPr>
          <w:sz w:val="14"/>
        </w:rPr>
        <w:t xml:space="preserve"> </w:t>
      </w:r>
      <w:r w:rsidRPr="003E344A">
        <w:rPr>
          <w:sz w:val="14"/>
        </w:rPr>
        <w:t>–</w:t>
      </w:r>
      <w:r w:rsidR="00927619" w:rsidRPr="003E344A">
        <w:rPr>
          <w:sz w:val="14"/>
        </w:rPr>
        <w:t xml:space="preserve"> </w:t>
      </w:r>
      <w:r w:rsidRPr="003E344A">
        <w:rPr>
          <w:sz w:val="14"/>
        </w:rPr>
        <w:t>not just in how we manage migration, but in how we configure</w:t>
      </w:r>
      <w:r w:rsidR="00927619" w:rsidRPr="003E344A">
        <w:rPr>
          <w:sz w:val="14"/>
        </w:rPr>
        <w:t xml:space="preserve"> </w:t>
      </w:r>
      <w:r w:rsidRPr="003E344A">
        <w:rPr>
          <w:sz w:val="14"/>
        </w:rPr>
        <w:t>our societies, our schools, our workplaces to ensure that those</w:t>
      </w:r>
      <w:r w:rsidR="00927619" w:rsidRPr="003E344A">
        <w:rPr>
          <w:sz w:val="14"/>
        </w:rPr>
        <w:t xml:space="preserve"> </w:t>
      </w:r>
      <w:r w:rsidRPr="003E344A">
        <w:rPr>
          <w:sz w:val="14"/>
        </w:rPr>
        <w:t>who travel and those who stay home reap the full benefits of our</w:t>
      </w:r>
      <w:r w:rsidR="00927619" w:rsidRPr="003E344A">
        <w:rPr>
          <w:sz w:val="14"/>
        </w:rPr>
        <w:t xml:space="preserve"> </w:t>
      </w:r>
      <w:r w:rsidRPr="003E344A">
        <w:rPr>
          <w:sz w:val="14"/>
        </w:rPr>
        <w:t>continuing human journey.</w:t>
      </w:r>
      <w:r w:rsidR="00927619" w:rsidRPr="003E344A">
        <w:rPr>
          <w:sz w:val="14"/>
        </w:rPr>
        <w:t xml:space="preserve"> </w:t>
      </w:r>
      <w:r w:rsidRPr="003E344A">
        <w:rPr>
          <w:sz w:val="14"/>
        </w:rPr>
        <w:t>Some statistics</w:t>
      </w:r>
      <w:r w:rsidR="00927619" w:rsidRPr="003E344A">
        <w:rPr>
          <w:sz w:val="14"/>
        </w:rPr>
        <w:t xml:space="preserve"> </w:t>
      </w:r>
      <w:r w:rsidRPr="003E344A">
        <w:rPr>
          <w:sz w:val="14"/>
        </w:rPr>
        <w:t>One of OECD’s major contributions to understanding migration is</w:t>
      </w:r>
      <w:r w:rsidR="00927619" w:rsidRPr="003E344A">
        <w:rPr>
          <w:sz w:val="14"/>
        </w:rPr>
        <w:t xml:space="preserve"> </w:t>
      </w:r>
      <w:r w:rsidRPr="003E344A">
        <w:rPr>
          <w:sz w:val="14"/>
        </w:rPr>
        <w:t>the work it does on gathering and compiling international data on</w:t>
      </w:r>
      <w:r w:rsidR="00927619" w:rsidRPr="003E344A">
        <w:rPr>
          <w:sz w:val="14"/>
        </w:rPr>
        <w:t xml:space="preserve"> </w:t>
      </w:r>
      <w:r w:rsidRPr="003E344A">
        <w:rPr>
          <w:sz w:val="14"/>
        </w:rPr>
        <w:t>migration flows as well as on the size of migrant populations and</w:t>
      </w:r>
      <w:r w:rsidR="00927619" w:rsidRPr="003E344A">
        <w:rPr>
          <w:sz w:val="14"/>
        </w:rPr>
        <w:t xml:space="preserve"> </w:t>
      </w:r>
      <w:r w:rsidRPr="003E344A">
        <w:rPr>
          <w:sz w:val="14"/>
        </w:rPr>
        <w:t>their characteristics, such as age, gender, educational qualification</w:t>
      </w:r>
      <w:r w:rsidR="00927619" w:rsidRPr="003E344A">
        <w:rPr>
          <w:sz w:val="14"/>
        </w:rPr>
        <w:t xml:space="preserve"> </w:t>
      </w:r>
      <w:r w:rsidRPr="003E344A">
        <w:rPr>
          <w:sz w:val="14"/>
        </w:rPr>
        <w:t>and occupations. This data allows international comparisons to be</w:t>
      </w:r>
      <w:r w:rsidR="00927619" w:rsidRPr="003E344A">
        <w:rPr>
          <w:sz w:val="14"/>
        </w:rPr>
        <w:t xml:space="preserve"> </w:t>
      </w:r>
      <w:r w:rsidRPr="003E344A">
        <w:rPr>
          <w:sz w:val="14"/>
        </w:rPr>
        <w:t>made regarding the state of migration in various OECD countries.</w:t>
      </w:r>
      <w:r w:rsidR="00927619" w:rsidRPr="003E344A">
        <w:rPr>
          <w:sz w:val="14"/>
        </w:rPr>
        <w:t xml:space="preserve"> </w:t>
      </w:r>
      <w:r w:rsidRPr="003E344A">
        <w:rPr>
          <w:sz w:val="14"/>
        </w:rPr>
        <w:t>It also helps policy makers and planners to better understand the</w:t>
      </w:r>
      <w:r w:rsidR="00927619" w:rsidRPr="003E344A">
        <w:rPr>
          <w:sz w:val="14"/>
        </w:rPr>
        <w:t xml:space="preserve"> </w:t>
      </w:r>
      <w:r w:rsidRPr="003E344A">
        <w:rPr>
          <w:sz w:val="14"/>
        </w:rPr>
        <w:t>challenges and opportunities arising from international migration.</w:t>
      </w:r>
      <w:r w:rsidR="00927619" w:rsidRPr="003E344A">
        <w:rPr>
          <w:sz w:val="14"/>
        </w:rPr>
        <w:t xml:space="preserve"> </w:t>
      </w:r>
      <w:r w:rsidRPr="003E344A">
        <w:rPr>
          <w:sz w:val="14"/>
        </w:rPr>
        <w:t>This book has already made extensive use of this data, albeit in a</w:t>
      </w:r>
      <w:r w:rsidR="00927619" w:rsidRPr="003E344A">
        <w:rPr>
          <w:sz w:val="14"/>
        </w:rPr>
        <w:t xml:space="preserve"> </w:t>
      </w:r>
      <w:r w:rsidRPr="003E344A">
        <w:rPr>
          <w:sz w:val="14"/>
        </w:rPr>
        <w:t>somewhat simplified form. This final section offers a more detailed</w:t>
      </w:r>
      <w:r w:rsidR="00927619" w:rsidRPr="003E344A">
        <w:rPr>
          <w:sz w:val="14"/>
        </w:rPr>
        <w:t xml:space="preserve"> </w:t>
      </w:r>
      <w:r w:rsidRPr="003E344A">
        <w:rPr>
          <w:sz w:val="14"/>
        </w:rPr>
        <w:t>introduction to OECD’s work on the measurement of international</w:t>
      </w:r>
      <w:r w:rsidR="00927619" w:rsidRPr="003E344A">
        <w:rPr>
          <w:sz w:val="14"/>
        </w:rPr>
        <w:t xml:space="preserve"> </w:t>
      </w:r>
      <w:r w:rsidRPr="003E344A">
        <w:rPr>
          <w:sz w:val="14"/>
        </w:rPr>
        <w:t>migration, and explains some of the challenges facing statisticians</w:t>
      </w:r>
      <w:r w:rsidR="00927619" w:rsidRPr="003E344A">
        <w:rPr>
          <w:sz w:val="14"/>
        </w:rPr>
        <w:t xml:space="preserve"> </w:t>
      </w:r>
      <w:r w:rsidRPr="003E344A">
        <w:rPr>
          <w:sz w:val="14"/>
        </w:rPr>
        <w:t>in gathering this data.</w:t>
      </w:r>
      <w:r w:rsidR="00927619" w:rsidRPr="003E344A">
        <w:rPr>
          <w:sz w:val="14"/>
        </w:rPr>
        <w:t xml:space="preserve"> </w:t>
      </w:r>
      <w:r w:rsidRPr="003E344A">
        <w:rPr>
          <w:sz w:val="14"/>
        </w:rPr>
        <w:t>Definitions for internationally comparable data</w:t>
      </w:r>
      <w:r w:rsidR="00927619" w:rsidRPr="003E344A">
        <w:rPr>
          <w:sz w:val="14"/>
        </w:rPr>
        <w:t xml:space="preserve"> </w:t>
      </w:r>
      <w:r w:rsidRPr="003E344A">
        <w:rPr>
          <w:sz w:val="14"/>
        </w:rPr>
        <w:t>Compiling internationally comparable data on migration is</w:t>
      </w:r>
      <w:r w:rsidR="00927619" w:rsidRPr="003E344A">
        <w:rPr>
          <w:sz w:val="14"/>
        </w:rPr>
        <w:t xml:space="preserve"> </w:t>
      </w:r>
      <w:r w:rsidRPr="003E344A">
        <w:rPr>
          <w:sz w:val="14"/>
        </w:rPr>
        <w:t>a challenge for many reasons, not the least of which is that</w:t>
      </w:r>
      <w:r w:rsidR="00927619" w:rsidRPr="003E344A">
        <w:rPr>
          <w:sz w:val="14"/>
        </w:rPr>
        <w:t xml:space="preserve"> </w:t>
      </w:r>
      <w:r w:rsidRPr="003E344A">
        <w:rPr>
          <w:sz w:val="14"/>
        </w:rPr>
        <w:t>governments don’t always compile comprehensive and specific</w:t>
      </w:r>
      <w:r w:rsidR="00927619" w:rsidRPr="003E344A">
        <w:rPr>
          <w:sz w:val="14"/>
        </w:rPr>
        <w:t xml:space="preserve"> </w:t>
      </w:r>
      <w:r w:rsidRPr="003E344A">
        <w:rPr>
          <w:sz w:val="14"/>
        </w:rPr>
        <w:t>data both on migration flows –</w:t>
      </w:r>
      <w:r w:rsidR="00927619" w:rsidRPr="003E344A">
        <w:rPr>
          <w:sz w:val="14"/>
        </w:rPr>
        <w:t xml:space="preserve"> </w:t>
      </w:r>
      <w:r w:rsidRPr="003E344A">
        <w:rPr>
          <w:sz w:val="14"/>
        </w:rPr>
        <w:t>movements in and out of the</w:t>
      </w:r>
      <w:r w:rsidR="00927619" w:rsidRPr="003E344A">
        <w:rPr>
          <w:sz w:val="14"/>
        </w:rPr>
        <w:t xml:space="preserve"> </w:t>
      </w:r>
      <w:r w:rsidRPr="003E344A">
        <w:rPr>
          <w:sz w:val="14"/>
        </w:rPr>
        <w:t>country</w:t>
      </w:r>
      <w:r w:rsidR="00927619" w:rsidRPr="003E344A">
        <w:rPr>
          <w:sz w:val="14"/>
        </w:rPr>
        <w:t xml:space="preserve"> </w:t>
      </w:r>
      <w:r w:rsidRPr="003E344A">
        <w:rPr>
          <w:sz w:val="14"/>
        </w:rPr>
        <w:t>– and on the size of foreign-born populations. It’s true that</w:t>
      </w:r>
      <w:r w:rsidR="00927619" w:rsidRPr="003E344A">
        <w:rPr>
          <w:sz w:val="14"/>
        </w:rPr>
        <w:t xml:space="preserve"> </w:t>
      </w:r>
      <w:r w:rsidRPr="003E344A">
        <w:rPr>
          <w:sz w:val="14"/>
        </w:rPr>
        <w:t>some countries do assemble data in some of these areas, but for</w:t>
      </w:r>
      <w:r w:rsidR="00927619" w:rsidRPr="003E344A">
        <w:rPr>
          <w:sz w:val="14"/>
        </w:rPr>
        <w:t xml:space="preserve"> </w:t>
      </w:r>
      <w:r w:rsidRPr="003E344A">
        <w:rPr>
          <w:sz w:val="14"/>
        </w:rPr>
        <w:t>others the numbers must sometimes be inferred from data sources</w:t>
      </w:r>
      <w:r w:rsidR="00927619" w:rsidRPr="003E344A">
        <w:rPr>
          <w:sz w:val="14"/>
        </w:rPr>
        <w:t xml:space="preserve"> </w:t>
      </w:r>
      <w:r w:rsidRPr="003E344A">
        <w:rPr>
          <w:sz w:val="14"/>
        </w:rPr>
        <w:t>such as population registers or from registration and work permits.</w:t>
      </w:r>
      <w:r w:rsidR="00927619" w:rsidRPr="003E344A">
        <w:rPr>
          <w:sz w:val="14"/>
        </w:rPr>
        <w:t xml:space="preserve"> </w:t>
      </w:r>
      <w:r w:rsidRPr="003E344A">
        <w:rPr>
          <w:sz w:val="14"/>
        </w:rPr>
        <w:t xml:space="preserve">However, the </w:t>
      </w:r>
      <w:r w:rsidRPr="003F0BF9">
        <w:rPr>
          <w:rStyle w:val="StyleUnderline"/>
        </w:rPr>
        <w:t>rules governing</w:t>
      </w:r>
      <w:r w:rsidRPr="003E344A">
        <w:rPr>
          <w:sz w:val="14"/>
        </w:rPr>
        <w:t xml:space="preserve"> such registration and </w:t>
      </w:r>
      <w:r w:rsidRPr="00EA210D">
        <w:rPr>
          <w:rStyle w:val="StyleUnderline"/>
          <w:highlight w:val="cyan"/>
        </w:rPr>
        <w:t>permit</w:t>
      </w:r>
      <w:r w:rsidR="00927619" w:rsidRPr="00EA210D">
        <w:rPr>
          <w:rStyle w:val="StyleUnderline"/>
          <w:highlight w:val="cyan"/>
        </w:rPr>
        <w:t xml:space="preserve"> </w:t>
      </w:r>
      <w:r w:rsidRPr="00EA210D">
        <w:rPr>
          <w:rStyle w:val="StyleUnderline"/>
          <w:highlight w:val="cyan"/>
        </w:rPr>
        <w:t>systems vary greatly, making</w:t>
      </w:r>
      <w:r w:rsidRPr="003F0BF9">
        <w:rPr>
          <w:rStyle w:val="StyleUnderline"/>
        </w:rPr>
        <w:t xml:space="preserve"> international </w:t>
      </w:r>
      <w:r w:rsidRPr="00EA210D">
        <w:rPr>
          <w:rStyle w:val="StyleUnderline"/>
          <w:highlight w:val="cyan"/>
        </w:rPr>
        <w:t>comparisons difficult</w:t>
      </w:r>
      <w:r w:rsidRPr="003E344A">
        <w:rPr>
          <w:sz w:val="14"/>
        </w:rPr>
        <w:t>.</w:t>
      </w:r>
      <w:r w:rsidR="00927619" w:rsidRPr="003E344A">
        <w:rPr>
          <w:sz w:val="14"/>
        </w:rPr>
        <w:t xml:space="preserve"> </w:t>
      </w:r>
      <w:r w:rsidRPr="003E344A">
        <w:rPr>
          <w:sz w:val="14"/>
        </w:rPr>
        <w:t>For example, in some countries people staying for just three</w:t>
      </w:r>
      <w:r w:rsidR="00927619" w:rsidRPr="003E344A">
        <w:rPr>
          <w:sz w:val="14"/>
        </w:rPr>
        <w:t xml:space="preserve"> </w:t>
      </w:r>
      <w:r w:rsidRPr="003E344A">
        <w:rPr>
          <w:sz w:val="14"/>
        </w:rPr>
        <w:t>months are required to register themselves; in others, they can</w:t>
      </w:r>
      <w:r w:rsidR="00927619" w:rsidRPr="003E344A">
        <w:rPr>
          <w:sz w:val="14"/>
        </w:rPr>
        <w:t xml:space="preserve"> </w:t>
      </w:r>
      <w:r w:rsidRPr="003E344A">
        <w:rPr>
          <w:sz w:val="14"/>
        </w:rPr>
        <w:t>stay for up to 12</w:t>
      </w:r>
      <w:r w:rsidR="00927619" w:rsidRPr="003E344A">
        <w:rPr>
          <w:sz w:val="14"/>
        </w:rPr>
        <w:t xml:space="preserve"> </w:t>
      </w:r>
      <w:r w:rsidRPr="003E344A">
        <w:rPr>
          <w:sz w:val="14"/>
        </w:rPr>
        <w:t>months without registering. So, statisticians</w:t>
      </w:r>
      <w:r w:rsidR="00927619" w:rsidRPr="003E344A">
        <w:rPr>
          <w:sz w:val="14"/>
        </w:rPr>
        <w:t xml:space="preserve"> </w:t>
      </w:r>
      <w:r w:rsidRPr="003E344A">
        <w:rPr>
          <w:sz w:val="14"/>
        </w:rPr>
        <w:t>who want to measure differences in migration between countries</w:t>
      </w:r>
      <w:r w:rsidR="00927619" w:rsidRPr="003E344A">
        <w:rPr>
          <w:sz w:val="14"/>
        </w:rPr>
        <w:t xml:space="preserve"> </w:t>
      </w:r>
      <w:r w:rsidRPr="003E344A">
        <w:rPr>
          <w:sz w:val="14"/>
        </w:rPr>
        <w:t>need to take account of such variations. But there are challenges</w:t>
      </w:r>
      <w:r w:rsidR="00927619" w:rsidRPr="003E344A">
        <w:rPr>
          <w:sz w:val="14"/>
        </w:rPr>
        <w:t xml:space="preserve"> </w:t>
      </w:r>
      <w:r w:rsidRPr="003E344A">
        <w:rPr>
          <w:sz w:val="14"/>
        </w:rPr>
        <w:t>for statisticians even when they’re working with specific data on</w:t>
      </w:r>
      <w:r w:rsidR="00927619" w:rsidRPr="003E344A">
        <w:rPr>
          <w:sz w:val="14"/>
        </w:rPr>
        <w:t xml:space="preserve"> </w:t>
      </w:r>
      <w:r w:rsidRPr="003E344A">
        <w:rPr>
          <w:sz w:val="14"/>
        </w:rPr>
        <w:t xml:space="preserve">migrants. </w:t>
      </w:r>
      <w:r w:rsidRPr="00C05F09">
        <w:rPr>
          <w:rStyle w:val="StyleUnderline"/>
        </w:rPr>
        <w:t>Countries often use different statistical definitions to</w:t>
      </w:r>
      <w:r w:rsidR="00927619" w:rsidRPr="00C05F09">
        <w:rPr>
          <w:rStyle w:val="StyleUnderline"/>
        </w:rPr>
        <w:t xml:space="preserve"> </w:t>
      </w:r>
      <w:r w:rsidRPr="00C05F09">
        <w:rPr>
          <w:rStyle w:val="StyleUnderline"/>
        </w:rPr>
        <w:t xml:space="preserve">compile such numbers; for example, </w:t>
      </w:r>
      <w:r w:rsidRPr="00EA210D">
        <w:rPr>
          <w:rStyle w:val="StyleUnderline"/>
          <w:highlight w:val="cyan"/>
        </w:rPr>
        <w:t>some count seasonal workers</w:t>
      </w:r>
      <w:r w:rsidR="00927619" w:rsidRPr="00EA210D">
        <w:rPr>
          <w:rStyle w:val="StyleUnderline"/>
          <w:highlight w:val="cyan"/>
        </w:rPr>
        <w:t xml:space="preserve"> </w:t>
      </w:r>
      <w:r w:rsidRPr="00EA210D">
        <w:rPr>
          <w:rStyle w:val="StyleUnderline"/>
          <w:highlight w:val="cyan"/>
        </w:rPr>
        <w:t>as immigrants, others do not</w:t>
      </w:r>
      <w:r w:rsidRPr="003E344A">
        <w:rPr>
          <w:sz w:val="14"/>
        </w:rPr>
        <w:t>.</w:t>
      </w:r>
      <w:r w:rsidR="00927619" w:rsidRPr="003E344A">
        <w:rPr>
          <w:sz w:val="14"/>
        </w:rPr>
        <w:t xml:space="preserve"> </w:t>
      </w:r>
      <w:r w:rsidRPr="003E344A">
        <w:rPr>
          <w:sz w:val="14"/>
        </w:rPr>
        <w:t xml:space="preserve">While </w:t>
      </w:r>
      <w:proofErr w:type="spellStart"/>
      <w:r w:rsidRPr="003E344A">
        <w:rPr>
          <w:sz w:val="14"/>
        </w:rPr>
        <w:t>standardised</w:t>
      </w:r>
      <w:proofErr w:type="spellEnd"/>
      <w:r w:rsidRPr="003E344A">
        <w:rPr>
          <w:sz w:val="14"/>
        </w:rPr>
        <w:t xml:space="preserve"> international data on migration flows would</w:t>
      </w:r>
      <w:r w:rsidR="00927619" w:rsidRPr="003E344A">
        <w:rPr>
          <w:sz w:val="14"/>
        </w:rPr>
        <w:t xml:space="preserve"> </w:t>
      </w:r>
      <w:r w:rsidRPr="003E344A">
        <w:rPr>
          <w:sz w:val="14"/>
        </w:rPr>
        <w:t>be a benefit for planners and international agencies, countries</w:t>
      </w:r>
      <w:r w:rsidR="00927619" w:rsidRPr="003E344A">
        <w:rPr>
          <w:sz w:val="14"/>
        </w:rPr>
        <w:t xml:space="preserve"> </w:t>
      </w:r>
      <w:r w:rsidRPr="003E344A">
        <w:rPr>
          <w:sz w:val="14"/>
        </w:rPr>
        <w:t>are naturally free to make their own decisions on how much data</w:t>
      </w:r>
      <w:r w:rsidR="00927619" w:rsidRPr="003E344A">
        <w:rPr>
          <w:sz w:val="14"/>
        </w:rPr>
        <w:t xml:space="preserve"> </w:t>
      </w:r>
      <w:r w:rsidRPr="003E344A">
        <w:rPr>
          <w:sz w:val="14"/>
        </w:rPr>
        <w:t>to collect and how to do so. Data collection can be an expensive</w:t>
      </w:r>
      <w:r w:rsidR="00927619" w:rsidRPr="003E344A">
        <w:rPr>
          <w:sz w:val="14"/>
        </w:rPr>
        <w:t xml:space="preserve"> </w:t>
      </w:r>
      <w:r w:rsidRPr="003E344A">
        <w:rPr>
          <w:sz w:val="14"/>
        </w:rPr>
        <w:t>business, and it can touch on other issues, too, such as people’s</w:t>
      </w:r>
      <w:r w:rsidR="00927619" w:rsidRPr="003E344A">
        <w:rPr>
          <w:sz w:val="14"/>
        </w:rPr>
        <w:t xml:space="preserve"> </w:t>
      </w:r>
      <w:r w:rsidRPr="003E344A">
        <w:rPr>
          <w:sz w:val="14"/>
        </w:rPr>
        <w:t>right to privacy.</w:t>
      </w:r>
      <w:r w:rsidR="00927619" w:rsidRPr="003E344A">
        <w:rPr>
          <w:sz w:val="14"/>
        </w:rPr>
        <w:t xml:space="preserve"> </w:t>
      </w:r>
      <w:r w:rsidRPr="003E344A">
        <w:rPr>
          <w:sz w:val="14"/>
        </w:rPr>
        <w:t>Nevertheless, over the years some attempts have been made,</w:t>
      </w:r>
      <w:r w:rsidR="00927619" w:rsidRPr="003E344A">
        <w:rPr>
          <w:sz w:val="14"/>
        </w:rPr>
        <w:t xml:space="preserve"> </w:t>
      </w:r>
      <w:r w:rsidRPr="003E344A">
        <w:rPr>
          <w:sz w:val="14"/>
        </w:rPr>
        <w:t>most notably by the United Nations, to improve the comparability</w:t>
      </w:r>
      <w:r w:rsidR="00927619" w:rsidRPr="003E344A">
        <w:rPr>
          <w:sz w:val="14"/>
        </w:rPr>
        <w:t xml:space="preserve"> </w:t>
      </w:r>
      <w:r w:rsidRPr="003E344A">
        <w:rPr>
          <w:sz w:val="14"/>
        </w:rPr>
        <w:t>of international data by developing a coherent framework for</w:t>
      </w:r>
      <w:r w:rsidR="00927619" w:rsidRPr="003E344A">
        <w:rPr>
          <w:sz w:val="14"/>
        </w:rPr>
        <w:t xml:space="preserve"> </w:t>
      </w:r>
      <w:r w:rsidRPr="003E344A">
        <w:rPr>
          <w:sz w:val="14"/>
        </w:rPr>
        <w:t>international migration statistics. In simple terms, the UN</w:t>
      </w:r>
      <w:r w:rsidR="00927619" w:rsidRPr="003E344A">
        <w:rPr>
          <w:sz w:val="14"/>
        </w:rPr>
        <w:t xml:space="preserve"> </w:t>
      </w:r>
      <w:r w:rsidRPr="003E344A">
        <w:rPr>
          <w:sz w:val="14"/>
        </w:rPr>
        <w:t>speaks</w:t>
      </w:r>
      <w:r w:rsidR="00927619" w:rsidRPr="003E344A">
        <w:rPr>
          <w:sz w:val="14"/>
        </w:rPr>
        <w:t xml:space="preserve"> </w:t>
      </w:r>
      <w:r w:rsidRPr="003E344A">
        <w:rPr>
          <w:sz w:val="14"/>
        </w:rPr>
        <w:t>of a long-term migrant as someone who moves from their “country</w:t>
      </w:r>
      <w:r w:rsidR="00927619" w:rsidRPr="003E344A">
        <w:rPr>
          <w:sz w:val="14"/>
        </w:rPr>
        <w:t xml:space="preserve"> </w:t>
      </w:r>
      <w:r w:rsidRPr="003E344A">
        <w:rPr>
          <w:sz w:val="14"/>
        </w:rPr>
        <w:t>of usual residence” for more than a year, and a short-term migrant</w:t>
      </w:r>
      <w:r w:rsidR="00927619" w:rsidRPr="003E344A">
        <w:rPr>
          <w:sz w:val="14"/>
        </w:rPr>
        <w:t xml:space="preserve"> </w:t>
      </w:r>
      <w:r w:rsidRPr="003E344A">
        <w:rPr>
          <w:sz w:val="14"/>
        </w:rPr>
        <w:t>as someone who moves for more than three but fewer than twelve</w:t>
      </w:r>
      <w:r w:rsidR="00927619" w:rsidRPr="003E344A">
        <w:rPr>
          <w:sz w:val="14"/>
        </w:rPr>
        <w:t xml:space="preserve"> </w:t>
      </w:r>
      <w:r w:rsidRPr="003E344A">
        <w:rPr>
          <w:sz w:val="14"/>
        </w:rPr>
        <w:t>months. There are a number of international initiatives going on</w:t>
      </w:r>
      <w:r w:rsidR="00927619" w:rsidRPr="003E344A">
        <w:rPr>
          <w:sz w:val="14"/>
        </w:rPr>
        <w:t xml:space="preserve"> </w:t>
      </w:r>
      <w:r w:rsidRPr="003E344A">
        <w:rPr>
          <w:sz w:val="14"/>
        </w:rPr>
        <w:t>to encourage countries to adopt and use these definitions, but</w:t>
      </w:r>
      <w:r w:rsidR="00927619" w:rsidRPr="003E344A">
        <w:rPr>
          <w:sz w:val="14"/>
        </w:rPr>
        <w:t xml:space="preserve"> </w:t>
      </w:r>
      <w:r w:rsidRPr="003E344A">
        <w:rPr>
          <w:sz w:val="14"/>
        </w:rPr>
        <w:t>progress has been slow. As a result, it’s currently very difficult</w:t>
      </w:r>
      <w:r w:rsidR="00927619" w:rsidRPr="003E344A">
        <w:rPr>
          <w:sz w:val="14"/>
        </w:rPr>
        <w:t xml:space="preserve"> </w:t>
      </w:r>
      <w:r w:rsidRPr="003E344A">
        <w:rPr>
          <w:sz w:val="14"/>
        </w:rPr>
        <w:t>to compile internationally comparable data based on these</w:t>
      </w:r>
      <w:r w:rsidR="00927619" w:rsidRPr="003E344A">
        <w:rPr>
          <w:sz w:val="14"/>
        </w:rPr>
        <w:t xml:space="preserve"> </w:t>
      </w:r>
      <w:r w:rsidRPr="003E344A">
        <w:rPr>
          <w:sz w:val="14"/>
        </w:rPr>
        <w:t>definitions, although that may well change in the years to come.</w:t>
      </w:r>
      <w:r w:rsidR="00927619" w:rsidRPr="003E344A">
        <w:rPr>
          <w:sz w:val="14"/>
        </w:rPr>
        <w:t xml:space="preserve"> </w:t>
      </w:r>
      <w:r w:rsidRPr="003E344A">
        <w:rPr>
          <w:sz w:val="14"/>
        </w:rPr>
        <w:t xml:space="preserve">In the interim, </w:t>
      </w:r>
      <w:r w:rsidRPr="00EA210D">
        <w:rPr>
          <w:rStyle w:val="StyleUnderline"/>
        </w:rPr>
        <w:t>OECD has adopted its own definitions, which echo</w:t>
      </w:r>
      <w:r w:rsidR="00927619" w:rsidRPr="00EA210D">
        <w:rPr>
          <w:rStyle w:val="StyleUnderline"/>
        </w:rPr>
        <w:t xml:space="preserve"> </w:t>
      </w:r>
      <w:r w:rsidRPr="00EA210D">
        <w:rPr>
          <w:rStyle w:val="StyleUnderline"/>
        </w:rPr>
        <w:t>those of the</w:t>
      </w:r>
      <w:r w:rsidR="00927619" w:rsidRPr="00EA210D">
        <w:rPr>
          <w:rStyle w:val="StyleUnderline"/>
        </w:rPr>
        <w:t xml:space="preserve"> </w:t>
      </w:r>
      <w:r w:rsidRPr="00EA210D">
        <w:rPr>
          <w:rStyle w:val="StyleUnderline"/>
        </w:rPr>
        <w:t xml:space="preserve">UN by </w:t>
      </w:r>
      <w:proofErr w:type="spellStart"/>
      <w:r w:rsidRPr="00EA210D">
        <w:rPr>
          <w:rStyle w:val="StyleUnderline"/>
        </w:rPr>
        <w:t>emphasising</w:t>
      </w:r>
      <w:proofErr w:type="spellEnd"/>
      <w:r w:rsidRPr="00EA210D">
        <w:rPr>
          <w:rStyle w:val="StyleUnderline"/>
        </w:rPr>
        <w:t xml:space="preserve"> the distinction between short and</w:t>
      </w:r>
      <w:r w:rsidR="00927619" w:rsidRPr="00EA210D">
        <w:rPr>
          <w:rStyle w:val="StyleUnderline"/>
        </w:rPr>
        <w:t xml:space="preserve"> </w:t>
      </w:r>
      <w:r w:rsidRPr="00EA210D">
        <w:rPr>
          <w:rStyle w:val="StyleUnderline"/>
        </w:rPr>
        <w:t>long-term, or temporary and permanent, immigration</w:t>
      </w:r>
      <w:r w:rsidRPr="003E344A">
        <w:rPr>
          <w:sz w:val="14"/>
        </w:rPr>
        <w:t xml:space="preserve">. </w:t>
      </w:r>
      <w:r w:rsidRPr="00FB5BFB">
        <w:rPr>
          <w:rStyle w:val="StyleUnderline"/>
          <w:highlight w:val="cyan"/>
        </w:rPr>
        <w:t xml:space="preserve">An </w:t>
      </w:r>
      <w:r w:rsidRPr="00FB5BFB">
        <w:rPr>
          <w:rStyle w:val="Emphasis"/>
          <w:highlight w:val="cyan"/>
        </w:rPr>
        <w:t>immigrant</w:t>
      </w:r>
      <w:r w:rsidR="00927619">
        <w:rPr>
          <w:rStyle w:val="StyleUnderline"/>
          <w:highlight w:val="cyan"/>
        </w:rPr>
        <w:t xml:space="preserve"> </w:t>
      </w:r>
      <w:r w:rsidRPr="00FB5BFB">
        <w:rPr>
          <w:rStyle w:val="StyleUnderline"/>
          <w:highlight w:val="cyan"/>
        </w:rPr>
        <w:t xml:space="preserve">is thus </w:t>
      </w:r>
      <w:r w:rsidRPr="00FB5BFB">
        <w:rPr>
          <w:rStyle w:val="Emphasis"/>
          <w:highlight w:val="cyan"/>
        </w:rPr>
        <w:t>defined</w:t>
      </w:r>
      <w:r w:rsidRPr="00FB5BFB">
        <w:rPr>
          <w:rStyle w:val="StyleUnderline"/>
          <w:highlight w:val="cyan"/>
        </w:rPr>
        <w:t xml:space="preserve"> as “a person</w:t>
      </w:r>
      <w:r w:rsidRPr="00484F3D">
        <w:rPr>
          <w:rStyle w:val="StyleUnderline"/>
        </w:rPr>
        <w:t xml:space="preserve"> of foreign nationality </w:t>
      </w:r>
      <w:r w:rsidRPr="00FB5BFB">
        <w:rPr>
          <w:rStyle w:val="StyleUnderline"/>
          <w:highlight w:val="cyan"/>
        </w:rPr>
        <w:t xml:space="preserve">who </w:t>
      </w:r>
      <w:r w:rsidRPr="00FB5BFB">
        <w:rPr>
          <w:rStyle w:val="Emphasis"/>
          <w:highlight w:val="cyan"/>
        </w:rPr>
        <w:t>ente</w:t>
      </w:r>
      <w:r w:rsidRPr="0091176B">
        <w:rPr>
          <w:rStyle w:val="Emphasis"/>
          <w:highlight w:val="cyan"/>
        </w:rPr>
        <w:t>rs</w:t>
      </w:r>
      <w:r w:rsidRPr="0091176B">
        <w:rPr>
          <w:rStyle w:val="StyleUnderline"/>
          <w:highlight w:val="cyan"/>
        </w:rPr>
        <w:t xml:space="preserve"> the</w:t>
      </w:r>
      <w:r w:rsidR="00927619" w:rsidRPr="0091176B">
        <w:rPr>
          <w:rStyle w:val="StyleUnderline"/>
          <w:highlight w:val="cyan"/>
        </w:rPr>
        <w:t xml:space="preserve"> </w:t>
      </w:r>
      <w:r w:rsidRPr="0091176B">
        <w:rPr>
          <w:rStyle w:val="Emphasis"/>
          <w:highlight w:val="cyan"/>
        </w:rPr>
        <w:t>per</w:t>
      </w:r>
      <w:r w:rsidRPr="00FB5BFB">
        <w:rPr>
          <w:rStyle w:val="Emphasis"/>
          <w:highlight w:val="cyan"/>
        </w:rPr>
        <w:t>manently resident</w:t>
      </w:r>
      <w:r w:rsidRPr="00FB5BFB">
        <w:rPr>
          <w:rStyle w:val="StyleUnderline"/>
          <w:highlight w:val="cyan"/>
        </w:rPr>
        <w:t xml:space="preserve"> population either from outside</w:t>
      </w:r>
      <w:r w:rsidRPr="00484F3D">
        <w:rPr>
          <w:rStyle w:val="StyleUnderline"/>
        </w:rPr>
        <w:t xml:space="preserve"> the country </w:t>
      </w:r>
      <w:r w:rsidRPr="00FB5BFB">
        <w:rPr>
          <w:rStyle w:val="StyleUnderline"/>
          <w:highlight w:val="cyan"/>
        </w:rPr>
        <w:t>or</w:t>
      </w:r>
      <w:r w:rsidR="00927619">
        <w:rPr>
          <w:rStyle w:val="StyleUnderline"/>
          <w:highlight w:val="cyan"/>
        </w:rPr>
        <w:t xml:space="preserve"> </w:t>
      </w:r>
      <w:r w:rsidRPr="00FB5BFB">
        <w:rPr>
          <w:rStyle w:val="StyleUnderline"/>
          <w:highlight w:val="cyan"/>
        </w:rPr>
        <w:t xml:space="preserve">by </w:t>
      </w:r>
      <w:r w:rsidRPr="00FB5BFB">
        <w:rPr>
          <w:rStyle w:val="Emphasis"/>
          <w:highlight w:val="cyan"/>
        </w:rPr>
        <w:t>changing from</w:t>
      </w:r>
      <w:r w:rsidRPr="0080009B">
        <w:rPr>
          <w:rStyle w:val="Emphasis"/>
        </w:rPr>
        <w:t xml:space="preserve"> a </w:t>
      </w:r>
      <w:r w:rsidRPr="00FB5BFB">
        <w:rPr>
          <w:rStyle w:val="Emphasis"/>
          <w:highlight w:val="cyan"/>
        </w:rPr>
        <w:t>temporary to</w:t>
      </w:r>
      <w:r w:rsidRPr="0080009B">
        <w:rPr>
          <w:rStyle w:val="Emphasis"/>
        </w:rPr>
        <w:t xml:space="preserve"> a </w:t>
      </w:r>
      <w:r w:rsidRPr="00FB5BFB">
        <w:rPr>
          <w:rStyle w:val="Emphasis"/>
          <w:highlight w:val="cyan"/>
        </w:rPr>
        <w:t>permanent status</w:t>
      </w:r>
      <w:r w:rsidRPr="00484F3D">
        <w:rPr>
          <w:rStyle w:val="StyleUnderline"/>
        </w:rPr>
        <w:t xml:space="preserve"> in the country</w:t>
      </w:r>
      <w:r w:rsidRPr="003E344A">
        <w:rPr>
          <w:sz w:val="14"/>
        </w:rPr>
        <w:t>”.</w:t>
      </w:r>
    </w:p>
    <w:p w:rsidR="001B075C" w:rsidRDefault="001B075C" w:rsidP="00C5133E"/>
    <w:p w:rsidR="00115228" w:rsidRDefault="00115228" w:rsidP="00115228">
      <w:pPr>
        <w:pStyle w:val="Heading3"/>
      </w:pPr>
      <w:r>
        <w:t>2nc – at: no advocate</w:t>
      </w:r>
    </w:p>
    <w:p w:rsidR="00115228" w:rsidRDefault="00115228" w:rsidP="00115228"/>
    <w:p w:rsidR="00115228" w:rsidRDefault="003E2F91" w:rsidP="00724293">
      <w:pPr>
        <w:pStyle w:val="Heading4"/>
      </w:pPr>
      <w:r>
        <w:rPr>
          <w:u w:val="single"/>
        </w:rPr>
        <w:t>T</w:t>
      </w:r>
      <w:r w:rsidRPr="003E2F91">
        <w:rPr>
          <w:u w:val="single"/>
        </w:rPr>
        <w:t>opic-specific mechanism advocates</w:t>
      </w:r>
      <w:r>
        <w:t xml:space="preserve"> should suffice –</w:t>
      </w:r>
      <w:r w:rsidRPr="003E2F91">
        <w:t xml:space="preserve"> </w:t>
      </w:r>
      <w:r>
        <w:rPr>
          <w:u w:val="single"/>
        </w:rPr>
        <w:t>p</w:t>
      </w:r>
      <w:r w:rsidR="00724293" w:rsidRPr="00890213">
        <w:rPr>
          <w:u w:val="single"/>
        </w:rPr>
        <w:t>lan-specificity</w:t>
      </w:r>
      <w:r w:rsidR="00724293">
        <w:t xml:space="preserve"> and </w:t>
      </w:r>
      <w:r w:rsidR="00724293" w:rsidRPr="00890213">
        <w:rPr>
          <w:u w:val="single"/>
        </w:rPr>
        <w:t xml:space="preserve">all planks in </w:t>
      </w:r>
      <w:r w:rsidR="00890213" w:rsidRPr="00890213">
        <w:rPr>
          <w:u w:val="single"/>
        </w:rPr>
        <w:t>one card</w:t>
      </w:r>
      <w:r w:rsidR="00890213">
        <w:t xml:space="preserve"> are impossible burdens given the enormity of </w:t>
      </w:r>
      <w:r w:rsidR="00CE26B2">
        <w:t xml:space="preserve">the </w:t>
      </w:r>
      <w:r w:rsidR="00890213">
        <w:t>immigration</w:t>
      </w:r>
      <w:r w:rsidR="00CE26B2">
        <w:t xml:space="preserve"> topic</w:t>
      </w:r>
      <w:r w:rsidR="00890213">
        <w:t xml:space="preserve"> – </w:t>
      </w:r>
      <w:proofErr w:type="spellStart"/>
      <w:r w:rsidR="00724293">
        <w:t>Faizer</w:t>
      </w:r>
      <w:proofErr w:type="spellEnd"/>
      <w:r w:rsidR="00724293">
        <w:t xml:space="preserve"> </w:t>
      </w:r>
      <w:r w:rsidR="00EF64E4">
        <w:t xml:space="preserve">explicitly </w:t>
      </w:r>
      <w:r w:rsidR="00890213">
        <w:t>advocates everythin</w:t>
      </w:r>
      <w:r w:rsidR="005D418A">
        <w:t xml:space="preserve">g </w:t>
      </w:r>
      <w:r w:rsidR="002A4F5D">
        <w:t>including renewal, even if not explicitly indefinite, he doesn’t preclude it either</w:t>
      </w:r>
    </w:p>
    <w:p w:rsidR="00890213" w:rsidRDefault="00890213" w:rsidP="00890213">
      <w:r>
        <w:t>[FOR REFERENCE:]</w:t>
      </w:r>
    </w:p>
    <w:p w:rsidR="007D5932" w:rsidRDefault="007D5932" w:rsidP="007D5932">
      <w:pPr>
        <w:pStyle w:val="CiteSpacing"/>
      </w:pPr>
      <w:proofErr w:type="spellStart"/>
      <w:r w:rsidRPr="009A65FB">
        <w:rPr>
          <w:rStyle w:val="Style13ptBold"/>
          <w:b w:val="0"/>
        </w:rPr>
        <w:t>Faizer</w:t>
      </w:r>
      <w:proofErr w:type="spellEnd"/>
      <w:r w:rsidRPr="009A65FB">
        <w:rPr>
          <w:rStyle w:val="Style13ptBold"/>
          <w:b w:val="0"/>
        </w:rPr>
        <w:t xml:space="preserve"> 17</w:t>
      </w:r>
      <w:r>
        <w:t xml:space="preserve"> (M. </w:t>
      </w:r>
      <w:proofErr w:type="spellStart"/>
      <w:r>
        <w:t>Akram</w:t>
      </w:r>
      <w:proofErr w:type="spellEnd"/>
      <w:r>
        <w:t xml:space="preserve"> </w:t>
      </w:r>
      <w:proofErr w:type="spellStart"/>
      <w:r>
        <w:t>Faizer</w:t>
      </w:r>
      <w:proofErr w:type="spellEnd"/>
      <w:r>
        <w:t>, Professor of Law at Lincoln Memorial University's Duncan School of Law, J.D. University of Notre Dame Law School, B.A. International Relations, B.S. Physiology, McGill University, “America First: Improving a Recalcitrant Immigration and Refugee Policy,” Tennessee Law Review, Summer, 2017, 84 Tenn. L. Rev. 933, l/n)KMM</w:t>
      </w:r>
    </w:p>
    <w:p w:rsidR="00890213" w:rsidRDefault="0037676A" w:rsidP="00890213">
      <w:r>
        <w:t xml:space="preserve">The Trump Administration could take the lead in global migration issues by </w:t>
      </w:r>
      <w:r w:rsidRPr="0037676A">
        <w:rPr>
          <w:highlight w:val="cyan"/>
        </w:rPr>
        <w:t>changing</w:t>
      </w:r>
      <w:r>
        <w:t xml:space="preserve"> the U.S.'s </w:t>
      </w:r>
      <w:r w:rsidRPr="0037676A">
        <w:rPr>
          <w:highlight w:val="cyan"/>
        </w:rPr>
        <w:t>current immigration and refugee</w:t>
      </w:r>
      <w:r>
        <w:t xml:space="preserve"> resettlement </w:t>
      </w:r>
      <w:r w:rsidRPr="0037676A">
        <w:rPr>
          <w:highlight w:val="cyan"/>
        </w:rPr>
        <w:t>program by substantially expanding access to temporary residency in lieu of immigration and permanent residency</w:t>
      </w:r>
      <w:r>
        <w:t xml:space="preserve">. </w:t>
      </w:r>
    </w:p>
    <w:p w:rsidR="00F50C98" w:rsidRDefault="0037676A" w:rsidP="00890213">
      <w:r>
        <w:t>…</w:t>
      </w:r>
    </w:p>
    <w:p w:rsidR="0037676A" w:rsidRDefault="007D5932" w:rsidP="00890213">
      <w:r>
        <w:t xml:space="preserve">I would advocate expanding the current number of 600,000 annual temporary work visas to 2-3 million per year and account for this by </w:t>
      </w:r>
      <w:r w:rsidRPr="007D5932">
        <w:rPr>
          <w:highlight w:val="cyan"/>
        </w:rPr>
        <w:t>reducing</w:t>
      </w:r>
      <w:r>
        <w:t xml:space="preserve"> the number of </w:t>
      </w:r>
      <w:r w:rsidRPr="007D5932">
        <w:rPr>
          <w:highlight w:val="cyan"/>
        </w:rPr>
        <w:t>permanent residency</w:t>
      </w:r>
      <w:r>
        <w:t xml:space="preserve"> green cards from the current one million per year to a negligible number.</w:t>
      </w:r>
    </w:p>
    <w:p w:rsidR="00736443" w:rsidRDefault="00736443" w:rsidP="00890213">
      <w:r>
        <w:t>…</w:t>
      </w:r>
    </w:p>
    <w:p w:rsidR="00736443" w:rsidRDefault="00736443" w:rsidP="00890213">
      <w:r>
        <w:t xml:space="preserve">If </w:t>
      </w:r>
      <w:r w:rsidRPr="00736443">
        <w:rPr>
          <w:highlight w:val="cyan"/>
        </w:rPr>
        <w:t>immigration and asylum laws</w:t>
      </w:r>
      <w:r>
        <w:t xml:space="preserve"> were </w:t>
      </w:r>
      <w:r w:rsidRPr="00736443">
        <w:rPr>
          <w:highlight w:val="cyan"/>
        </w:rPr>
        <w:t>amended to allow for a large increase in temporary residence permits</w:t>
      </w:r>
      <w:r>
        <w:t xml:space="preserve"> to facilitate ingress and egress across international frontiers, migrants would not become illegal immigrants, but would instead be legal temporary residents with the ability to live, work, and pay taxes in destination countries</w:t>
      </w:r>
    </w:p>
    <w:p w:rsidR="007D5932" w:rsidRDefault="007D5932" w:rsidP="00890213">
      <w:r>
        <w:t>…</w:t>
      </w:r>
    </w:p>
    <w:p w:rsidR="00257AD6" w:rsidRDefault="00257AD6" w:rsidP="00890213">
      <w:r>
        <w:t xml:space="preserve">The visas, which are to be first offered to economic migrants currently working and living illegally in the U.S., are to be issued with strict conditions that visa </w:t>
      </w:r>
      <w:r w:rsidRPr="00257AD6">
        <w:rPr>
          <w:highlight w:val="cyan"/>
        </w:rPr>
        <w:t>holders are expected to repatriate at the end of the visa term unless good cause can be shown for</w:t>
      </w:r>
      <w:r>
        <w:t xml:space="preserve"> one-year </w:t>
      </w:r>
      <w:r w:rsidRPr="00257AD6">
        <w:rPr>
          <w:highlight w:val="cyan"/>
        </w:rPr>
        <w:t>extensions</w:t>
      </w:r>
      <w:r>
        <w:t>.</w:t>
      </w:r>
    </w:p>
    <w:p w:rsidR="00257AD6" w:rsidRDefault="00257AD6" w:rsidP="00890213">
      <w:r>
        <w:t>…</w:t>
      </w:r>
    </w:p>
    <w:p w:rsidR="00195851" w:rsidRDefault="00195851" w:rsidP="00890213">
      <w:r>
        <w:t xml:space="preserve">The temporary residency </w:t>
      </w:r>
      <w:r w:rsidRPr="00195851">
        <w:rPr>
          <w:highlight w:val="cyan"/>
        </w:rPr>
        <w:t>permits are to be renewed</w:t>
      </w:r>
      <w:r>
        <w:t xml:space="preserve"> for one-year periods only </w:t>
      </w:r>
      <w:r w:rsidRPr="00195851">
        <w:rPr>
          <w:highlight w:val="cyan"/>
        </w:rPr>
        <w:t>if the migrant can show good cause</w:t>
      </w:r>
      <w:r>
        <w:t xml:space="preserve"> or a significant hardship if repatriated</w:t>
      </w:r>
    </w:p>
    <w:p w:rsidR="00195851" w:rsidRDefault="00195851" w:rsidP="00890213">
      <w:r>
        <w:t>…</w:t>
      </w:r>
    </w:p>
    <w:p w:rsidR="007D5932" w:rsidRDefault="00B16BB3" w:rsidP="00890213">
      <w:r>
        <w:t xml:space="preserve">If </w:t>
      </w:r>
      <w:r w:rsidRPr="00EF64E4">
        <w:rPr>
          <w:highlight w:val="cyan"/>
        </w:rPr>
        <w:t>return</w:t>
      </w:r>
      <w:r>
        <w:t xml:space="preserve"> is </w:t>
      </w:r>
      <w:r w:rsidRPr="00EF64E4">
        <w:rPr>
          <w:highlight w:val="cyan"/>
        </w:rPr>
        <w:t>made practicable by</w:t>
      </w:r>
      <w:r>
        <w:t xml:space="preserve"> an empowering system of </w:t>
      </w:r>
      <w:r w:rsidRPr="00EF64E4">
        <w:rPr>
          <w:highlight w:val="cyan"/>
        </w:rPr>
        <w:t>repatriation aid and development assistance</w:t>
      </w:r>
      <w:r>
        <w:t>, the solution-oriented protection system we propose has the potential to renew asylum capacity regularly</w:t>
      </w:r>
      <w:r w:rsidR="00257AD6">
        <w:t>.</w:t>
      </w:r>
    </w:p>
    <w:p w:rsidR="005270A0" w:rsidRDefault="005270A0" w:rsidP="00890213"/>
    <w:p w:rsidR="00F50C98" w:rsidRDefault="00F50C98" w:rsidP="00F50C98">
      <w:pPr>
        <w:pStyle w:val="Heading4"/>
      </w:pPr>
      <w:r>
        <w:t xml:space="preserve">Here’s an advocate for </w:t>
      </w:r>
      <w:r w:rsidR="00992515">
        <w:t>indefinite renewal, reducing restrictions other than LPR</w:t>
      </w:r>
      <w:r w:rsidR="00760D44">
        <w:t>,</w:t>
      </w:r>
      <w:r w:rsidR="00992515">
        <w:t xml:space="preserve"> </w:t>
      </w:r>
      <w:r w:rsidR="00760D44">
        <w:t xml:space="preserve">and </w:t>
      </w:r>
      <w:r w:rsidR="00992515">
        <w:t xml:space="preserve">banning </w:t>
      </w:r>
      <w:r w:rsidR="00760D44">
        <w:t xml:space="preserve">a path to </w:t>
      </w:r>
      <w:r w:rsidR="00992515">
        <w:t>LPR</w:t>
      </w:r>
    </w:p>
    <w:p w:rsidR="00F50C98" w:rsidRDefault="004D5078" w:rsidP="004D5078">
      <w:pPr>
        <w:pStyle w:val="CiteSpacing"/>
      </w:pPr>
      <w:r w:rsidRPr="004D5078">
        <w:rPr>
          <w:rStyle w:val="Style13ptBold"/>
        </w:rPr>
        <w:t>Chang 16</w:t>
      </w:r>
      <w:r>
        <w:t xml:space="preserve"> (</w:t>
      </w:r>
      <w:r w:rsidR="00F50C98">
        <w:t>Howard F. Chang</w:t>
      </w:r>
      <w:r>
        <w:t xml:space="preserve">, </w:t>
      </w:r>
      <w:r w:rsidR="00F50C98">
        <w:t>University of Pennsylvania</w:t>
      </w:r>
      <w:r>
        <w:t>, “</w:t>
      </w:r>
      <w:r w:rsidR="00F50C98">
        <w:t>Walls or Welcome Mats? Immigration and the Public Treasury</w:t>
      </w:r>
      <w:r>
        <w:t>,”</w:t>
      </w:r>
      <w:r w:rsidR="00F50C98">
        <w:t xml:space="preserve"> </w:t>
      </w:r>
      <w:r>
        <w:t xml:space="preserve">Issue Brief, 4(5), May 2016, </w:t>
      </w:r>
      <w:hyperlink r:id="rId11" w:history="1">
        <w:r w:rsidRPr="009D451E">
          <w:rPr>
            <w:rStyle w:val="Hyperlink"/>
          </w:rPr>
          <w:t>https://repository.upenn.edu/cgi/viewcontent.cgi?article=1038&amp;context=pennwhartonppi</w:t>
        </w:r>
      </w:hyperlink>
      <w:r>
        <w:t xml:space="preserve"> DOA 7-26-2018</w:t>
      </w:r>
      <w:proofErr w:type="gramStart"/>
      <w:r>
        <w:t>)KMM</w:t>
      </w:r>
      <w:proofErr w:type="gramEnd"/>
    </w:p>
    <w:p w:rsidR="00F50C98" w:rsidRDefault="00F50C98" w:rsidP="00890213">
      <w:r w:rsidRPr="00525B1F">
        <w:rPr>
          <w:sz w:val="14"/>
        </w:rPr>
        <w:t xml:space="preserve">Finally, </w:t>
      </w:r>
      <w:r w:rsidRPr="00B3208C">
        <w:rPr>
          <w:rStyle w:val="StyleUnderline"/>
        </w:rPr>
        <w:t xml:space="preserve">the bill would </w:t>
      </w:r>
      <w:r w:rsidRPr="00992515">
        <w:rPr>
          <w:rStyle w:val="Emphasis"/>
          <w:highlight w:val="cyan"/>
        </w:rPr>
        <w:t>create</w:t>
      </w:r>
      <w:r w:rsidR="00525B1F" w:rsidRPr="00992515">
        <w:rPr>
          <w:rStyle w:val="Emphasis"/>
          <w:highlight w:val="cyan"/>
        </w:rPr>
        <w:t xml:space="preserve"> </w:t>
      </w:r>
      <w:r w:rsidRPr="00992515">
        <w:rPr>
          <w:rStyle w:val="Emphasis"/>
          <w:highlight w:val="cyan"/>
        </w:rPr>
        <w:t>new nonimmigrant visa programs</w:t>
      </w:r>
      <w:r w:rsidR="00525B1F" w:rsidRPr="00525B1F">
        <w:rPr>
          <w:sz w:val="14"/>
        </w:rPr>
        <w:t xml:space="preserve"> </w:t>
      </w:r>
      <w:r w:rsidRPr="00992515">
        <w:rPr>
          <w:sz w:val="14"/>
        </w:rPr>
        <w:t>for less skilled workers: one program</w:t>
      </w:r>
      <w:r w:rsidR="00525B1F" w:rsidRPr="00992515">
        <w:rPr>
          <w:sz w:val="14"/>
        </w:rPr>
        <w:t xml:space="preserve"> </w:t>
      </w:r>
      <w:r w:rsidRPr="00992515">
        <w:rPr>
          <w:sz w:val="14"/>
        </w:rPr>
        <w:t>for agricultural visas and another for</w:t>
      </w:r>
      <w:r w:rsidR="00525B1F" w:rsidRPr="00992515">
        <w:rPr>
          <w:sz w:val="14"/>
        </w:rPr>
        <w:t xml:space="preserve"> </w:t>
      </w:r>
      <w:r w:rsidRPr="00992515">
        <w:rPr>
          <w:sz w:val="14"/>
        </w:rPr>
        <w:t xml:space="preserve">other workers. These W visas </w:t>
      </w:r>
      <w:r w:rsidRPr="00992515">
        <w:rPr>
          <w:rStyle w:val="StyleUnderline"/>
        </w:rPr>
        <w:t>would</w:t>
      </w:r>
      <w:r w:rsidR="00525B1F" w:rsidRPr="00992515">
        <w:rPr>
          <w:rStyle w:val="StyleUnderline"/>
        </w:rPr>
        <w:t xml:space="preserve"> </w:t>
      </w:r>
      <w:r w:rsidRPr="00992515">
        <w:rPr>
          <w:rStyle w:val="StyleUnderline"/>
        </w:rPr>
        <w:t>allow workers to enter for a 3-year</w:t>
      </w:r>
      <w:r w:rsidR="00525B1F" w:rsidRPr="00992515">
        <w:rPr>
          <w:rStyle w:val="StyleUnderline"/>
        </w:rPr>
        <w:t xml:space="preserve"> </w:t>
      </w:r>
      <w:r w:rsidRPr="00992515">
        <w:rPr>
          <w:rStyle w:val="StyleUnderline"/>
        </w:rPr>
        <w:t>period and would be renewable</w:t>
      </w:r>
      <w:r w:rsidRPr="00992515">
        <w:rPr>
          <w:sz w:val="14"/>
        </w:rPr>
        <w:t xml:space="preserve">. </w:t>
      </w:r>
      <w:r w:rsidRPr="00992515">
        <w:rPr>
          <w:rStyle w:val="StyleUnderline"/>
        </w:rPr>
        <w:t>These</w:t>
      </w:r>
      <w:r w:rsidR="00525B1F" w:rsidRPr="00992515">
        <w:rPr>
          <w:rStyle w:val="StyleUnderline"/>
        </w:rPr>
        <w:t xml:space="preserve"> </w:t>
      </w:r>
      <w:r w:rsidRPr="00992515">
        <w:rPr>
          <w:rStyle w:val="StyleUnderline"/>
        </w:rPr>
        <w:t>visas would also allow workers within</w:t>
      </w:r>
      <w:r w:rsidR="00525B1F" w:rsidRPr="00992515">
        <w:rPr>
          <w:rStyle w:val="StyleUnderline"/>
        </w:rPr>
        <w:t xml:space="preserve"> </w:t>
      </w:r>
      <w:r w:rsidRPr="00992515">
        <w:rPr>
          <w:rStyle w:val="StyleUnderline"/>
        </w:rPr>
        <w:t>each category to leave one employer</w:t>
      </w:r>
      <w:r w:rsidR="00525B1F" w:rsidRPr="00992515">
        <w:rPr>
          <w:rStyle w:val="StyleUnderline"/>
        </w:rPr>
        <w:t xml:space="preserve"> </w:t>
      </w:r>
      <w:r w:rsidRPr="00992515">
        <w:rPr>
          <w:rStyle w:val="StyleUnderline"/>
        </w:rPr>
        <w:t>to work for another</w:t>
      </w:r>
      <w:r w:rsidRPr="00992515">
        <w:rPr>
          <w:sz w:val="14"/>
        </w:rPr>
        <w:t xml:space="preserve"> employer registered</w:t>
      </w:r>
      <w:r w:rsidR="00525B1F" w:rsidRPr="00992515">
        <w:rPr>
          <w:sz w:val="14"/>
        </w:rPr>
        <w:t xml:space="preserve"> </w:t>
      </w:r>
      <w:r w:rsidRPr="00992515">
        <w:rPr>
          <w:sz w:val="14"/>
        </w:rPr>
        <w:t>with the program</w:t>
      </w:r>
      <w:r w:rsidRPr="00525B1F">
        <w:rPr>
          <w:sz w:val="14"/>
        </w:rPr>
        <w:t xml:space="preserve">, </w:t>
      </w:r>
      <w:r w:rsidRPr="002724F4">
        <w:rPr>
          <w:rStyle w:val="StyleUnderline"/>
          <w:highlight w:val="cyan"/>
        </w:rPr>
        <w:t>unlike</w:t>
      </w:r>
      <w:r w:rsidR="00525B1F">
        <w:rPr>
          <w:rStyle w:val="StyleUnderline"/>
          <w:highlight w:val="cyan"/>
        </w:rPr>
        <w:t xml:space="preserve"> </w:t>
      </w:r>
      <w:r w:rsidRPr="002724F4">
        <w:rPr>
          <w:rStyle w:val="StyleUnderline"/>
          <w:highlight w:val="cyan"/>
        </w:rPr>
        <w:t>past programs which tied</w:t>
      </w:r>
      <w:r w:rsidRPr="00B3208C">
        <w:rPr>
          <w:rStyle w:val="StyleUnderline"/>
        </w:rPr>
        <w:t xml:space="preserve"> each guest</w:t>
      </w:r>
      <w:r w:rsidR="00525B1F">
        <w:rPr>
          <w:rStyle w:val="StyleUnderline"/>
        </w:rPr>
        <w:t xml:space="preserve"> </w:t>
      </w:r>
      <w:r w:rsidRPr="00B3208C">
        <w:rPr>
          <w:rStyle w:val="StyleUnderline"/>
        </w:rPr>
        <w:t xml:space="preserve">worker </w:t>
      </w:r>
      <w:r w:rsidRPr="002724F4">
        <w:rPr>
          <w:rStyle w:val="StyleUnderline"/>
          <w:highlight w:val="cyan"/>
        </w:rPr>
        <w:t>to a specific employer</w:t>
      </w:r>
      <w:r w:rsidRPr="00525B1F">
        <w:rPr>
          <w:sz w:val="14"/>
        </w:rPr>
        <w:t>. Freedom</w:t>
      </w:r>
      <w:r w:rsidR="00525B1F" w:rsidRPr="00525B1F">
        <w:rPr>
          <w:sz w:val="14"/>
        </w:rPr>
        <w:t xml:space="preserve"> </w:t>
      </w:r>
      <w:r w:rsidRPr="00525B1F">
        <w:rPr>
          <w:sz w:val="14"/>
        </w:rPr>
        <w:t>to leave an employer and to take</w:t>
      </w:r>
      <w:r w:rsidR="00525B1F" w:rsidRPr="00525B1F">
        <w:rPr>
          <w:sz w:val="14"/>
        </w:rPr>
        <w:t xml:space="preserve"> </w:t>
      </w:r>
      <w:r w:rsidRPr="00525B1F">
        <w:rPr>
          <w:sz w:val="14"/>
        </w:rPr>
        <w:t>employment elsewhere would give</w:t>
      </w:r>
      <w:r w:rsidR="00525B1F" w:rsidRPr="00525B1F">
        <w:rPr>
          <w:sz w:val="14"/>
        </w:rPr>
        <w:t xml:space="preserve"> </w:t>
      </w:r>
      <w:r w:rsidRPr="00525B1F">
        <w:rPr>
          <w:sz w:val="14"/>
        </w:rPr>
        <w:t>workers greater power to assert their</w:t>
      </w:r>
      <w:r w:rsidR="00525B1F" w:rsidRPr="00525B1F">
        <w:rPr>
          <w:sz w:val="14"/>
        </w:rPr>
        <w:t xml:space="preserve"> </w:t>
      </w:r>
      <w:r w:rsidRPr="00525B1F">
        <w:rPr>
          <w:sz w:val="14"/>
        </w:rPr>
        <w:t>rights against employers and thereby</w:t>
      </w:r>
      <w:r w:rsidR="00525B1F" w:rsidRPr="00525B1F">
        <w:rPr>
          <w:sz w:val="14"/>
        </w:rPr>
        <w:t xml:space="preserve"> </w:t>
      </w:r>
      <w:r w:rsidRPr="00525B1F">
        <w:rPr>
          <w:sz w:val="14"/>
        </w:rPr>
        <w:t>prevent abuses, without destroying</w:t>
      </w:r>
      <w:r w:rsidR="00525B1F" w:rsidRPr="00525B1F">
        <w:rPr>
          <w:sz w:val="14"/>
        </w:rPr>
        <w:t xml:space="preserve"> </w:t>
      </w:r>
      <w:r w:rsidRPr="00525B1F">
        <w:rPr>
          <w:sz w:val="14"/>
        </w:rPr>
        <w:t>the economic gains that natives enjoy</w:t>
      </w:r>
      <w:r w:rsidR="00525B1F" w:rsidRPr="00525B1F">
        <w:rPr>
          <w:sz w:val="14"/>
        </w:rPr>
        <w:t xml:space="preserve"> </w:t>
      </w:r>
      <w:r w:rsidRPr="00525B1F">
        <w:rPr>
          <w:sz w:val="14"/>
        </w:rPr>
        <w:t>in the labor market from employing</w:t>
      </w:r>
      <w:r w:rsidR="00525B1F" w:rsidRPr="00525B1F">
        <w:rPr>
          <w:sz w:val="14"/>
        </w:rPr>
        <w:t xml:space="preserve"> </w:t>
      </w:r>
      <w:r w:rsidRPr="00525B1F">
        <w:rPr>
          <w:sz w:val="14"/>
        </w:rPr>
        <w:t>these workers. These visas would give</w:t>
      </w:r>
      <w:r w:rsidR="00525B1F" w:rsidRPr="00525B1F">
        <w:rPr>
          <w:sz w:val="14"/>
        </w:rPr>
        <w:t xml:space="preserve"> </w:t>
      </w:r>
      <w:r w:rsidRPr="00525B1F">
        <w:rPr>
          <w:sz w:val="14"/>
        </w:rPr>
        <w:t>less skilled workers a legal alternative</w:t>
      </w:r>
      <w:r w:rsidR="00525B1F" w:rsidRPr="00525B1F">
        <w:rPr>
          <w:sz w:val="14"/>
        </w:rPr>
        <w:t xml:space="preserve"> </w:t>
      </w:r>
      <w:r w:rsidRPr="00525B1F">
        <w:rPr>
          <w:sz w:val="14"/>
        </w:rPr>
        <w:t>to illegal entry and life as an unauthorized</w:t>
      </w:r>
      <w:r w:rsidR="00525B1F" w:rsidRPr="00525B1F">
        <w:rPr>
          <w:sz w:val="14"/>
        </w:rPr>
        <w:t xml:space="preserve"> </w:t>
      </w:r>
      <w:r w:rsidRPr="00525B1F">
        <w:rPr>
          <w:sz w:val="14"/>
        </w:rPr>
        <w:t>immigrant.</w:t>
      </w:r>
      <w:r w:rsidR="00525B1F" w:rsidRPr="00525B1F">
        <w:rPr>
          <w:sz w:val="14"/>
        </w:rPr>
        <w:t xml:space="preserve"> </w:t>
      </w:r>
      <w:r w:rsidRPr="00525B1F">
        <w:rPr>
          <w:sz w:val="14"/>
        </w:rPr>
        <w:t>From the perspective of the</w:t>
      </w:r>
      <w:r w:rsidR="00525B1F" w:rsidRPr="00525B1F">
        <w:rPr>
          <w:sz w:val="14"/>
        </w:rPr>
        <w:t xml:space="preserve"> </w:t>
      </w:r>
      <w:r w:rsidRPr="00525B1F">
        <w:rPr>
          <w:sz w:val="14"/>
        </w:rPr>
        <w:t>economic interests of natives, these</w:t>
      </w:r>
      <w:r w:rsidR="00525B1F" w:rsidRPr="00525B1F">
        <w:rPr>
          <w:sz w:val="14"/>
        </w:rPr>
        <w:t xml:space="preserve"> </w:t>
      </w:r>
      <w:r w:rsidRPr="00525B1F">
        <w:rPr>
          <w:sz w:val="14"/>
        </w:rPr>
        <w:t>guest-worker programs may also be an</w:t>
      </w:r>
      <w:r w:rsidR="00525B1F" w:rsidRPr="00525B1F">
        <w:rPr>
          <w:sz w:val="14"/>
        </w:rPr>
        <w:t xml:space="preserve"> </w:t>
      </w:r>
      <w:r w:rsidRPr="00525B1F">
        <w:rPr>
          <w:sz w:val="14"/>
        </w:rPr>
        <w:t>effective response to concerns regarding</w:t>
      </w:r>
      <w:r w:rsidR="00525B1F" w:rsidRPr="00525B1F">
        <w:rPr>
          <w:sz w:val="14"/>
        </w:rPr>
        <w:t xml:space="preserve"> </w:t>
      </w:r>
      <w:r w:rsidRPr="00525B1F">
        <w:rPr>
          <w:sz w:val="14"/>
        </w:rPr>
        <w:t>the impact of relatively unskilled</w:t>
      </w:r>
      <w:r w:rsidR="00525B1F" w:rsidRPr="00525B1F">
        <w:rPr>
          <w:sz w:val="14"/>
        </w:rPr>
        <w:t xml:space="preserve"> </w:t>
      </w:r>
      <w:r w:rsidRPr="00525B1F">
        <w:rPr>
          <w:sz w:val="14"/>
        </w:rPr>
        <w:t>alien workers on the public treasury.</w:t>
      </w:r>
      <w:r w:rsidR="00525B1F" w:rsidRPr="00525B1F">
        <w:rPr>
          <w:sz w:val="14"/>
        </w:rPr>
        <w:t xml:space="preserve"> </w:t>
      </w:r>
      <w:r w:rsidRPr="00525B1F">
        <w:rPr>
          <w:sz w:val="14"/>
        </w:rPr>
        <w:t>Through such programs, natives</w:t>
      </w:r>
      <w:r w:rsidR="00525B1F" w:rsidRPr="00525B1F">
        <w:rPr>
          <w:sz w:val="14"/>
        </w:rPr>
        <w:t xml:space="preserve"> </w:t>
      </w:r>
      <w:r w:rsidRPr="00525B1F">
        <w:rPr>
          <w:sz w:val="14"/>
        </w:rPr>
        <w:t>enjoy the benefits of these workers</w:t>
      </w:r>
      <w:r w:rsidR="00525B1F" w:rsidRPr="00525B1F">
        <w:rPr>
          <w:sz w:val="14"/>
        </w:rPr>
        <w:t xml:space="preserve"> </w:t>
      </w:r>
      <w:r w:rsidRPr="00525B1F">
        <w:rPr>
          <w:sz w:val="14"/>
        </w:rPr>
        <w:t>in the labor market but do not bear</w:t>
      </w:r>
      <w:r w:rsidR="00525B1F" w:rsidRPr="00525B1F">
        <w:rPr>
          <w:sz w:val="14"/>
        </w:rPr>
        <w:t xml:space="preserve"> </w:t>
      </w:r>
      <w:r w:rsidRPr="00525B1F">
        <w:rPr>
          <w:sz w:val="14"/>
        </w:rPr>
        <w:t>the fiscal burden of providing the</w:t>
      </w:r>
      <w:r w:rsidR="00525B1F" w:rsidRPr="00525B1F">
        <w:rPr>
          <w:sz w:val="14"/>
        </w:rPr>
        <w:t xml:space="preserve"> </w:t>
      </w:r>
      <w:r w:rsidRPr="00525B1F">
        <w:rPr>
          <w:sz w:val="14"/>
        </w:rPr>
        <w:t>full set of public benefits that these</w:t>
      </w:r>
      <w:r w:rsidR="00525B1F" w:rsidRPr="00525B1F">
        <w:rPr>
          <w:sz w:val="14"/>
        </w:rPr>
        <w:t xml:space="preserve"> </w:t>
      </w:r>
      <w:r w:rsidRPr="00525B1F">
        <w:rPr>
          <w:sz w:val="14"/>
        </w:rPr>
        <w:t>workers would receive if they had</w:t>
      </w:r>
      <w:r w:rsidR="00525B1F" w:rsidRPr="00525B1F">
        <w:rPr>
          <w:sz w:val="14"/>
        </w:rPr>
        <w:t xml:space="preserve"> </w:t>
      </w:r>
      <w:r w:rsidRPr="00525B1F">
        <w:rPr>
          <w:sz w:val="14"/>
        </w:rPr>
        <w:t>ready access to permanent residence</w:t>
      </w:r>
      <w:r w:rsidR="00525B1F" w:rsidRPr="00525B1F">
        <w:rPr>
          <w:sz w:val="14"/>
        </w:rPr>
        <w:t xml:space="preserve"> </w:t>
      </w:r>
      <w:r w:rsidRPr="00525B1F">
        <w:rPr>
          <w:sz w:val="14"/>
        </w:rPr>
        <w:t>and, ultimately, citizenship. Although</w:t>
      </w:r>
      <w:r w:rsidR="00525B1F" w:rsidRPr="00525B1F">
        <w:rPr>
          <w:sz w:val="14"/>
        </w:rPr>
        <w:t xml:space="preserve"> </w:t>
      </w:r>
      <w:r w:rsidRPr="00525B1F">
        <w:rPr>
          <w:sz w:val="14"/>
        </w:rPr>
        <w:t>immigrants can gain full access to</w:t>
      </w:r>
      <w:r w:rsidR="00525B1F" w:rsidRPr="00525B1F">
        <w:rPr>
          <w:sz w:val="14"/>
        </w:rPr>
        <w:t xml:space="preserve"> </w:t>
      </w:r>
      <w:r w:rsidRPr="00525B1F">
        <w:rPr>
          <w:sz w:val="14"/>
        </w:rPr>
        <w:t>public benefits upon naturalization,</w:t>
      </w:r>
      <w:r w:rsidR="00525B1F" w:rsidRPr="00525B1F">
        <w:rPr>
          <w:sz w:val="14"/>
        </w:rPr>
        <w:t xml:space="preserve"> </w:t>
      </w:r>
      <w:r w:rsidRPr="00525B1F">
        <w:rPr>
          <w:sz w:val="14"/>
        </w:rPr>
        <w:t>only aliens “admitted for permanent</w:t>
      </w:r>
      <w:r w:rsidR="00525B1F" w:rsidRPr="00525B1F">
        <w:rPr>
          <w:sz w:val="14"/>
        </w:rPr>
        <w:t xml:space="preserve"> </w:t>
      </w:r>
      <w:r w:rsidRPr="00525B1F">
        <w:rPr>
          <w:sz w:val="14"/>
        </w:rPr>
        <w:t>residents” may naturalize as U.S.</w:t>
      </w:r>
      <w:r w:rsidR="00525B1F" w:rsidRPr="00525B1F">
        <w:rPr>
          <w:sz w:val="14"/>
        </w:rPr>
        <w:t xml:space="preserve"> </w:t>
      </w:r>
      <w:r w:rsidRPr="00525B1F">
        <w:rPr>
          <w:sz w:val="14"/>
        </w:rPr>
        <w:t xml:space="preserve">citizens.13 Alien </w:t>
      </w:r>
      <w:r w:rsidRPr="00775D74">
        <w:rPr>
          <w:rStyle w:val="StyleUnderline"/>
        </w:rPr>
        <w:t>workers admitted</w:t>
      </w:r>
      <w:r w:rsidR="00525B1F">
        <w:rPr>
          <w:rStyle w:val="StyleUnderline"/>
        </w:rPr>
        <w:t xml:space="preserve"> </w:t>
      </w:r>
      <w:r w:rsidRPr="00775D74">
        <w:rPr>
          <w:rStyle w:val="StyleUnderline"/>
        </w:rPr>
        <w:t xml:space="preserve">on </w:t>
      </w:r>
      <w:r w:rsidRPr="00775D74">
        <w:rPr>
          <w:rStyle w:val="Emphasis"/>
        </w:rPr>
        <w:t>nonimmigrant visas</w:t>
      </w:r>
      <w:r w:rsidRPr="00775D74">
        <w:rPr>
          <w:rStyle w:val="StyleUnderline"/>
        </w:rPr>
        <w:t xml:space="preserve"> only are </w:t>
      </w:r>
      <w:r w:rsidRPr="00992515">
        <w:rPr>
          <w:rStyle w:val="Emphasis"/>
          <w:highlight w:val="cyan"/>
        </w:rPr>
        <w:t>not</w:t>
      </w:r>
      <w:r w:rsidR="00525B1F" w:rsidRPr="00992515">
        <w:rPr>
          <w:rStyle w:val="Emphasis"/>
          <w:highlight w:val="cyan"/>
        </w:rPr>
        <w:t xml:space="preserve"> </w:t>
      </w:r>
      <w:r w:rsidRPr="00992515">
        <w:rPr>
          <w:rStyle w:val="Emphasis"/>
          <w:highlight w:val="cyan"/>
        </w:rPr>
        <w:t>admitted as permanent residents</w:t>
      </w:r>
      <w:r w:rsidRPr="00525B1F">
        <w:rPr>
          <w:sz w:val="14"/>
        </w:rPr>
        <w:t xml:space="preserve"> and</w:t>
      </w:r>
      <w:r w:rsidR="00525B1F" w:rsidRPr="00525B1F">
        <w:rPr>
          <w:sz w:val="14"/>
        </w:rPr>
        <w:t xml:space="preserve"> </w:t>
      </w:r>
      <w:r w:rsidRPr="00525B1F">
        <w:rPr>
          <w:sz w:val="14"/>
        </w:rPr>
        <w:t>are thus not eligible for most public</w:t>
      </w:r>
      <w:r w:rsidR="00525B1F" w:rsidRPr="00525B1F">
        <w:rPr>
          <w:sz w:val="14"/>
        </w:rPr>
        <w:t xml:space="preserve"> </w:t>
      </w:r>
      <w:r w:rsidRPr="00525B1F">
        <w:rPr>
          <w:sz w:val="14"/>
        </w:rPr>
        <w:t>entitlements and are not eligible</w:t>
      </w:r>
      <w:r w:rsidR="00525B1F" w:rsidRPr="00525B1F">
        <w:rPr>
          <w:sz w:val="14"/>
        </w:rPr>
        <w:t xml:space="preserve"> </w:t>
      </w:r>
      <w:r w:rsidRPr="00525B1F">
        <w:rPr>
          <w:sz w:val="14"/>
        </w:rPr>
        <w:t>to naturalize.</w:t>
      </w:r>
      <w:r w:rsidR="00525B1F" w:rsidRPr="00525B1F">
        <w:rPr>
          <w:sz w:val="14"/>
        </w:rPr>
        <w:t xml:space="preserve"> </w:t>
      </w:r>
      <w:r w:rsidRPr="00525B1F">
        <w:rPr>
          <w:sz w:val="14"/>
        </w:rPr>
        <w:t>Our laws generally exclude not</w:t>
      </w:r>
      <w:r w:rsidR="00525B1F" w:rsidRPr="00525B1F">
        <w:rPr>
          <w:sz w:val="14"/>
        </w:rPr>
        <w:t xml:space="preserve"> </w:t>
      </w:r>
      <w:r w:rsidRPr="00525B1F">
        <w:rPr>
          <w:sz w:val="14"/>
        </w:rPr>
        <w:t>only unauthorized immigrants but</w:t>
      </w:r>
      <w:r w:rsidR="00525B1F" w:rsidRPr="00525B1F">
        <w:rPr>
          <w:sz w:val="14"/>
        </w:rPr>
        <w:t xml:space="preserve"> </w:t>
      </w:r>
      <w:r w:rsidRPr="00525B1F">
        <w:rPr>
          <w:sz w:val="14"/>
        </w:rPr>
        <w:t>also nonimmigrants, including temporary</w:t>
      </w:r>
      <w:r w:rsidR="00525B1F" w:rsidRPr="00525B1F">
        <w:rPr>
          <w:sz w:val="14"/>
        </w:rPr>
        <w:t xml:space="preserve"> </w:t>
      </w:r>
      <w:r w:rsidRPr="00525B1F">
        <w:rPr>
          <w:sz w:val="14"/>
        </w:rPr>
        <w:t>workers, from a broad range</w:t>
      </w:r>
      <w:r w:rsidR="00525B1F" w:rsidRPr="00525B1F">
        <w:rPr>
          <w:sz w:val="14"/>
        </w:rPr>
        <w:t xml:space="preserve"> </w:t>
      </w:r>
      <w:r w:rsidRPr="00525B1F">
        <w:rPr>
          <w:sz w:val="14"/>
        </w:rPr>
        <w:t>of public benefits. With only narrow</w:t>
      </w:r>
      <w:r w:rsidR="00525B1F" w:rsidRPr="00525B1F">
        <w:rPr>
          <w:sz w:val="14"/>
        </w:rPr>
        <w:t xml:space="preserve"> </w:t>
      </w:r>
      <w:r w:rsidRPr="00525B1F">
        <w:rPr>
          <w:sz w:val="14"/>
        </w:rPr>
        <w:t>exceptions, these aliens are ineligible</w:t>
      </w:r>
      <w:r w:rsidR="00525B1F" w:rsidRPr="00525B1F">
        <w:rPr>
          <w:sz w:val="14"/>
        </w:rPr>
        <w:t xml:space="preserve"> </w:t>
      </w:r>
      <w:r w:rsidRPr="00525B1F">
        <w:rPr>
          <w:sz w:val="14"/>
        </w:rPr>
        <w:t>for “any Federal public benefit.”14</w:t>
      </w:r>
      <w:r w:rsidR="00525B1F" w:rsidRPr="00525B1F">
        <w:rPr>
          <w:sz w:val="14"/>
        </w:rPr>
        <w:t xml:space="preserve"> </w:t>
      </w:r>
      <w:r w:rsidRPr="00525B1F">
        <w:rPr>
          <w:sz w:val="14"/>
        </w:rPr>
        <w:t>Because guest-worker programs can</w:t>
      </w:r>
      <w:r w:rsidR="00525B1F" w:rsidRPr="00525B1F">
        <w:rPr>
          <w:sz w:val="14"/>
        </w:rPr>
        <w:t xml:space="preserve"> </w:t>
      </w:r>
      <w:r w:rsidRPr="00525B1F">
        <w:rPr>
          <w:sz w:val="14"/>
        </w:rPr>
        <w:t>give relatively unskilled aliens access</w:t>
      </w:r>
      <w:r w:rsidR="00525B1F" w:rsidRPr="00525B1F">
        <w:rPr>
          <w:sz w:val="14"/>
        </w:rPr>
        <w:t xml:space="preserve"> </w:t>
      </w:r>
      <w:r w:rsidRPr="00525B1F">
        <w:rPr>
          <w:sz w:val="14"/>
        </w:rPr>
        <w:t>to our labor markets without necessarily</w:t>
      </w:r>
      <w:r w:rsidR="00525B1F" w:rsidRPr="00525B1F">
        <w:rPr>
          <w:sz w:val="14"/>
        </w:rPr>
        <w:t xml:space="preserve"> </w:t>
      </w:r>
      <w:r w:rsidRPr="00525B1F">
        <w:rPr>
          <w:sz w:val="14"/>
        </w:rPr>
        <w:t>providing full access to the benefits</w:t>
      </w:r>
      <w:r w:rsidR="00525B1F" w:rsidRPr="00525B1F">
        <w:rPr>
          <w:sz w:val="14"/>
        </w:rPr>
        <w:t xml:space="preserve"> </w:t>
      </w:r>
      <w:r w:rsidRPr="00525B1F">
        <w:rPr>
          <w:sz w:val="14"/>
        </w:rPr>
        <w:t xml:space="preserve">provided to citizens, </w:t>
      </w:r>
      <w:r w:rsidRPr="00525B1F">
        <w:rPr>
          <w:rStyle w:val="StyleUnderline"/>
        </w:rPr>
        <w:t>these programs</w:t>
      </w:r>
      <w:r w:rsidR="00525B1F">
        <w:rPr>
          <w:rStyle w:val="StyleUnderline"/>
        </w:rPr>
        <w:t xml:space="preserve"> </w:t>
      </w:r>
      <w:r w:rsidRPr="00525B1F">
        <w:rPr>
          <w:rStyle w:val="StyleUnderline"/>
        </w:rPr>
        <w:t xml:space="preserve">may </w:t>
      </w:r>
      <w:r w:rsidRPr="00992515">
        <w:rPr>
          <w:rStyle w:val="Emphasis"/>
          <w:highlight w:val="cyan"/>
        </w:rPr>
        <w:t>allow the most liberal admissions</w:t>
      </w:r>
      <w:r w:rsidR="00525B1F" w:rsidRPr="00992515">
        <w:rPr>
          <w:rStyle w:val="Emphasis"/>
          <w:highlight w:val="cyan"/>
        </w:rPr>
        <w:t xml:space="preserve"> </w:t>
      </w:r>
      <w:r w:rsidRPr="00992515">
        <w:rPr>
          <w:rStyle w:val="Emphasis"/>
          <w:highlight w:val="cyan"/>
        </w:rPr>
        <w:t>policies possible</w:t>
      </w:r>
      <w:r w:rsidRPr="00525B1F">
        <w:rPr>
          <w:sz w:val="14"/>
        </w:rPr>
        <w:t xml:space="preserve"> for these aliens</w:t>
      </w:r>
      <w:r w:rsidR="00525B1F" w:rsidRPr="00525B1F">
        <w:rPr>
          <w:sz w:val="14"/>
        </w:rPr>
        <w:t xml:space="preserve"> </w:t>
      </w:r>
      <w:r w:rsidRPr="00525B1F">
        <w:rPr>
          <w:sz w:val="14"/>
        </w:rPr>
        <w:t>without imposing a fiscal burden on</w:t>
      </w:r>
      <w:r w:rsidR="00525B1F" w:rsidRPr="00525B1F">
        <w:rPr>
          <w:sz w:val="14"/>
        </w:rPr>
        <w:t xml:space="preserve"> </w:t>
      </w:r>
      <w:r w:rsidRPr="00525B1F">
        <w:rPr>
          <w:sz w:val="14"/>
        </w:rPr>
        <w:t xml:space="preserve">natives. I have suggested that </w:t>
      </w:r>
      <w:r w:rsidRPr="00525B1F">
        <w:rPr>
          <w:rStyle w:val="StyleUnderline"/>
        </w:rPr>
        <w:t>such</w:t>
      </w:r>
      <w:r w:rsidR="00525B1F">
        <w:rPr>
          <w:rStyle w:val="StyleUnderline"/>
        </w:rPr>
        <w:t xml:space="preserve"> </w:t>
      </w:r>
      <w:r w:rsidRPr="00525B1F">
        <w:rPr>
          <w:rStyle w:val="StyleUnderline"/>
        </w:rPr>
        <w:t>a program could even accommodate</w:t>
      </w:r>
      <w:r w:rsidR="00525B1F">
        <w:rPr>
          <w:rStyle w:val="StyleUnderline"/>
        </w:rPr>
        <w:t xml:space="preserve"> </w:t>
      </w:r>
      <w:r w:rsidRPr="00525B1F">
        <w:rPr>
          <w:rStyle w:val="StyleUnderline"/>
        </w:rPr>
        <w:t>the desire of some guest workers to</w:t>
      </w:r>
      <w:r w:rsidR="00525B1F">
        <w:rPr>
          <w:rStyle w:val="StyleUnderline"/>
        </w:rPr>
        <w:t xml:space="preserve"> </w:t>
      </w:r>
      <w:r w:rsidRPr="00525B1F">
        <w:rPr>
          <w:rStyle w:val="StyleUnderline"/>
        </w:rPr>
        <w:t xml:space="preserve">remain by </w:t>
      </w:r>
      <w:r w:rsidRPr="00760D44">
        <w:rPr>
          <w:rStyle w:val="Emphasis"/>
          <w:highlight w:val="cyan"/>
        </w:rPr>
        <w:t>allow</w:t>
      </w:r>
      <w:r w:rsidRPr="00525B1F">
        <w:rPr>
          <w:rStyle w:val="Emphasis"/>
        </w:rPr>
        <w:t xml:space="preserve">ing guest workers </w:t>
      </w:r>
      <w:r w:rsidRPr="00760D44">
        <w:rPr>
          <w:rStyle w:val="Emphasis"/>
          <w:highlight w:val="cyan"/>
        </w:rPr>
        <w:t>to</w:t>
      </w:r>
      <w:r w:rsidR="00525B1F" w:rsidRPr="00760D44">
        <w:rPr>
          <w:rStyle w:val="Emphasis"/>
          <w:highlight w:val="cyan"/>
        </w:rPr>
        <w:t xml:space="preserve"> </w:t>
      </w:r>
      <w:r w:rsidRPr="00760D44">
        <w:rPr>
          <w:rStyle w:val="Emphasis"/>
          <w:highlight w:val="cyan"/>
        </w:rPr>
        <w:t>renew</w:t>
      </w:r>
      <w:r w:rsidRPr="00525B1F">
        <w:rPr>
          <w:rStyle w:val="Emphasis"/>
        </w:rPr>
        <w:t xml:space="preserve"> their </w:t>
      </w:r>
      <w:r w:rsidRPr="00760D44">
        <w:rPr>
          <w:rStyle w:val="Emphasis"/>
          <w:highlight w:val="cyan"/>
        </w:rPr>
        <w:t>visa</w:t>
      </w:r>
      <w:r w:rsidRPr="00C46F5A">
        <w:rPr>
          <w:rStyle w:val="Emphasis"/>
          <w:highlight w:val="cyan"/>
        </w:rPr>
        <w:t>s for an indefinite</w:t>
      </w:r>
      <w:r w:rsidR="00525B1F" w:rsidRPr="00C46F5A">
        <w:rPr>
          <w:rStyle w:val="Emphasis"/>
          <w:highlight w:val="cyan"/>
        </w:rPr>
        <w:t xml:space="preserve"> </w:t>
      </w:r>
      <w:r w:rsidRPr="00C46F5A">
        <w:rPr>
          <w:rStyle w:val="Emphasis"/>
          <w:highlight w:val="cyan"/>
        </w:rPr>
        <w:t>number of multiple periods</w:t>
      </w:r>
      <w:r w:rsidRPr="00525B1F">
        <w:rPr>
          <w:sz w:val="14"/>
        </w:rPr>
        <w:t>.15 As</w:t>
      </w:r>
      <w:r w:rsidR="00525B1F" w:rsidRPr="00525B1F">
        <w:rPr>
          <w:sz w:val="14"/>
        </w:rPr>
        <w:t xml:space="preserve"> </w:t>
      </w:r>
      <w:r w:rsidRPr="00525B1F">
        <w:rPr>
          <w:sz w:val="14"/>
        </w:rPr>
        <w:t>long as the U.S. restricts their access</w:t>
      </w:r>
      <w:r w:rsidR="00525B1F" w:rsidRPr="00525B1F">
        <w:rPr>
          <w:sz w:val="14"/>
        </w:rPr>
        <w:t xml:space="preserve"> </w:t>
      </w:r>
      <w:r w:rsidRPr="00525B1F">
        <w:rPr>
          <w:sz w:val="14"/>
        </w:rPr>
        <w:t>to public benefits, they seem unlikely</w:t>
      </w:r>
      <w:r w:rsidR="00525B1F" w:rsidRPr="00525B1F">
        <w:rPr>
          <w:sz w:val="14"/>
        </w:rPr>
        <w:t xml:space="preserve"> </w:t>
      </w:r>
      <w:r w:rsidRPr="00525B1F">
        <w:rPr>
          <w:sz w:val="14"/>
        </w:rPr>
        <w:t>to impose a net fiscal burden on the</w:t>
      </w:r>
      <w:r w:rsidR="00525B1F" w:rsidRPr="00525B1F">
        <w:rPr>
          <w:sz w:val="14"/>
        </w:rPr>
        <w:t xml:space="preserve"> </w:t>
      </w:r>
      <w:r w:rsidRPr="00525B1F">
        <w:rPr>
          <w:sz w:val="14"/>
        </w:rPr>
        <w:t>public treasury.</w:t>
      </w:r>
    </w:p>
    <w:p w:rsidR="00F50C98" w:rsidRPr="00890213" w:rsidRDefault="00F50C98" w:rsidP="00890213"/>
    <w:p w:rsidR="008E780F" w:rsidRDefault="008E780F" w:rsidP="008E780F">
      <w:pPr>
        <w:pStyle w:val="Heading1"/>
      </w:pPr>
      <w:r>
        <w:t>NBs</w:t>
      </w:r>
    </w:p>
    <w:p w:rsidR="008E780F" w:rsidRDefault="008E780F" w:rsidP="008E780F">
      <w:pPr>
        <w:pStyle w:val="Heading2"/>
      </w:pPr>
      <w:r>
        <w:t>NB—GLOBAL MIGRATION</w:t>
      </w:r>
    </w:p>
    <w:p w:rsidR="0080258D" w:rsidRDefault="0080258D" w:rsidP="0080258D">
      <w:pPr>
        <w:pStyle w:val="Heading3"/>
      </w:pPr>
      <w:r>
        <w:t>2nc –</w:t>
      </w:r>
      <w:r w:rsidR="00F03E18">
        <w:t xml:space="preserve"> </w:t>
      </w:r>
      <w:proofErr w:type="spellStart"/>
      <w:r w:rsidR="00F03E18">
        <w:t>env</w:t>
      </w:r>
      <w:proofErr w:type="spellEnd"/>
      <w:r w:rsidR="00F03E18">
        <w:t xml:space="preserve"> refugee a/o</w:t>
      </w:r>
    </w:p>
    <w:p w:rsidR="0080258D" w:rsidRDefault="0080258D" w:rsidP="0080258D"/>
    <w:p w:rsidR="0080258D" w:rsidRDefault="00F03E18" w:rsidP="00F85A26">
      <w:pPr>
        <w:pStyle w:val="Heading4"/>
      </w:pPr>
      <w:r>
        <w:t>Massive waves of environmental r</w:t>
      </w:r>
      <w:r w:rsidR="00F85A26">
        <w:t>efugee</w:t>
      </w:r>
      <w:r>
        <w:t>s</w:t>
      </w:r>
      <w:r w:rsidR="00F85A26">
        <w:t xml:space="preserve"> </w:t>
      </w:r>
      <w:r>
        <w:t>are imminent</w:t>
      </w:r>
      <w:r w:rsidR="00F85A26">
        <w:t xml:space="preserve"> – failure to generate effective global responses ensures resource conflicts go nuclear</w:t>
      </w:r>
    </w:p>
    <w:p w:rsidR="0080258D" w:rsidRDefault="00C52BC9" w:rsidP="001E2485">
      <w:pPr>
        <w:pStyle w:val="CiteSpacing"/>
      </w:pPr>
      <w:proofErr w:type="spellStart"/>
      <w:r w:rsidRPr="001E2485">
        <w:rPr>
          <w:rStyle w:val="Style13ptBold"/>
        </w:rPr>
        <w:t>Wennerste</w:t>
      </w:r>
      <w:r w:rsidR="00EE4A6C" w:rsidRPr="001E2485">
        <w:rPr>
          <w:rStyle w:val="Style13ptBold"/>
        </w:rPr>
        <w:t>n</w:t>
      </w:r>
      <w:proofErr w:type="spellEnd"/>
      <w:r w:rsidR="00EE4A6C" w:rsidRPr="001E2485">
        <w:rPr>
          <w:rStyle w:val="Style13ptBold"/>
        </w:rPr>
        <w:t xml:space="preserve"> </w:t>
      </w:r>
      <w:r w:rsidRPr="001E2485">
        <w:rPr>
          <w:rStyle w:val="Style13ptBold"/>
        </w:rPr>
        <w:t>&amp;</w:t>
      </w:r>
      <w:r w:rsidR="00EE4A6C" w:rsidRPr="001E2485">
        <w:rPr>
          <w:rStyle w:val="Style13ptBold"/>
        </w:rPr>
        <w:t xml:space="preserve"> Robbins 1</w:t>
      </w:r>
      <w:r w:rsidR="00191A7D">
        <w:rPr>
          <w:rStyle w:val="Style13ptBold"/>
        </w:rPr>
        <w:t>7</w:t>
      </w:r>
      <w:r w:rsidR="001E2485">
        <w:t xml:space="preserve"> </w:t>
      </w:r>
      <w:r>
        <w:t>(</w:t>
      </w:r>
      <w:r w:rsidR="00EE4A6C">
        <w:t xml:space="preserve">John R. </w:t>
      </w:r>
      <w:proofErr w:type="spellStart"/>
      <w:r w:rsidR="00EE4A6C">
        <w:t>Wennersten</w:t>
      </w:r>
      <w:proofErr w:type="spellEnd"/>
      <w:r>
        <w:t>,</w:t>
      </w:r>
      <w:r w:rsidR="00EE4A6C">
        <w:t xml:space="preserve"> senior fellow</w:t>
      </w:r>
      <w:r>
        <w:t xml:space="preserve">, </w:t>
      </w:r>
      <w:r w:rsidR="00EE4A6C">
        <w:t>National Museum of American History</w:t>
      </w:r>
      <w:r>
        <w:t xml:space="preserve">, </w:t>
      </w:r>
      <w:r w:rsidR="00EE4A6C">
        <w:t xml:space="preserve">Smithsonian Institution, </w:t>
      </w:r>
      <w:r w:rsidR="0018700E">
        <w:t xml:space="preserve">emeritus </w:t>
      </w:r>
      <w:r w:rsidR="00EE4A6C">
        <w:t>professor of environmental history</w:t>
      </w:r>
      <w:r>
        <w:t xml:space="preserve">, </w:t>
      </w:r>
      <w:r w:rsidR="00EE4A6C">
        <w:t>University of Maryland</w:t>
      </w:r>
      <w:r>
        <w:t xml:space="preserve">; </w:t>
      </w:r>
      <w:r w:rsidR="00EE4A6C">
        <w:t>Denise Robbins</w:t>
      </w:r>
      <w:r>
        <w:t>,</w:t>
      </w:r>
      <w:r w:rsidR="00EE4A6C">
        <w:t xml:space="preserve"> </w:t>
      </w:r>
      <w:r w:rsidR="0018700E">
        <w:t xml:space="preserve">communications director at Chesapeake Climate Action Network, </w:t>
      </w:r>
      <w:r w:rsidR="00EE4A6C">
        <w:t>gradu</w:t>
      </w:r>
      <w:r w:rsidR="001E2485">
        <w:t>ate of Cornell University;</w:t>
      </w:r>
      <w:r w:rsidR="00EE4A6C">
        <w:t xml:space="preserve"> “Introduction,” and “1 Seeking Shelter from the Storm,” </w:t>
      </w:r>
      <w:r w:rsidR="00EE4A6C" w:rsidRPr="00EE4A6C">
        <w:rPr>
          <w:i/>
        </w:rPr>
        <w:t>Rising Tides: Climate Refugees in the Twenty-First Century</w:t>
      </w:r>
      <w:r w:rsidR="00EE4A6C">
        <w:t xml:space="preserve">, Indiana University Press, 2017, ISBN 9780253025920, </w:t>
      </w:r>
      <w:r w:rsidR="0080258D">
        <w:t>p.9-</w:t>
      </w:r>
      <w:r w:rsidR="00557570">
        <w:t>24</w:t>
      </w:r>
      <w:r w:rsidR="00EE4A6C">
        <w:t>)KMM</w:t>
      </w:r>
    </w:p>
    <w:p w:rsidR="00557570" w:rsidRDefault="0080258D" w:rsidP="0080258D">
      <w:r w:rsidRPr="00A41885">
        <w:rPr>
          <w:sz w:val="10"/>
        </w:rPr>
        <w:t xml:space="preserve">At this writing, </w:t>
      </w:r>
      <w:r w:rsidRPr="00C67F97">
        <w:rPr>
          <w:rStyle w:val="StyleUnderline"/>
        </w:rPr>
        <w:t>Europe is under siege by</w:t>
      </w:r>
      <w:r w:rsidRPr="00A41885">
        <w:rPr>
          <w:sz w:val="10"/>
        </w:rPr>
        <w:t xml:space="preserve"> Syrian war </w:t>
      </w:r>
      <w:r w:rsidRPr="004A394B">
        <w:rPr>
          <w:rStyle w:val="StyleUnderline"/>
        </w:rPr>
        <w:t>refugees who represent one of the largest war-induced migrations in history</w:t>
      </w:r>
      <w:r w:rsidRPr="00A41885">
        <w:rPr>
          <w:sz w:val="10"/>
        </w:rPr>
        <w:t>. The war has</w:t>
      </w:r>
      <w:r w:rsidR="00A41885" w:rsidRPr="00A41885">
        <w:rPr>
          <w:sz w:val="10"/>
        </w:rPr>
        <w:t xml:space="preserve"> </w:t>
      </w:r>
      <w:r w:rsidRPr="00A41885">
        <w:rPr>
          <w:sz w:val="10"/>
        </w:rPr>
        <w:t>dragged on for over four years now, taking more than two hundred thousand lives and causing untold destruction to the Syrian environment.</w:t>
      </w:r>
      <w:r w:rsidR="00A41885" w:rsidRPr="00A41885">
        <w:rPr>
          <w:sz w:val="10"/>
        </w:rPr>
        <w:t xml:space="preserve"> </w:t>
      </w:r>
      <w:r w:rsidRPr="004A394B">
        <w:rPr>
          <w:rStyle w:val="StyleUnderline"/>
        </w:rPr>
        <w:t>Well over a million refugees have entered Europe</w:t>
      </w:r>
      <w:r w:rsidRPr="00A41885">
        <w:rPr>
          <w:sz w:val="10"/>
        </w:rPr>
        <w:t>, adding a complex</w:t>
      </w:r>
      <w:r w:rsidR="00A41885" w:rsidRPr="00A41885">
        <w:rPr>
          <w:sz w:val="10"/>
        </w:rPr>
        <w:t xml:space="preserve"> </w:t>
      </w:r>
      <w:r w:rsidRPr="00A41885">
        <w:rPr>
          <w:sz w:val="10"/>
        </w:rPr>
        <w:t>religious and cultural mix to the already complicated issue of climate</w:t>
      </w:r>
      <w:r w:rsidR="00A41885" w:rsidRPr="00A41885">
        <w:rPr>
          <w:sz w:val="10"/>
        </w:rPr>
        <w:t xml:space="preserve"> </w:t>
      </w:r>
      <w:r w:rsidRPr="00A41885">
        <w:rPr>
          <w:sz w:val="10"/>
        </w:rPr>
        <w:t xml:space="preserve">refugees. </w:t>
      </w:r>
      <w:r w:rsidRPr="004A394B">
        <w:rPr>
          <w:rStyle w:val="StyleUnderline"/>
        </w:rPr>
        <w:t>These streams of migrants may literally change the face of the</w:t>
      </w:r>
      <w:r w:rsidR="00A41885">
        <w:rPr>
          <w:rStyle w:val="StyleUnderline"/>
        </w:rPr>
        <w:t xml:space="preserve"> </w:t>
      </w:r>
      <w:r w:rsidRPr="004A394B">
        <w:rPr>
          <w:rStyle w:val="StyleUnderline"/>
        </w:rPr>
        <w:t>continent in a generation. Optimists hope that through resettlement</w:t>
      </w:r>
      <w:r w:rsidRPr="00A41885">
        <w:rPr>
          <w:sz w:val="10"/>
        </w:rPr>
        <w:t xml:space="preserve"> and</w:t>
      </w:r>
      <w:r w:rsidR="00A41885" w:rsidRPr="00A41885">
        <w:rPr>
          <w:sz w:val="10"/>
        </w:rPr>
        <w:t xml:space="preserve"> </w:t>
      </w:r>
      <w:r w:rsidRPr="00A41885">
        <w:rPr>
          <w:sz w:val="10"/>
        </w:rPr>
        <w:t xml:space="preserve">education the </w:t>
      </w:r>
      <w:r w:rsidRPr="004E054E">
        <w:rPr>
          <w:rStyle w:val="StyleUnderline"/>
        </w:rPr>
        <w:t>issues can be resolved. Others believe that this might be</w:t>
      </w:r>
      <w:r w:rsidR="00A41885">
        <w:rPr>
          <w:rStyle w:val="StyleUnderline"/>
        </w:rPr>
        <w:t xml:space="preserve"> </w:t>
      </w:r>
      <w:r w:rsidRPr="004E054E">
        <w:rPr>
          <w:rStyle w:val="StyleUnderline"/>
        </w:rPr>
        <w:t xml:space="preserve">the time when </w:t>
      </w:r>
      <w:r w:rsidRPr="00AC2FF4">
        <w:rPr>
          <w:rStyle w:val="StyleUnderline"/>
          <w:highlight w:val="cyan"/>
        </w:rPr>
        <w:t xml:space="preserve">things begin to </w:t>
      </w:r>
      <w:r w:rsidRPr="00E56316">
        <w:rPr>
          <w:rStyle w:val="Emphasis"/>
          <w:highlight w:val="cyan"/>
        </w:rPr>
        <w:t>fall apart</w:t>
      </w:r>
      <w:r w:rsidRPr="00AC2FF4">
        <w:rPr>
          <w:rStyle w:val="StyleUnderline"/>
          <w:highlight w:val="cyan"/>
        </w:rPr>
        <w:t xml:space="preserve"> in our </w:t>
      </w:r>
      <w:r w:rsidRPr="00E56316">
        <w:rPr>
          <w:rStyle w:val="Emphasis"/>
          <w:highlight w:val="cyan"/>
        </w:rPr>
        <w:t>global system</w:t>
      </w:r>
      <w:r w:rsidRPr="00A41885">
        <w:rPr>
          <w:sz w:val="10"/>
        </w:rPr>
        <w:t>. At present,</w:t>
      </w:r>
      <w:r w:rsidR="00A41885" w:rsidRPr="00A41885">
        <w:rPr>
          <w:sz w:val="10"/>
        </w:rPr>
        <w:t xml:space="preserve"> </w:t>
      </w:r>
      <w:r w:rsidRPr="00A41885">
        <w:rPr>
          <w:sz w:val="10"/>
        </w:rPr>
        <w:t>while a dangerous situation unfolds, many world leaders have chosen</w:t>
      </w:r>
      <w:r w:rsidR="00A41885" w:rsidRPr="00A41885">
        <w:rPr>
          <w:sz w:val="10"/>
        </w:rPr>
        <w:t xml:space="preserve"> </w:t>
      </w:r>
      <w:r w:rsidRPr="00A41885">
        <w:rPr>
          <w:sz w:val="10"/>
        </w:rPr>
        <w:t>paralysis and mutual recrimination. At this juncture members of the</w:t>
      </w:r>
      <w:r w:rsidR="00A41885" w:rsidRPr="00A41885">
        <w:rPr>
          <w:sz w:val="10"/>
        </w:rPr>
        <w:t xml:space="preserve"> </w:t>
      </w:r>
      <w:r w:rsidRPr="00A41885">
        <w:rPr>
          <w:sz w:val="10"/>
        </w:rPr>
        <w:t>EU nations of Europe are discussing ways to keep further immigration</w:t>
      </w:r>
      <w:r w:rsidR="00A41885" w:rsidRPr="00A41885">
        <w:rPr>
          <w:sz w:val="10"/>
        </w:rPr>
        <w:t xml:space="preserve"> </w:t>
      </w:r>
      <w:r w:rsidRPr="00A41885">
        <w:rPr>
          <w:sz w:val="10"/>
        </w:rPr>
        <w:t>limited to “documented” refugees.</w:t>
      </w:r>
      <w:r w:rsidR="00A41885" w:rsidRPr="00A41885">
        <w:rPr>
          <w:sz w:val="10"/>
        </w:rPr>
        <w:t xml:space="preserve"> </w:t>
      </w:r>
      <w:r w:rsidR="004E054E" w:rsidRPr="00A41885">
        <w:rPr>
          <w:sz w:val="10"/>
        </w:rPr>
        <w:t>I</w:t>
      </w:r>
      <w:r w:rsidRPr="00A41885">
        <w:rPr>
          <w:sz w:val="10"/>
        </w:rPr>
        <w:t>n 2009 only 30 percent of Americans believed that the world climate</w:t>
      </w:r>
      <w:r w:rsidR="00A41885" w:rsidRPr="00A41885">
        <w:rPr>
          <w:sz w:val="10"/>
        </w:rPr>
        <w:t xml:space="preserve"> </w:t>
      </w:r>
      <w:r w:rsidRPr="00A41885">
        <w:rPr>
          <w:sz w:val="10"/>
        </w:rPr>
        <w:t>was changing. By 2012, surveys revealed that 70 percent of the American</w:t>
      </w:r>
      <w:r w:rsidR="00A41885" w:rsidRPr="00A41885">
        <w:rPr>
          <w:sz w:val="10"/>
        </w:rPr>
        <w:t xml:space="preserve"> </w:t>
      </w:r>
      <w:r w:rsidRPr="00A41885">
        <w:rPr>
          <w:sz w:val="10"/>
        </w:rPr>
        <w:t>people had come to believe that greenhouse gases had altered the planet.</w:t>
      </w:r>
      <w:r w:rsidR="00A41885" w:rsidRPr="00A41885">
        <w:rPr>
          <w:sz w:val="10"/>
        </w:rPr>
        <w:t xml:space="preserve"> </w:t>
      </w:r>
      <w:r w:rsidRPr="00A41885">
        <w:rPr>
          <w:sz w:val="10"/>
        </w:rPr>
        <w:t>Anew age of environmental change—and subsequently refugees—had</w:t>
      </w:r>
      <w:r w:rsidR="00A41885" w:rsidRPr="00A41885">
        <w:rPr>
          <w:sz w:val="10"/>
        </w:rPr>
        <w:t xml:space="preserve"> </w:t>
      </w:r>
      <w:r w:rsidRPr="00A41885">
        <w:rPr>
          <w:sz w:val="10"/>
        </w:rPr>
        <w:t>dawned.23</w:t>
      </w:r>
      <w:r w:rsidR="00A41885" w:rsidRPr="00A41885">
        <w:rPr>
          <w:sz w:val="10"/>
        </w:rPr>
        <w:t xml:space="preserve"> </w:t>
      </w:r>
      <w:r w:rsidRPr="00A41885">
        <w:rPr>
          <w:sz w:val="10"/>
        </w:rPr>
        <w:t>Environmental refugees in an age of sectarian violence, civil war, and</w:t>
      </w:r>
      <w:r w:rsidR="00A41885" w:rsidRPr="00A41885">
        <w:rPr>
          <w:sz w:val="10"/>
        </w:rPr>
        <w:t xml:space="preserve"> </w:t>
      </w:r>
      <w:r w:rsidRPr="00A41885">
        <w:rPr>
          <w:sz w:val="10"/>
        </w:rPr>
        <w:t>economic recession are not a flashy public policy project. Most policy</w:t>
      </w:r>
      <w:r w:rsidR="00A41885" w:rsidRPr="00A41885">
        <w:rPr>
          <w:sz w:val="10"/>
        </w:rPr>
        <w:t xml:space="preserve"> </w:t>
      </w:r>
      <w:r w:rsidRPr="00A41885">
        <w:rPr>
          <w:sz w:val="10"/>
        </w:rPr>
        <w:t xml:space="preserve">makers wish the subject would go away. But in an age when </w:t>
      </w:r>
      <w:r w:rsidRPr="004E054E">
        <w:rPr>
          <w:rStyle w:val="StyleUnderline"/>
        </w:rPr>
        <w:t>the world</w:t>
      </w:r>
      <w:r w:rsidR="00A41885">
        <w:rPr>
          <w:rStyle w:val="StyleUnderline"/>
        </w:rPr>
        <w:t xml:space="preserve"> </w:t>
      </w:r>
      <w:r w:rsidRPr="004E054E">
        <w:rPr>
          <w:rStyle w:val="StyleUnderline"/>
        </w:rPr>
        <w:t>is being forced to</w:t>
      </w:r>
      <w:r w:rsidRPr="00A41885">
        <w:rPr>
          <w:sz w:val="10"/>
        </w:rPr>
        <w:t xml:space="preserve"> bear </w:t>
      </w:r>
      <w:r w:rsidRPr="004E054E">
        <w:rPr>
          <w:rStyle w:val="StyleUnderline"/>
        </w:rPr>
        <w:t>witness</w:t>
      </w:r>
      <w:r w:rsidRPr="00A41885">
        <w:rPr>
          <w:sz w:val="10"/>
        </w:rPr>
        <w:t xml:space="preserve"> to </w:t>
      </w:r>
      <w:r w:rsidRPr="00B51AB2">
        <w:rPr>
          <w:rStyle w:val="StyleUnderline"/>
        </w:rPr>
        <w:t xml:space="preserve">the fact that </w:t>
      </w:r>
      <w:r w:rsidRPr="00AC2FF4">
        <w:rPr>
          <w:rStyle w:val="StyleUnderline"/>
          <w:highlight w:val="cyan"/>
        </w:rPr>
        <w:t>millions</w:t>
      </w:r>
      <w:r w:rsidRPr="00B51AB2">
        <w:rPr>
          <w:rStyle w:val="StyleUnderline"/>
        </w:rPr>
        <w:t xml:space="preserve"> are </w:t>
      </w:r>
      <w:r w:rsidRPr="00AC2FF4">
        <w:rPr>
          <w:rStyle w:val="StyleUnderline"/>
          <w:highlight w:val="cyan"/>
        </w:rPr>
        <w:t>fleeing their</w:t>
      </w:r>
      <w:r w:rsidR="00A41885" w:rsidRPr="00AC2FF4">
        <w:rPr>
          <w:rStyle w:val="StyleUnderline"/>
          <w:highlight w:val="cyan"/>
        </w:rPr>
        <w:t xml:space="preserve"> </w:t>
      </w:r>
      <w:r w:rsidRPr="00AC2FF4">
        <w:rPr>
          <w:rStyle w:val="StyleUnderline"/>
          <w:highlight w:val="cyan"/>
        </w:rPr>
        <w:t>homes owing to sea rise, desertification, drought</w:t>
      </w:r>
      <w:r w:rsidRPr="00B51AB2">
        <w:rPr>
          <w:rStyle w:val="StyleUnderline"/>
        </w:rPr>
        <w:t xml:space="preserve">, unprecedented </w:t>
      </w:r>
      <w:r w:rsidRPr="00AC2FF4">
        <w:rPr>
          <w:rStyle w:val="StyleUnderline"/>
          <w:highlight w:val="cyan"/>
        </w:rPr>
        <w:t>hurricanes, tsunamis, and war</w:t>
      </w:r>
      <w:r w:rsidRPr="00A41885">
        <w:rPr>
          <w:sz w:val="10"/>
        </w:rPr>
        <w:t>, the topic is stubbornly resistant to the kinds</w:t>
      </w:r>
      <w:r w:rsidR="00A41885" w:rsidRPr="00A41885">
        <w:rPr>
          <w:sz w:val="10"/>
        </w:rPr>
        <w:t xml:space="preserve"> </w:t>
      </w:r>
      <w:r w:rsidRPr="00A41885">
        <w:rPr>
          <w:sz w:val="10"/>
        </w:rPr>
        <w:t>of public amnesia so often in effect in the world theater of nations.</w:t>
      </w:r>
      <w:r w:rsidR="00A41885" w:rsidRPr="00A41885">
        <w:rPr>
          <w:sz w:val="10"/>
        </w:rPr>
        <w:t xml:space="preserve"> </w:t>
      </w:r>
      <w:r w:rsidRPr="00A41885">
        <w:rPr>
          <w:sz w:val="10"/>
        </w:rPr>
        <w:t xml:space="preserve">We do not know how soon reality will trump ideology. </w:t>
      </w:r>
      <w:r w:rsidRPr="00B51AB2">
        <w:rPr>
          <w:rStyle w:val="StyleUnderline"/>
        </w:rPr>
        <w:t>At present</w:t>
      </w:r>
      <w:r w:rsidR="00A41885">
        <w:rPr>
          <w:rStyle w:val="StyleUnderline"/>
        </w:rPr>
        <w:t xml:space="preserve"> </w:t>
      </w:r>
      <w:r w:rsidRPr="00B51AB2">
        <w:rPr>
          <w:rStyle w:val="StyleUnderline"/>
        </w:rPr>
        <w:t>there are lots of back-and-forth discussions between national and international leaders that have not been very productive</w:t>
      </w:r>
      <w:r w:rsidRPr="00A41885">
        <w:rPr>
          <w:sz w:val="10"/>
        </w:rPr>
        <w:t>. What is certain,</w:t>
      </w:r>
      <w:r w:rsidR="00A41885" w:rsidRPr="00A41885">
        <w:rPr>
          <w:sz w:val="10"/>
        </w:rPr>
        <w:t xml:space="preserve"> </w:t>
      </w:r>
      <w:r w:rsidRPr="00A41885">
        <w:rPr>
          <w:sz w:val="10"/>
        </w:rPr>
        <w:t>however, is that climate change is not just changing the planet; it is</w:t>
      </w:r>
      <w:r w:rsidR="00A41885" w:rsidRPr="00A41885">
        <w:rPr>
          <w:sz w:val="10"/>
        </w:rPr>
        <w:t xml:space="preserve"> </w:t>
      </w:r>
      <w:r w:rsidRPr="00A41885">
        <w:rPr>
          <w:sz w:val="10"/>
        </w:rPr>
        <w:t>changing human lives. In a 2007 essay for the Financial Times, David</w:t>
      </w:r>
      <w:r w:rsidR="00A41885" w:rsidRPr="00A41885">
        <w:rPr>
          <w:sz w:val="10"/>
        </w:rPr>
        <w:t xml:space="preserve"> </w:t>
      </w:r>
      <w:r w:rsidRPr="00A41885">
        <w:rPr>
          <w:sz w:val="10"/>
        </w:rPr>
        <w:t>Cameron points out that “as early as 1971, Richard Falk [a professor of</w:t>
      </w:r>
      <w:r w:rsidR="00A41885" w:rsidRPr="00A41885">
        <w:rPr>
          <w:sz w:val="10"/>
        </w:rPr>
        <w:t xml:space="preserve"> </w:t>
      </w:r>
      <w:r w:rsidRPr="00A41885">
        <w:rPr>
          <w:sz w:val="10"/>
        </w:rPr>
        <w:t>international law at Princeton University,] argued that environmental</w:t>
      </w:r>
      <w:r w:rsidR="00A41885" w:rsidRPr="00A41885">
        <w:rPr>
          <w:sz w:val="10"/>
        </w:rPr>
        <w:t xml:space="preserve"> </w:t>
      </w:r>
      <w:r w:rsidRPr="00A41885">
        <w:rPr>
          <w:sz w:val="10"/>
        </w:rPr>
        <w:t>change was a security issue and outlined what he called his ‘first law of</w:t>
      </w:r>
      <w:r w:rsidR="00A41885" w:rsidRPr="00A41885">
        <w:rPr>
          <w:sz w:val="10"/>
        </w:rPr>
        <w:t xml:space="preserve"> </w:t>
      </w:r>
      <w:r w:rsidRPr="00A41885">
        <w:rPr>
          <w:sz w:val="10"/>
        </w:rPr>
        <w:t>ecological politics’: the faster the rate of change, the less time to adapt,</w:t>
      </w:r>
      <w:r w:rsidR="00A41885" w:rsidRPr="00A41885">
        <w:rPr>
          <w:sz w:val="10"/>
        </w:rPr>
        <w:t xml:space="preserve"> </w:t>
      </w:r>
      <w:r w:rsidRPr="00A41885">
        <w:rPr>
          <w:sz w:val="10"/>
        </w:rPr>
        <w:t xml:space="preserve">the more dangerous the impact will be.”24 </w:t>
      </w:r>
      <w:r w:rsidRPr="00B51AB2">
        <w:rPr>
          <w:rStyle w:val="StyleUnderline"/>
        </w:rPr>
        <w:t>We are now living in an age</w:t>
      </w:r>
      <w:r w:rsidR="00A41885">
        <w:rPr>
          <w:rStyle w:val="StyleUnderline"/>
        </w:rPr>
        <w:t xml:space="preserve"> </w:t>
      </w:r>
      <w:r w:rsidRPr="00B51AB2">
        <w:rPr>
          <w:rStyle w:val="StyleUnderline"/>
        </w:rPr>
        <w:t>of resource shocks. Unbridled world consumption of food and water</w:t>
      </w:r>
      <w:r w:rsidR="00A41885">
        <w:rPr>
          <w:rStyle w:val="StyleUnderline"/>
        </w:rPr>
        <w:t xml:space="preserve"> </w:t>
      </w:r>
      <w:r w:rsidRPr="00B51AB2">
        <w:rPr>
          <w:rStyle w:val="StyleUnderline"/>
        </w:rPr>
        <w:t>and other resources combined with the advent of climate change may</w:t>
      </w:r>
      <w:r w:rsidR="00A41885">
        <w:rPr>
          <w:rStyle w:val="StyleUnderline"/>
        </w:rPr>
        <w:t xml:space="preserve"> </w:t>
      </w:r>
      <w:r w:rsidRPr="00B51AB2">
        <w:rPr>
          <w:rStyle w:val="StyleUnderline"/>
        </w:rPr>
        <w:t>produce a global explosion</w:t>
      </w:r>
      <w:r w:rsidRPr="00A41885">
        <w:rPr>
          <w:sz w:val="10"/>
        </w:rPr>
        <w:t xml:space="preserve">, writes Michael </w:t>
      </w:r>
      <w:proofErr w:type="spellStart"/>
      <w:r w:rsidRPr="00A41885">
        <w:rPr>
          <w:sz w:val="10"/>
        </w:rPr>
        <w:t>Klare</w:t>
      </w:r>
      <w:proofErr w:type="spellEnd"/>
      <w:r w:rsidRPr="00A41885">
        <w:rPr>
          <w:sz w:val="10"/>
        </w:rPr>
        <w:t xml:space="preserve"> in his book The Race for</w:t>
      </w:r>
      <w:r w:rsidR="00A41885" w:rsidRPr="00A41885">
        <w:rPr>
          <w:sz w:val="10"/>
        </w:rPr>
        <w:t xml:space="preserve"> </w:t>
      </w:r>
      <w:proofErr w:type="spellStart"/>
      <w:r w:rsidRPr="00A41885">
        <w:rPr>
          <w:sz w:val="10"/>
        </w:rPr>
        <w:t>Whats</w:t>
      </w:r>
      <w:proofErr w:type="spellEnd"/>
      <w:r w:rsidRPr="00A41885">
        <w:rPr>
          <w:sz w:val="10"/>
        </w:rPr>
        <w:t xml:space="preserve"> Left. </w:t>
      </w:r>
      <w:r w:rsidRPr="000A42B1">
        <w:rPr>
          <w:rStyle w:val="StyleUnderline"/>
        </w:rPr>
        <w:t>Different nations are coming up with different strategies on</w:t>
      </w:r>
      <w:r w:rsidR="00A41885">
        <w:rPr>
          <w:rStyle w:val="StyleUnderline"/>
        </w:rPr>
        <w:t xml:space="preserve"> </w:t>
      </w:r>
      <w:r w:rsidRPr="000A42B1">
        <w:rPr>
          <w:rStyle w:val="StyleUnderline"/>
        </w:rPr>
        <w:t>migration</w:t>
      </w:r>
      <w:r w:rsidRPr="00A41885">
        <w:rPr>
          <w:sz w:val="10"/>
        </w:rPr>
        <w:t>. Ultimately, climate refugees present us with a troublesome</w:t>
      </w:r>
      <w:r w:rsidR="00A41885" w:rsidRPr="00A41885">
        <w:rPr>
          <w:sz w:val="10"/>
        </w:rPr>
        <w:t xml:space="preserve"> </w:t>
      </w:r>
      <w:r w:rsidRPr="00A41885">
        <w:rPr>
          <w:sz w:val="10"/>
        </w:rPr>
        <w:t>issue of human rights in an age of climate change, violence, and technological transformation.25</w:t>
      </w:r>
      <w:r w:rsidR="00A41885" w:rsidRPr="00A41885">
        <w:rPr>
          <w:sz w:val="10"/>
        </w:rPr>
        <w:t xml:space="preserve"> </w:t>
      </w:r>
      <w:r w:rsidRPr="00A41885">
        <w:rPr>
          <w:sz w:val="10"/>
        </w:rPr>
        <w:t>THE BIG PUSH</w:t>
      </w:r>
      <w:r w:rsidR="00A41885" w:rsidRPr="00A41885">
        <w:rPr>
          <w:sz w:val="10"/>
        </w:rPr>
        <w:t xml:space="preserve"> </w:t>
      </w:r>
      <w:r w:rsidRPr="000A42B1">
        <w:rPr>
          <w:rStyle w:val="StyleUnderline"/>
        </w:rPr>
        <w:t>Extreme weather events in North Africa and elsewhere may become the</w:t>
      </w:r>
      <w:r w:rsidR="00A41885">
        <w:rPr>
          <w:rStyle w:val="StyleUnderline"/>
        </w:rPr>
        <w:t xml:space="preserve"> </w:t>
      </w:r>
      <w:r w:rsidRPr="000A42B1">
        <w:rPr>
          <w:rStyle w:val="StyleUnderline"/>
        </w:rPr>
        <w:t>norm</w:t>
      </w:r>
      <w:r w:rsidRPr="00A41885">
        <w:rPr>
          <w:sz w:val="10"/>
        </w:rPr>
        <w:t xml:space="preserve"> rather than the exception. Certainly </w:t>
      </w:r>
      <w:r w:rsidRPr="000A42B1">
        <w:rPr>
          <w:rStyle w:val="StyleUnderline"/>
        </w:rPr>
        <w:t>desertification has put large</w:t>
      </w:r>
      <w:r w:rsidR="00A41885">
        <w:rPr>
          <w:rStyle w:val="StyleUnderline"/>
        </w:rPr>
        <w:t xml:space="preserve"> </w:t>
      </w:r>
      <w:r w:rsidRPr="000A42B1">
        <w:rPr>
          <w:rStyle w:val="StyleUnderline"/>
        </w:rPr>
        <w:t>populations on the move in search of water, livelihood, and security. A</w:t>
      </w:r>
      <w:r w:rsidR="00A41885">
        <w:rPr>
          <w:rStyle w:val="StyleUnderline"/>
        </w:rPr>
        <w:t xml:space="preserve"> </w:t>
      </w:r>
      <w:r w:rsidRPr="000A42B1">
        <w:rPr>
          <w:rStyle w:val="StyleUnderline"/>
        </w:rPr>
        <w:t>rise in sea level will create serious situations considering that a quarter</w:t>
      </w:r>
      <w:r w:rsidR="00A41885">
        <w:rPr>
          <w:rStyle w:val="StyleUnderline"/>
        </w:rPr>
        <w:t xml:space="preserve"> </w:t>
      </w:r>
      <w:r w:rsidRPr="000A42B1">
        <w:rPr>
          <w:rStyle w:val="StyleUnderline"/>
        </w:rPr>
        <w:t>of the world’s population lives on or near coasts and that the majority</w:t>
      </w:r>
      <w:r w:rsidR="00A41885">
        <w:rPr>
          <w:rStyle w:val="StyleUnderline"/>
        </w:rPr>
        <w:t xml:space="preserve"> </w:t>
      </w:r>
      <w:r w:rsidRPr="000A42B1">
        <w:rPr>
          <w:rStyle w:val="StyleUnderline"/>
        </w:rPr>
        <w:t>of</w:t>
      </w:r>
      <w:r w:rsidRPr="00A41885">
        <w:rPr>
          <w:sz w:val="10"/>
        </w:rPr>
        <w:t xml:space="preserve"> our own </w:t>
      </w:r>
      <w:r w:rsidRPr="000A42B1">
        <w:rPr>
          <w:rStyle w:val="StyleUnderline"/>
        </w:rPr>
        <w:t>megacities are situated in coastal areas</w:t>
      </w:r>
      <w:r w:rsidRPr="00A41885">
        <w:rPr>
          <w:sz w:val="10"/>
        </w:rPr>
        <w:t>. A Pentagon memo</w:t>
      </w:r>
      <w:r w:rsidR="00A41885" w:rsidRPr="00A41885">
        <w:rPr>
          <w:sz w:val="10"/>
        </w:rPr>
        <w:t xml:space="preserve"> </w:t>
      </w:r>
      <w:r w:rsidRPr="00A41885">
        <w:rPr>
          <w:sz w:val="10"/>
        </w:rPr>
        <w:t xml:space="preserve">notes: “Picture Japan’s coastal cities flooded, with their freshwater supplies contaminated. </w:t>
      </w:r>
      <w:r w:rsidRPr="00D46192">
        <w:rPr>
          <w:rStyle w:val="StyleUnderline"/>
        </w:rPr>
        <w:t xml:space="preserve">Envision </w:t>
      </w:r>
      <w:r w:rsidRPr="00E56316">
        <w:rPr>
          <w:rStyle w:val="Emphasis"/>
          <w:highlight w:val="cyan"/>
        </w:rPr>
        <w:t>Pakistan</w:t>
      </w:r>
      <w:r w:rsidRPr="00E56316">
        <w:rPr>
          <w:rStyle w:val="StyleUnderline"/>
          <w:highlight w:val="cyan"/>
        </w:rPr>
        <w:t xml:space="preserve">, </w:t>
      </w:r>
      <w:r w:rsidRPr="00E56316">
        <w:rPr>
          <w:rStyle w:val="Emphasis"/>
          <w:highlight w:val="cyan"/>
        </w:rPr>
        <w:t>India</w:t>
      </w:r>
      <w:r w:rsidRPr="00E56316">
        <w:rPr>
          <w:rStyle w:val="StyleUnderline"/>
          <w:highlight w:val="cyan"/>
        </w:rPr>
        <w:t xml:space="preserve">, and </w:t>
      </w:r>
      <w:r w:rsidRPr="00E56316">
        <w:rPr>
          <w:rStyle w:val="Emphasis"/>
          <w:highlight w:val="cyan"/>
        </w:rPr>
        <w:t>China</w:t>
      </w:r>
      <w:r w:rsidRPr="00E56316">
        <w:rPr>
          <w:rStyle w:val="StyleUnderline"/>
          <w:highlight w:val="cyan"/>
        </w:rPr>
        <w:t xml:space="preserve">—all </w:t>
      </w:r>
      <w:r w:rsidRPr="00E56316">
        <w:rPr>
          <w:rStyle w:val="Emphasis"/>
          <w:highlight w:val="cyan"/>
        </w:rPr>
        <w:t>nuclear</w:t>
      </w:r>
      <w:r w:rsidR="00A41885" w:rsidRPr="00E56316">
        <w:rPr>
          <w:rStyle w:val="Emphasis"/>
          <w:highlight w:val="cyan"/>
        </w:rPr>
        <w:t xml:space="preserve"> </w:t>
      </w:r>
      <w:r w:rsidRPr="00E56316">
        <w:rPr>
          <w:rStyle w:val="Emphasis"/>
          <w:highlight w:val="cyan"/>
        </w:rPr>
        <w:t>powers</w:t>
      </w:r>
      <w:r w:rsidRPr="00E56316">
        <w:rPr>
          <w:rStyle w:val="StyleUnderline"/>
          <w:highlight w:val="cyan"/>
        </w:rPr>
        <w:t>—skirmishing</w:t>
      </w:r>
      <w:r w:rsidRPr="00D46192">
        <w:rPr>
          <w:rStyle w:val="StyleUnderline"/>
        </w:rPr>
        <w:t xml:space="preserve"> at their borders </w:t>
      </w:r>
      <w:r w:rsidRPr="00E56316">
        <w:rPr>
          <w:rStyle w:val="StyleUnderline"/>
          <w:highlight w:val="cyan"/>
        </w:rPr>
        <w:t>over access to</w:t>
      </w:r>
      <w:r w:rsidRPr="00D46192">
        <w:rPr>
          <w:rStyle w:val="StyleUnderline"/>
        </w:rPr>
        <w:t xml:space="preserve"> shared </w:t>
      </w:r>
      <w:r w:rsidRPr="00E56316">
        <w:rPr>
          <w:rStyle w:val="StyleUnderline"/>
          <w:highlight w:val="cyan"/>
        </w:rPr>
        <w:t>rivers and</w:t>
      </w:r>
      <w:r w:rsidR="00A41885">
        <w:rPr>
          <w:rStyle w:val="StyleUnderline"/>
        </w:rPr>
        <w:t xml:space="preserve"> </w:t>
      </w:r>
      <w:r w:rsidRPr="00D46192">
        <w:rPr>
          <w:rStyle w:val="StyleUnderline"/>
        </w:rPr>
        <w:t xml:space="preserve">arable </w:t>
      </w:r>
      <w:r w:rsidRPr="00E56316">
        <w:rPr>
          <w:rStyle w:val="StyleUnderline"/>
          <w:highlight w:val="cyan"/>
        </w:rPr>
        <w:t>land</w:t>
      </w:r>
      <w:r w:rsidRPr="00D46192">
        <w:rPr>
          <w:rStyle w:val="StyleUnderline"/>
        </w:rPr>
        <w:t xml:space="preserve"> with older coastal areas now submerged under rising seas</w:t>
      </w:r>
      <w:r w:rsidRPr="00A41885">
        <w:rPr>
          <w:sz w:val="10"/>
        </w:rPr>
        <w:t>.”26</w:t>
      </w:r>
      <w:r w:rsidR="00A41885" w:rsidRPr="00A41885">
        <w:rPr>
          <w:sz w:val="10"/>
        </w:rPr>
        <w:t xml:space="preserve"> </w:t>
      </w:r>
      <w:r w:rsidRPr="00A41885">
        <w:rPr>
          <w:sz w:val="10"/>
        </w:rPr>
        <w:t>It is often difficult to differentiate between those refugees driven by</w:t>
      </w:r>
      <w:r w:rsidR="00A41885" w:rsidRPr="00A41885">
        <w:rPr>
          <w:sz w:val="10"/>
        </w:rPr>
        <w:t xml:space="preserve"> </w:t>
      </w:r>
      <w:r w:rsidRPr="00A41885">
        <w:rPr>
          <w:sz w:val="10"/>
        </w:rPr>
        <w:t>environmental factors and those driven by other factors. Economics,</w:t>
      </w:r>
      <w:r w:rsidR="00A41885" w:rsidRPr="00A41885">
        <w:rPr>
          <w:sz w:val="10"/>
        </w:rPr>
        <w:t xml:space="preserve"> </w:t>
      </w:r>
      <w:r w:rsidRPr="00A41885">
        <w:rPr>
          <w:sz w:val="10"/>
        </w:rPr>
        <w:t>politics, culture, and climate intertwine like some sociological double</w:t>
      </w:r>
      <w:r w:rsidR="00A41885" w:rsidRPr="00A41885">
        <w:rPr>
          <w:sz w:val="10"/>
        </w:rPr>
        <w:t xml:space="preserve"> </w:t>
      </w:r>
      <w:r w:rsidRPr="00A41885">
        <w:rPr>
          <w:sz w:val="10"/>
        </w:rPr>
        <w:t>helix. What refugees have in common, however, is that they are suffering, and often they are impoverished by the environmental degradation</w:t>
      </w:r>
      <w:r w:rsidR="00A41885" w:rsidRPr="00A41885">
        <w:rPr>
          <w:sz w:val="10"/>
        </w:rPr>
        <w:t xml:space="preserve"> </w:t>
      </w:r>
      <w:r w:rsidRPr="00A41885">
        <w:rPr>
          <w:sz w:val="10"/>
        </w:rPr>
        <w:t>of their homeland, affected by tsunamis, desertification, water scarcity,</w:t>
      </w:r>
      <w:r w:rsidR="00A41885" w:rsidRPr="00A41885">
        <w:rPr>
          <w:sz w:val="10"/>
        </w:rPr>
        <w:t xml:space="preserve"> </w:t>
      </w:r>
      <w:r w:rsidRPr="00A41885">
        <w:rPr>
          <w:sz w:val="10"/>
        </w:rPr>
        <w:t>and disease.</w:t>
      </w:r>
      <w:r w:rsidR="00A41885" w:rsidRPr="00A41885">
        <w:rPr>
          <w:sz w:val="10"/>
        </w:rPr>
        <w:t xml:space="preserve"> </w:t>
      </w:r>
      <w:r w:rsidRPr="00D46192">
        <w:rPr>
          <w:rStyle w:val="StyleUnderline"/>
        </w:rPr>
        <w:t>There is considerable uncertainty as to where these streams of global</w:t>
      </w:r>
      <w:r w:rsidR="00A41885">
        <w:rPr>
          <w:rStyle w:val="StyleUnderline"/>
        </w:rPr>
        <w:t xml:space="preserve"> </w:t>
      </w:r>
      <w:r w:rsidRPr="00D46192">
        <w:rPr>
          <w:rStyle w:val="StyleUnderline"/>
        </w:rPr>
        <w:t>environmental refugees will flow. But it is a safe bet that they will lap</w:t>
      </w:r>
      <w:r w:rsidR="00A41885">
        <w:rPr>
          <w:rStyle w:val="StyleUnderline"/>
        </w:rPr>
        <w:t xml:space="preserve"> </w:t>
      </w:r>
      <w:r w:rsidRPr="00D46192">
        <w:rPr>
          <w:rStyle w:val="StyleUnderline"/>
        </w:rPr>
        <w:t xml:space="preserve">up on the shores of prosperous developed </w:t>
      </w:r>
      <w:r w:rsidRPr="00E56316">
        <w:rPr>
          <w:rStyle w:val="StyleUnderline"/>
          <w:highlight w:val="cyan"/>
        </w:rPr>
        <w:t>Western nations</w:t>
      </w:r>
      <w:r w:rsidRPr="00D46192">
        <w:rPr>
          <w:rStyle w:val="StyleUnderline"/>
        </w:rPr>
        <w:t>, which are</w:t>
      </w:r>
      <w:r w:rsidR="00A41885">
        <w:rPr>
          <w:rStyle w:val="StyleUnderline"/>
        </w:rPr>
        <w:t xml:space="preserve"> </w:t>
      </w:r>
      <w:r w:rsidRPr="00E56316">
        <w:rPr>
          <w:rStyle w:val="StyleUnderline"/>
          <w:highlight w:val="cyan"/>
        </w:rPr>
        <w:t xml:space="preserve">already becoming </w:t>
      </w:r>
      <w:r w:rsidRPr="00E56316">
        <w:rPr>
          <w:rStyle w:val="Emphasis"/>
          <w:highlight w:val="cyan"/>
        </w:rPr>
        <w:t>increasingly xenophobic</w:t>
      </w:r>
      <w:r w:rsidRPr="00A41885">
        <w:rPr>
          <w:sz w:val="10"/>
        </w:rPr>
        <w:t>. The Office of the United</w:t>
      </w:r>
      <w:r w:rsidR="00A41885" w:rsidRPr="00A41885">
        <w:rPr>
          <w:sz w:val="10"/>
        </w:rPr>
        <w:t xml:space="preserve"> </w:t>
      </w:r>
      <w:r w:rsidRPr="00A41885">
        <w:rPr>
          <w:sz w:val="10"/>
        </w:rPr>
        <w:t>Nations High Commission for Refugees (</w:t>
      </w:r>
      <w:r w:rsidRPr="00775DAF">
        <w:rPr>
          <w:rStyle w:val="StyleUnderline"/>
        </w:rPr>
        <w:t>UNHCR</w:t>
      </w:r>
      <w:r w:rsidRPr="00A41885">
        <w:rPr>
          <w:sz w:val="10"/>
        </w:rPr>
        <w:t>), with a lean staff of</w:t>
      </w:r>
      <w:r w:rsidR="00A41885" w:rsidRPr="00A41885">
        <w:rPr>
          <w:sz w:val="10"/>
        </w:rPr>
        <w:t xml:space="preserve"> </w:t>
      </w:r>
      <w:r w:rsidRPr="00A41885">
        <w:rPr>
          <w:sz w:val="10"/>
        </w:rPr>
        <w:t xml:space="preserve">ten thousand seven hundred workers, </w:t>
      </w:r>
      <w:r w:rsidRPr="00775DAF">
        <w:rPr>
          <w:rStyle w:val="StyleUnderline"/>
        </w:rPr>
        <w:t>is already stressed by refugee crises of some twenty-one and one-third million</w:t>
      </w:r>
      <w:r w:rsidRPr="00A41885">
        <w:rPr>
          <w:sz w:val="10"/>
        </w:rPr>
        <w:t xml:space="preserve">.27 </w:t>
      </w:r>
      <w:r w:rsidRPr="00775DAF">
        <w:rPr>
          <w:rStyle w:val="StyleUnderline"/>
        </w:rPr>
        <w:t>Add millions of people</w:t>
      </w:r>
      <w:r w:rsidR="00A41885">
        <w:rPr>
          <w:rStyle w:val="StyleUnderline"/>
        </w:rPr>
        <w:t xml:space="preserve"> </w:t>
      </w:r>
      <w:r w:rsidRPr="00775DAF">
        <w:rPr>
          <w:rStyle w:val="StyleUnderline"/>
        </w:rPr>
        <w:t>displaced by climate change, and you have a crisis of governance and</w:t>
      </w:r>
      <w:r w:rsidR="00A41885">
        <w:rPr>
          <w:rStyle w:val="StyleUnderline"/>
        </w:rPr>
        <w:t xml:space="preserve"> </w:t>
      </w:r>
      <w:r w:rsidRPr="00775DAF">
        <w:rPr>
          <w:rStyle w:val="StyleUnderline"/>
        </w:rPr>
        <w:t>management that will sorely tax</w:t>
      </w:r>
      <w:r w:rsidRPr="00A41885">
        <w:rPr>
          <w:sz w:val="10"/>
        </w:rPr>
        <w:t xml:space="preserve"> the wisest solons at </w:t>
      </w:r>
      <w:r w:rsidRPr="00775DAF">
        <w:rPr>
          <w:rStyle w:val="StyleUnderline"/>
        </w:rPr>
        <w:t>the UN and other</w:t>
      </w:r>
      <w:r w:rsidR="00A41885">
        <w:rPr>
          <w:rStyle w:val="StyleUnderline"/>
        </w:rPr>
        <w:t xml:space="preserve"> </w:t>
      </w:r>
      <w:r w:rsidRPr="00775DAF">
        <w:rPr>
          <w:rStyle w:val="StyleUnderline"/>
        </w:rPr>
        <w:t>governmental agencies</w:t>
      </w:r>
      <w:r w:rsidRPr="00A41885">
        <w:rPr>
          <w:sz w:val="10"/>
        </w:rPr>
        <w:t>.</w:t>
      </w:r>
      <w:r w:rsidR="00A41885" w:rsidRPr="00A41885">
        <w:rPr>
          <w:sz w:val="10"/>
        </w:rPr>
        <w:t xml:space="preserve"> </w:t>
      </w:r>
      <w:r w:rsidRPr="00A41885">
        <w:rPr>
          <w:sz w:val="10"/>
        </w:rPr>
        <w:t>It is not rocket science to conclude that as the century progresses there</w:t>
      </w:r>
      <w:r w:rsidR="00A41885" w:rsidRPr="00A41885">
        <w:rPr>
          <w:sz w:val="10"/>
        </w:rPr>
        <w:t xml:space="preserve"> </w:t>
      </w:r>
      <w:r w:rsidRPr="00A41885">
        <w:rPr>
          <w:sz w:val="10"/>
        </w:rPr>
        <w:t>will be a glaring need for more farms and farmers to feed the planets burgeoning population. Meanwhile, major countries like China are buying</w:t>
      </w:r>
      <w:r w:rsidR="00A41885" w:rsidRPr="00A41885">
        <w:rPr>
          <w:sz w:val="10"/>
        </w:rPr>
        <w:t xml:space="preserve"> </w:t>
      </w:r>
      <w:r w:rsidRPr="00A41885">
        <w:rPr>
          <w:sz w:val="10"/>
        </w:rPr>
        <w:t>farmland in whatever country they can find it, and food stocks on Wall</w:t>
      </w:r>
      <w:r w:rsidR="00A41885" w:rsidRPr="00A41885">
        <w:rPr>
          <w:sz w:val="10"/>
        </w:rPr>
        <w:t xml:space="preserve"> </w:t>
      </w:r>
      <w:r w:rsidRPr="00A41885">
        <w:rPr>
          <w:sz w:val="10"/>
        </w:rPr>
        <w:t xml:space="preserve">Street such as ConAgra and General Mills are soaring. </w:t>
      </w:r>
      <w:r w:rsidRPr="00A62596">
        <w:rPr>
          <w:rStyle w:val="StyleUnderline"/>
        </w:rPr>
        <w:t>Access to supplies like water and grain will become major concerns to countries with</w:t>
      </w:r>
      <w:r w:rsidR="00A41885">
        <w:rPr>
          <w:rStyle w:val="StyleUnderline"/>
        </w:rPr>
        <w:t xml:space="preserve"> </w:t>
      </w:r>
      <w:r w:rsidRPr="00A62596">
        <w:rPr>
          <w:rStyle w:val="StyleUnderline"/>
        </w:rPr>
        <w:t>diminished rainfall. By 2020</w:t>
      </w:r>
      <w:r w:rsidRPr="00A41885">
        <w:rPr>
          <w:sz w:val="10"/>
        </w:rPr>
        <w:t>, warns Chatham House in its Resources</w:t>
      </w:r>
      <w:r w:rsidR="00A41885" w:rsidRPr="00A41885">
        <w:rPr>
          <w:sz w:val="10"/>
        </w:rPr>
        <w:t xml:space="preserve"> </w:t>
      </w:r>
      <w:r w:rsidRPr="00A41885">
        <w:rPr>
          <w:sz w:val="10"/>
        </w:rPr>
        <w:t>Futures report, “</w:t>
      </w:r>
      <w:r w:rsidRPr="00A62596">
        <w:rPr>
          <w:rStyle w:val="StyleUnderline"/>
        </w:rPr>
        <w:t>yields from rain-fed agriculture could be reduced by 50</w:t>
      </w:r>
      <w:r w:rsidR="00A41885">
        <w:rPr>
          <w:rStyle w:val="StyleUnderline"/>
        </w:rPr>
        <w:t xml:space="preserve"> </w:t>
      </w:r>
      <w:r w:rsidRPr="00A62596">
        <w:rPr>
          <w:rStyle w:val="StyleUnderline"/>
        </w:rPr>
        <w:t>percent</w:t>
      </w:r>
      <w:r w:rsidRPr="00A41885">
        <w:rPr>
          <w:sz w:val="10"/>
        </w:rPr>
        <w:t>” in some countries. The highest rates of loss are expected to be</w:t>
      </w:r>
      <w:r w:rsidR="00A41885" w:rsidRPr="00A41885">
        <w:rPr>
          <w:sz w:val="10"/>
        </w:rPr>
        <w:t xml:space="preserve"> </w:t>
      </w:r>
      <w:r w:rsidRPr="00A41885">
        <w:rPr>
          <w:sz w:val="10"/>
        </w:rPr>
        <w:t xml:space="preserve">in Africa, where reliance on rain-fed farming is greatest, but </w:t>
      </w:r>
      <w:r w:rsidRPr="00A62596">
        <w:rPr>
          <w:rStyle w:val="StyleUnderline"/>
        </w:rPr>
        <w:t>agriculture</w:t>
      </w:r>
      <w:r w:rsidR="00A41885">
        <w:rPr>
          <w:rStyle w:val="StyleUnderline"/>
        </w:rPr>
        <w:t xml:space="preserve"> </w:t>
      </w:r>
      <w:r w:rsidRPr="00A62596">
        <w:rPr>
          <w:rStyle w:val="StyleUnderline"/>
        </w:rPr>
        <w:t>in China, India, Pakistan, and Central Asia is</w:t>
      </w:r>
      <w:r w:rsidRPr="00A41885">
        <w:rPr>
          <w:sz w:val="10"/>
        </w:rPr>
        <w:t xml:space="preserve"> also </w:t>
      </w:r>
      <w:r w:rsidRPr="00A62596">
        <w:rPr>
          <w:rStyle w:val="StyleUnderline"/>
        </w:rPr>
        <w:t>likely to be severely</w:t>
      </w:r>
      <w:r w:rsidR="00A41885">
        <w:rPr>
          <w:rStyle w:val="StyleUnderline"/>
        </w:rPr>
        <w:t xml:space="preserve"> </w:t>
      </w:r>
      <w:r w:rsidRPr="00A62596">
        <w:rPr>
          <w:rStyle w:val="StyleUnderline"/>
        </w:rPr>
        <w:t>affected</w:t>
      </w:r>
      <w:r w:rsidRPr="00A41885">
        <w:rPr>
          <w:sz w:val="10"/>
        </w:rPr>
        <w:t xml:space="preserve">.28 Heatwaves will diminish the flow of rivers, which </w:t>
      </w:r>
      <w:r w:rsidRPr="00A62596">
        <w:rPr>
          <w:rStyle w:val="StyleUnderline"/>
        </w:rPr>
        <w:t>will mean</w:t>
      </w:r>
      <w:r w:rsidR="00A41885">
        <w:rPr>
          <w:rStyle w:val="StyleUnderline"/>
        </w:rPr>
        <w:t xml:space="preserve"> </w:t>
      </w:r>
      <w:r w:rsidRPr="00A62596">
        <w:rPr>
          <w:rStyle w:val="StyleUnderline"/>
        </w:rPr>
        <w:t>diminishing supplies of water for irrigation and hydroelectric power</w:t>
      </w:r>
      <w:r w:rsidRPr="00A41885">
        <w:rPr>
          <w:sz w:val="10"/>
        </w:rPr>
        <w:t>.</w:t>
      </w:r>
      <w:r w:rsidR="00A41885" w:rsidRPr="00A41885">
        <w:rPr>
          <w:sz w:val="10"/>
        </w:rPr>
        <w:t xml:space="preserve"> </w:t>
      </w:r>
      <w:r w:rsidRPr="00A41885">
        <w:rPr>
          <w:sz w:val="10"/>
        </w:rPr>
        <w:t>Long range, in addition to setting waves of population migration in motion, a changed environment in the future will transform infrastructures</w:t>
      </w:r>
      <w:r w:rsidR="00A41885" w:rsidRPr="00A41885">
        <w:rPr>
          <w:sz w:val="10"/>
        </w:rPr>
        <w:t xml:space="preserve"> </w:t>
      </w:r>
      <w:r w:rsidRPr="00A41885">
        <w:rPr>
          <w:sz w:val="10"/>
        </w:rPr>
        <w:t>of government out of recognition from their older patterns.</w:t>
      </w:r>
      <w:r w:rsidR="00A41885" w:rsidRPr="00A41885">
        <w:rPr>
          <w:sz w:val="10"/>
        </w:rPr>
        <w:t xml:space="preserve"> </w:t>
      </w:r>
      <w:r w:rsidRPr="00A41885">
        <w:rPr>
          <w:sz w:val="10"/>
        </w:rPr>
        <w:t>Presently, in the safe, affluent confines of our homes, we watch on our</w:t>
      </w:r>
      <w:r w:rsidR="00A41885" w:rsidRPr="00A41885">
        <w:rPr>
          <w:sz w:val="10"/>
        </w:rPr>
        <w:t xml:space="preserve"> </w:t>
      </w:r>
      <w:r w:rsidRPr="00A41885">
        <w:rPr>
          <w:sz w:val="10"/>
        </w:rPr>
        <w:t>television or read in our newspapers or on the Internet of the relentless</w:t>
      </w:r>
      <w:r w:rsidR="00A41885" w:rsidRPr="00A41885">
        <w:rPr>
          <w:sz w:val="10"/>
        </w:rPr>
        <w:t xml:space="preserve"> </w:t>
      </w:r>
      <w:r w:rsidRPr="00A41885">
        <w:rPr>
          <w:sz w:val="10"/>
        </w:rPr>
        <w:t>march of hundreds of thousands of refugees out of Africa and the Middle</w:t>
      </w:r>
      <w:r w:rsidR="00A41885" w:rsidRPr="00A41885">
        <w:rPr>
          <w:sz w:val="10"/>
        </w:rPr>
        <w:t xml:space="preserve"> </w:t>
      </w:r>
      <w:r w:rsidRPr="00A41885">
        <w:rPr>
          <w:sz w:val="10"/>
        </w:rPr>
        <w:t>East bound for the sanctuary and prosperity of England and Western</w:t>
      </w:r>
      <w:r w:rsidR="00A41885" w:rsidRPr="00A41885">
        <w:rPr>
          <w:sz w:val="10"/>
        </w:rPr>
        <w:t xml:space="preserve"> </w:t>
      </w:r>
      <w:r w:rsidRPr="00A41885">
        <w:rPr>
          <w:sz w:val="10"/>
        </w:rPr>
        <w:t>Europe. They are people who cannot hold on to a livelihood in their forsaken homelands because of drought, soil erosion, desertification, floods,</w:t>
      </w:r>
      <w:r w:rsidR="00A41885" w:rsidRPr="00A41885">
        <w:rPr>
          <w:sz w:val="10"/>
        </w:rPr>
        <w:t xml:space="preserve"> </w:t>
      </w:r>
      <w:r w:rsidRPr="00A41885">
        <w:rPr>
          <w:sz w:val="10"/>
        </w:rPr>
        <w:t>and war. They are desperate people who are willing to risk the violence of</w:t>
      </w:r>
      <w:r w:rsidR="00A41885" w:rsidRPr="00A41885">
        <w:rPr>
          <w:sz w:val="10"/>
        </w:rPr>
        <w:t xml:space="preserve"> </w:t>
      </w:r>
      <w:r w:rsidRPr="00A41885">
        <w:rPr>
          <w:sz w:val="10"/>
        </w:rPr>
        <w:t>nativist Europeans or drowning in a tempest of the Mediterranean Sea.</w:t>
      </w:r>
      <w:r w:rsidR="00A41885" w:rsidRPr="00A41885">
        <w:rPr>
          <w:sz w:val="10"/>
        </w:rPr>
        <w:t xml:space="preserve"> </w:t>
      </w:r>
      <w:r w:rsidRPr="00A41885">
        <w:rPr>
          <w:sz w:val="10"/>
        </w:rPr>
        <w:t>Unlike other refugees of yesteryear, these people have abandoned their</w:t>
      </w:r>
      <w:r w:rsidR="00A41885" w:rsidRPr="00A41885">
        <w:rPr>
          <w:sz w:val="10"/>
        </w:rPr>
        <w:t xml:space="preserve"> </w:t>
      </w:r>
      <w:r w:rsidRPr="00A41885">
        <w:rPr>
          <w:sz w:val="10"/>
        </w:rPr>
        <w:t>homeland with little hope of a foreseeable return.</w:t>
      </w:r>
      <w:r w:rsidR="00A41885" w:rsidRPr="00A41885">
        <w:rPr>
          <w:sz w:val="10"/>
        </w:rPr>
        <w:t xml:space="preserve"> </w:t>
      </w:r>
      <w:r w:rsidRPr="00062B56">
        <w:rPr>
          <w:rStyle w:val="StyleUnderline"/>
        </w:rPr>
        <w:t xml:space="preserve">Environmental </w:t>
      </w:r>
      <w:r w:rsidRPr="00B73CD6">
        <w:rPr>
          <w:rStyle w:val="StyleUnderline"/>
          <w:highlight w:val="cyan"/>
        </w:rPr>
        <w:t>refugee</w:t>
      </w:r>
      <w:r w:rsidRPr="0073224E">
        <w:rPr>
          <w:rStyle w:val="StyleUnderline"/>
          <w:highlight w:val="cyan"/>
        </w:rPr>
        <w:t>s are a problem</w:t>
      </w:r>
      <w:r w:rsidRPr="00062B56">
        <w:rPr>
          <w:rStyle w:val="StyleUnderline"/>
        </w:rPr>
        <w:t xml:space="preserve"> of development policy </w:t>
      </w:r>
      <w:r w:rsidRPr="008F2D2B">
        <w:rPr>
          <w:rStyle w:val="StyleUnderline"/>
          <w:highlight w:val="cyan"/>
        </w:rPr>
        <w:t>beyond</w:t>
      </w:r>
      <w:r w:rsidR="00A41885" w:rsidRPr="008F2D2B">
        <w:rPr>
          <w:rStyle w:val="StyleUnderline"/>
          <w:highlight w:val="cyan"/>
        </w:rPr>
        <w:t xml:space="preserve"> </w:t>
      </w:r>
      <w:r w:rsidRPr="008F2D2B">
        <w:rPr>
          <w:rStyle w:val="StyleUnderline"/>
          <w:highlight w:val="cyan"/>
        </w:rPr>
        <w:t>the scope of a single country</w:t>
      </w:r>
      <w:r w:rsidRPr="00A41885">
        <w:rPr>
          <w:sz w:val="10"/>
        </w:rPr>
        <w:t xml:space="preserve"> or agency. The </w:t>
      </w:r>
      <w:r w:rsidRPr="00062B56">
        <w:rPr>
          <w:rStyle w:val="StyleUnderline"/>
        </w:rPr>
        <w:t xml:space="preserve">problems are </w:t>
      </w:r>
      <w:r w:rsidRPr="00B73CD6">
        <w:rPr>
          <w:rStyle w:val="StyleUnderline"/>
          <w:highlight w:val="cyan"/>
        </w:rPr>
        <w:t>fraught with</w:t>
      </w:r>
      <w:r w:rsidR="00A41885" w:rsidRPr="00A41885">
        <w:rPr>
          <w:sz w:val="10"/>
        </w:rPr>
        <w:t xml:space="preserve"> </w:t>
      </w:r>
      <w:r w:rsidRPr="00A41885">
        <w:rPr>
          <w:sz w:val="10"/>
        </w:rPr>
        <w:t xml:space="preserve">emotion, human agency, and </w:t>
      </w:r>
      <w:r w:rsidRPr="00062B56">
        <w:rPr>
          <w:rStyle w:val="StyleUnderline"/>
        </w:rPr>
        <w:t xml:space="preserve">political </w:t>
      </w:r>
      <w:r w:rsidRPr="00B73CD6">
        <w:rPr>
          <w:rStyle w:val="StyleUnderline"/>
          <w:highlight w:val="cyan"/>
        </w:rPr>
        <w:t>controversy</w:t>
      </w:r>
      <w:r w:rsidRPr="00A41885">
        <w:rPr>
          <w:sz w:val="10"/>
        </w:rPr>
        <w:t>. How will people be</w:t>
      </w:r>
      <w:r w:rsidR="00A41885" w:rsidRPr="00A41885">
        <w:rPr>
          <w:sz w:val="10"/>
        </w:rPr>
        <w:t xml:space="preserve"> </w:t>
      </w:r>
      <w:r w:rsidRPr="00A41885">
        <w:rPr>
          <w:sz w:val="10"/>
        </w:rPr>
        <w:t xml:space="preserve">relocated and settled? </w:t>
      </w:r>
      <w:r w:rsidRPr="00062B56">
        <w:rPr>
          <w:rStyle w:val="StyleUnderline"/>
        </w:rPr>
        <w:t xml:space="preserve">Is it possible </w:t>
      </w:r>
      <w:r w:rsidRPr="00B73CD6">
        <w:rPr>
          <w:rStyle w:val="StyleUnderline"/>
          <w:highlight w:val="cyan"/>
        </w:rPr>
        <w:t>to offer</w:t>
      </w:r>
      <w:r w:rsidRPr="00A41885">
        <w:rPr>
          <w:sz w:val="10"/>
        </w:rPr>
        <w:t xml:space="preserve"> environmental </w:t>
      </w:r>
      <w:r w:rsidRPr="00062B56">
        <w:rPr>
          <w:rStyle w:val="StyleUnderline"/>
        </w:rPr>
        <w:t xml:space="preserve">refugees </w:t>
      </w:r>
      <w:r w:rsidR="00A41885" w:rsidRPr="00B73CD6">
        <w:rPr>
          <w:rStyle w:val="Emphasis"/>
          <w:highlight w:val="cyan"/>
        </w:rPr>
        <w:t>tem</w:t>
      </w:r>
      <w:r w:rsidRPr="00B73CD6">
        <w:rPr>
          <w:rStyle w:val="Emphasis"/>
          <w:highlight w:val="cyan"/>
        </w:rPr>
        <w:t>porary or permanent</w:t>
      </w:r>
      <w:r w:rsidRPr="00B73CD6">
        <w:rPr>
          <w:rStyle w:val="StyleUnderline"/>
          <w:highlight w:val="cyan"/>
        </w:rPr>
        <w:t xml:space="preserve"> asylum</w:t>
      </w:r>
      <w:r w:rsidRPr="00062B56">
        <w:rPr>
          <w:rStyle w:val="StyleUnderline"/>
        </w:rPr>
        <w:t>?</w:t>
      </w:r>
      <w:r w:rsidRPr="00A41885">
        <w:rPr>
          <w:sz w:val="10"/>
        </w:rPr>
        <w:t xml:space="preserve"> Will these refugees have any collective</w:t>
      </w:r>
      <w:r w:rsidR="00A41885" w:rsidRPr="00A41885">
        <w:rPr>
          <w:sz w:val="10"/>
        </w:rPr>
        <w:t xml:space="preserve"> </w:t>
      </w:r>
      <w:r w:rsidRPr="00A41885">
        <w:rPr>
          <w:sz w:val="10"/>
        </w:rPr>
        <w:t>rights in the new areas they inhabit? And who will pay the costs of all the</w:t>
      </w:r>
      <w:r w:rsidR="00A41885" w:rsidRPr="00A41885">
        <w:rPr>
          <w:sz w:val="10"/>
        </w:rPr>
        <w:t xml:space="preserve"> </w:t>
      </w:r>
      <w:r w:rsidRPr="00A41885">
        <w:rPr>
          <w:sz w:val="10"/>
        </w:rPr>
        <w:t>affected countries during the process of resettlement?</w:t>
      </w:r>
      <w:r w:rsidR="00A41885" w:rsidRPr="00A41885">
        <w:rPr>
          <w:sz w:val="10"/>
        </w:rPr>
        <w:t xml:space="preserve"> </w:t>
      </w:r>
      <w:r w:rsidRPr="00A41885">
        <w:rPr>
          <w:sz w:val="10"/>
        </w:rPr>
        <w:t>Developed Western nations like the United States also have begun</w:t>
      </w:r>
      <w:r w:rsidR="00A41885" w:rsidRPr="00A41885">
        <w:rPr>
          <w:sz w:val="10"/>
        </w:rPr>
        <w:t xml:space="preserve"> </w:t>
      </w:r>
      <w:r w:rsidRPr="00A41885">
        <w:rPr>
          <w:sz w:val="10"/>
        </w:rPr>
        <w:t>to feel the shock of environmental stresses and catastrophes. A decade</w:t>
      </w:r>
      <w:r w:rsidR="00A41885" w:rsidRPr="00A41885">
        <w:rPr>
          <w:sz w:val="10"/>
        </w:rPr>
        <w:t xml:space="preserve"> </w:t>
      </w:r>
      <w:r w:rsidRPr="00A41885">
        <w:rPr>
          <w:sz w:val="10"/>
        </w:rPr>
        <w:t>ago Hurricane Katrina put the proud Southern city of New Orleans underwater, and more recently Hurricane Sandy decimated the Middle</w:t>
      </w:r>
      <w:r w:rsidR="00A41885" w:rsidRPr="00A41885">
        <w:rPr>
          <w:sz w:val="10"/>
        </w:rPr>
        <w:t xml:space="preserve"> </w:t>
      </w:r>
      <w:r w:rsidRPr="00A41885">
        <w:rPr>
          <w:sz w:val="10"/>
        </w:rPr>
        <w:t>Atlantic coast and flooded New York City. Today the Southwest languishes in one of the worst droughts in recent memory while environmental historians point out similarities with the Dust Bowl of winds that</w:t>
      </w:r>
      <w:r w:rsidR="00A41885" w:rsidRPr="00A41885">
        <w:rPr>
          <w:sz w:val="10"/>
        </w:rPr>
        <w:t xml:space="preserve"> </w:t>
      </w:r>
      <w:r w:rsidRPr="00A41885">
        <w:rPr>
          <w:sz w:val="10"/>
        </w:rPr>
        <w:t>roared across the drought-ridden plains of Kansas, Texas, and Oklahoma</w:t>
      </w:r>
      <w:r w:rsidR="00A41885" w:rsidRPr="00A41885">
        <w:rPr>
          <w:sz w:val="10"/>
        </w:rPr>
        <w:t xml:space="preserve"> </w:t>
      </w:r>
      <w:r w:rsidRPr="00A41885">
        <w:rPr>
          <w:sz w:val="10"/>
        </w:rPr>
        <w:t>in the 1930s and covered distant cities like Washington and Philadelphia in a choking mantle of dust and dirt. California worries about its</w:t>
      </w:r>
      <w:r w:rsidR="00A41885" w:rsidRPr="00A41885">
        <w:rPr>
          <w:sz w:val="10"/>
        </w:rPr>
        <w:t xml:space="preserve"> </w:t>
      </w:r>
      <w:r w:rsidRPr="00A41885">
        <w:rPr>
          <w:sz w:val="10"/>
        </w:rPr>
        <w:t>San Andreas Fault, and seismologists of the Pacific Northwest fear the</w:t>
      </w:r>
      <w:r w:rsidR="00A41885" w:rsidRPr="00A41885">
        <w:rPr>
          <w:sz w:val="10"/>
        </w:rPr>
        <w:t xml:space="preserve"> </w:t>
      </w:r>
      <w:r w:rsidRPr="00A41885">
        <w:rPr>
          <w:sz w:val="10"/>
        </w:rPr>
        <w:t>coming of what they call “The Big One”—sliding tectonic plates of the</w:t>
      </w:r>
      <w:r w:rsidR="00A41885" w:rsidRPr="00A41885">
        <w:rPr>
          <w:sz w:val="10"/>
        </w:rPr>
        <w:t xml:space="preserve"> </w:t>
      </w:r>
      <w:r w:rsidRPr="00A41885">
        <w:rPr>
          <w:sz w:val="10"/>
        </w:rPr>
        <w:t>“Cascadian subduction zone” resulting in a major earthquake followed</w:t>
      </w:r>
      <w:r w:rsidR="00A41885" w:rsidRPr="00A41885">
        <w:rPr>
          <w:sz w:val="10"/>
        </w:rPr>
        <w:t xml:space="preserve"> </w:t>
      </w:r>
      <w:r w:rsidRPr="00A41885">
        <w:rPr>
          <w:sz w:val="10"/>
        </w:rPr>
        <w:t>by tsunamis whose impact will cover some 140,000 square miles, render</w:t>
      </w:r>
      <w:r w:rsidR="00A41885" w:rsidRPr="00A41885">
        <w:rPr>
          <w:sz w:val="10"/>
        </w:rPr>
        <w:t xml:space="preserve"> </w:t>
      </w:r>
      <w:r w:rsidRPr="00A41885">
        <w:rPr>
          <w:sz w:val="10"/>
        </w:rPr>
        <w:t>seven million people homeless, and destroy and flood Seattle, Tacoma,</w:t>
      </w:r>
      <w:r w:rsidR="00A41885" w:rsidRPr="00A41885">
        <w:rPr>
          <w:sz w:val="10"/>
        </w:rPr>
        <w:t xml:space="preserve"> </w:t>
      </w:r>
      <w:r w:rsidRPr="00A41885">
        <w:rPr>
          <w:sz w:val="10"/>
        </w:rPr>
        <w:t>Eugene, and Salem, the capital of Oregon.</w:t>
      </w:r>
      <w:r w:rsidR="00A41885" w:rsidRPr="00A41885">
        <w:rPr>
          <w:sz w:val="10"/>
        </w:rPr>
        <w:t xml:space="preserve"> </w:t>
      </w:r>
      <w:r w:rsidRPr="00A41885">
        <w:rPr>
          <w:sz w:val="10"/>
        </w:rPr>
        <w:t>Comprehending the scale of our looming climate crisis is difficult.</w:t>
      </w:r>
      <w:r w:rsidR="00A41885" w:rsidRPr="00A41885">
        <w:rPr>
          <w:sz w:val="10"/>
        </w:rPr>
        <w:t xml:space="preserve"> </w:t>
      </w:r>
      <w:r w:rsidRPr="00A41885">
        <w:rPr>
          <w:sz w:val="10"/>
        </w:rPr>
        <w:t>And absorbing climate refugees or their war-torn brethren is burdensome and fraught with controversy. It is easy to welcome them at the</w:t>
      </w:r>
      <w:r w:rsidR="00A41885" w:rsidRPr="00A41885">
        <w:rPr>
          <w:sz w:val="10"/>
        </w:rPr>
        <w:t xml:space="preserve"> </w:t>
      </w:r>
      <w:r w:rsidRPr="00A41885">
        <w:rPr>
          <w:sz w:val="10"/>
        </w:rPr>
        <w:t>airport but more complex to provide them with sustenance and jobs.</w:t>
      </w:r>
      <w:r w:rsidR="00A41885" w:rsidRPr="00A41885">
        <w:rPr>
          <w:sz w:val="10"/>
        </w:rPr>
        <w:t xml:space="preserve"> </w:t>
      </w:r>
      <w:r w:rsidRPr="00A41885">
        <w:rPr>
          <w:sz w:val="10"/>
        </w:rPr>
        <w:t>Thus, when we contemplate the subject of refugees and the future, we</w:t>
      </w:r>
      <w:r w:rsidR="00A41885" w:rsidRPr="00A41885">
        <w:rPr>
          <w:sz w:val="10"/>
        </w:rPr>
        <w:t xml:space="preserve"> </w:t>
      </w:r>
      <w:r w:rsidRPr="00A41885">
        <w:rPr>
          <w:sz w:val="10"/>
        </w:rPr>
        <w:t>might do well to look in a mirror and recognize that every one of us is or</w:t>
      </w:r>
      <w:r w:rsidR="00A41885" w:rsidRPr="00A41885">
        <w:rPr>
          <w:sz w:val="10"/>
        </w:rPr>
        <w:t xml:space="preserve"> </w:t>
      </w:r>
      <w:r w:rsidRPr="00A41885">
        <w:rPr>
          <w:sz w:val="10"/>
        </w:rPr>
        <w:t>could be a migrant.</w:t>
      </w:r>
      <w:r w:rsidR="00A41885" w:rsidRPr="00A41885">
        <w:rPr>
          <w:sz w:val="10"/>
        </w:rPr>
        <w:t xml:space="preserve"> </w:t>
      </w:r>
      <w:r w:rsidRPr="00A41885">
        <w:rPr>
          <w:sz w:val="10"/>
        </w:rPr>
        <w:t>[NOTES OMITTED]</w:t>
      </w:r>
      <w:r w:rsidR="00A41885" w:rsidRPr="00A41885">
        <w:rPr>
          <w:sz w:val="10"/>
        </w:rPr>
        <w:t xml:space="preserve"> </w:t>
      </w:r>
      <w:r w:rsidR="004C6A55" w:rsidRPr="00A41885">
        <w:rPr>
          <w:sz w:val="10"/>
        </w:rPr>
        <w:t>1</w:t>
      </w:r>
      <w:r w:rsidR="00A41885" w:rsidRPr="00A41885">
        <w:rPr>
          <w:sz w:val="10"/>
        </w:rPr>
        <w:t xml:space="preserve"> </w:t>
      </w:r>
      <w:r w:rsidR="004C6A55" w:rsidRPr="00A41885">
        <w:rPr>
          <w:sz w:val="10"/>
        </w:rPr>
        <w:t>Seeking Shelter from the Storm</w:t>
      </w:r>
      <w:r w:rsidR="00A41885" w:rsidRPr="00A41885">
        <w:rPr>
          <w:sz w:val="10"/>
        </w:rPr>
        <w:t xml:space="preserve"> </w:t>
      </w:r>
      <w:proofErr w:type="gramStart"/>
      <w:r w:rsidR="004C6A55" w:rsidRPr="00A41885">
        <w:rPr>
          <w:sz w:val="10"/>
        </w:rPr>
        <w:t>The</w:t>
      </w:r>
      <w:proofErr w:type="gramEnd"/>
      <w:r w:rsidR="004C6A55" w:rsidRPr="00A41885">
        <w:rPr>
          <w:sz w:val="10"/>
        </w:rPr>
        <w:t xml:space="preserve"> costs and consequences of climate change on our</w:t>
      </w:r>
      <w:r w:rsidR="00A41885" w:rsidRPr="00A41885">
        <w:rPr>
          <w:sz w:val="10"/>
        </w:rPr>
        <w:t xml:space="preserve"> </w:t>
      </w:r>
      <w:r w:rsidR="004C6A55" w:rsidRPr="00A41885">
        <w:rPr>
          <w:sz w:val="10"/>
        </w:rPr>
        <w:t>world will define the twenty-first century.</w:t>
      </w:r>
      <w:r w:rsidR="00A41885" w:rsidRPr="00A41885">
        <w:rPr>
          <w:sz w:val="10"/>
        </w:rPr>
        <w:t xml:space="preserve"> </w:t>
      </w:r>
      <w:r w:rsidR="004C6A55" w:rsidRPr="00A41885">
        <w:rPr>
          <w:sz w:val="10"/>
        </w:rPr>
        <w:t xml:space="preserve">Michael </w:t>
      </w:r>
      <w:proofErr w:type="spellStart"/>
      <w:r w:rsidR="004C6A55" w:rsidRPr="00A41885">
        <w:rPr>
          <w:sz w:val="10"/>
        </w:rPr>
        <w:t>Werz</w:t>
      </w:r>
      <w:proofErr w:type="spellEnd"/>
      <w:r w:rsidR="004C6A55" w:rsidRPr="00A41885">
        <w:rPr>
          <w:sz w:val="10"/>
        </w:rPr>
        <w:t xml:space="preserve"> and Laura Conley, Center for American Progress</w:t>
      </w:r>
      <w:r w:rsidR="00A41885" w:rsidRPr="00A41885">
        <w:rPr>
          <w:sz w:val="10"/>
        </w:rPr>
        <w:t xml:space="preserve"> </w:t>
      </w:r>
      <w:r w:rsidR="004C6A55" w:rsidRPr="00A41885">
        <w:rPr>
          <w:sz w:val="10"/>
        </w:rPr>
        <w:t>In its 2007 report, the United Nations Intergovernmental Panel on Climate Change (</w:t>
      </w:r>
      <w:r w:rsidR="004C6A55" w:rsidRPr="00037617">
        <w:rPr>
          <w:rStyle w:val="StyleUnderline"/>
        </w:rPr>
        <w:t>IPCC</w:t>
      </w:r>
      <w:r w:rsidR="004C6A55" w:rsidRPr="00A41885">
        <w:rPr>
          <w:sz w:val="10"/>
        </w:rPr>
        <w:t xml:space="preserve">) </w:t>
      </w:r>
      <w:r w:rsidR="004C6A55" w:rsidRPr="00037617">
        <w:rPr>
          <w:rStyle w:val="StyleUnderline"/>
        </w:rPr>
        <w:t>warned that warming of the global climate system</w:t>
      </w:r>
      <w:r w:rsidR="00A41885">
        <w:rPr>
          <w:rStyle w:val="StyleUnderline"/>
        </w:rPr>
        <w:t xml:space="preserve"> </w:t>
      </w:r>
      <w:r w:rsidR="004C6A55" w:rsidRPr="00037617">
        <w:rPr>
          <w:rStyle w:val="StyleUnderline"/>
        </w:rPr>
        <w:t>from fossil fuel emissions is unequivocal</w:t>
      </w:r>
      <w:r w:rsidR="004C6A55" w:rsidRPr="00A41885">
        <w:rPr>
          <w:sz w:val="10"/>
        </w:rPr>
        <w:t>, as is now evident from observations of increases in global average and ocean temperatures, with</w:t>
      </w:r>
      <w:r w:rsidR="00A41885" w:rsidRPr="00A41885">
        <w:rPr>
          <w:sz w:val="10"/>
        </w:rPr>
        <w:t xml:space="preserve"> </w:t>
      </w:r>
      <w:r w:rsidR="004C6A55" w:rsidRPr="00A41885">
        <w:rPr>
          <w:sz w:val="10"/>
        </w:rPr>
        <w:t>widespread melting of snow and ice and a rising average global sea level.</w:t>
      </w:r>
      <w:r w:rsidR="00A41885" w:rsidRPr="00A41885">
        <w:rPr>
          <w:sz w:val="10"/>
        </w:rPr>
        <w:t xml:space="preserve"> </w:t>
      </w:r>
      <w:r w:rsidR="004C6A55" w:rsidRPr="00A41885">
        <w:rPr>
          <w:sz w:val="10"/>
        </w:rPr>
        <w:t>Given rising temperatures and increases in precipitation, the availability</w:t>
      </w:r>
      <w:r w:rsidR="00A41885" w:rsidRPr="00A41885">
        <w:rPr>
          <w:sz w:val="10"/>
        </w:rPr>
        <w:t xml:space="preserve"> </w:t>
      </w:r>
      <w:r w:rsidR="004C6A55" w:rsidRPr="00A41885">
        <w:rPr>
          <w:sz w:val="10"/>
        </w:rPr>
        <w:t>of freshwater will shift. Some areas of the planet will be much wetter,</w:t>
      </w:r>
      <w:r w:rsidR="00A41885" w:rsidRPr="00A41885">
        <w:rPr>
          <w:sz w:val="10"/>
        </w:rPr>
        <w:t xml:space="preserve"> </w:t>
      </w:r>
      <w:r w:rsidR="004C6A55" w:rsidRPr="00A41885">
        <w:rPr>
          <w:sz w:val="10"/>
        </w:rPr>
        <w:t>some much drier. Both drought and flooding will increase. Water stored</w:t>
      </w:r>
      <w:r w:rsidR="00A41885" w:rsidRPr="00A41885">
        <w:rPr>
          <w:sz w:val="10"/>
        </w:rPr>
        <w:t xml:space="preserve"> </w:t>
      </w:r>
      <w:r w:rsidR="004C6A55" w:rsidRPr="00A41885">
        <w:rPr>
          <w:sz w:val="10"/>
        </w:rPr>
        <w:t>in glacier snowpack will decline, reducing water supplies to more than a</w:t>
      </w:r>
      <w:r w:rsidR="00A41885" w:rsidRPr="00A41885">
        <w:rPr>
          <w:sz w:val="10"/>
        </w:rPr>
        <w:t xml:space="preserve"> </w:t>
      </w:r>
      <w:r w:rsidR="004C6A55" w:rsidRPr="00A41885">
        <w:rPr>
          <w:sz w:val="10"/>
        </w:rPr>
        <w:t xml:space="preserve">billion people. </w:t>
      </w:r>
      <w:r w:rsidR="004C6A55" w:rsidRPr="00037617">
        <w:rPr>
          <w:rStyle w:val="StyleUnderline"/>
        </w:rPr>
        <w:t>Global changes in land use patterns and the overexploitation of resources will set populations in motion</w:t>
      </w:r>
      <w:r w:rsidR="004C6A55" w:rsidRPr="00A41885">
        <w:rPr>
          <w:sz w:val="10"/>
        </w:rPr>
        <w:t>. The conclusion today</w:t>
      </w:r>
      <w:r w:rsidR="00A41885" w:rsidRPr="00A41885">
        <w:rPr>
          <w:sz w:val="10"/>
        </w:rPr>
        <w:t xml:space="preserve"> </w:t>
      </w:r>
      <w:r w:rsidR="004C6A55" w:rsidRPr="00A41885">
        <w:rPr>
          <w:sz w:val="10"/>
        </w:rPr>
        <w:t>is inescapable: humans have emerged as a majo</w:t>
      </w:r>
      <w:r w:rsidR="00037617" w:rsidRPr="00A41885">
        <w:rPr>
          <w:sz w:val="10"/>
        </w:rPr>
        <w:t>r force in nature and are</w:t>
      </w:r>
      <w:r w:rsidR="00A41885" w:rsidRPr="00A41885">
        <w:rPr>
          <w:sz w:val="10"/>
        </w:rPr>
        <w:t xml:space="preserve"> </w:t>
      </w:r>
      <w:r w:rsidR="004C6A55" w:rsidRPr="00A41885">
        <w:rPr>
          <w:sz w:val="10"/>
        </w:rPr>
        <w:t>altering the structure of the planet. We are now witnessing the human</w:t>
      </w:r>
      <w:r w:rsidR="00A41885" w:rsidRPr="00A41885">
        <w:rPr>
          <w:sz w:val="10"/>
        </w:rPr>
        <w:t xml:space="preserve"> </w:t>
      </w:r>
      <w:r w:rsidR="004C6A55" w:rsidRPr="00A41885">
        <w:rPr>
          <w:sz w:val="10"/>
        </w:rPr>
        <w:t>devastation of the earth.1</w:t>
      </w:r>
      <w:r w:rsidR="00A41885" w:rsidRPr="00A41885">
        <w:rPr>
          <w:sz w:val="10"/>
        </w:rPr>
        <w:t xml:space="preserve"> </w:t>
      </w:r>
      <w:r w:rsidR="004C6A55" w:rsidRPr="00A41885">
        <w:rPr>
          <w:sz w:val="10"/>
        </w:rPr>
        <w:t>The United Nations High Commissioner for Refugees, Antonio</w:t>
      </w:r>
      <w:r w:rsidR="00A41885" w:rsidRPr="00A41885">
        <w:rPr>
          <w:sz w:val="10"/>
        </w:rPr>
        <w:t xml:space="preserve"> </w:t>
      </w:r>
      <w:proofErr w:type="spellStart"/>
      <w:r w:rsidR="004C6A55" w:rsidRPr="00A41885">
        <w:rPr>
          <w:sz w:val="10"/>
        </w:rPr>
        <w:t>Guterres</w:t>
      </w:r>
      <w:proofErr w:type="spellEnd"/>
      <w:r w:rsidR="004C6A55" w:rsidRPr="00A41885">
        <w:rPr>
          <w:sz w:val="10"/>
        </w:rPr>
        <w:t>, declared climate change to be “the defining challenge of our</w:t>
      </w:r>
      <w:r w:rsidR="00A41885" w:rsidRPr="00A41885">
        <w:rPr>
          <w:sz w:val="10"/>
        </w:rPr>
        <w:t xml:space="preserve"> </w:t>
      </w:r>
      <w:r w:rsidR="004C6A55" w:rsidRPr="00A41885">
        <w:rPr>
          <w:sz w:val="10"/>
        </w:rPr>
        <w:t>times ”2 Today there is a new awareness that environmental factors—</w:t>
      </w:r>
      <w:r w:rsidR="00A41885" w:rsidRPr="00A41885">
        <w:rPr>
          <w:sz w:val="10"/>
        </w:rPr>
        <w:t xml:space="preserve"> </w:t>
      </w:r>
      <w:r w:rsidR="004C6A55" w:rsidRPr="00A41885">
        <w:rPr>
          <w:sz w:val="10"/>
        </w:rPr>
        <w:t>worsened in an atmosphere heated up by massive worldwide carbon</w:t>
      </w:r>
      <w:r w:rsidR="00A41885" w:rsidRPr="00A41885">
        <w:rPr>
          <w:sz w:val="10"/>
        </w:rPr>
        <w:t xml:space="preserve"> </w:t>
      </w:r>
      <w:r w:rsidR="004C6A55" w:rsidRPr="00A41885">
        <w:rPr>
          <w:sz w:val="10"/>
        </w:rPr>
        <w:t>dioxide emissions—can be triggers for major population movements.</w:t>
      </w:r>
      <w:r w:rsidR="00A41885" w:rsidRPr="00A41885">
        <w:rPr>
          <w:sz w:val="10"/>
        </w:rPr>
        <w:t xml:space="preserve"> </w:t>
      </w:r>
      <w:r w:rsidR="004C6A55" w:rsidRPr="00A41885">
        <w:rPr>
          <w:sz w:val="10"/>
        </w:rPr>
        <w:t>As the planet continues to warm, it will foster extreme weather events</w:t>
      </w:r>
      <w:r w:rsidR="00A41885" w:rsidRPr="00A41885">
        <w:rPr>
          <w:sz w:val="10"/>
        </w:rPr>
        <w:t xml:space="preserve"> </w:t>
      </w:r>
      <w:r w:rsidR="004C6A55" w:rsidRPr="00A41885">
        <w:rPr>
          <w:sz w:val="10"/>
        </w:rPr>
        <w:t>like tropical cyclones, and floods will increase in intensity due to warmer</w:t>
      </w:r>
      <w:r w:rsidR="00A41885" w:rsidRPr="00A41885">
        <w:rPr>
          <w:sz w:val="10"/>
        </w:rPr>
        <w:t xml:space="preserve"> </w:t>
      </w:r>
      <w:r w:rsidR="004C6A55" w:rsidRPr="00A41885">
        <w:rPr>
          <w:sz w:val="10"/>
        </w:rPr>
        <w:t>[FIGURE 1.1 OMITTED]</w:t>
      </w:r>
      <w:r w:rsidR="00A41885" w:rsidRPr="00A41885">
        <w:rPr>
          <w:sz w:val="10"/>
        </w:rPr>
        <w:t xml:space="preserve"> </w:t>
      </w:r>
      <w:r w:rsidR="004C6A55" w:rsidRPr="00A41885">
        <w:rPr>
          <w:sz w:val="10"/>
        </w:rPr>
        <w:t>sea surface and atmospheric temperatures. Rising sea levels in the South</w:t>
      </w:r>
      <w:r w:rsidR="00A41885" w:rsidRPr="00A41885">
        <w:rPr>
          <w:sz w:val="10"/>
        </w:rPr>
        <w:t xml:space="preserve"> </w:t>
      </w:r>
      <w:r w:rsidR="004C6A55" w:rsidRPr="00A41885">
        <w:rPr>
          <w:sz w:val="10"/>
        </w:rPr>
        <w:t>Pacific and elsewhere will destroy small island states. In other areas, glacier retreat will lessen available supplies of freshwater. Areas vulnerable</w:t>
      </w:r>
      <w:r w:rsidR="00A41885" w:rsidRPr="00A41885">
        <w:rPr>
          <w:sz w:val="10"/>
        </w:rPr>
        <w:t xml:space="preserve"> </w:t>
      </w:r>
      <w:r w:rsidR="004C6A55" w:rsidRPr="00A41885">
        <w:rPr>
          <w:sz w:val="10"/>
        </w:rPr>
        <w:t>to water stress and drought will be at high risk.</w:t>
      </w:r>
      <w:r w:rsidR="00A41885" w:rsidRPr="00A41885">
        <w:rPr>
          <w:sz w:val="10"/>
        </w:rPr>
        <w:t xml:space="preserve"> </w:t>
      </w:r>
      <w:r w:rsidR="004C6A55" w:rsidRPr="00A41885">
        <w:rPr>
          <w:sz w:val="10"/>
        </w:rPr>
        <w:t xml:space="preserve">No one can wait to act until 100 percent scientific proof that </w:t>
      </w:r>
      <w:proofErr w:type="spellStart"/>
      <w:r w:rsidR="004C6A55" w:rsidRPr="00A41885">
        <w:rPr>
          <w:sz w:val="10"/>
        </w:rPr>
        <w:t>humancaused</w:t>
      </w:r>
      <w:proofErr w:type="spellEnd"/>
      <w:r w:rsidR="004C6A55" w:rsidRPr="00A41885">
        <w:rPr>
          <w:sz w:val="10"/>
        </w:rPr>
        <w:t xml:space="preserve"> climate change is in place, especially when the lives and livelihoods of considerable numbers of people are at risk</w:t>
      </w:r>
      <w:proofErr w:type="gramStart"/>
      <w:r w:rsidR="004C6A55" w:rsidRPr="00A41885">
        <w:rPr>
          <w:sz w:val="10"/>
        </w:rPr>
        <w:t>,3</w:t>
      </w:r>
      <w:proofErr w:type="gramEnd"/>
      <w:r w:rsidR="004C6A55" w:rsidRPr="00A41885">
        <w:rPr>
          <w:sz w:val="10"/>
        </w:rPr>
        <w:t xml:space="preserve"> but for all intents</w:t>
      </w:r>
      <w:r w:rsidR="00A41885" w:rsidRPr="00A41885">
        <w:rPr>
          <w:sz w:val="10"/>
        </w:rPr>
        <w:t xml:space="preserve"> </w:t>
      </w:r>
      <w:r w:rsidR="004C6A55" w:rsidRPr="00A41885">
        <w:rPr>
          <w:sz w:val="10"/>
        </w:rPr>
        <w:t>and purposes we are already there. Scientists have concluded that fossil</w:t>
      </w:r>
      <w:r w:rsidR="00A41885" w:rsidRPr="00A41885">
        <w:rPr>
          <w:sz w:val="10"/>
        </w:rPr>
        <w:t xml:space="preserve"> </w:t>
      </w:r>
      <w:r w:rsidR="004C6A55" w:rsidRPr="00A41885">
        <w:rPr>
          <w:sz w:val="10"/>
        </w:rPr>
        <w:t>fuels are driving global warming with 95 percent certainty—the same</w:t>
      </w:r>
      <w:r w:rsidR="00A41885" w:rsidRPr="00A41885">
        <w:rPr>
          <w:sz w:val="10"/>
        </w:rPr>
        <w:t xml:space="preserve"> </w:t>
      </w:r>
      <w:r w:rsidR="004C6A55" w:rsidRPr="00A41885">
        <w:rPr>
          <w:sz w:val="10"/>
        </w:rPr>
        <w:t>degree of scientific certainty as the consensus that cigarettes can kill and</w:t>
      </w:r>
      <w:r w:rsidR="00A41885" w:rsidRPr="00A41885">
        <w:rPr>
          <w:sz w:val="10"/>
        </w:rPr>
        <w:t xml:space="preserve"> </w:t>
      </w:r>
      <w:r w:rsidR="004C6A55" w:rsidRPr="00A41885">
        <w:rPr>
          <w:sz w:val="10"/>
        </w:rPr>
        <w:t>that HIV causes AIDS (see figure 1.1).4</w:t>
      </w:r>
      <w:r w:rsidR="00A41885" w:rsidRPr="00A41885">
        <w:rPr>
          <w:sz w:val="10"/>
        </w:rPr>
        <w:t xml:space="preserve"> </w:t>
      </w:r>
      <w:r w:rsidR="004C6A55" w:rsidRPr="00EF4640">
        <w:rPr>
          <w:rStyle w:val="StyleUnderline"/>
        </w:rPr>
        <w:t>Though many predictions about future impacts of climate changes</w:t>
      </w:r>
      <w:r w:rsidR="00A41885">
        <w:rPr>
          <w:rStyle w:val="StyleUnderline"/>
        </w:rPr>
        <w:t xml:space="preserve"> </w:t>
      </w:r>
      <w:r w:rsidR="004C6A55" w:rsidRPr="00EF4640">
        <w:rPr>
          <w:rStyle w:val="StyleUnderline"/>
        </w:rPr>
        <w:t>come in ranges, there is “little doubt” that parts of the earth are becoming less habitable due to factors related to climate change</w:t>
      </w:r>
      <w:r w:rsidR="004C6A55" w:rsidRPr="00A41885">
        <w:rPr>
          <w:sz w:val="10"/>
        </w:rPr>
        <w:t>, argues the</w:t>
      </w:r>
      <w:r w:rsidR="00A41885" w:rsidRPr="00A41885">
        <w:rPr>
          <w:sz w:val="10"/>
        </w:rPr>
        <w:t xml:space="preserve"> </w:t>
      </w:r>
      <w:r w:rsidR="004C6A55" w:rsidRPr="00A41885">
        <w:rPr>
          <w:sz w:val="10"/>
        </w:rPr>
        <w:t>International Organization for Migration5 Already, warmer surface</w:t>
      </w:r>
      <w:r w:rsidR="00A41885" w:rsidRPr="00A41885">
        <w:rPr>
          <w:sz w:val="10"/>
        </w:rPr>
        <w:t xml:space="preserve"> </w:t>
      </w:r>
      <w:r w:rsidR="004C6A55" w:rsidRPr="00A41885">
        <w:rPr>
          <w:sz w:val="10"/>
        </w:rPr>
        <w:t>temperatures have brought changes to the global climate at rates unseen over previous millennia. With global temperature predicted to rise</w:t>
      </w:r>
      <w:r w:rsidR="00A41885" w:rsidRPr="00A41885">
        <w:rPr>
          <w:sz w:val="10"/>
        </w:rPr>
        <w:t xml:space="preserve"> </w:t>
      </w:r>
      <w:r w:rsidR="004C6A55" w:rsidRPr="00A41885">
        <w:rPr>
          <w:sz w:val="10"/>
        </w:rPr>
        <w:t xml:space="preserve">two to five degrees centigrade by century’s end, </w:t>
      </w:r>
      <w:r w:rsidR="004C6A55" w:rsidRPr="008F2D2B">
        <w:rPr>
          <w:rStyle w:val="Emphasis"/>
          <w:highlight w:val="cyan"/>
        </w:rPr>
        <w:t>migrations</w:t>
      </w:r>
      <w:r w:rsidR="004C6A55" w:rsidRPr="008F2D2B">
        <w:rPr>
          <w:rStyle w:val="StyleUnderline"/>
          <w:highlight w:val="cyan"/>
        </w:rPr>
        <w:t xml:space="preserve"> will become</w:t>
      </w:r>
      <w:r w:rsidR="00A41885" w:rsidRPr="008F2D2B">
        <w:rPr>
          <w:rStyle w:val="StyleUnderline"/>
          <w:highlight w:val="cyan"/>
        </w:rPr>
        <w:t xml:space="preserve"> </w:t>
      </w:r>
      <w:r w:rsidR="004C6A55" w:rsidRPr="008F2D2B">
        <w:rPr>
          <w:rStyle w:val="Emphasis"/>
          <w:highlight w:val="cyan"/>
        </w:rPr>
        <w:t>larger</w:t>
      </w:r>
      <w:r w:rsidR="004C6A55" w:rsidRPr="008F2D2B">
        <w:rPr>
          <w:rStyle w:val="StyleUnderline"/>
          <w:highlight w:val="cyan"/>
        </w:rPr>
        <w:t xml:space="preserve"> and </w:t>
      </w:r>
      <w:r w:rsidR="004C6A55" w:rsidRPr="008F2D2B">
        <w:rPr>
          <w:rStyle w:val="Emphasis"/>
          <w:highlight w:val="cyan"/>
        </w:rPr>
        <w:t>more problematic</w:t>
      </w:r>
      <w:r w:rsidR="004C6A55" w:rsidRPr="00A41885">
        <w:rPr>
          <w:sz w:val="10"/>
        </w:rPr>
        <w:t xml:space="preserve">.6 Thus, climate or environmental </w:t>
      </w:r>
      <w:r w:rsidR="004C6A55" w:rsidRPr="00EF4640">
        <w:rPr>
          <w:rStyle w:val="StyleUnderline"/>
        </w:rPr>
        <w:t>refugees</w:t>
      </w:r>
      <w:r w:rsidR="00A41885">
        <w:rPr>
          <w:rStyle w:val="StyleUnderline"/>
        </w:rPr>
        <w:t xml:space="preserve"> </w:t>
      </w:r>
      <w:r w:rsidR="00EF4640" w:rsidRPr="00EF4640">
        <w:rPr>
          <w:rStyle w:val="StyleUnderline"/>
        </w:rPr>
        <w:t>could become</w:t>
      </w:r>
      <w:r w:rsidR="004C6A55" w:rsidRPr="00EF4640">
        <w:rPr>
          <w:rStyle w:val="StyleUnderline"/>
        </w:rPr>
        <w:t xml:space="preserve"> one of the foremost human crises of our times</w:t>
      </w:r>
      <w:r w:rsidR="004C6A55" w:rsidRPr="00A41885">
        <w:rPr>
          <w:sz w:val="10"/>
        </w:rPr>
        <w:t>. As UN</w:t>
      </w:r>
      <w:r w:rsidR="00A41885" w:rsidRPr="00A41885">
        <w:rPr>
          <w:sz w:val="10"/>
        </w:rPr>
        <w:t xml:space="preserve"> </w:t>
      </w:r>
      <w:r w:rsidR="004C6A55" w:rsidRPr="00A41885">
        <w:rPr>
          <w:sz w:val="10"/>
        </w:rPr>
        <w:t xml:space="preserve">Undersecretary-General </w:t>
      </w:r>
      <w:proofErr w:type="spellStart"/>
      <w:r w:rsidR="004C6A55" w:rsidRPr="00A41885">
        <w:rPr>
          <w:sz w:val="10"/>
        </w:rPr>
        <w:t>Achim</w:t>
      </w:r>
      <w:proofErr w:type="spellEnd"/>
      <w:r w:rsidR="004C6A55" w:rsidRPr="00A41885">
        <w:rPr>
          <w:sz w:val="10"/>
        </w:rPr>
        <w:t xml:space="preserve"> Steiner has argued, “The question we</w:t>
      </w:r>
      <w:r w:rsidR="00A41885" w:rsidRPr="00A41885">
        <w:rPr>
          <w:sz w:val="10"/>
        </w:rPr>
        <w:t xml:space="preserve"> </w:t>
      </w:r>
      <w:r w:rsidR="004C6A55" w:rsidRPr="00A41885">
        <w:rPr>
          <w:sz w:val="10"/>
        </w:rPr>
        <w:t>must continually ask ourselves in the face of scientific complexity and</w:t>
      </w:r>
      <w:r w:rsidR="00A41885" w:rsidRPr="00A41885">
        <w:rPr>
          <w:sz w:val="10"/>
        </w:rPr>
        <w:t xml:space="preserve"> </w:t>
      </w:r>
      <w:r w:rsidR="004C6A55" w:rsidRPr="00A41885">
        <w:rPr>
          <w:sz w:val="10"/>
        </w:rPr>
        <w:t>uncertainty, but also with growing evidence of climate change, is at what</w:t>
      </w:r>
      <w:r w:rsidR="00A41885" w:rsidRPr="00A41885">
        <w:rPr>
          <w:sz w:val="10"/>
        </w:rPr>
        <w:t xml:space="preserve"> </w:t>
      </w:r>
      <w:r w:rsidR="004C6A55" w:rsidRPr="00A41885">
        <w:rPr>
          <w:sz w:val="10"/>
        </w:rPr>
        <w:t>point precaution, common sense, or prudent risk management demands</w:t>
      </w:r>
      <w:r w:rsidR="00A41885" w:rsidRPr="00A41885">
        <w:rPr>
          <w:sz w:val="10"/>
        </w:rPr>
        <w:t xml:space="preserve"> </w:t>
      </w:r>
      <w:r w:rsidR="004C6A55" w:rsidRPr="00A41885">
        <w:rPr>
          <w:sz w:val="10"/>
        </w:rPr>
        <w:t>action?”7</w:t>
      </w:r>
      <w:r w:rsidR="00A41885" w:rsidRPr="00A41885">
        <w:rPr>
          <w:sz w:val="10"/>
        </w:rPr>
        <w:t xml:space="preserve"> </w:t>
      </w:r>
      <w:r w:rsidR="004C6A55" w:rsidRPr="00A41885">
        <w:rPr>
          <w:sz w:val="10"/>
        </w:rPr>
        <w:t>SEA LEVEL RISE AND MIGRATION</w:t>
      </w:r>
      <w:r w:rsidR="00A41885" w:rsidRPr="00A41885">
        <w:rPr>
          <w:sz w:val="10"/>
        </w:rPr>
        <w:t xml:space="preserve"> </w:t>
      </w:r>
      <w:r w:rsidR="004C6A55" w:rsidRPr="00A41885">
        <w:rPr>
          <w:sz w:val="10"/>
        </w:rPr>
        <w:t>Lester Brown, in his book World on the Edge, writes that “over the longer</w:t>
      </w:r>
      <w:r w:rsidR="00A41885" w:rsidRPr="00A41885">
        <w:rPr>
          <w:sz w:val="10"/>
        </w:rPr>
        <w:t xml:space="preserve"> </w:t>
      </w:r>
      <w:r w:rsidR="004C6A55" w:rsidRPr="00A41885">
        <w:rPr>
          <w:sz w:val="10"/>
        </w:rPr>
        <w:t>term, rising-sea refugees will likely dominate the flow of environmental</w:t>
      </w:r>
      <w:r w:rsidR="00A41885" w:rsidRPr="00A41885">
        <w:rPr>
          <w:sz w:val="10"/>
        </w:rPr>
        <w:t xml:space="preserve"> </w:t>
      </w:r>
      <w:r w:rsidR="004C6A55" w:rsidRPr="00A41885">
        <w:rPr>
          <w:sz w:val="10"/>
        </w:rPr>
        <w:t>refugees.”8 How far might sea levels rise? The most conservative projections estimate between one and three feet. The ever-practical and</w:t>
      </w:r>
      <w:r w:rsidR="00A41885" w:rsidRPr="00A41885">
        <w:rPr>
          <w:sz w:val="10"/>
        </w:rPr>
        <w:t xml:space="preserve"> </w:t>
      </w:r>
      <w:r w:rsidR="004C6A55" w:rsidRPr="00A41885">
        <w:rPr>
          <w:sz w:val="10"/>
        </w:rPr>
        <w:t>forward-looking Dutch, for planning purposes, are assuming a two-</w:t>
      </w:r>
      <w:proofErr w:type="spellStart"/>
      <w:r w:rsidR="004C6A55" w:rsidRPr="00A41885">
        <w:rPr>
          <w:sz w:val="10"/>
        </w:rPr>
        <w:t>anda</w:t>
      </w:r>
      <w:proofErr w:type="spellEnd"/>
      <w:r w:rsidR="004C6A55" w:rsidRPr="00A41885">
        <w:rPr>
          <w:sz w:val="10"/>
        </w:rPr>
        <w:t>-half-foot rise by 2050.9 Maybe the Dutch can withstand two and a half</w:t>
      </w:r>
      <w:r w:rsidR="00A41885" w:rsidRPr="00A41885">
        <w:rPr>
          <w:sz w:val="10"/>
        </w:rPr>
        <w:t xml:space="preserve"> </w:t>
      </w:r>
      <w:r w:rsidR="004C6A55" w:rsidRPr="00A41885">
        <w:rPr>
          <w:sz w:val="10"/>
        </w:rPr>
        <w:t>feet, but this is enough to obliterate large portions of island nations like</w:t>
      </w:r>
      <w:r w:rsidR="00A41885" w:rsidRPr="00A41885">
        <w:rPr>
          <w:sz w:val="10"/>
        </w:rPr>
        <w:t xml:space="preserve"> </w:t>
      </w:r>
      <w:r w:rsidR="004C6A55" w:rsidRPr="00A41885">
        <w:rPr>
          <w:sz w:val="10"/>
        </w:rPr>
        <w:t>the Maldives. Yet scientists now think we are locked in to a sea level rise</w:t>
      </w:r>
      <w:r w:rsidR="00A41885" w:rsidRPr="00A41885">
        <w:rPr>
          <w:sz w:val="10"/>
        </w:rPr>
        <w:t xml:space="preserve"> </w:t>
      </w:r>
      <w:r w:rsidR="004C6A55" w:rsidRPr="00A41885">
        <w:rPr>
          <w:sz w:val="10"/>
        </w:rPr>
        <w:t>of at least three feet, and that is only with aggressive worldwide reduction</w:t>
      </w:r>
      <w:r w:rsidR="00A41885" w:rsidRPr="00A41885">
        <w:rPr>
          <w:sz w:val="10"/>
        </w:rPr>
        <w:t xml:space="preserve"> </w:t>
      </w:r>
      <w:r w:rsidR="004C6A55" w:rsidRPr="00A41885">
        <w:rPr>
          <w:sz w:val="10"/>
        </w:rPr>
        <w:t>of fossil fuels. Without climate action, sea levels could rise six feet by the</w:t>
      </w:r>
      <w:r w:rsidR="00A41885" w:rsidRPr="00A41885">
        <w:rPr>
          <w:sz w:val="10"/>
        </w:rPr>
        <w:t xml:space="preserve"> </w:t>
      </w:r>
      <w:r w:rsidR="004C6A55" w:rsidRPr="00A41885">
        <w:rPr>
          <w:sz w:val="10"/>
        </w:rPr>
        <w:t>end of 2100 and as much as ten feet within two centuries, creating a huge</w:t>
      </w:r>
      <w:r w:rsidR="00A41885" w:rsidRPr="00A41885">
        <w:rPr>
          <w:sz w:val="10"/>
        </w:rPr>
        <w:t xml:space="preserve"> </w:t>
      </w:r>
      <w:r w:rsidR="004C6A55" w:rsidRPr="00A41885">
        <w:rPr>
          <w:sz w:val="10"/>
        </w:rPr>
        <w:t>threat to coastal communities around the globe.10</w:t>
      </w:r>
      <w:r w:rsidR="00A41885" w:rsidRPr="00A41885">
        <w:rPr>
          <w:sz w:val="10"/>
        </w:rPr>
        <w:t xml:space="preserve"> </w:t>
      </w:r>
      <w:r w:rsidR="004C6A55" w:rsidRPr="00F93CAD">
        <w:rPr>
          <w:rStyle w:val="StyleUnderline"/>
        </w:rPr>
        <w:t>Ten percent of the world’s population currently lives in low-lying</w:t>
      </w:r>
      <w:r w:rsidR="00A41885">
        <w:rPr>
          <w:rStyle w:val="StyleUnderline"/>
        </w:rPr>
        <w:t xml:space="preserve"> </w:t>
      </w:r>
      <w:r w:rsidR="004C6A55" w:rsidRPr="00F93CAD">
        <w:rPr>
          <w:rStyle w:val="StyleUnderline"/>
        </w:rPr>
        <w:t>coastal zones, and this population sector is growing rapidly</w:t>
      </w:r>
      <w:r w:rsidR="004C6A55" w:rsidRPr="00A41885">
        <w:rPr>
          <w:sz w:val="10"/>
        </w:rPr>
        <w:t>. Sustained</w:t>
      </w:r>
      <w:r w:rsidR="00A41885" w:rsidRPr="00A41885">
        <w:rPr>
          <w:sz w:val="10"/>
        </w:rPr>
        <w:t xml:space="preserve"> </w:t>
      </w:r>
      <w:r w:rsidR="004C6A55" w:rsidRPr="00A41885">
        <w:rPr>
          <w:sz w:val="10"/>
        </w:rPr>
        <w:t xml:space="preserve">global warming of about three degrees centigrade, </w:t>
      </w:r>
      <w:r w:rsidR="004C6A55" w:rsidRPr="008F2D2B">
        <w:rPr>
          <w:rStyle w:val="Emphasis"/>
          <w:highlight w:val="cyan"/>
        </w:rPr>
        <w:t>experts agree</w:t>
      </w:r>
      <w:r w:rsidR="004C6A55" w:rsidRPr="00A41885">
        <w:rPr>
          <w:sz w:val="10"/>
        </w:rPr>
        <w:t>, will</w:t>
      </w:r>
      <w:r w:rsidR="00A41885" w:rsidRPr="00A41885">
        <w:rPr>
          <w:sz w:val="10"/>
        </w:rPr>
        <w:t xml:space="preserve"> </w:t>
      </w:r>
      <w:r w:rsidR="004C6A55" w:rsidRPr="00A41885">
        <w:rPr>
          <w:sz w:val="10"/>
        </w:rPr>
        <w:t xml:space="preserve">result in </w:t>
      </w:r>
      <w:r w:rsidR="004C6A55" w:rsidRPr="00F93CAD">
        <w:rPr>
          <w:rStyle w:val="StyleUnderline"/>
        </w:rPr>
        <w:t>sea level rise of one-quarter meter by 2040</w:t>
      </w:r>
      <w:r w:rsidR="004C6A55" w:rsidRPr="00A41885">
        <w:rPr>
          <w:sz w:val="10"/>
        </w:rPr>
        <w:t xml:space="preserve"> that </w:t>
      </w:r>
      <w:r w:rsidR="004C6A55" w:rsidRPr="00F93CAD">
        <w:rPr>
          <w:rStyle w:val="StyleUnderline"/>
        </w:rPr>
        <w:t>will damage</w:t>
      </w:r>
      <w:r w:rsidR="00A41885">
        <w:rPr>
          <w:rStyle w:val="StyleUnderline"/>
        </w:rPr>
        <w:t xml:space="preserve"> </w:t>
      </w:r>
      <w:r w:rsidR="004C6A55" w:rsidRPr="00F93CAD">
        <w:rPr>
          <w:rStyle w:val="StyleUnderline"/>
        </w:rPr>
        <w:t>coastal wetlands, impair fisheries, and disrupt fresh groundwater supplies, with saltwater intrusion ruining farmlands and affecting drinking</w:t>
      </w:r>
      <w:r w:rsidR="00A41885">
        <w:rPr>
          <w:rStyle w:val="StyleUnderline"/>
        </w:rPr>
        <w:t xml:space="preserve"> </w:t>
      </w:r>
      <w:r w:rsidR="004C6A55" w:rsidRPr="00F93CAD">
        <w:rPr>
          <w:rStyle w:val="StyleUnderline"/>
        </w:rPr>
        <w:t>water supplies</w:t>
      </w:r>
      <w:r w:rsidR="004C6A55" w:rsidRPr="00A41885">
        <w:rPr>
          <w:sz w:val="10"/>
        </w:rPr>
        <w:t xml:space="preserve">. </w:t>
      </w:r>
      <w:r w:rsidR="004C6A55" w:rsidRPr="00F93CAD">
        <w:rPr>
          <w:rStyle w:val="StyleUnderline"/>
        </w:rPr>
        <w:t>Large urban centers such as Shanghai, Manila, Bangkok,</w:t>
      </w:r>
      <w:r w:rsidR="00A41885">
        <w:rPr>
          <w:rStyle w:val="StyleUnderline"/>
        </w:rPr>
        <w:t xml:space="preserve"> </w:t>
      </w:r>
      <w:r w:rsidR="004C6A55" w:rsidRPr="00F93CAD">
        <w:rPr>
          <w:rStyle w:val="StyleUnderline"/>
        </w:rPr>
        <w:t>Dhaka, and Jakarta, are already vulnerable</w:t>
      </w:r>
      <w:r w:rsidR="004C6A55" w:rsidRPr="00A41885">
        <w:rPr>
          <w:sz w:val="10"/>
        </w:rPr>
        <w:t xml:space="preserve"> to subsidence. Rising tides</w:t>
      </w:r>
      <w:r w:rsidR="00A41885" w:rsidRPr="00A41885">
        <w:rPr>
          <w:sz w:val="10"/>
        </w:rPr>
        <w:t xml:space="preserve"> </w:t>
      </w:r>
      <w:r w:rsidR="004C6A55" w:rsidRPr="00A41885">
        <w:rPr>
          <w:sz w:val="10"/>
        </w:rPr>
        <w:t>and storm surges are already putting areas of land underwater—places</w:t>
      </w:r>
      <w:r w:rsidR="00A41885" w:rsidRPr="00A41885">
        <w:rPr>
          <w:sz w:val="10"/>
        </w:rPr>
        <w:t xml:space="preserve"> </w:t>
      </w:r>
      <w:r w:rsidR="004C6A55" w:rsidRPr="00A41885">
        <w:rPr>
          <w:sz w:val="10"/>
        </w:rPr>
        <w:t>as diverse as neighborhoods in Norfolk, Virginia; major parts of southern Louisiana; and island republics like Tuvalu and the Maldives in the</w:t>
      </w:r>
      <w:r w:rsidR="00A41885" w:rsidRPr="00A41885">
        <w:rPr>
          <w:sz w:val="10"/>
        </w:rPr>
        <w:t xml:space="preserve"> </w:t>
      </w:r>
      <w:r w:rsidR="004C6A55" w:rsidRPr="00A41885">
        <w:rPr>
          <w:sz w:val="10"/>
        </w:rPr>
        <w:t xml:space="preserve">Indian and Pacific oceans. In the Western Hemisphere, </w:t>
      </w:r>
      <w:r w:rsidR="004C6A55" w:rsidRPr="00F93CAD">
        <w:rPr>
          <w:rStyle w:val="StyleUnderline"/>
        </w:rPr>
        <w:t>Americans may</w:t>
      </w:r>
      <w:r w:rsidR="00A41885">
        <w:rPr>
          <w:rStyle w:val="StyleUnderline"/>
        </w:rPr>
        <w:t xml:space="preserve"> </w:t>
      </w:r>
      <w:r w:rsidR="004C6A55" w:rsidRPr="00F93CAD">
        <w:rPr>
          <w:rStyle w:val="StyleUnderline"/>
        </w:rPr>
        <w:t>find themselves struggling to resettle tens of millions forced to migrate</w:t>
      </w:r>
      <w:r w:rsidR="00A41885">
        <w:rPr>
          <w:rStyle w:val="StyleUnderline"/>
        </w:rPr>
        <w:t xml:space="preserve"> </w:t>
      </w:r>
      <w:r w:rsidR="004C6A55" w:rsidRPr="00F93CAD">
        <w:rPr>
          <w:rStyle w:val="StyleUnderline"/>
        </w:rPr>
        <w:t>because of rising tides along the Gulf of Mexico, South Florida, and the</w:t>
      </w:r>
      <w:r w:rsidR="00A41885">
        <w:rPr>
          <w:rStyle w:val="StyleUnderline"/>
        </w:rPr>
        <w:t xml:space="preserve"> </w:t>
      </w:r>
      <w:r w:rsidR="004C6A55" w:rsidRPr="00F93CAD">
        <w:rPr>
          <w:rStyle w:val="StyleUnderline"/>
        </w:rPr>
        <w:t>East Coast</w:t>
      </w:r>
      <w:r w:rsidR="004C6A55" w:rsidRPr="00A41885">
        <w:rPr>
          <w:sz w:val="10"/>
        </w:rPr>
        <w:t>, reaching nearly to New England. While scientists cannot</w:t>
      </w:r>
      <w:r w:rsidR="00A41885" w:rsidRPr="00A41885">
        <w:rPr>
          <w:sz w:val="10"/>
        </w:rPr>
        <w:t xml:space="preserve"> </w:t>
      </w:r>
      <w:r w:rsidR="004C6A55" w:rsidRPr="00A41885">
        <w:rPr>
          <w:sz w:val="10"/>
        </w:rPr>
        <w:t>predict the details of short-term human history, there is little doubt that</w:t>
      </w:r>
      <w:r w:rsidR="00A41885" w:rsidRPr="00A41885">
        <w:rPr>
          <w:sz w:val="10"/>
        </w:rPr>
        <w:t xml:space="preserve"> </w:t>
      </w:r>
      <w:r w:rsidR="004C6A55" w:rsidRPr="00A41885">
        <w:rPr>
          <w:sz w:val="10"/>
        </w:rPr>
        <w:t>changes will be momentous. Renowned climatologist James Hansen argues that China will have great difficulties despite its growing economic</w:t>
      </w:r>
      <w:r w:rsidR="00A41885" w:rsidRPr="00A41885">
        <w:rPr>
          <w:sz w:val="10"/>
        </w:rPr>
        <w:t xml:space="preserve"> </w:t>
      </w:r>
      <w:r w:rsidR="004C6A55" w:rsidRPr="00A41885">
        <w:rPr>
          <w:sz w:val="10"/>
        </w:rPr>
        <w:t>power as “hundreds of millions of Chinese are displaced by rising seas.</w:t>
      </w:r>
      <w:r w:rsidR="00A41885" w:rsidRPr="00A41885">
        <w:rPr>
          <w:sz w:val="10"/>
        </w:rPr>
        <w:t xml:space="preserve"> </w:t>
      </w:r>
      <w:r w:rsidR="004C6A55" w:rsidRPr="00A41885">
        <w:rPr>
          <w:sz w:val="10"/>
        </w:rPr>
        <w:t>With the submersion of Florida and coastal cities, the United States may</w:t>
      </w:r>
      <w:r w:rsidR="00A41885" w:rsidRPr="00A41885">
        <w:rPr>
          <w:sz w:val="10"/>
        </w:rPr>
        <w:t xml:space="preserve"> </w:t>
      </w:r>
      <w:r w:rsidR="004C6A55" w:rsidRPr="00A41885">
        <w:rPr>
          <w:sz w:val="10"/>
        </w:rPr>
        <w:t>be equally stressed.” With global interdependence, he notes, “there may</w:t>
      </w:r>
      <w:r w:rsidR="00A41885" w:rsidRPr="00A41885">
        <w:rPr>
          <w:sz w:val="10"/>
        </w:rPr>
        <w:t xml:space="preserve"> </w:t>
      </w:r>
      <w:r w:rsidR="004C6A55" w:rsidRPr="00A41885">
        <w:rPr>
          <w:sz w:val="10"/>
        </w:rPr>
        <w:t>be a threat of collapse of economic and social systems.”11</w:t>
      </w:r>
      <w:r w:rsidR="00A41885" w:rsidRPr="00A41885">
        <w:rPr>
          <w:sz w:val="10"/>
        </w:rPr>
        <w:t xml:space="preserve"> </w:t>
      </w:r>
      <w:r w:rsidR="004C6A55" w:rsidRPr="00A41885">
        <w:rPr>
          <w:sz w:val="10"/>
        </w:rPr>
        <w:t>On the northern Atlantic coast of the United States, sea levels are</w:t>
      </w:r>
      <w:r w:rsidR="00A41885" w:rsidRPr="00A41885">
        <w:rPr>
          <w:sz w:val="10"/>
        </w:rPr>
        <w:t xml:space="preserve"> </w:t>
      </w:r>
      <w:r w:rsidR="004C6A55" w:rsidRPr="00A41885">
        <w:rPr>
          <w:sz w:val="10"/>
        </w:rPr>
        <w:t>rising about four times faster than the global average, conservatively</w:t>
      </w:r>
      <w:r w:rsidR="00A41885" w:rsidRPr="00A41885">
        <w:rPr>
          <w:sz w:val="10"/>
        </w:rPr>
        <w:t xml:space="preserve"> </w:t>
      </w:r>
      <w:r w:rsidR="004C6A55" w:rsidRPr="00A41885">
        <w:rPr>
          <w:sz w:val="10"/>
        </w:rPr>
        <w:t>predicted to rise six feet by 2100. New York, Norfolk, and Boston arc</w:t>
      </w:r>
      <w:r w:rsidR="00A41885" w:rsidRPr="00A41885">
        <w:rPr>
          <w:sz w:val="10"/>
        </w:rPr>
        <w:t xml:space="preserve"> </w:t>
      </w:r>
      <w:r w:rsidR="004C6A55" w:rsidRPr="00A41885">
        <w:rPr>
          <w:sz w:val="10"/>
        </w:rPr>
        <w:t>particularly at risk and already experience damaging floods from even</w:t>
      </w:r>
      <w:r w:rsidR="00A41885" w:rsidRPr="00A41885">
        <w:rPr>
          <w:sz w:val="10"/>
        </w:rPr>
        <w:t xml:space="preserve"> </w:t>
      </w:r>
      <w:r w:rsidR="004C6A55" w:rsidRPr="00A41885">
        <w:rPr>
          <w:sz w:val="10"/>
        </w:rPr>
        <w:t xml:space="preserve">minor storms.12 </w:t>
      </w:r>
      <w:proofErr w:type="gramStart"/>
      <w:r w:rsidR="004C6A55" w:rsidRPr="00A41885">
        <w:rPr>
          <w:sz w:val="10"/>
        </w:rPr>
        <w:t>On</w:t>
      </w:r>
      <w:proofErr w:type="gramEnd"/>
      <w:r w:rsidR="004C6A55" w:rsidRPr="00A41885">
        <w:rPr>
          <w:sz w:val="10"/>
        </w:rPr>
        <w:t xml:space="preserve"> a small inlet off the coast of Virginia called Chincoteague, a wildlife haven of wild beaches and feral ponies, beaches are</w:t>
      </w:r>
      <w:r w:rsidR="00A41885" w:rsidRPr="00A41885">
        <w:rPr>
          <w:sz w:val="10"/>
        </w:rPr>
        <w:t xml:space="preserve"> </w:t>
      </w:r>
      <w:r w:rsidR="004C6A55" w:rsidRPr="00A41885">
        <w:rPr>
          <w:sz w:val="10"/>
        </w:rPr>
        <w:t>losing about twenty feet of coastline a year.</w:t>
      </w:r>
      <w:r w:rsidR="00A41885" w:rsidRPr="00A41885">
        <w:rPr>
          <w:sz w:val="10"/>
        </w:rPr>
        <w:t xml:space="preserve"> </w:t>
      </w:r>
      <w:r w:rsidR="004C6A55" w:rsidRPr="00A41885">
        <w:rPr>
          <w:sz w:val="10"/>
        </w:rPr>
        <w:t>In</w:t>
      </w:r>
      <w:r w:rsidR="00F93CAD" w:rsidRPr="00A41885">
        <w:rPr>
          <w:sz w:val="10"/>
        </w:rPr>
        <w:t xml:space="preserve"> J</w:t>
      </w:r>
      <w:r w:rsidR="004C6A55" w:rsidRPr="00A41885">
        <w:rPr>
          <w:sz w:val="10"/>
        </w:rPr>
        <w:t>uly 2013 a Rolling Stone article headline blared: “Goodbye, Miami.”</w:t>
      </w:r>
      <w:r w:rsidR="00A41885" w:rsidRPr="00A41885">
        <w:rPr>
          <w:sz w:val="10"/>
        </w:rPr>
        <w:t xml:space="preserve"> </w:t>
      </w:r>
      <w:r w:rsidR="004C6A55" w:rsidRPr="00A41885">
        <w:rPr>
          <w:sz w:val="10"/>
        </w:rPr>
        <w:t>Writer Jeff Goodell predicted that due to the rising tides Miami would be</w:t>
      </w:r>
      <w:r w:rsidR="00A41885" w:rsidRPr="00A41885">
        <w:rPr>
          <w:sz w:val="10"/>
        </w:rPr>
        <w:t xml:space="preserve"> </w:t>
      </w:r>
      <w:r w:rsidR="004C6A55" w:rsidRPr="00A41885">
        <w:rPr>
          <w:sz w:val="10"/>
        </w:rPr>
        <w:t>uninhabitable by 2030 and completely underwater by the end of the century, when it would essentially transform into a snorkeling spot, “where</w:t>
      </w:r>
      <w:r w:rsidR="00A41885" w:rsidRPr="00A41885">
        <w:rPr>
          <w:sz w:val="10"/>
        </w:rPr>
        <w:t xml:space="preserve"> </w:t>
      </w:r>
      <w:r w:rsidR="004C6A55" w:rsidRPr="00A41885">
        <w:rPr>
          <w:sz w:val="10"/>
        </w:rPr>
        <w:t>people could swim with sharks and sea turtles and explore the wreckage</w:t>
      </w:r>
      <w:r w:rsidR="00A41885" w:rsidRPr="00A41885">
        <w:rPr>
          <w:sz w:val="10"/>
        </w:rPr>
        <w:t xml:space="preserve"> </w:t>
      </w:r>
      <w:r w:rsidR="004C6A55" w:rsidRPr="00A41885">
        <w:rPr>
          <w:sz w:val="10"/>
        </w:rPr>
        <w:t>of a great American city.”13 Goodell’s article sparked some controversy,</w:t>
      </w:r>
      <w:r w:rsidR="00A41885" w:rsidRPr="00A41885">
        <w:rPr>
          <w:sz w:val="10"/>
        </w:rPr>
        <w:t xml:space="preserve"> </w:t>
      </w:r>
      <w:r w:rsidR="004C6A55" w:rsidRPr="00A41885">
        <w:rPr>
          <w:sz w:val="10"/>
        </w:rPr>
        <w:t>but it was not unreasonable. In fact, of all the people in the United States</w:t>
      </w:r>
      <w:r w:rsidR="00A41885" w:rsidRPr="00A41885">
        <w:rPr>
          <w:sz w:val="10"/>
        </w:rPr>
        <w:t xml:space="preserve"> </w:t>
      </w:r>
      <w:r w:rsidR="004C6A55" w:rsidRPr="00A41885">
        <w:rPr>
          <w:sz w:val="10"/>
        </w:rPr>
        <w:t>who will be affected by sea level rise, at least 40 percent live in Florida,</w:t>
      </w:r>
      <w:r w:rsidR="00A41885" w:rsidRPr="00A41885">
        <w:rPr>
          <w:sz w:val="10"/>
        </w:rPr>
        <w:t xml:space="preserve"> </w:t>
      </w:r>
      <w:r w:rsidR="004C6A55" w:rsidRPr="00A41885">
        <w:rPr>
          <w:sz w:val="10"/>
        </w:rPr>
        <w:t>according to analyses by the news organization Climate Central. And</w:t>
      </w:r>
      <w:r w:rsidR="00A41885" w:rsidRPr="00A41885">
        <w:rPr>
          <w:sz w:val="10"/>
        </w:rPr>
        <w:t xml:space="preserve"> </w:t>
      </w:r>
      <w:r w:rsidR="004C6A55" w:rsidRPr="00A41885">
        <w:rPr>
          <w:sz w:val="10"/>
        </w:rPr>
        <w:t>Miami faces a unique risk: its precarious foundation. Miami, and much</w:t>
      </w:r>
      <w:r w:rsidR="00A41885" w:rsidRPr="00A41885">
        <w:rPr>
          <w:sz w:val="10"/>
        </w:rPr>
        <w:t xml:space="preserve"> </w:t>
      </w:r>
      <w:r w:rsidR="004C6A55" w:rsidRPr="00A41885">
        <w:rPr>
          <w:sz w:val="10"/>
        </w:rPr>
        <w:t>of South Florida, is built on a foundation of porous limestone. Any levees or seawalls would be ineffective against floods. Ocean water would</w:t>
      </w:r>
      <w:r w:rsidR="00A41885" w:rsidRPr="00A41885">
        <w:rPr>
          <w:sz w:val="10"/>
        </w:rPr>
        <w:t xml:space="preserve"> </w:t>
      </w:r>
      <w:r w:rsidR="004C6A55" w:rsidRPr="00A41885">
        <w:rPr>
          <w:sz w:val="10"/>
        </w:rPr>
        <w:t>simply leach through the bedrock instead. The effects of this are already</w:t>
      </w:r>
      <w:r w:rsidR="00A41885" w:rsidRPr="00A41885">
        <w:rPr>
          <w:sz w:val="10"/>
        </w:rPr>
        <w:t xml:space="preserve"> </w:t>
      </w:r>
      <w:r w:rsidR="004C6A55" w:rsidRPr="00A41885">
        <w:rPr>
          <w:sz w:val="10"/>
        </w:rPr>
        <w:t>taking place, with seawater seeping onto the streets through the drains,</w:t>
      </w:r>
      <w:r w:rsidR="00A41885" w:rsidRPr="00A41885">
        <w:rPr>
          <w:sz w:val="10"/>
        </w:rPr>
        <w:t xml:space="preserve"> </w:t>
      </w:r>
      <w:r w:rsidR="004C6A55" w:rsidRPr="00A41885">
        <w:rPr>
          <w:sz w:val="10"/>
        </w:rPr>
        <w:t>flooding outdated sewage systems. According to the Florida Department of Transportation, the rising seas will flood major coastal highways</w:t>
      </w:r>
      <w:r w:rsidR="00A41885" w:rsidRPr="00A41885">
        <w:rPr>
          <w:sz w:val="10"/>
        </w:rPr>
        <w:t xml:space="preserve"> </w:t>
      </w:r>
      <w:r w:rsidR="004C6A55" w:rsidRPr="00A41885">
        <w:rPr>
          <w:sz w:val="10"/>
        </w:rPr>
        <w:t>after 2050 and cause them to deteriorate, saturating and eroding the</w:t>
      </w:r>
      <w:r w:rsidR="00A41885" w:rsidRPr="00A41885">
        <w:rPr>
          <w:sz w:val="10"/>
        </w:rPr>
        <w:t xml:space="preserve"> </w:t>
      </w:r>
      <w:r w:rsidR="004C6A55" w:rsidRPr="00A41885">
        <w:rPr>
          <w:sz w:val="10"/>
        </w:rPr>
        <w:t>limestone beneath them. Scientists and experts are already warning the</w:t>
      </w:r>
      <w:r w:rsidR="00A41885" w:rsidRPr="00A41885">
        <w:rPr>
          <w:sz w:val="10"/>
        </w:rPr>
        <w:t xml:space="preserve"> </w:t>
      </w:r>
      <w:r w:rsidR="004C6A55" w:rsidRPr="00A41885">
        <w:rPr>
          <w:sz w:val="10"/>
        </w:rPr>
        <w:t>state government of a future mass exodus as people move away from</w:t>
      </w:r>
      <w:r w:rsidR="00A41885" w:rsidRPr="00A41885">
        <w:rPr>
          <w:sz w:val="10"/>
        </w:rPr>
        <w:t xml:space="preserve"> </w:t>
      </w:r>
      <w:r w:rsidR="004C6A55" w:rsidRPr="00A41885">
        <w:rPr>
          <w:sz w:val="10"/>
        </w:rPr>
        <w:t>flooded Florida.</w:t>
      </w:r>
      <w:r w:rsidR="00A41885" w:rsidRPr="00A41885">
        <w:rPr>
          <w:sz w:val="10"/>
        </w:rPr>
        <w:t xml:space="preserve"> </w:t>
      </w:r>
      <w:r w:rsidR="004C6A55" w:rsidRPr="00A41885">
        <w:rPr>
          <w:sz w:val="10"/>
        </w:rPr>
        <w:t>The latest research shows that it will not be just Floridians who need</w:t>
      </w:r>
      <w:r w:rsidR="00A41885" w:rsidRPr="00A41885">
        <w:rPr>
          <w:sz w:val="10"/>
        </w:rPr>
        <w:t xml:space="preserve"> </w:t>
      </w:r>
      <w:r w:rsidR="004C6A55" w:rsidRPr="00A41885">
        <w:rPr>
          <w:sz w:val="10"/>
        </w:rPr>
        <w:t>to flee. Sea level rises could force between four and thirteen million</w:t>
      </w:r>
      <w:r w:rsidR="00A41885" w:rsidRPr="00A41885">
        <w:rPr>
          <w:sz w:val="10"/>
        </w:rPr>
        <w:t xml:space="preserve"> </w:t>
      </w:r>
      <w:r w:rsidR="004C6A55" w:rsidRPr="00A41885">
        <w:rPr>
          <w:sz w:val="10"/>
        </w:rPr>
        <w:t xml:space="preserve">people in coastal American communities from their homes by 2100.14 </w:t>
      </w:r>
      <w:proofErr w:type="gramStart"/>
      <w:r w:rsidR="004C6A55" w:rsidRPr="00A41885">
        <w:rPr>
          <w:sz w:val="10"/>
        </w:rPr>
        <w:t>It</w:t>
      </w:r>
      <w:proofErr w:type="gramEnd"/>
      <w:r w:rsidR="00A41885" w:rsidRPr="00A41885">
        <w:rPr>
          <w:sz w:val="10"/>
        </w:rPr>
        <w:t xml:space="preserve"> </w:t>
      </w:r>
      <w:r w:rsidR="004C6A55" w:rsidRPr="00A41885">
        <w:rPr>
          <w:sz w:val="10"/>
        </w:rPr>
        <w:t>is not clear where they will go.</w:t>
      </w:r>
      <w:r w:rsidR="00A41885" w:rsidRPr="00A41885">
        <w:rPr>
          <w:sz w:val="10"/>
        </w:rPr>
        <w:t xml:space="preserve"> </w:t>
      </w:r>
      <w:r w:rsidR="004C6A55" w:rsidRPr="00A41885">
        <w:rPr>
          <w:sz w:val="10"/>
        </w:rPr>
        <w:t>The good news is that not all cities are locked into an unlivable sea</w:t>
      </w:r>
      <w:r w:rsidR="00A41885" w:rsidRPr="00A41885">
        <w:rPr>
          <w:sz w:val="10"/>
        </w:rPr>
        <w:t xml:space="preserve"> </w:t>
      </w:r>
      <w:r w:rsidR="004C6A55" w:rsidRPr="00A41885">
        <w:rPr>
          <w:sz w:val="10"/>
        </w:rPr>
        <w:t>level scenario. Strong action on climate change would make all the difference for fourteen major US cities, including</w:t>
      </w:r>
      <w:r w:rsidR="0001112E" w:rsidRPr="00A41885">
        <w:rPr>
          <w:sz w:val="10"/>
        </w:rPr>
        <w:t xml:space="preserve"> J</w:t>
      </w:r>
      <w:r w:rsidR="004C6A55" w:rsidRPr="00A41885">
        <w:rPr>
          <w:sz w:val="10"/>
        </w:rPr>
        <w:t>acksonville, Florida, and</w:t>
      </w:r>
      <w:r w:rsidR="00A41885" w:rsidRPr="00A41885">
        <w:rPr>
          <w:sz w:val="10"/>
        </w:rPr>
        <w:t xml:space="preserve"> </w:t>
      </w:r>
      <w:r w:rsidR="004C6A55" w:rsidRPr="00A41885">
        <w:rPr>
          <w:sz w:val="10"/>
        </w:rPr>
        <w:t>a handful of cities in Virginia and California.15</w:t>
      </w:r>
      <w:r w:rsidR="00A41885" w:rsidRPr="00A41885">
        <w:rPr>
          <w:sz w:val="10"/>
        </w:rPr>
        <w:t xml:space="preserve"> </w:t>
      </w:r>
      <w:r w:rsidR="004C6A55" w:rsidRPr="00A41885">
        <w:rPr>
          <w:sz w:val="10"/>
        </w:rPr>
        <w:t>FRESHWATER SCARCITY AND CONFLICT</w:t>
      </w:r>
      <w:r w:rsidR="00A41885" w:rsidRPr="00A41885">
        <w:rPr>
          <w:sz w:val="10"/>
        </w:rPr>
        <w:t xml:space="preserve"> </w:t>
      </w:r>
      <w:r w:rsidR="004C6A55" w:rsidRPr="00A41885">
        <w:rPr>
          <w:sz w:val="10"/>
        </w:rPr>
        <w:t>As Andrea Appleton notes in the Johns Hopkins Health Review</w:t>
      </w:r>
      <w:r w:rsidR="0001112E" w:rsidRPr="00A41885">
        <w:rPr>
          <w:sz w:val="10"/>
        </w:rPr>
        <w:t xml:space="preserve"> "</w:t>
      </w:r>
      <w:r w:rsidR="004C6A55" w:rsidRPr="00A41885">
        <w:rPr>
          <w:sz w:val="10"/>
        </w:rPr>
        <w:t>With</w:t>
      </w:r>
      <w:r w:rsidR="00A41885" w:rsidRPr="00A41885">
        <w:rPr>
          <w:sz w:val="10"/>
        </w:rPr>
        <w:t xml:space="preserve"> </w:t>
      </w:r>
      <w:r w:rsidR="004C6A55" w:rsidRPr="00A41885">
        <w:rPr>
          <w:sz w:val="10"/>
        </w:rPr>
        <w:t>climate change comes uncertainty about water resources.” Further, she</w:t>
      </w:r>
      <w:r w:rsidR="00A41885" w:rsidRPr="00A41885">
        <w:rPr>
          <w:sz w:val="10"/>
        </w:rPr>
        <w:t xml:space="preserve"> </w:t>
      </w:r>
      <w:r w:rsidR="004C6A55" w:rsidRPr="00A41885">
        <w:rPr>
          <w:sz w:val="10"/>
        </w:rPr>
        <w:t>adds that “a real water scarcity could require a fundamental thinking of</w:t>
      </w:r>
      <w:r w:rsidR="00A41885" w:rsidRPr="00A41885">
        <w:rPr>
          <w:sz w:val="10"/>
        </w:rPr>
        <w:t xml:space="preserve"> </w:t>
      </w:r>
      <w:r w:rsidR="004C6A55" w:rsidRPr="00A41885">
        <w:rPr>
          <w:sz w:val="10"/>
        </w:rPr>
        <w:t>how we manage water.”16 We take water for granted now, but that attitude will undergo radical change as the century progresses. A lot of what</w:t>
      </w:r>
      <w:r w:rsidR="00A41885" w:rsidRPr="00A41885">
        <w:rPr>
          <w:sz w:val="10"/>
        </w:rPr>
        <w:t xml:space="preserve"> </w:t>
      </w:r>
      <w:r w:rsidR="004C6A55" w:rsidRPr="00A41885">
        <w:rPr>
          <w:sz w:val="10"/>
        </w:rPr>
        <w:t>people believe about water is nonsense. People think there will always</w:t>
      </w:r>
      <w:r w:rsidR="00A41885" w:rsidRPr="00A41885">
        <w:rPr>
          <w:sz w:val="10"/>
        </w:rPr>
        <w:t xml:space="preserve"> </w:t>
      </w:r>
      <w:r w:rsidR="004C6A55" w:rsidRPr="00A41885">
        <w:rPr>
          <w:sz w:val="10"/>
        </w:rPr>
        <w:t>be water and when they turn on their taps water will flow. This will not</w:t>
      </w:r>
      <w:r w:rsidR="00A41885" w:rsidRPr="00A41885">
        <w:rPr>
          <w:sz w:val="10"/>
        </w:rPr>
        <w:t xml:space="preserve"> </w:t>
      </w:r>
      <w:r w:rsidR="004C6A55" w:rsidRPr="00A41885">
        <w:rPr>
          <w:sz w:val="10"/>
        </w:rPr>
        <w:t>necessarily be true in the future, though there will always be water for</w:t>
      </w:r>
      <w:r w:rsidR="00A41885" w:rsidRPr="00A41885">
        <w:rPr>
          <w:sz w:val="10"/>
        </w:rPr>
        <w:t xml:space="preserve"> </w:t>
      </w:r>
      <w:r w:rsidR="004C6A55" w:rsidRPr="00A41885">
        <w:rPr>
          <w:sz w:val="10"/>
        </w:rPr>
        <w:t>the wealthy. The quotidian work of water over the centuries, however, is</w:t>
      </w:r>
      <w:r w:rsidR="00A41885" w:rsidRPr="00A41885">
        <w:rPr>
          <w:sz w:val="10"/>
        </w:rPr>
        <w:t xml:space="preserve"> </w:t>
      </w:r>
      <w:r w:rsidR="004C6A55" w:rsidRPr="00A41885">
        <w:rPr>
          <w:sz w:val="10"/>
        </w:rPr>
        <w:t>not the stuff of the popular media. We fill our baths and hot tubs with the</w:t>
      </w:r>
      <w:r w:rsidR="00A41885" w:rsidRPr="00A41885">
        <w:rPr>
          <w:sz w:val="10"/>
        </w:rPr>
        <w:t xml:space="preserve"> </w:t>
      </w:r>
      <w:r w:rsidR="004C6A55" w:rsidRPr="00A41885">
        <w:rPr>
          <w:sz w:val="10"/>
        </w:rPr>
        <w:t>expectation that we can discard the wasted water when we are finished.</w:t>
      </w:r>
      <w:r w:rsidR="00A41885" w:rsidRPr="00A41885">
        <w:rPr>
          <w:sz w:val="10"/>
        </w:rPr>
        <w:t xml:space="preserve"> </w:t>
      </w:r>
      <w:r w:rsidR="004C6A55" w:rsidRPr="00A41885">
        <w:rPr>
          <w:sz w:val="10"/>
        </w:rPr>
        <w:t>That there will always be water is an idea deeply rooted in our subconscious. It is the major selfish conceit of the affluent West.</w:t>
      </w:r>
      <w:r w:rsidR="00A41885" w:rsidRPr="00A41885">
        <w:rPr>
          <w:sz w:val="10"/>
        </w:rPr>
        <w:t xml:space="preserve"> </w:t>
      </w:r>
      <w:r w:rsidR="004C6A55" w:rsidRPr="00A41885">
        <w:rPr>
          <w:sz w:val="10"/>
        </w:rPr>
        <w:t>Awareness of</w:t>
      </w:r>
      <w:r w:rsidR="0001112E" w:rsidRPr="00A41885">
        <w:rPr>
          <w:sz w:val="10"/>
        </w:rPr>
        <w:t xml:space="preserve"> </w:t>
      </w:r>
      <w:r w:rsidR="004C6A55" w:rsidRPr="00A41885">
        <w:rPr>
          <w:sz w:val="10"/>
        </w:rPr>
        <w:t>water</w:t>
      </w:r>
      <w:r w:rsidR="0001112E" w:rsidRPr="00A41885">
        <w:rPr>
          <w:sz w:val="10"/>
        </w:rPr>
        <w:t xml:space="preserve"> </w:t>
      </w:r>
      <w:r w:rsidR="004C6A55" w:rsidRPr="00A41885">
        <w:rPr>
          <w:sz w:val="10"/>
        </w:rPr>
        <w:t>as</w:t>
      </w:r>
      <w:r w:rsidR="0001112E" w:rsidRPr="00A41885">
        <w:rPr>
          <w:sz w:val="10"/>
        </w:rPr>
        <w:t xml:space="preserve"> </w:t>
      </w:r>
      <w:r w:rsidR="004C6A55" w:rsidRPr="00A41885">
        <w:rPr>
          <w:sz w:val="10"/>
        </w:rPr>
        <w:t>an ecological concept is fairly recent, dating for</w:t>
      </w:r>
      <w:r w:rsidR="00A41885" w:rsidRPr="00A41885">
        <w:rPr>
          <w:sz w:val="10"/>
        </w:rPr>
        <w:t xml:space="preserve"> </w:t>
      </w:r>
      <w:r w:rsidR="004C6A55" w:rsidRPr="00A41885">
        <w:rPr>
          <w:sz w:val="10"/>
        </w:rPr>
        <w:t>the most part from the mid-twentieth century. The growing desertification of the planet and the disappearance of wetlands of the world have</w:t>
      </w:r>
      <w:r w:rsidR="00A41885" w:rsidRPr="00A41885">
        <w:rPr>
          <w:sz w:val="10"/>
        </w:rPr>
        <w:t xml:space="preserve"> </w:t>
      </w:r>
      <w:r w:rsidR="004C6A55" w:rsidRPr="00A41885">
        <w:rPr>
          <w:sz w:val="10"/>
        </w:rPr>
        <w:t>helped to give us a stronger environmental focus. It is only now in the</w:t>
      </w:r>
      <w:r w:rsidR="00A41885" w:rsidRPr="00A41885">
        <w:rPr>
          <w:sz w:val="10"/>
        </w:rPr>
        <w:t xml:space="preserve"> </w:t>
      </w:r>
      <w:r w:rsidR="004C6A55" w:rsidRPr="00A41885">
        <w:rPr>
          <w:sz w:val="10"/>
        </w:rPr>
        <w:t>twenty-first century that we are beginning to realize that water is the key</w:t>
      </w:r>
      <w:r w:rsidR="00A41885" w:rsidRPr="00A41885">
        <w:rPr>
          <w:sz w:val="10"/>
        </w:rPr>
        <w:t xml:space="preserve"> </w:t>
      </w:r>
      <w:r w:rsidR="004C6A55" w:rsidRPr="00A41885">
        <w:rPr>
          <w:sz w:val="10"/>
        </w:rPr>
        <w:t>component of climate change. For some time, experts have argued about</w:t>
      </w:r>
      <w:r w:rsidR="00A41885" w:rsidRPr="00A41885">
        <w:rPr>
          <w:sz w:val="10"/>
        </w:rPr>
        <w:t xml:space="preserve"> </w:t>
      </w:r>
      <w:r w:rsidR="004C6A55" w:rsidRPr="00A41885">
        <w:rPr>
          <w:sz w:val="10"/>
        </w:rPr>
        <w:t>the earth s carrying capacity to support ever-larger populations. For example, will there be enough food and water on the planet to support</w:t>
      </w:r>
      <w:r w:rsidR="00A41885" w:rsidRPr="00A41885">
        <w:rPr>
          <w:sz w:val="10"/>
        </w:rPr>
        <w:t xml:space="preserve"> </w:t>
      </w:r>
      <w:r w:rsidR="004C6A55" w:rsidRPr="00A41885">
        <w:rPr>
          <w:sz w:val="10"/>
        </w:rPr>
        <w:t>a population of eight to ten billion people? Meanwhile, in developing</w:t>
      </w:r>
      <w:r w:rsidR="00A41885" w:rsidRPr="00A41885">
        <w:rPr>
          <w:sz w:val="10"/>
        </w:rPr>
        <w:t xml:space="preserve"> </w:t>
      </w:r>
      <w:r w:rsidR="004C6A55" w:rsidRPr="00A41885">
        <w:rPr>
          <w:sz w:val="10"/>
        </w:rPr>
        <w:t xml:space="preserve">nations, </w:t>
      </w:r>
      <w:r w:rsidR="004C6A55" w:rsidRPr="00AE1334">
        <w:rPr>
          <w:rStyle w:val="StyleUnderline"/>
        </w:rPr>
        <w:t>water issues intensify every day between rich residents of overcrowded cities and their poorest neighbors</w:t>
      </w:r>
      <w:r w:rsidR="004C6A55" w:rsidRPr="00A41885">
        <w:rPr>
          <w:sz w:val="10"/>
        </w:rPr>
        <w:t>. The World Water Forum, at</w:t>
      </w:r>
      <w:r w:rsidR="00A41885" w:rsidRPr="00A41885">
        <w:rPr>
          <w:sz w:val="10"/>
        </w:rPr>
        <w:t xml:space="preserve"> </w:t>
      </w:r>
      <w:r w:rsidR="004C6A55" w:rsidRPr="00A41885">
        <w:rPr>
          <w:sz w:val="10"/>
        </w:rPr>
        <w:t>its third triennial meeting, in Istanbul in 2009, offered a grim assessment</w:t>
      </w:r>
      <w:r w:rsidR="00A41885" w:rsidRPr="00A41885">
        <w:rPr>
          <w:sz w:val="10"/>
        </w:rPr>
        <w:t xml:space="preserve"> </w:t>
      </w:r>
      <w:r w:rsidR="004C6A55" w:rsidRPr="00A41885">
        <w:rPr>
          <w:sz w:val="10"/>
        </w:rPr>
        <w:t>in its “Water in a Changing World” report. It was still business as usual</w:t>
      </w:r>
      <w:r w:rsidR="00A41885" w:rsidRPr="00A41885">
        <w:rPr>
          <w:sz w:val="10"/>
        </w:rPr>
        <w:t xml:space="preserve"> </w:t>
      </w:r>
      <w:r w:rsidR="004C6A55" w:rsidRPr="00A41885">
        <w:rPr>
          <w:sz w:val="10"/>
        </w:rPr>
        <w:t>for the five billion people, or two-thirds of the planet, who do not have</w:t>
      </w:r>
      <w:r w:rsidR="00A41885" w:rsidRPr="00A41885">
        <w:rPr>
          <w:sz w:val="10"/>
        </w:rPr>
        <w:t xml:space="preserve"> </w:t>
      </w:r>
      <w:r w:rsidR="004C6A55" w:rsidRPr="00A41885">
        <w:rPr>
          <w:sz w:val="10"/>
        </w:rPr>
        <w:t xml:space="preserve">access to safe water, adequate sanitation, or enough food to eat.17 </w:t>
      </w:r>
      <w:proofErr w:type="gramStart"/>
      <w:r w:rsidR="004C6A55" w:rsidRPr="00A41885">
        <w:rPr>
          <w:sz w:val="10"/>
        </w:rPr>
        <w:t>Each</w:t>
      </w:r>
      <w:proofErr w:type="gramEnd"/>
      <w:r w:rsidR="00A41885" w:rsidRPr="00A41885">
        <w:rPr>
          <w:sz w:val="10"/>
        </w:rPr>
        <w:t xml:space="preserve"> </w:t>
      </w:r>
      <w:r w:rsidR="004C6A55" w:rsidRPr="00A41885">
        <w:rPr>
          <w:sz w:val="10"/>
        </w:rPr>
        <w:t>year, the World Water Forum reported, the world increases by eighty</w:t>
      </w:r>
      <w:r w:rsidR="00A41885" w:rsidRPr="00A41885">
        <w:rPr>
          <w:sz w:val="10"/>
        </w:rPr>
        <w:t xml:space="preserve"> </w:t>
      </w:r>
      <w:r w:rsidR="004C6A55" w:rsidRPr="00A41885">
        <w:rPr>
          <w:sz w:val="10"/>
        </w:rPr>
        <w:t>million people, continually stressing our global freshwater resources.</w:t>
      </w:r>
      <w:r w:rsidR="00A41885" w:rsidRPr="00A41885">
        <w:rPr>
          <w:sz w:val="10"/>
        </w:rPr>
        <w:t xml:space="preserve"> </w:t>
      </w:r>
      <w:r w:rsidR="004C6A55" w:rsidRPr="00A41885">
        <w:rPr>
          <w:sz w:val="10"/>
        </w:rPr>
        <w:t>Looking at water through the critical lens of the twenty-first century,</w:t>
      </w:r>
      <w:r w:rsidR="00A41885" w:rsidRPr="00A41885">
        <w:rPr>
          <w:sz w:val="10"/>
        </w:rPr>
        <w:t xml:space="preserve"> </w:t>
      </w:r>
      <w:r w:rsidR="004C6A55" w:rsidRPr="00A41885">
        <w:rPr>
          <w:sz w:val="10"/>
        </w:rPr>
        <w:t>we see our rivers drying up. Some of the world</w:t>
      </w:r>
      <w:r w:rsidR="00AE1334" w:rsidRPr="00A41885">
        <w:rPr>
          <w:sz w:val="10"/>
        </w:rPr>
        <w:t>’</w:t>
      </w:r>
      <w:r w:rsidR="004C6A55" w:rsidRPr="00A41885">
        <w:rPr>
          <w:sz w:val="10"/>
        </w:rPr>
        <w:t>s largest rivers, including the Yellow, the Niger, and the Colorado, are drying up as a result</w:t>
      </w:r>
      <w:r w:rsidR="00A41885" w:rsidRPr="00A41885">
        <w:rPr>
          <w:sz w:val="10"/>
        </w:rPr>
        <w:t xml:space="preserve"> </w:t>
      </w:r>
      <w:r w:rsidR="004C6A55" w:rsidRPr="00A41885">
        <w:rPr>
          <w:sz w:val="10"/>
        </w:rPr>
        <w:t>of climate change with potentially disastrous consequences for many</w:t>
      </w:r>
      <w:r w:rsidR="00A41885" w:rsidRPr="00A41885">
        <w:rPr>
          <w:sz w:val="10"/>
        </w:rPr>
        <w:t xml:space="preserve"> </w:t>
      </w:r>
      <w:r w:rsidR="004C6A55" w:rsidRPr="00A41885">
        <w:rPr>
          <w:sz w:val="10"/>
        </w:rPr>
        <w:t>of the world’s populous regions and cities of the world.18 Water in the</w:t>
      </w:r>
      <w:r w:rsidR="00A41885" w:rsidRPr="00A41885">
        <w:rPr>
          <w:sz w:val="10"/>
        </w:rPr>
        <w:t xml:space="preserve"> </w:t>
      </w:r>
      <w:r w:rsidR="004C6A55" w:rsidRPr="00A41885">
        <w:rPr>
          <w:sz w:val="10"/>
        </w:rPr>
        <w:t>Rio Grande evaporates before reaching the Gulf, the flow of the Nile</w:t>
      </w:r>
      <w:r w:rsidR="00A41885" w:rsidRPr="00A41885">
        <w:rPr>
          <w:sz w:val="10"/>
        </w:rPr>
        <w:t xml:space="preserve"> </w:t>
      </w:r>
      <w:r w:rsidR="004C6A55" w:rsidRPr="00A41885">
        <w:rPr>
          <w:sz w:val="10"/>
        </w:rPr>
        <w:t>has choked by a dam, and reservoirs lose millions of gallons of water</w:t>
      </w:r>
      <w:r w:rsidR="00A41885" w:rsidRPr="00A41885">
        <w:rPr>
          <w:sz w:val="10"/>
        </w:rPr>
        <w:t xml:space="preserve"> </w:t>
      </w:r>
      <w:r w:rsidR="004C6A55" w:rsidRPr="00A41885">
        <w:rPr>
          <w:sz w:val="10"/>
        </w:rPr>
        <w:t xml:space="preserve">through evaporation. </w:t>
      </w:r>
      <w:r w:rsidR="004C6A55" w:rsidRPr="00FC72C9">
        <w:rPr>
          <w:rStyle w:val="StyleUnderline"/>
        </w:rPr>
        <w:t>In many parts</w:t>
      </w:r>
      <w:r w:rsidR="004C6A55" w:rsidRPr="00A41885">
        <w:rPr>
          <w:sz w:val="10"/>
        </w:rPr>
        <w:t xml:space="preserve"> of India, </w:t>
      </w:r>
      <w:r w:rsidR="004C6A55" w:rsidRPr="00FC72C9">
        <w:rPr>
          <w:rStyle w:val="StyleUnderline"/>
        </w:rPr>
        <w:t>farmers desperate for irrigation water plunder their aquifers faster than rainfall can replenish the</w:t>
      </w:r>
      <w:r w:rsidR="00A41885">
        <w:rPr>
          <w:rStyle w:val="StyleUnderline"/>
        </w:rPr>
        <w:t xml:space="preserve"> </w:t>
      </w:r>
      <w:r w:rsidR="004C6A55" w:rsidRPr="00FC72C9">
        <w:rPr>
          <w:rStyle w:val="StyleUnderline"/>
        </w:rPr>
        <w:t>withdrawn water</w:t>
      </w:r>
      <w:r w:rsidR="004C6A55" w:rsidRPr="00A41885">
        <w:rPr>
          <w:sz w:val="10"/>
        </w:rPr>
        <w:t>. Scientists also predict that those rivers that have seen</w:t>
      </w:r>
      <w:r w:rsidR="00A41885" w:rsidRPr="00A41885">
        <w:rPr>
          <w:sz w:val="10"/>
        </w:rPr>
        <w:t xml:space="preserve"> </w:t>
      </w:r>
      <w:r w:rsidR="004C6A55" w:rsidRPr="00A41885">
        <w:rPr>
          <w:sz w:val="10"/>
        </w:rPr>
        <w:t>stable or increased flows, such as the Brahmaputra in South Asia and</w:t>
      </w:r>
      <w:r w:rsidR="00A41885" w:rsidRPr="00A41885">
        <w:rPr>
          <w:sz w:val="10"/>
        </w:rPr>
        <w:t xml:space="preserve"> </w:t>
      </w:r>
      <w:r w:rsidR="004C6A55" w:rsidRPr="00A41885">
        <w:rPr>
          <w:sz w:val="10"/>
        </w:rPr>
        <w:t>the Yangtze in China, could wither as inland glaciers melt and rainfall</w:t>
      </w:r>
      <w:r w:rsidR="00A41885" w:rsidRPr="00A41885">
        <w:rPr>
          <w:sz w:val="10"/>
        </w:rPr>
        <w:t xml:space="preserve"> </w:t>
      </w:r>
      <w:r w:rsidR="004C6A55" w:rsidRPr="00A41885">
        <w:rPr>
          <w:sz w:val="10"/>
        </w:rPr>
        <w:t>patterns are altered as a result of climate change.19</w:t>
      </w:r>
      <w:r w:rsidR="00A41885" w:rsidRPr="00A41885">
        <w:rPr>
          <w:sz w:val="10"/>
        </w:rPr>
        <w:t xml:space="preserve"> </w:t>
      </w:r>
      <w:r w:rsidR="004C6A55" w:rsidRPr="0049588A">
        <w:rPr>
          <w:rStyle w:val="StyleUnderline"/>
        </w:rPr>
        <w:t>More than half the world’s wetlands have disappeared, and climate</w:t>
      </w:r>
      <w:r w:rsidR="00A41885">
        <w:rPr>
          <w:rStyle w:val="StyleUnderline"/>
        </w:rPr>
        <w:t xml:space="preserve"> </w:t>
      </w:r>
      <w:r w:rsidR="004C6A55" w:rsidRPr="0049588A">
        <w:rPr>
          <w:rStyle w:val="StyleUnderline"/>
        </w:rPr>
        <w:t>change</w:t>
      </w:r>
      <w:r w:rsidR="004C6A55" w:rsidRPr="00A41885">
        <w:rPr>
          <w:sz w:val="10"/>
        </w:rPr>
        <w:t xml:space="preserve"> around the world </w:t>
      </w:r>
      <w:r w:rsidR="004C6A55" w:rsidRPr="0049588A">
        <w:rPr>
          <w:rStyle w:val="StyleUnderline"/>
        </w:rPr>
        <w:t>has</w:t>
      </w:r>
      <w:r w:rsidR="004C6A55" w:rsidRPr="00A41885">
        <w:rPr>
          <w:sz w:val="10"/>
        </w:rPr>
        <w:t xml:space="preserve"> altered weather patterns and </w:t>
      </w:r>
      <w:r w:rsidR="004C6A55" w:rsidRPr="0049588A">
        <w:rPr>
          <w:rStyle w:val="StyleUnderline"/>
        </w:rPr>
        <w:t>led to water</w:t>
      </w:r>
      <w:r w:rsidR="00A41885">
        <w:rPr>
          <w:rStyle w:val="StyleUnderline"/>
        </w:rPr>
        <w:t xml:space="preserve"> </w:t>
      </w:r>
      <w:r w:rsidR="004C6A55" w:rsidRPr="0049588A">
        <w:rPr>
          <w:rStyle w:val="StyleUnderline"/>
        </w:rPr>
        <w:t>shortages</w:t>
      </w:r>
      <w:r w:rsidR="004C6A55" w:rsidRPr="00A41885">
        <w:rPr>
          <w:sz w:val="10"/>
        </w:rPr>
        <w:t xml:space="preserve">.20 </w:t>
      </w:r>
      <w:r w:rsidR="004C6A55" w:rsidRPr="0049588A">
        <w:rPr>
          <w:rStyle w:val="StyleUnderline"/>
        </w:rPr>
        <w:t>Such developments may unleash conflict and major out-migrations in developed countries as well</w:t>
      </w:r>
      <w:r w:rsidR="004C6A55" w:rsidRPr="00A41885">
        <w:rPr>
          <w:sz w:val="10"/>
        </w:rPr>
        <w:t>. In the United States hydrologists</w:t>
      </w:r>
      <w:r w:rsidR="00A41885" w:rsidRPr="00A41885">
        <w:rPr>
          <w:sz w:val="10"/>
        </w:rPr>
        <w:t xml:space="preserve"> </w:t>
      </w:r>
      <w:r w:rsidR="004C6A55" w:rsidRPr="00A41885">
        <w:rPr>
          <w:sz w:val="10"/>
        </w:rPr>
        <w:t>fear that as water as a commodity becomes increasingly scarcer, conflicts</w:t>
      </w:r>
      <w:r w:rsidR="00A41885" w:rsidRPr="00A41885">
        <w:rPr>
          <w:sz w:val="10"/>
        </w:rPr>
        <w:t xml:space="preserve"> </w:t>
      </w:r>
      <w:r w:rsidR="004C6A55" w:rsidRPr="00A41885">
        <w:rPr>
          <w:sz w:val="10"/>
        </w:rPr>
        <w:t>will arise between the United States and Canada over access to the Great</w:t>
      </w:r>
      <w:r w:rsidR="00A41885" w:rsidRPr="00A41885">
        <w:rPr>
          <w:sz w:val="10"/>
        </w:rPr>
        <w:t xml:space="preserve"> </w:t>
      </w:r>
      <w:r w:rsidR="004C6A55" w:rsidRPr="00A41885">
        <w:rPr>
          <w:sz w:val="10"/>
        </w:rPr>
        <w:t>Lakes. As the Southwestern states and California swelter under the onslaught of a multiyear drought, governments increasingly turn a hungry</w:t>
      </w:r>
      <w:r w:rsidR="00A41885" w:rsidRPr="00A41885">
        <w:rPr>
          <w:sz w:val="10"/>
        </w:rPr>
        <w:t xml:space="preserve"> </w:t>
      </w:r>
      <w:r w:rsidR="004C6A55" w:rsidRPr="00A41885">
        <w:rPr>
          <w:sz w:val="10"/>
        </w:rPr>
        <w:t>eye toward tapping Lake Superior and bringing the “blue gold" to irrigate their parched lands. Consider the Colorado River, a major water</w:t>
      </w:r>
      <w:r w:rsidR="00A41885" w:rsidRPr="00A41885">
        <w:rPr>
          <w:sz w:val="10"/>
        </w:rPr>
        <w:t xml:space="preserve"> </w:t>
      </w:r>
      <w:r w:rsidR="004C6A55" w:rsidRPr="00A41885">
        <w:rPr>
          <w:sz w:val="10"/>
        </w:rPr>
        <w:t>source for seven states and parts of northwestern Mexico. Currently the</w:t>
      </w:r>
      <w:r w:rsidR="00A41885" w:rsidRPr="00A41885">
        <w:rPr>
          <w:sz w:val="10"/>
        </w:rPr>
        <w:t xml:space="preserve"> </w:t>
      </w:r>
      <w:r w:rsidR="004C6A55" w:rsidRPr="00A41885">
        <w:rPr>
          <w:sz w:val="10"/>
        </w:rPr>
        <w:t>Colorado River barely meets the needs of the many millions who rely</w:t>
      </w:r>
      <w:r w:rsidR="00A41885" w:rsidRPr="00A41885">
        <w:rPr>
          <w:sz w:val="10"/>
        </w:rPr>
        <w:t xml:space="preserve"> </w:t>
      </w:r>
      <w:r w:rsidR="004C6A55" w:rsidRPr="00A41885">
        <w:rPr>
          <w:sz w:val="10"/>
        </w:rPr>
        <w:t xml:space="preserve">on it. If water levels drop further, Peter </w:t>
      </w:r>
      <w:proofErr w:type="spellStart"/>
      <w:r w:rsidR="004C6A55" w:rsidRPr="00A41885">
        <w:rPr>
          <w:sz w:val="10"/>
        </w:rPr>
        <w:t>Gleick</w:t>
      </w:r>
      <w:proofErr w:type="spellEnd"/>
      <w:r w:rsidR="004C6A55" w:rsidRPr="00A41885">
        <w:rPr>
          <w:sz w:val="10"/>
        </w:rPr>
        <w:t xml:space="preserve"> of the Pacific Institute in</w:t>
      </w:r>
      <w:r w:rsidR="00A41885" w:rsidRPr="00A41885">
        <w:rPr>
          <w:sz w:val="10"/>
        </w:rPr>
        <w:t xml:space="preserve"> </w:t>
      </w:r>
      <w:r w:rsidR="004C6A55" w:rsidRPr="00A41885">
        <w:rPr>
          <w:sz w:val="10"/>
        </w:rPr>
        <w:t xml:space="preserve">Oakland, California, said to Newsweek, it could “derail the system altogether."21 Additionally, </w:t>
      </w:r>
      <w:r w:rsidR="004C6A55" w:rsidRPr="0049588A">
        <w:rPr>
          <w:rStyle w:val="StyleUnderline"/>
        </w:rPr>
        <w:t>drought-induced population out-migration may</w:t>
      </w:r>
      <w:r w:rsidR="00A41885">
        <w:rPr>
          <w:rStyle w:val="StyleUnderline"/>
        </w:rPr>
        <w:t xml:space="preserve"> </w:t>
      </w:r>
      <w:r w:rsidR="004C6A55" w:rsidRPr="0049588A">
        <w:rPr>
          <w:rStyle w:val="StyleUnderline"/>
        </w:rPr>
        <w:t>strain state and federal budgets with relocation costs</w:t>
      </w:r>
      <w:r w:rsidR="004C6A55" w:rsidRPr="00A41885">
        <w:rPr>
          <w:sz w:val="10"/>
        </w:rPr>
        <w:t xml:space="preserve"> and the attendant</w:t>
      </w:r>
      <w:r w:rsidR="00A41885" w:rsidRPr="00A41885">
        <w:rPr>
          <w:sz w:val="10"/>
        </w:rPr>
        <w:t xml:space="preserve"> </w:t>
      </w:r>
      <w:r w:rsidR="004C6A55" w:rsidRPr="00A41885">
        <w:rPr>
          <w:sz w:val="10"/>
        </w:rPr>
        <w:t>problems of community upheaval.</w:t>
      </w:r>
      <w:r w:rsidR="00A41885" w:rsidRPr="00A41885">
        <w:rPr>
          <w:sz w:val="10"/>
        </w:rPr>
        <w:t xml:space="preserve"> </w:t>
      </w:r>
      <w:r w:rsidR="004C6A55" w:rsidRPr="000639FD">
        <w:rPr>
          <w:rStyle w:val="StyleUnderline"/>
        </w:rPr>
        <w:t>When profound water shortages or ravaging floods put populations on</w:t>
      </w:r>
      <w:r w:rsidR="00A41885">
        <w:rPr>
          <w:rStyle w:val="StyleUnderline"/>
        </w:rPr>
        <w:t xml:space="preserve"> </w:t>
      </w:r>
      <w:r w:rsidR="004C6A55" w:rsidRPr="000639FD">
        <w:rPr>
          <w:rStyle w:val="StyleUnderline"/>
        </w:rPr>
        <w:t xml:space="preserve">the move, they must go somewhere, and this </w:t>
      </w:r>
      <w:r w:rsidR="004C6A55" w:rsidRPr="008F2D2B">
        <w:rPr>
          <w:rStyle w:val="Emphasis"/>
          <w:highlight w:val="cyan"/>
        </w:rPr>
        <w:t>migration</w:t>
      </w:r>
      <w:r w:rsidR="004C6A55" w:rsidRPr="008F2D2B">
        <w:rPr>
          <w:rStyle w:val="StyleUnderline"/>
          <w:highlight w:val="cyan"/>
        </w:rPr>
        <w:t xml:space="preserve"> can </w:t>
      </w:r>
      <w:r w:rsidR="004C6A55" w:rsidRPr="008F2D2B">
        <w:rPr>
          <w:rStyle w:val="Emphasis"/>
          <w:highlight w:val="cyan"/>
        </w:rPr>
        <w:t>create conflict</w:t>
      </w:r>
      <w:r w:rsidR="004C6A55" w:rsidRPr="00A41885">
        <w:rPr>
          <w:sz w:val="10"/>
        </w:rPr>
        <w:t xml:space="preserve"> in the area receiving migrants. The arrival of migrants to areas that</w:t>
      </w:r>
      <w:r w:rsidR="00A41885" w:rsidRPr="00A41885">
        <w:rPr>
          <w:sz w:val="10"/>
        </w:rPr>
        <w:t xml:space="preserve"> </w:t>
      </w:r>
      <w:r w:rsidR="004C6A55" w:rsidRPr="00A41885">
        <w:rPr>
          <w:sz w:val="10"/>
        </w:rPr>
        <w:t xml:space="preserve">already are experiencing water shortages, such as parts of India, can burden the economic and resource base of the receiving area.22 </w:t>
      </w:r>
      <w:proofErr w:type="gramStart"/>
      <w:r w:rsidR="004C6A55" w:rsidRPr="00A41885">
        <w:rPr>
          <w:sz w:val="10"/>
        </w:rPr>
        <w:t>And</w:t>
      </w:r>
      <w:proofErr w:type="gramEnd"/>
      <w:r w:rsidR="004C6A55" w:rsidRPr="00A41885">
        <w:rPr>
          <w:sz w:val="10"/>
        </w:rPr>
        <w:t xml:space="preserve"> when</w:t>
      </w:r>
      <w:r w:rsidR="00A41885" w:rsidRPr="00A41885">
        <w:rPr>
          <w:sz w:val="10"/>
        </w:rPr>
        <w:t xml:space="preserve"> </w:t>
      </w:r>
      <w:r w:rsidR="004C6A55" w:rsidRPr="00A41885">
        <w:rPr>
          <w:sz w:val="10"/>
        </w:rPr>
        <w:t>these migrants belong to different ethnic or religious groups, residents</w:t>
      </w:r>
      <w:r w:rsidR="00A41885" w:rsidRPr="00A41885">
        <w:rPr>
          <w:sz w:val="10"/>
        </w:rPr>
        <w:t xml:space="preserve"> </w:t>
      </w:r>
      <w:r w:rsidR="004C6A55" w:rsidRPr="00A41885">
        <w:rPr>
          <w:sz w:val="10"/>
        </w:rPr>
        <w:t>may feel threatened and respond aggressively. No matter how peaceful</w:t>
      </w:r>
      <w:r w:rsidR="00A41885" w:rsidRPr="00A41885">
        <w:rPr>
          <w:sz w:val="10"/>
        </w:rPr>
        <w:t xml:space="preserve"> </w:t>
      </w:r>
      <w:r w:rsidR="004C6A55" w:rsidRPr="00A41885">
        <w:rPr>
          <w:sz w:val="10"/>
        </w:rPr>
        <w:t xml:space="preserve">climate refugees may be, in most cases their arrival will generate significant levels of public suspicion and mistrust. As Rafael </w:t>
      </w:r>
      <w:proofErr w:type="spellStart"/>
      <w:r w:rsidR="004C6A55" w:rsidRPr="00A41885">
        <w:rPr>
          <w:sz w:val="10"/>
        </w:rPr>
        <w:t>Reveny</w:t>
      </w:r>
      <w:proofErr w:type="spellEnd"/>
      <w:r w:rsidR="004C6A55" w:rsidRPr="00A41885">
        <w:rPr>
          <w:sz w:val="10"/>
        </w:rPr>
        <w:t xml:space="preserve"> notes,</w:t>
      </w:r>
      <w:r w:rsidR="00A41885" w:rsidRPr="00A41885">
        <w:rPr>
          <w:sz w:val="10"/>
        </w:rPr>
        <w:t xml:space="preserve"> </w:t>
      </w:r>
      <w:r w:rsidR="004C6A55" w:rsidRPr="00A41885">
        <w:rPr>
          <w:sz w:val="10"/>
        </w:rPr>
        <w:t>sudden drastic environmental changes can push many people to migrate</w:t>
      </w:r>
      <w:r w:rsidR="00A41885" w:rsidRPr="00A41885">
        <w:rPr>
          <w:sz w:val="10"/>
        </w:rPr>
        <w:t xml:space="preserve"> </w:t>
      </w:r>
      <w:r w:rsidR="004C6A55" w:rsidRPr="00A41885">
        <w:rPr>
          <w:sz w:val="10"/>
        </w:rPr>
        <w:t xml:space="preserve">quickly. The arrival of Bangladeshi climate refugees in India led to violence in the 1980s.23 </w:t>
      </w:r>
      <w:proofErr w:type="gramStart"/>
      <w:r w:rsidR="004C6A55" w:rsidRPr="00A41885">
        <w:rPr>
          <w:sz w:val="10"/>
        </w:rPr>
        <w:t>Similarly</w:t>
      </w:r>
      <w:proofErr w:type="gramEnd"/>
      <w:r w:rsidR="004C6A55" w:rsidRPr="00A41885">
        <w:rPr>
          <w:sz w:val="10"/>
        </w:rPr>
        <w:t>, the absorption of Dust Bowl migrants in</w:t>
      </w:r>
      <w:r w:rsidR="00A41885" w:rsidRPr="00A41885">
        <w:rPr>
          <w:sz w:val="10"/>
        </w:rPr>
        <w:t xml:space="preserve"> </w:t>
      </w:r>
      <w:r w:rsidR="004C6A55" w:rsidRPr="00A41885">
        <w:rPr>
          <w:sz w:val="10"/>
        </w:rPr>
        <w:t>California during the 1930s depression had more than its share of conflict. “Okies’ from the Oklahoma plains faced slurs, discrimination, and</w:t>
      </w:r>
      <w:r w:rsidR="00A41885" w:rsidRPr="00A41885">
        <w:rPr>
          <w:sz w:val="10"/>
        </w:rPr>
        <w:t xml:space="preserve"> </w:t>
      </w:r>
      <w:r w:rsidR="004C6A55" w:rsidRPr="00A41885">
        <w:rPr>
          <w:sz w:val="10"/>
        </w:rPr>
        <w:t>beatings. Their shacks were burned, and police manned the California</w:t>
      </w:r>
      <w:r w:rsidR="00A41885" w:rsidRPr="00A41885">
        <w:rPr>
          <w:sz w:val="10"/>
        </w:rPr>
        <w:t xml:space="preserve"> </w:t>
      </w:r>
      <w:r w:rsidR="004C6A55" w:rsidRPr="00A41885">
        <w:rPr>
          <w:sz w:val="10"/>
        </w:rPr>
        <w:t>border to block their entry into the state.</w:t>
      </w:r>
      <w:r w:rsidR="00A41885" w:rsidRPr="00A41885">
        <w:rPr>
          <w:sz w:val="10"/>
        </w:rPr>
        <w:t xml:space="preserve"> </w:t>
      </w:r>
      <w:r w:rsidR="004C6A55" w:rsidRPr="000639FD">
        <w:rPr>
          <w:rStyle w:val="StyleUnderline"/>
        </w:rPr>
        <w:t>The main crisis to come, however, will be the water rivalry between</w:t>
      </w:r>
      <w:r w:rsidR="00A41885">
        <w:rPr>
          <w:rStyle w:val="StyleUnderline"/>
        </w:rPr>
        <w:t xml:space="preserve"> </w:t>
      </w:r>
      <w:r w:rsidR="004C6A55" w:rsidRPr="000639FD">
        <w:rPr>
          <w:rStyle w:val="StyleUnderline"/>
        </w:rPr>
        <w:t>India and China, which undoubtedly will produce an anguished flow of</w:t>
      </w:r>
      <w:r w:rsidR="00A41885">
        <w:rPr>
          <w:rStyle w:val="StyleUnderline"/>
        </w:rPr>
        <w:t xml:space="preserve"> </w:t>
      </w:r>
      <w:r w:rsidR="004C6A55" w:rsidRPr="000639FD">
        <w:rPr>
          <w:rStyle w:val="StyleUnderline"/>
        </w:rPr>
        <w:t>climate refugees</w:t>
      </w:r>
      <w:r w:rsidR="004C6A55" w:rsidRPr="00A41885">
        <w:rPr>
          <w:sz w:val="10"/>
        </w:rPr>
        <w:t>. China’s unique water power status stems from its control of the headwaters of the Ganges and Brahmaputra Rivers that flow</w:t>
      </w:r>
      <w:r w:rsidR="00A41885" w:rsidRPr="00A41885">
        <w:rPr>
          <w:sz w:val="10"/>
        </w:rPr>
        <w:t xml:space="preserve"> </w:t>
      </w:r>
      <w:r w:rsidR="004C6A55" w:rsidRPr="00A41885">
        <w:rPr>
          <w:sz w:val="10"/>
        </w:rPr>
        <w:t xml:space="preserve">into India and other Southeast Asian countries. </w:t>
      </w:r>
      <w:r w:rsidR="004C6A55" w:rsidRPr="004F202F">
        <w:rPr>
          <w:rStyle w:val="StyleUnderline"/>
        </w:rPr>
        <w:t>As both China and India</w:t>
      </w:r>
      <w:r w:rsidR="00A41885">
        <w:rPr>
          <w:rStyle w:val="StyleUnderline"/>
        </w:rPr>
        <w:t xml:space="preserve"> </w:t>
      </w:r>
      <w:r w:rsidR="004C6A55" w:rsidRPr="004F202F">
        <w:rPr>
          <w:rStyle w:val="StyleUnderline"/>
        </w:rPr>
        <w:t xml:space="preserve">have nuclear weapons, hydrologists worry that </w:t>
      </w:r>
      <w:r w:rsidR="004C6A55" w:rsidRPr="00F86E8F">
        <w:rPr>
          <w:rStyle w:val="Emphasis"/>
          <w:highlight w:val="cyan"/>
        </w:rPr>
        <w:t>water conflicts</w:t>
      </w:r>
      <w:r w:rsidR="004C6A55" w:rsidRPr="00F86E8F">
        <w:rPr>
          <w:rStyle w:val="StyleUnderline"/>
          <w:highlight w:val="cyan"/>
        </w:rPr>
        <w:t xml:space="preserve"> between</w:t>
      </w:r>
      <w:r w:rsidR="00A41885" w:rsidRPr="00F86E8F">
        <w:rPr>
          <w:rStyle w:val="StyleUnderline"/>
          <w:highlight w:val="cyan"/>
        </w:rPr>
        <w:t xml:space="preserve"> </w:t>
      </w:r>
      <w:r w:rsidR="004C6A55" w:rsidRPr="00F86E8F">
        <w:rPr>
          <w:rStyle w:val="Emphasis"/>
          <w:highlight w:val="cyan"/>
        </w:rPr>
        <w:t>India</w:t>
      </w:r>
      <w:r w:rsidR="004C6A55" w:rsidRPr="00F86E8F">
        <w:rPr>
          <w:rStyle w:val="StyleUnderline"/>
          <w:highlight w:val="cyan"/>
        </w:rPr>
        <w:t xml:space="preserve"> and </w:t>
      </w:r>
      <w:r w:rsidR="004C6A55" w:rsidRPr="00F86E8F">
        <w:rPr>
          <w:rStyle w:val="Emphasis"/>
          <w:highlight w:val="cyan"/>
        </w:rPr>
        <w:t>China</w:t>
      </w:r>
      <w:r w:rsidR="004C6A55" w:rsidRPr="00F86E8F">
        <w:rPr>
          <w:rStyle w:val="StyleUnderline"/>
          <w:highlight w:val="cyan"/>
        </w:rPr>
        <w:t xml:space="preserve"> may result in </w:t>
      </w:r>
      <w:r w:rsidR="004C6A55" w:rsidRPr="00F86E8F">
        <w:rPr>
          <w:rStyle w:val="Emphasis"/>
          <w:highlight w:val="cyan"/>
        </w:rPr>
        <w:t>nuclear attacks</w:t>
      </w:r>
      <w:r w:rsidR="004C6A55" w:rsidRPr="00A41885">
        <w:rPr>
          <w:sz w:val="10"/>
        </w:rPr>
        <w:t xml:space="preserve"> on dams and other riparian systems. Chinas aggressive dam construction of India’s headwaters</w:t>
      </w:r>
      <w:r w:rsidR="00A41885" w:rsidRPr="00A41885">
        <w:rPr>
          <w:sz w:val="10"/>
        </w:rPr>
        <w:t xml:space="preserve"> </w:t>
      </w:r>
      <w:r w:rsidR="004C6A55" w:rsidRPr="00A41885">
        <w:rPr>
          <w:sz w:val="10"/>
        </w:rPr>
        <w:t>in the high Himalayas is a constant irritant to India As the Carnegie</w:t>
      </w:r>
      <w:r w:rsidR="00A41885" w:rsidRPr="00A41885">
        <w:rPr>
          <w:sz w:val="10"/>
        </w:rPr>
        <w:t xml:space="preserve"> </w:t>
      </w:r>
      <w:r w:rsidR="004C6A55" w:rsidRPr="00A41885">
        <w:rPr>
          <w:sz w:val="10"/>
        </w:rPr>
        <w:t>Foundation points out in its report, “A Crisis to Come,” China now has</w:t>
      </w:r>
      <w:r w:rsidR="00A41885" w:rsidRPr="00A41885">
        <w:rPr>
          <w:sz w:val="10"/>
        </w:rPr>
        <w:t xml:space="preserve"> </w:t>
      </w:r>
      <w:proofErr w:type="spellStart"/>
      <w:r w:rsidR="004C6A55" w:rsidRPr="00A41885">
        <w:rPr>
          <w:sz w:val="10"/>
        </w:rPr>
        <w:t>hydrohegemony</w:t>
      </w:r>
      <w:proofErr w:type="spellEnd"/>
      <w:r w:rsidR="004C6A55" w:rsidRPr="00A41885">
        <w:rPr>
          <w:sz w:val="10"/>
        </w:rPr>
        <w:t xml:space="preserve"> over key headwaters that flow into much of South Asia</w:t>
      </w:r>
      <w:r w:rsidR="00A41885" w:rsidRPr="00A41885">
        <w:rPr>
          <w:sz w:val="10"/>
        </w:rPr>
        <w:t xml:space="preserve"> </w:t>
      </w:r>
      <w:r w:rsidR="004C6A55" w:rsidRPr="00A41885">
        <w:rPr>
          <w:sz w:val="10"/>
        </w:rPr>
        <w:t>and more dams “than the rest of the world combined," yet has historically poor environmental practices over these waters, “which has had</w:t>
      </w:r>
      <w:r w:rsidR="00A41885" w:rsidRPr="00A41885">
        <w:rPr>
          <w:sz w:val="10"/>
        </w:rPr>
        <w:t xml:space="preserve"> </w:t>
      </w:r>
      <w:r w:rsidR="004C6A55" w:rsidRPr="00A41885">
        <w:rPr>
          <w:sz w:val="10"/>
        </w:rPr>
        <w:t>devastating consequences for the environment”:</w:t>
      </w:r>
      <w:r w:rsidR="00A41885" w:rsidRPr="00A41885">
        <w:rPr>
          <w:sz w:val="10"/>
        </w:rPr>
        <w:t xml:space="preserve"> </w:t>
      </w:r>
      <w:r w:rsidR="004C6A55" w:rsidRPr="00A41885">
        <w:rPr>
          <w:sz w:val="10"/>
        </w:rPr>
        <w:t>Headwaters—China is the largest source of transboundary river</w:t>
      </w:r>
      <w:r w:rsidR="00A41885" w:rsidRPr="00A41885">
        <w:rPr>
          <w:sz w:val="10"/>
        </w:rPr>
        <w:t xml:space="preserve"> </w:t>
      </w:r>
      <w:r w:rsidR="004C6A55" w:rsidRPr="00A41885">
        <w:rPr>
          <w:sz w:val="10"/>
        </w:rPr>
        <w:t>flows, including many, such as the Brahmaputra River, that flow from</w:t>
      </w:r>
      <w:r w:rsidR="00A41885" w:rsidRPr="00A41885">
        <w:rPr>
          <w:sz w:val="10"/>
        </w:rPr>
        <w:t xml:space="preserve"> </w:t>
      </w:r>
      <w:r w:rsidR="004C6A55" w:rsidRPr="00A41885">
        <w:rPr>
          <w:sz w:val="10"/>
        </w:rPr>
        <w:t>the Tibetan plateau to much of South Asia.</w:t>
      </w:r>
      <w:r w:rsidR="00A41885" w:rsidRPr="00A41885">
        <w:rPr>
          <w:sz w:val="10"/>
        </w:rPr>
        <w:t xml:space="preserve"> </w:t>
      </w:r>
      <w:r w:rsidR="004C6A55" w:rsidRPr="00A41885">
        <w:rPr>
          <w:sz w:val="10"/>
        </w:rPr>
        <w:t>Dams—No country in history has built more dams than China,</w:t>
      </w:r>
      <w:r w:rsidR="00A41885" w:rsidRPr="00A41885">
        <w:rPr>
          <w:sz w:val="10"/>
        </w:rPr>
        <w:t xml:space="preserve"> </w:t>
      </w:r>
      <w:r w:rsidR="004C6A55" w:rsidRPr="00A41885">
        <w:rPr>
          <w:sz w:val="10"/>
        </w:rPr>
        <w:t>which has built more dams than the rest of the world combined.</w:t>
      </w:r>
      <w:r w:rsidR="00A41885" w:rsidRPr="00A41885">
        <w:rPr>
          <w:sz w:val="10"/>
        </w:rPr>
        <w:t xml:space="preserve"> </w:t>
      </w:r>
      <w:r w:rsidR="00557570" w:rsidRPr="00A41885">
        <w:rPr>
          <w:sz w:val="10"/>
        </w:rPr>
        <w:t>Environmental practices—Chinas use of rivers has been</w:t>
      </w:r>
      <w:r w:rsidR="00A41885" w:rsidRPr="00A41885">
        <w:rPr>
          <w:sz w:val="10"/>
        </w:rPr>
        <w:t xml:space="preserve"> </w:t>
      </w:r>
      <w:r w:rsidR="00557570" w:rsidRPr="00A41885">
        <w:rPr>
          <w:sz w:val="10"/>
        </w:rPr>
        <w:t>ecologically unsafe, which has had devastating consequences for the</w:t>
      </w:r>
      <w:r w:rsidR="00A41885" w:rsidRPr="00A41885">
        <w:rPr>
          <w:sz w:val="10"/>
        </w:rPr>
        <w:t xml:space="preserve"> </w:t>
      </w:r>
      <w:r w:rsidR="00557570" w:rsidRPr="00A41885">
        <w:rPr>
          <w:sz w:val="10"/>
        </w:rPr>
        <w:t>environment.</w:t>
      </w:r>
      <w:r w:rsidR="00A41885" w:rsidRPr="00A41885">
        <w:rPr>
          <w:sz w:val="10"/>
        </w:rPr>
        <w:t xml:space="preserve"> </w:t>
      </w:r>
      <w:r w:rsidR="00557570" w:rsidRPr="00A41885">
        <w:rPr>
          <w:sz w:val="10"/>
        </w:rPr>
        <w:t>'</w:t>
      </w:r>
      <w:proofErr w:type="spellStart"/>
      <w:r w:rsidR="00557570" w:rsidRPr="00A41885">
        <w:rPr>
          <w:sz w:val="10"/>
        </w:rPr>
        <w:t>Ihe</w:t>
      </w:r>
      <w:proofErr w:type="spellEnd"/>
      <w:r w:rsidR="00557570" w:rsidRPr="00A41885">
        <w:rPr>
          <w:sz w:val="10"/>
        </w:rPr>
        <w:t xml:space="preserve"> Carnegie Foundation offers this perspective: “After many years</w:t>
      </w:r>
      <w:r w:rsidR="00A41885" w:rsidRPr="00A41885">
        <w:rPr>
          <w:sz w:val="10"/>
        </w:rPr>
        <w:t xml:space="preserve"> </w:t>
      </w:r>
      <w:r w:rsidR="00557570" w:rsidRPr="00A41885">
        <w:rPr>
          <w:sz w:val="10"/>
        </w:rPr>
        <w:t>of denying plans to build a mega-dam on the Brahmaputra River, one of</w:t>
      </w:r>
      <w:r w:rsidR="00A41885" w:rsidRPr="00A41885">
        <w:rPr>
          <w:sz w:val="10"/>
        </w:rPr>
        <w:t xml:space="preserve"> </w:t>
      </w:r>
      <w:r w:rsidR="00557570" w:rsidRPr="00A41885">
        <w:rPr>
          <w:sz w:val="10"/>
        </w:rPr>
        <w:t>the major rivers of Asia, China recently announced plans to begin construction. This river is one of India’s and Bangladesh’s largest sources of</w:t>
      </w:r>
      <w:r w:rsidR="00A41885" w:rsidRPr="00A41885">
        <w:rPr>
          <w:sz w:val="10"/>
        </w:rPr>
        <w:t xml:space="preserve"> </w:t>
      </w:r>
      <w:r w:rsidR="00557570" w:rsidRPr="00A41885">
        <w:rPr>
          <w:sz w:val="10"/>
        </w:rPr>
        <w:t>water, and any water diversion could be devastating to both countries.”</w:t>
      </w:r>
      <w:r w:rsidR="00A41885" w:rsidRPr="00A41885">
        <w:rPr>
          <w:sz w:val="10"/>
        </w:rPr>
        <w:t xml:space="preserve"> </w:t>
      </w:r>
      <w:r w:rsidR="00557570" w:rsidRPr="00A41885">
        <w:rPr>
          <w:sz w:val="10"/>
        </w:rPr>
        <w:t>Water conflict between China and its neighbors has real national security implications, a problem that will only become worse.24 Water issues</w:t>
      </w:r>
      <w:r w:rsidR="00A41885" w:rsidRPr="00A41885">
        <w:rPr>
          <w:sz w:val="10"/>
        </w:rPr>
        <w:t xml:space="preserve"> </w:t>
      </w:r>
      <w:r w:rsidR="00557570" w:rsidRPr="00A41885">
        <w:rPr>
          <w:sz w:val="10"/>
        </w:rPr>
        <w:t>in this part of the world involve the fate of the Tibetan Himalayan plateau and rivers that flow from there to serve the water needs of a billion</w:t>
      </w:r>
      <w:r w:rsidR="00A41885" w:rsidRPr="00A41885">
        <w:rPr>
          <w:sz w:val="10"/>
        </w:rPr>
        <w:t xml:space="preserve"> </w:t>
      </w:r>
      <w:r w:rsidR="00557570" w:rsidRPr="00A41885">
        <w:rPr>
          <w:sz w:val="10"/>
        </w:rPr>
        <w:t>people. Currently, glaciers in Tibet are melting as a result of increased</w:t>
      </w:r>
      <w:r w:rsidR="00A41885" w:rsidRPr="00A41885">
        <w:rPr>
          <w:sz w:val="10"/>
        </w:rPr>
        <w:t xml:space="preserve"> </w:t>
      </w:r>
      <w:r w:rsidR="00557570" w:rsidRPr="00A41885">
        <w:rPr>
          <w:sz w:val="10"/>
        </w:rPr>
        <w:t>temperatures. After an initial burst of too much water, there is going</w:t>
      </w:r>
      <w:r w:rsidR="00A41885" w:rsidRPr="00A41885">
        <w:rPr>
          <w:sz w:val="10"/>
        </w:rPr>
        <w:t xml:space="preserve"> </w:t>
      </w:r>
      <w:r w:rsidR="00557570" w:rsidRPr="00A41885">
        <w:rPr>
          <w:sz w:val="10"/>
        </w:rPr>
        <w:t>to be a shortage. Climate models suggest “peak meltwater” could be</w:t>
      </w:r>
      <w:r w:rsidR="00A41885" w:rsidRPr="00A41885">
        <w:rPr>
          <w:sz w:val="10"/>
        </w:rPr>
        <w:t xml:space="preserve"> </w:t>
      </w:r>
      <w:r w:rsidR="00557570" w:rsidRPr="00A41885">
        <w:rPr>
          <w:sz w:val="10"/>
        </w:rPr>
        <w:t>reached by the 2050s, with major rivers losing up to 20 percent of their</w:t>
      </w:r>
      <w:r w:rsidR="00A41885" w:rsidRPr="00A41885">
        <w:rPr>
          <w:sz w:val="10"/>
        </w:rPr>
        <w:t xml:space="preserve"> </w:t>
      </w:r>
      <w:r w:rsidR="00557570" w:rsidRPr="00A41885">
        <w:rPr>
          <w:sz w:val="10"/>
        </w:rPr>
        <w:t>flow. China will monopolize what’s left of the water resource, and that</w:t>
      </w:r>
      <w:r w:rsidR="00A41885" w:rsidRPr="00A41885">
        <w:rPr>
          <w:sz w:val="10"/>
        </w:rPr>
        <w:t xml:space="preserve"> </w:t>
      </w:r>
      <w:r w:rsidR="00557570" w:rsidRPr="00A41885">
        <w:rPr>
          <w:sz w:val="10"/>
        </w:rPr>
        <w:t xml:space="preserve">will lead to major problems. </w:t>
      </w:r>
      <w:r w:rsidR="00557570" w:rsidRPr="00787465">
        <w:rPr>
          <w:rStyle w:val="StyleUnderline"/>
        </w:rPr>
        <w:t>With China and India attempting to store</w:t>
      </w:r>
      <w:r w:rsidR="00A41885">
        <w:rPr>
          <w:rStyle w:val="StyleUnderline"/>
        </w:rPr>
        <w:t xml:space="preserve"> </w:t>
      </w:r>
      <w:r w:rsidR="00557570" w:rsidRPr="00787465">
        <w:rPr>
          <w:rStyle w:val="StyleUnderline"/>
        </w:rPr>
        <w:t>water for their combined four hundred dams, water shortages will create</w:t>
      </w:r>
      <w:r w:rsidR="00A41885">
        <w:rPr>
          <w:rStyle w:val="StyleUnderline"/>
        </w:rPr>
        <w:t xml:space="preserve"> </w:t>
      </w:r>
      <w:r w:rsidR="00557570" w:rsidRPr="00787465">
        <w:rPr>
          <w:rStyle w:val="StyleUnderline"/>
        </w:rPr>
        <w:t>instability in the region. Clashes along the border between Chinese and</w:t>
      </w:r>
      <w:r w:rsidR="00A41885">
        <w:rPr>
          <w:rStyle w:val="StyleUnderline"/>
        </w:rPr>
        <w:t xml:space="preserve"> </w:t>
      </w:r>
      <w:r w:rsidR="00557570" w:rsidRPr="00787465">
        <w:rPr>
          <w:rStyle w:val="StyleUnderline"/>
        </w:rPr>
        <w:t>Indian troops over the past five decades have resulted in deep mistrust</w:t>
      </w:r>
      <w:r w:rsidR="00A41885">
        <w:rPr>
          <w:rStyle w:val="StyleUnderline"/>
        </w:rPr>
        <w:t xml:space="preserve"> </w:t>
      </w:r>
      <w:r w:rsidR="00557570" w:rsidRPr="00787465">
        <w:rPr>
          <w:rStyle w:val="StyleUnderline"/>
        </w:rPr>
        <w:t>on both sides. Both countries have memories of a short but brutal war</w:t>
      </w:r>
      <w:r w:rsidR="00A41885">
        <w:rPr>
          <w:rStyle w:val="StyleUnderline"/>
        </w:rPr>
        <w:t xml:space="preserve"> </w:t>
      </w:r>
      <w:r w:rsidR="00557570" w:rsidRPr="00787465">
        <w:rPr>
          <w:rStyle w:val="StyleUnderline"/>
        </w:rPr>
        <w:t>between them</w:t>
      </w:r>
      <w:r w:rsidR="00557570" w:rsidRPr="00A41885">
        <w:rPr>
          <w:sz w:val="10"/>
        </w:rPr>
        <w:t xml:space="preserve"> in </w:t>
      </w:r>
      <w:r w:rsidR="00787465" w:rsidRPr="00A41885">
        <w:rPr>
          <w:sz w:val="10"/>
        </w:rPr>
        <w:t>1</w:t>
      </w:r>
      <w:r w:rsidR="00557570" w:rsidRPr="00A41885">
        <w:rPr>
          <w:sz w:val="10"/>
        </w:rPr>
        <w:t>962.2S</w:t>
      </w:r>
      <w:r w:rsidR="00A41885" w:rsidRPr="00A41885">
        <w:rPr>
          <w:sz w:val="10"/>
        </w:rPr>
        <w:t xml:space="preserve"> </w:t>
      </w:r>
      <w:r w:rsidR="00557570" w:rsidRPr="00A41885">
        <w:rPr>
          <w:sz w:val="10"/>
        </w:rPr>
        <w:t>AGRICULTURAL CRISES AS MIGRATION DRIVERS</w:t>
      </w:r>
      <w:r w:rsidR="00A41885" w:rsidRPr="00A41885">
        <w:rPr>
          <w:sz w:val="10"/>
        </w:rPr>
        <w:t xml:space="preserve"> </w:t>
      </w:r>
      <w:r w:rsidR="00557570" w:rsidRPr="00A41885">
        <w:rPr>
          <w:sz w:val="10"/>
        </w:rPr>
        <w:t>Agriculture has become the mode</w:t>
      </w:r>
      <w:r w:rsidR="00557570" w:rsidRPr="00F85A26">
        <w:rPr>
          <w:sz w:val="10"/>
        </w:rPr>
        <w:t xml:space="preserve">rn </w:t>
      </w:r>
      <w:proofErr w:type="spellStart"/>
      <w:r w:rsidR="00557570" w:rsidRPr="00F85A26">
        <w:rPr>
          <w:sz w:val="10"/>
        </w:rPr>
        <w:t>Agasthya</w:t>
      </w:r>
      <w:proofErr w:type="spellEnd"/>
      <w:r w:rsidR="00557570" w:rsidRPr="00F85A26">
        <w:rPr>
          <w:sz w:val="10"/>
        </w:rPr>
        <w:t>, the mythical Indian giant who drank the seas dry.26 Unless careful provisions are made, the</w:t>
      </w:r>
      <w:r w:rsidR="00A41885" w:rsidRPr="00F85A26">
        <w:rPr>
          <w:sz w:val="10"/>
        </w:rPr>
        <w:t xml:space="preserve"> </w:t>
      </w:r>
      <w:r w:rsidR="00557570" w:rsidRPr="00F85A26">
        <w:rPr>
          <w:sz w:val="10"/>
        </w:rPr>
        <w:t>expansion of agriculture, with its immense need for irrigation water,</w:t>
      </w:r>
      <w:r w:rsidR="00A41885" w:rsidRPr="00F85A26">
        <w:rPr>
          <w:sz w:val="10"/>
        </w:rPr>
        <w:t xml:space="preserve"> </w:t>
      </w:r>
      <w:r w:rsidR="00557570" w:rsidRPr="00F85A26">
        <w:rPr>
          <w:sz w:val="10"/>
        </w:rPr>
        <w:t>may gobble up what is left of the planet’s groundwater in virgin lands</w:t>
      </w:r>
      <w:r w:rsidR="00A41885" w:rsidRPr="00F85A26">
        <w:rPr>
          <w:sz w:val="10"/>
        </w:rPr>
        <w:t xml:space="preserve"> </w:t>
      </w:r>
      <w:r w:rsidR="00557570" w:rsidRPr="00F85A26">
        <w:rPr>
          <w:sz w:val="10"/>
        </w:rPr>
        <w:t>and wilderness. To deal with “</w:t>
      </w:r>
      <w:proofErr w:type="spellStart"/>
      <w:r w:rsidR="00557570" w:rsidRPr="00F85A26">
        <w:rPr>
          <w:sz w:val="10"/>
        </w:rPr>
        <w:t>Agasthaya</w:t>
      </w:r>
      <w:proofErr w:type="spellEnd"/>
      <w:r w:rsidR="00557570" w:rsidRPr="00F85A26">
        <w:rPr>
          <w:sz w:val="10"/>
        </w:rPr>
        <w:t>,” research into new crop yields</w:t>
      </w:r>
      <w:r w:rsidR="00A41885" w:rsidRPr="00F85A26">
        <w:rPr>
          <w:sz w:val="10"/>
        </w:rPr>
        <w:t xml:space="preserve"> </w:t>
      </w:r>
      <w:r w:rsidR="00557570" w:rsidRPr="00F85A26">
        <w:rPr>
          <w:sz w:val="10"/>
        </w:rPr>
        <w:t>that produce seeds tolerant of increasing temperatures and water scarcity is increasingly a part of a survival agenda. One should mention,</w:t>
      </w:r>
      <w:r w:rsidR="00A41885" w:rsidRPr="00F85A26">
        <w:rPr>
          <w:sz w:val="10"/>
        </w:rPr>
        <w:t xml:space="preserve"> </w:t>
      </w:r>
      <w:r w:rsidR="00557570" w:rsidRPr="00F85A26">
        <w:rPr>
          <w:sz w:val="10"/>
        </w:rPr>
        <w:t xml:space="preserve">however, that </w:t>
      </w:r>
      <w:r w:rsidR="00557570" w:rsidRPr="00F85A26">
        <w:rPr>
          <w:rStyle w:val="StyleUnderline"/>
        </w:rPr>
        <w:t xml:space="preserve">the </w:t>
      </w:r>
      <w:r w:rsidR="00557570" w:rsidRPr="00F85A26">
        <w:rPr>
          <w:rStyle w:val="Emphasis"/>
        </w:rPr>
        <w:t>tech</w:t>
      </w:r>
      <w:r w:rsidR="00557570" w:rsidRPr="00F85A26">
        <w:rPr>
          <w:rStyle w:val="StyleUnderline"/>
        </w:rPr>
        <w:t xml:space="preserve">nological </w:t>
      </w:r>
      <w:r w:rsidR="00557570" w:rsidRPr="00F85A26">
        <w:rPr>
          <w:rStyle w:val="Emphasis"/>
        </w:rPr>
        <w:t>innovations</w:t>
      </w:r>
      <w:r w:rsidR="00557570" w:rsidRPr="00F85A26">
        <w:rPr>
          <w:rStyle w:val="StyleUnderline"/>
        </w:rPr>
        <w:t xml:space="preserve"> of the Green Revolution</w:t>
      </w:r>
      <w:r w:rsidR="00A41885" w:rsidRPr="00F85A26">
        <w:rPr>
          <w:rStyle w:val="StyleUnderline"/>
        </w:rPr>
        <w:t xml:space="preserve"> </w:t>
      </w:r>
      <w:r w:rsidR="00557570" w:rsidRPr="00F85A26">
        <w:rPr>
          <w:rStyle w:val="StyleUnderline"/>
        </w:rPr>
        <w:t>have largely run their course, and there is little prospect in agricultural</w:t>
      </w:r>
      <w:r w:rsidR="00A41885" w:rsidRPr="00F85A26">
        <w:rPr>
          <w:rStyle w:val="StyleUnderline"/>
        </w:rPr>
        <w:t xml:space="preserve"> </w:t>
      </w:r>
      <w:r w:rsidR="00557570" w:rsidRPr="00F85A26">
        <w:rPr>
          <w:rStyle w:val="StyleUnderline"/>
        </w:rPr>
        <w:t>yields increasing at the exponential rate they have in the past as a result of</w:t>
      </w:r>
      <w:r w:rsidR="00A41885" w:rsidRPr="00F85A26">
        <w:rPr>
          <w:rStyle w:val="StyleUnderline"/>
        </w:rPr>
        <w:t xml:space="preserve"> </w:t>
      </w:r>
      <w:r w:rsidR="00557570" w:rsidRPr="00F85A26">
        <w:rPr>
          <w:rStyle w:val="StyleUnderline"/>
        </w:rPr>
        <w:t>new farming techniques</w:t>
      </w:r>
      <w:r w:rsidR="00557570" w:rsidRPr="00F85A26">
        <w:rPr>
          <w:sz w:val="10"/>
        </w:rPr>
        <w:t xml:space="preserve">.27 </w:t>
      </w:r>
      <w:r w:rsidR="00557570" w:rsidRPr="00F85A26">
        <w:rPr>
          <w:rStyle w:val="StyleUnderline"/>
        </w:rPr>
        <w:t>Despite manifold technological innovations,</w:t>
      </w:r>
      <w:r w:rsidR="00A41885" w:rsidRPr="00F85A26">
        <w:rPr>
          <w:rStyle w:val="StyleUnderline"/>
        </w:rPr>
        <w:t xml:space="preserve"> </w:t>
      </w:r>
      <w:r w:rsidR="00557570" w:rsidRPr="00F85A26">
        <w:rPr>
          <w:rStyle w:val="StyleUnderline"/>
        </w:rPr>
        <w:t xml:space="preserve">agriculture appears to have </w:t>
      </w:r>
      <w:r w:rsidR="00557570" w:rsidRPr="00F85A26">
        <w:rPr>
          <w:rStyle w:val="Emphasis"/>
        </w:rPr>
        <w:t>plateaued</w:t>
      </w:r>
      <w:r w:rsidR="00557570" w:rsidRPr="00F85A26">
        <w:rPr>
          <w:sz w:val="10"/>
        </w:rPr>
        <w:t>. According</w:t>
      </w:r>
      <w:r w:rsidR="00463D3F" w:rsidRPr="00F85A26">
        <w:rPr>
          <w:sz w:val="10"/>
        </w:rPr>
        <w:t xml:space="preserve"> </w:t>
      </w:r>
      <w:r w:rsidR="00557570" w:rsidRPr="00F85A26">
        <w:rPr>
          <w:sz w:val="10"/>
        </w:rPr>
        <w:t>to world climate expert</w:t>
      </w:r>
      <w:r w:rsidR="00A41885" w:rsidRPr="00F85A26">
        <w:rPr>
          <w:sz w:val="10"/>
        </w:rPr>
        <w:t xml:space="preserve"> </w:t>
      </w:r>
      <w:r w:rsidR="00557570" w:rsidRPr="00F85A26">
        <w:rPr>
          <w:sz w:val="10"/>
        </w:rPr>
        <w:t>Lester Brown, the world agricultural harvest in 1993 was only 4.2 percent</w:t>
      </w:r>
      <w:r w:rsidR="00A41885" w:rsidRPr="00F85A26">
        <w:rPr>
          <w:sz w:val="10"/>
        </w:rPr>
        <w:t xml:space="preserve"> </w:t>
      </w:r>
      <w:r w:rsidR="00557570" w:rsidRPr="00F85A26">
        <w:rPr>
          <w:sz w:val="10"/>
        </w:rPr>
        <w:t>higher than that of 1984 while world population increased by 16 percent.</w:t>
      </w:r>
      <w:r w:rsidR="00A41885" w:rsidRPr="00F85A26">
        <w:rPr>
          <w:sz w:val="10"/>
        </w:rPr>
        <w:t xml:space="preserve"> </w:t>
      </w:r>
      <w:r w:rsidR="00557570" w:rsidRPr="00F85A26">
        <w:rPr>
          <w:sz w:val="10"/>
        </w:rPr>
        <w:t>During this time, grain output per person declined by 11 percent. The</w:t>
      </w:r>
      <w:r w:rsidR="00A41885" w:rsidRPr="00F85A26">
        <w:rPr>
          <w:sz w:val="10"/>
        </w:rPr>
        <w:t xml:space="preserve"> </w:t>
      </w:r>
      <w:r w:rsidR="00557570" w:rsidRPr="00F85A26">
        <w:rPr>
          <w:sz w:val="10"/>
        </w:rPr>
        <w:t>Food and Agricultural Organization (FAO) of the United Nations reports that about 793 million people were estimated to be chronically</w:t>
      </w:r>
      <w:r w:rsidR="00A41885" w:rsidRPr="00F85A26">
        <w:rPr>
          <w:sz w:val="10"/>
        </w:rPr>
        <w:t xml:space="preserve"> </w:t>
      </w:r>
      <w:r w:rsidR="00557570" w:rsidRPr="00F85A26">
        <w:rPr>
          <w:sz w:val="10"/>
        </w:rPr>
        <w:t>undernourished in 2015.28 If projections of world population growing to</w:t>
      </w:r>
      <w:r w:rsidR="00A41885" w:rsidRPr="00F85A26">
        <w:rPr>
          <w:sz w:val="10"/>
        </w:rPr>
        <w:t xml:space="preserve"> </w:t>
      </w:r>
      <w:r w:rsidR="00557570" w:rsidRPr="00F85A26">
        <w:rPr>
          <w:sz w:val="10"/>
        </w:rPr>
        <w:t>9.8 billion by 2050 come true, farms will have to produce three times as</w:t>
      </w:r>
      <w:r w:rsidR="00A41885" w:rsidRPr="00A41885">
        <w:rPr>
          <w:sz w:val="10"/>
        </w:rPr>
        <w:t xml:space="preserve"> </w:t>
      </w:r>
      <w:r w:rsidR="00557570" w:rsidRPr="00A41885">
        <w:rPr>
          <w:sz w:val="10"/>
        </w:rPr>
        <w:t>many calories as today. Further, there are few new areas remaining that</w:t>
      </w:r>
      <w:r w:rsidR="00A41885" w:rsidRPr="00A41885">
        <w:rPr>
          <w:sz w:val="10"/>
        </w:rPr>
        <w:t xml:space="preserve"> </w:t>
      </w:r>
      <w:r w:rsidR="00557570" w:rsidRPr="00A41885">
        <w:rPr>
          <w:sz w:val="10"/>
        </w:rPr>
        <w:t>can be opened up for agriculture around the globe. The problems are</w:t>
      </w:r>
      <w:r w:rsidR="00A41885" w:rsidRPr="00A41885">
        <w:rPr>
          <w:sz w:val="10"/>
        </w:rPr>
        <w:t xml:space="preserve"> </w:t>
      </w:r>
      <w:r w:rsidR="00557570" w:rsidRPr="00A41885">
        <w:rPr>
          <w:sz w:val="10"/>
        </w:rPr>
        <w:t>compounded in a number of countries by inadequate government. As</w:t>
      </w:r>
      <w:r w:rsidR="00A41885" w:rsidRPr="00A41885">
        <w:rPr>
          <w:sz w:val="10"/>
        </w:rPr>
        <w:t xml:space="preserve"> </w:t>
      </w:r>
      <w:r w:rsidR="00557570" w:rsidRPr="00A41885">
        <w:rPr>
          <w:sz w:val="10"/>
        </w:rPr>
        <w:t>UN observers have said, in certain countries it is not so much faulty as</w:t>
      </w:r>
      <w:r w:rsidR="00A41885" w:rsidRPr="00A41885">
        <w:rPr>
          <w:sz w:val="10"/>
        </w:rPr>
        <w:t xml:space="preserve"> </w:t>
      </w:r>
      <w:r w:rsidR="00557570" w:rsidRPr="00A41885">
        <w:rPr>
          <w:sz w:val="10"/>
        </w:rPr>
        <w:t>failed governments or no government. Only a few countries in this area</w:t>
      </w:r>
      <w:r w:rsidR="00A41885" w:rsidRPr="00A41885">
        <w:rPr>
          <w:sz w:val="10"/>
        </w:rPr>
        <w:t xml:space="preserve"> </w:t>
      </w:r>
      <w:r w:rsidR="00557570" w:rsidRPr="00A41885">
        <w:rPr>
          <w:sz w:val="10"/>
        </w:rPr>
        <w:t>seem capable of remaining self-sufficient in food—Kenya, Botswana,</w:t>
      </w:r>
      <w:r w:rsidR="00A41885" w:rsidRPr="00A41885">
        <w:rPr>
          <w:sz w:val="10"/>
        </w:rPr>
        <w:t xml:space="preserve"> </w:t>
      </w:r>
      <w:r w:rsidR="00557570" w:rsidRPr="00A41885">
        <w:rPr>
          <w:sz w:val="10"/>
        </w:rPr>
        <w:t>and Zimbabwe.</w:t>
      </w:r>
      <w:r w:rsidR="00A41885" w:rsidRPr="00A41885">
        <w:rPr>
          <w:sz w:val="10"/>
        </w:rPr>
        <w:t xml:space="preserve"> </w:t>
      </w:r>
      <w:r w:rsidR="00557570" w:rsidRPr="00A41885">
        <w:rPr>
          <w:sz w:val="10"/>
        </w:rPr>
        <w:t>At present, droughts top the list of worst global disasters. Since the</w:t>
      </w:r>
      <w:r w:rsidR="00A41885" w:rsidRPr="00A41885">
        <w:rPr>
          <w:sz w:val="10"/>
        </w:rPr>
        <w:t xml:space="preserve"> </w:t>
      </w:r>
      <w:r w:rsidR="00557570" w:rsidRPr="00A41885">
        <w:rPr>
          <w:sz w:val="10"/>
        </w:rPr>
        <w:t>beginning of the twentieth century, droughts have been responsible for</w:t>
      </w:r>
      <w:r w:rsidR="00A41885" w:rsidRPr="00A41885">
        <w:rPr>
          <w:sz w:val="10"/>
        </w:rPr>
        <w:t xml:space="preserve"> </w:t>
      </w:r>
      <w:r w:rsidR="00557570" w:rsidRPr="00A41885">
        <w:rPr>
          <w:sz w:val="10"/>
        </w:rPr>
        <w:t>the deaths and uprooting of millions of people—China in 1907, with</w:t>
      </w:r>
      <w:r w:rsidR="00A41885" w:rsidRPr="00A41885">
        <w:rPr>
          <w:sz w:val="10"/>
        </w:rPr>
        <w:t xml:space="preserve"> </w:t>
      </w:r>
      <w:r w:rsidR="00557570" w:rsidRPr="00A41885">
        <w:rPr>
          <w:sz w:val="10"/>
        </w:rPr>
        <w:t>a toll of twenty-five million; Ukraine in the Volga region of the Soviet</w:t>
      </w:r>
      <w:r w:rsidR="00A41885" w:rsidRPr="00A41885">
        <w:rPr>
          <w:sz w:val="10"/>
        </w:rPr>
        <w:t xml:space="preserve"> </w:t>
      </w:r>
      <w:r w:rsidR="00557570" w:rsidRPr="00A41885">
        <w:rPr>
          <w:sz w:val="10"/>
        </w:rPr>
        <w:t>Union in 1921-1922, 5 million; and droughts in India in 1965 caused a</w:t>
      </w:r>
      <w:r w:rsidR="00A41885" w:rsidRPr="00A41885">
        <w:rPr>
          <w:sz w:val="10"/>
        </w:rPr>
        <w:t xml:space="preserve"> </w:t>
      </w:r>
      <w:r w:rsidR="00557570" w:rsidRPr="00A41885">
        <w:rPr>
          <w:sz w:val="10"/>
        </w:rPr>
        <w:t>death toll of 1.5 million. In addition, storm surges in Bangladesh routinely kill thousands.</w:t>
      </w:r>
      <w:r w:rsidR="00A41885" w:rsidRPr="00A41885">
        <w:rPr>
          <w:sz w:val="10"/>
        </w:rPr>
        <w:t xml:space="preserve"> </w:t>
      </w:r>
      <w:r w:rsidR="00557570" w:rsidRPr="00A41885">
        <w:rPr>
          <w:sz w:val="10"/>
        </w:rPr>
        <w:t>Throughout Africa, desertification has become so pervasive that</w:t>
      </w:r>
      <w:r w:rsidR="00A41885" w:rsidRPr="00A41885">
        <w:rPr>
          <w:sz w:val="10"/>
        </w:rPr>
        <w:t xml:space="preserve"> </w:t>
      </w:r>
      <w:r w:rsidR="00557570" w:rsidRPr="00A41885">
        <w:rPr>
          <w:sz w:val="10"/>
        </w:rPr>
        <w:t>whole villages and farms are overtaken by sand. The 1982-1984 droughts</w:t>
      </w:r>
      <w:r w:rsidR="00A41885" w:rsidRPr="00A41885">
        <w:rPr>
          <w:sz w:val="10"/>
        </w:rPr>
        <w:t xml:space="preserve"> </w:t>
      </w:r>
      <w:r w:rsidR="00557570" w:rsidRPr="00A41885">
        <w:rPr>
          <w:sz w:val="10"/>
        </w:rPr>
        <w:t>in Africa, for example, left 184 million people in twenty-four African</w:t>
      </w:r>
      <w:r w:rsidR="00A41885" w:rsidRPr="00A41885">
        <w:rPr>
          <w:sz w:val="10"/>
        </w:rPr>
        <w:t xml:space="preserve"> </w:t>
      </w:r>
      <w:r w:rsidR="00557570" w:rsidRPr="00A41885">
        <w:rPr>
          <w:sz w:val="10"/>
        </w:rPr>
        <w:t>countries on the brink of starvation. Ten million left their homes in</w:t>
      </w:r>
      <w:r w:rsidR="00A41885" w:rsidRPr="00A41885">
        <w:rPr>
          <w:sz w:val="10"/>
        </w:rPr>
        <w:t xml:space="preserve"> </w:t>
      </w:r>
      <w:r w:rsidR="00557570" w:rsidRPr="00A41885">
        <w:rPr>
          <w:sz w:val="10"/>
        </w:rPr>
        <w:t>search of food with two million displaced persons winding up in refugee</w:t>
      </w:r>
      <w:r w:rsidR="00A41885" w:rsidRPr="00A41885">
        <w:rPr>
          <w:sz w:val="10"/>
        </w:rPr>
        <w:t xml:space="preserve"> </w:t>
      </w:r>
      <w:r w:rsidR="00557570" w:rsidRPr="00A41885">
        <w:rPr>
          <w:sz w:val="10"/>
        </w:rPr>
        <w:t>camps in five countries. Many who waited too long to migrate died. As a</w:t>
      </w:r>
      <w:r w:rsidR="00A41885" w:rsidRPr="00A41885">
        <w:rPr>
          <w:sz w:val="10"/>
        </w:rPr>
        <w:t xml:space="preserve"> </w:t>
      </w:r>
      <w:r w:rsidR="00557570" w:rsidRPr="00A41885">
        <w:rPr>
          <w:sz w:val="10"/>
        </w:rPr>
        <w:t xml:space="preserve">result of these disasters owing to climate change, </w:t>
      </w:r>
      <w:r w:rsidR="00557570" w:rsidRPr="009A60E3">
        <w:rPr>
          <w:rStyle w:val="StyleUnderline"/>
        </w:rPr>
        <w:t>more people are being</w:t>
      </w:r>
      <w:r w:rsidR="00A41885">
        <w:rPr>
          <w:rStyle w:val="StyleUnderline"/>
        </w:rPr>
        <w:t xml:space="preserve"> </w:t>
      </w:r>
      <w:r w:rsidR="00557570" w:rsidRPr="009A60E3">
        <w:rPr>
          <w:rStyle w:val="StyleUnderline"/>
        </w:rPr>
        <w:t>killed or displaced by landslides, cyclones, and floods than ever before</w:t>
      </w:r>
      <w:r w:rsidR="00557570" w:rsidRPr="00A41885">
        <w:rPr>
          <w:sz w:val="10"/>
        </w:rPr>
        <w:t>.29</w:t>
      </w:r>
      <w:r w:rsidR="00A41885" w:rsidRPr="00A41885">
        <w:rPr>
          <w:sz w:val="10"/>
        </w:rPr>
        <w:t xml:space="preserve"> </w:t>
      </w:r>
      <w:r w:rsidR="00557570" w:rsidRPr="00A41885">
        <w:rPr>
          <w:sz w:val="10"/>
        </w:rPr>
        <w:t>The Stern Review, a British government report on the economics of climate change warned: “As temperatures rise and conditions deteriorate</w:t>
      </w:r>
      <w:r w:rsidR="00A41885" w:rsidRPr="00A41885">
        <w:rPr>
          <w:sz w:val="10"/>
        </w:rPr>
        <w:t xml:space="preserve"> </w:t>
      </w:r>
      <w:r w:rsidR="00557570" w:rsidRPr="00A41885">
        <w:rPr>
          <w:sz w:val="10"/>
        </w:rPr>
        <w:t>significantly, climate change will test the resilience of many societies</w:t>
      </w:r>
      <w:r w:rsidR="00A41885" w:rsidRPr="00A41885">
        <w:rPr>
          <w:sz w:val="10"/>
        </w:rPr>
        <w:t xml:space="preserve"> </w:t>
      </w:r>
      <w:r w:rsidR="00557570" w:rsidRPr="00A41885">
        <w:rPr>
          <w:sz w:val="10"/>
        </w:rPr>
        <w:t>around the world. Large numbers of people will be compelled to leave</w:t>
      </w:r>
      <w:r w:rsidR="00A41885" w:rsidRPr="00A41885">
        <w:rPr>
          <w:sz w:val="10"/>
        </w:rPr>
        <w:t xml:space="preserve"> </w:t>
      </w:r>
      <w:r w:rsidR="00557570" w:rsidRPr="00A41885">
        <w:rPr>
          <w:sz w:val="10"/>
        </w:rPr>
        <w:t>their homes when resources drop below a critical threshold. China, for</w:t>
      </w:r>
      <w:r w:rsidR="00A41885" w:rsidRPr="00A41885">
        <w:rPr>
          <w:sz w:val="10"/>
        </w:rPr>
        <w:t xml:space="preserve"> </w:t>
      </w:r>
      <w:r w:rsidR="00557570" w:rsidRPr="00A41885">
        <w:rPr>
          <w:sz w:val="10"/>
        </w:rPr>
        <w:t>instance, could see three hundred million of its people suffer from the</w:t>
      </w:r>
      <w:r w:rsidR="00A41885" w:rsidRPr="00A41885">
        <w:rPr>
          <w:sz w:val="10"/>
        </w:rPr>
        <w:t xml:space="preserve"> </w:t>
      </w:r>
      <w:r w:rsidR="00557570" w:rsidRPr="00A41885">
        <w:rPr>
          <w:sz w:val="10"/>
        </w:rPr>
        <w:t>wholesale reduction in glacial meltwater.”30</w:t>
      </w:r>
      <w:r w:rsidR="00A41885" w:rsidRPr="00A41885">
        <w:rPr>
          <w:sz w:val="10"/>
        </w:rPr>
        <w:t xml:space="preserve"> </w:t>
      </w:r>
      <w:r w:rsidR="00557570" w:rsidRPr="00A41885">
        <w:rPr>
          <w:sz w:val="10"/>
        </w:rPr>
        <w:t>Landlessness derives from environmental factors as much as economic ones. Experts point out that this problem is particularly acute</w:t>
      </w:r>
      <w:r w:rsidR="00A41885" w:rsidRPr="00A41885">
        <w:rPr>
          <w:sz w:val="10"/>
        </w:rPr>
        <w:t xml:space="preserve"> </w:t>
      </w:r>
      <w:r w:rsidR="00557570" w:rsidRPr="00A41885">
        <w:rPr>
          <w:sz w:val="10"/>
        </w:rPr>
        <w:t>in Mexico, Central America, Pakistan, India, and Bangladesh. Where</w:t>
      </w:r>
      <w:r w:rsidR="00A41885" w:rsidRPr="00A41885">
        <w:rPr>
          <w:sz w:val="10"/>
        </w:rPr>
        <w:t xml:space="preserve"> </w:t>
      </w:r>
      <w:r w:rsidR="00557570" w:rsidRPr="00A41885">
        <w:rPr>
          <w:sz w:val="10"/>
        </w:rPr>
        <w:t>people own little or no land in agriculture communities, the productive</w:t>
      </w:r>
      <w:r w:rsidR="00A41885" w:rsidRPr="00A41885">
        <w:rPr>
          <w:sz w:val="10"/>
        </w:rPr>
        <w:t xml:space="preserve"> </w:t>
      </w:r>
      <w:r w:rsidR="00557570" w:rsidRPr="00A41885">
        <w:rPr>
          <w:sz w:val="10"/>
        </w:rPr>
        <w:t>value of farmland is degraded, as too much pressure is placed on too</w:t>
      </w:r>
      <w:r w:rsidR="00A41885" w:rsidRPr="00A41885">
        <w:rPr>
          <w:sz w:val="10"/>
        </w:rPr>
        <w:t xml:space="preserve"> </w:t>
      </w:r>
      <w:r w:rsidR="00557570" w:rsidRPr="00A41885">
        <w:rPr>
          <w:sz w:val="10"/>
        </w:rPr>
        <w:t>little to obtain a livelihood. Meanwhile, the United Nations estimates</w:t>
      </w:r>
      <w:r w:rsidR="00A41885" w:rsidRPr="00A41885">
        <w:rPr>
          <w:sz w:val="10"/>
        </w:rPr>
        <w:t xml:space="preserve"> </w:t>
      </w:r>
      <w:r w:rsidR="00557570" w:rsidRPr="00A41885">
        <w:rPr>
          <w:sz w:val="10"/>
        </w:rPr>
        <w:t>that we will have to feed an extra 1.3 billion people in this decade alone</w:t>
      </w:r>
      <w:r w:rsidR="00A41885" w:rsidRPr="00A41885">
        <w:rPr>
          <w:sz w:val="10"/>
        </w:rPr>
        <w:t xml:space="preserve"> </w:t>
      </w:r>
      <w:r w:rsidR="00557570" w:rsidRPr="00A41885">
        <w:rPr>
          <w:sz w:val="10"/>
        </w:rPr>
        <w:t>and 4.1 billion by 2050. In Malaysia and other countries, deforestation</w:t>
      </w:r>
      <w:r w:rsidR="00A41885" w:rsidRPr="00A41885">
        <w:rPr>
          <w:sz w:val="10"/>
        </w:rPr>
        <w:t xml:space="preserve"> </w:t>
      </w:r>
      <w:r w:rsidR="00557570" w:rsidRPr="00A41885">
        <w:rPr>
          <w:sz w:val="10"/>
        </w:rPr>
        <w:t>has resulted in a decline of rainfall, with disastrous impact on local rice</w:t>
      </w:r>
      <w:r w:rsidR="00A41885" w:rsidRPr="00A41885">
        <w:rPr>
          <w:sz w:val="10"/>
        </w:rPr>
        <w:t xml:space="preserve"> </w:t>
      </w:r>
      <w:r w:rsidR="00557570" w:rsidRPr="00A41885">
        <w:rPr>
          <w:sz w:val="10"/>
        </w:rPr>
        <w:t>production. Recent studies have pointed out that the deforestation of</w:t>
      </w:r>
      <w:r w:rsidR="00A41885" w:rsidRPr="00A41885">
        <w:rPr>
          <w:sz w:val="10"/>
        </w:rPr>
        <w:t xml:space="preserve"> </w:t>
      </w:r>
      <w:r w:rsidR="00557570" w:rsidRPr="00A41885">
        <w:rPr>
          <w:sz w:val="10"/>
        </w:rPr>
        <w:t>the Himalayan foothills has had a multibillion-dollar negative impact</w:t>
      </w:r>
      <w:r w:rsidR="00A41885" w:rsidRPr="00A41885">
        <w:rPr>
          <w:sz w:val="10"/>
        </w:rPr>
        <w:t xml:space="preserve"> </w:t>
      </w:r>
      <w:r w:rsidR="00557570" w:rsidRPr="00A41885">
        <w:rPr>
          <w:sz w:val="10"/>
        </w:rPr>
        <w:t>on agricultural systems in the Ganges Valley of India.31</w:t>
      </w:r>
      <w:r w:rsidR="00A41885" w:rsidRPr="00A41885">
        <w:rPr>
          <w:sz w:val="10"/>
        </w:rPr>
        <w:t xml:space="preserve"> </w:t>
      </w:r>
      <w:r w:rsidR="00557570" w:rsidRPr="00A41885">
        <w:rPr>
          <w:sz w:val="10"/>
        </w:rPr>
        <w:t xml:space="preserve">Whatever the cause of </w:t>
      </w:r>
      <w:r w:rsidR="00557570" w:rsidRPr="00396B69">
        <w:rPr>
          <w:rStyle w:val="StyleUnderline"/>
        </w:rPr>
        <w:t>deforestation</w:t>
      </w:r>
      <w:r w:rsidR="00557570" w:rsidRPr="00A41885">
        <w:rPr>
          <w:sz w:val="10"/>
        </w:rPr>
        <w:t xml:space="preserve">, it </w:t>
      </w:r>
      <w:r w:rsidR="00557570" w:rsidRPr="00396B69">
        <w:rPr>
          <w:rStyle w:val="StyleUnderline"/>
        </w:rPr>
        <w:t>eliminates the homelands and</w:t>
      </w:r>
      <w:r w:rsidR="00A41885">
        <w:rPr>
          <w:rStyle w:val="StyleUnderline"/>
        </w:rPr>
        <w:t xml:space="preserve"> </w:t>
      </w:r>
      <w:r w:rsidR="00557570" w:rsidRPr="00396B69">
        <w:rPr>
          <w:rStyle w:val="StyleUnderline"/>
        </w:rPr>
        <w:t>livelihoods of large numbers of people</w:t>
      </w:r>
      <w:r w:rsidR="00557570" w:rsidRPr="00A41885">
        <w:rPr>
          <w:sz w:val="10"/>
        </w:rPr>
        <w:t xml:space="preserve"> in the developing world. </w:t>
      </w:r>
      <w:r w:rsidR="00557570" w:rsidRPr="00396B69">
        <w:rPr>
          <w:rStyle w:val="StyleUnderline"/>
        </w:rPr>
        <w:t xml:space="preserve">Desertification is now at work on over one-third of the </w:t>
      </w:r>
      <w:r w:rsidR="00396B69">
        <w:rPr>
          <w:rStyle w:val="StyleUnderline"/>
        </w:rPr>
        <w:t>world’</w:t>
      </w:r>
      <w:r w:rsidR="00557570" w:rsidRPr="00396B69">
        <w:rPr>
          <w:rStyle w:val="StyleUnderline"/>
        </w:rPr>
        <w:t>s surface</w:t>
      </w:r>
      <w:r w:rsidR="00557570" w:rsidRPr="00A41885">
        <w:rPr>
          <w:sz w:val="10"/>
        </w:rPr>
        <w:t>—some</w:t>
      </w:r>
      <w:r w:rsidR="00A41885" w:rsidRPr="00A41885">
        <w:rPr>
          <w:sz w:val="10"/>
        </w:rPr>
        <w:t xml:space="preserve"> </w:t>
      </w:r>
      <w:r w:rsidR="00557570" w:rsidRPr="00A41885">
        <w:rPr>
          <w:sz w:val="10"/>
        </w:rPr>
        <w:t>forty-five million square kilometers drying out to a state of severely depleted productivity. Desertification is leading to burgeoning catastrophe</w:t>
      </w:r>
      <w:r w:rsidR="00A41885" w:rsidRPr="00A41885">
        <w:rPr>
          <w:sz w:val="10"/>
        </w:rPr>
        <w:t xml:space="preserve"> </w:t>
      </w:r>
      <w:r w:rsidR="00557570" w:rsidRPr="00A41885">
        <w:rPr>
          <w:sz w:val="10"/>
        </w:rPr>
        <w:t xml:space="preserve">in sub-Saharan Africa, a region with some of the </w:t>
      </w:r>
      <w:proofErr w:type="spellStart"/>
      <w:r w:rsidR="00557570" w:rsidRPr="00A41885">
        <w:rPr>
          <w:sz w:val="10"/>
        </w:rPr>
        <w:t>world s</w:t>
      </w:r>
      <w:proofErr w:type="spellEnd"/>
      <w:r w:rsidR="00557570" w:rsidRPr="00A41885">
        <w:rPr>
          <w:sz w:val="10"/>
        </w:rPr>
        <w:t xml:space="preserve"> greatest population pressures. As early as the 1980s scientists pointed to the Sahel region,</w:t>
      </w:r>
      <w:r w:rsidR="00A41885" w:rsidRPr="00A41885">
        <w:rPr>
          <w:sz w:val="10"/>
        </w:rPr>
        <w:t xml:space="preserve"> </w:t>
      </w:r>
      <w:r w:rsidR="00557570" w:rsidRPr="00A41885">
        <w:rPr>
          <w:sz w:val="10"/>
        </w:rPr>
        <w:t>the Horn of Africa, and a dry corridor from Namibia through Botswana</w:t>
      </w:r>
      <w:r w:rsidR="00A41885" w:rsidRPr="00A41885">
        <w:rPr>
          <w:sz w:val="10"/>
        </w:rPr>
        <w:t xml:space="preserve"> </w:t>
      </w:r>
      <w:r w:rsidR="00557570" w:rsidRPr="00A41885">
        <w:rPr>
          <w:sz w:val="10"/>
        </w:rPr>
        <w:t>and Zimbabwe to southern Mozambique. By 1987 an estimated ten million people had become environmental or climate refugees in semiarid</w:t>
      </w:r>
      <w:r w:rsidR="00A41885" w:rsidRPr="00A41885">
        <w:rPr>
          <w:sz w:val="10"/>
        </w:rPr>
        <w:t xml:space="preserve"> </w:t>
      </w:r>
      <w:r w:rsidR="00557570" w:rsidRPr="00A41885">
        <w:rPr>
          <w:sz w:val="10"/>
        </w:rPr>
        <w:t xml:space="preserve">lands. </w:t>
      </w:r>
      <w:r w:rsidR="00557570" w:rsidRPr="00A41885">
        <w:rPr>
          <w:rStyle w:val="StyleUnderline"/>
        </w:rPr>
        <w:t>Today a total of 900 million people are at risk in areas undergoing desertification</w:t>
      </w:r>
      <w:r w:rsidR="00557570" w:rsidRPr="00A41885">
        <w:rPr>
          <w:sz w:val="10"/>
        </w:rPr>
        <w:t>. At the same time, these areas also have populations</w:t>
      </w:r>
      <w:r w:rsidR="00A41885" w:rsidRPr="00A41885">
        <w:rPr>
          <w:sz w:val="10"/>
        </w:rPr>
        <w:t xml:space="preserve"> </w:t>
      </w:r>
      <w:r w:rsidR="00557570" w:rsidRPr="00A41885">
        <w:rPr>
          <w:sz w:val="10"/>
        </w:rPr>
        <w:t>growing at rates of over 3 percent a year. Drought in Africa is now different. Areas in the Sahel, Somalia, and elsewhere face untold calamities</w:t>
      </w:r>
      <w:r w:rsidR="00A41885" w:rsidRPr="00A41885">
        <w:rPr>
          <w:sz w:val="10"/>
        </w:rPr>
        <w:t xml:space="preserve"> </w:t>
      </w:r>
      <w:r w:rsidR="00557570" w:rsidRPr="00A41885">
        <w:rPr>
          <w:sz w:val="10"/>
        </w:rPr>
        <w:t>because there is less water and more people. Water shortages cause major</w:t>
      </w:r>
      <w:r w:rsidR="00A41885" w:rsidRPr="00A41885">
        <w:rPr>
          <w:sz w:val="10"/>
        </w:rPr>
        <w:t xml:space="preserve"> </w:t>
      </w:r>
      <w:r w:rsidR="00557570" w:rsidRPr="00A41885">
        <w:rPr>
          <w:sz w:val="10"/>
        </w:rPr>
        <w:t xml:space="preserve">problems for health, agriculture, and industry. What is especially' relevant is that </w:t>
      </w:r>
      <w:r w:rsidR="00557570" w:rsidRPr="00A41885">
        <w:rPr>
          <w:rStyle w:val="StyleUnderline"/>
        </w:rPr>
        <w:t>in 90 percent of the developing world there is a lack of clean</w:t>
      </w:r>
      <w:r w:rsidR="00A41885">
        <w:rPr>
          <w:rStyle w:val="StyleUnderline"/>
        </w:rPr>
        <w:t xml:space="preserve"> </w:t>
      </w:r>
      <w:r w:rsidR="00557570" w:rsidRPr="00A41885">
        <w:rPr>
          <w:rStyle w:val="StyleUnderline"/>
        </w:rPr>
        <w:t>water for domestic use, which results in various diseases and maladies</w:t>
      </w:r>
      <w:r w:rsidR="00A41885">
        <w:rPr>
          <w:rStyle w:val="StyleUnderline"/>
        </w:rPr>
        <w:t xml:space="preserve"> </w:t>
      </w:r>
      <w:r w:rsidR="00557570" w:rsidRPr="00A41885">
        <w:rPr>
          <w:rStyle w:val="StyleUnderline"/>
        </w:rPr>
        <w:t>like cholera and intestinal parasites</w:t>
      </w:r>
      <w:r w:rsidR="00557570" w:rsidRPr="00A41885">
        <w:rPr>
          <w:sz w:val="10"/>
        </w:rPr>
        <w:t>.</w:t>
      </w:r>
    </w:p>
    <w:p w:rsidR="0080258D" w:rsidRPr="0080258D" w:rsidRDefault="0080258D" w:rsidP="0080258D"/>
    <w:p w:rsidR="008E780F" w:rsidRDefault="008E780F" w:rsidP="008E780F">
      <w:pPr>
        <w:pStyle w:val="Heading3"/>
      </w:pPr>
      <w:r>
        <w:t xml:space="preserve">2nc – at: no </w:t>
      </w:r>
      <w:r w:rsidR="00A64B8B">
        <w:t xml:space="preserve">war </w:t>
      </w:r>
      <w:r>
        <w:t>impact</w:t>
      </w:r>
    </w:p>
    <w:p w:rsidR="008E780F" w:rsidRDefault="008E780F" w:rsidP="008E780F"/>
    <w:p w:rsidR="008E780F" w:rsidRDefault="00C43F0C" w:rsidP="00C43F0C">
      <w:pPr>
        <w:pStyle w:val="Heading4"/>
      </w:pPr>
      <w:r>
        <w:t>Yes war –</w:t>
      </w:r>
      <w:r w:rsidR="00EE154B">
        <w:t xml:space="preserve"> </w:t>
      </w:r>
      <w:r>
        <w:t xml:space="preserve">escalation </w:t>
      </w:r>
      <w:r w:rsidR="00EE154B">
        <w:t xml:space="preserve">in the next 5 years </w:t>
      </w:r>
      <w:r>
        <w:t>is likely</w:t>
      </w:r>
      <w:r w:rsidR="0080258D">
        <w:t xml:space="preserve"> – prefer consensus of the U.S. intelligence community</w:t>
      </w:r>
      <w:r w:rsidR="00E94AFF">
        <w:t xml:space="preserve"> – deterrence and interdependence don’t check</w:t>
      </w:r>
    </w:p>
    <w:p w:rsidR="00E63CA0" w:rsidRDefault="006A3F11" w:rsidP="00C43F0C">
      <w:pPr>
        <w:pStyle w:val="CiteSpacing"/>
      </w:pPr>
      <w:proofErr w:type="spellStart"/>
      <w:r w:rsidRPr="00C43F0C">
        <w:rPr>
          <w:rStyle w:val="Style13ptBold"/>
        </w:rPr>
        <w:t>Treverton</w:t>
      </w:r>
      <w:proofErr w:type="spellEnd"/>
      <w:r w:rsidRPr="00C43F0C">
        <w:rPr>
          <w:rStyle w:val="Style13ptBold"/>
        </w:rPr>
        <w:t xml:space="preserve"> 17</w:t>
      </w:r>
      <w:r>
        <w:t xml:space="preserve"> (</w:t>
      </w:r>
      <w:r w:rsidR="00BF7018">
        <w:t xml:space="preserve">Gregory </w:t>
      </w:r>
      <w:proofErr w:type="spellStart"/>
      <w:r w:rsidR="00BF7018">
        <w:t>Treverton</w:t>
      </w:r>
      <w:proofErr w:type="spellEnd"/>
      <w:r w:rsidR="00BF7018">
        <w:t xml:space="preserve">, Chairman, National Intelligence Council, </w:t>
      </w:r>
      <w:r>
        <w:t xml:space="preserve">former Director of the RAND Center for Global Risk and Security, </w:t>
      </w:r>
      <w:r w:rsidR="00C43F0C">
        <w:t xml:space="preserve">former president of the Pacific Council on International Policy, former senior fellow at the Council on Foreign Relations, former assistant director of the International Institute for Strategic Studies in London; </w:t>
      </w:r>
      <w:r w:rsidR="00845AC1">
        <w:t xml:space="preserve">and NIC’s Strategic Futures Group, directed by Dr. Suzanne Fry, with Rich Engel, Phyllis Berry, Heather Brown, Kenneth Dyer, Daniel Flynn, </w:t>
      </w:r>
      <w:proofErr w:type="spellStart"/>
      <w:r w:rsidR="00845AC1">
        <w:t>Geanetta</w:t>
      </w:r>
      <w:proofErr w:type="spellEnd"/>
      <w:r w:rsidR="00845AC1">
        <w:t xml:space="preserve"> Ford, Steven </w:t>
      </w:r>
      <w:proofErr w:type="spellStart"/>
      <w:r w:rsidR="00845AC1">
        <w:t>Grube</w:t>
      </w:r>
      <w:proofErr w:type="spellEnd"/>
      <w:r w:rsidR="00845AC1">
        <w:t xml:space="preserve">, Terrence </w:t>
      </w:r>
      <w:proofErr w:type="spellStart"/>
      <w:r w:rsidR="00845AC1">
        <w:t>Markin</w:t>
      </w:r>
      <w:proofErr w:type="spellEnd"/>
      <w:r w:rsidR="00845AC1">
        <w:t xml:space="preserve">, Nicholas Muto, Robert Odell, Rod Schoonover, and Thomas Stork; </w:t>
      </w:r>
      <w:r>
        <w:t xml:space="preserve">“Near Future: Tensions Are Rising,” </w:t>
      </w:r>
      <w:r w:rsidRPr="006A3F11">
        <w:rPr>
          <w:i/>
        </w:rPr>
        <w:t>Global Trends: Paradox of Progress</w:t>
      </w:r>
      <w:r>
        <w:t xml:space="preserve">, </w:t>
      </w:r>
      <w:r w:rsidR="00845AC1">
        <w:t xml:space="preserve">January 2017, ISBN 978-0-16-093614-2, </w:t>
      </w:r>
      <w:r w:rsidR="00BF7018">
        <w:t>https://www.dni.gov/files/documents/nic/GT-Full-Report.pdf</w:t>
      </w:r>
      <w:r w:rsidR="00E63CA0">
        <w:t xml:space="preserve"> DOA 7-25-2018)KMM</w:t>
      </w:r>
      <w:r w:rsidR="007278C1">
        <w:t>*edited to mitigate offense</w:t>
      </w:r>
    </w:p>
    <w:p w:rsidR="00A64B8B" w:rsidRDefault="00A64B8B" w:rsidP="008E780F">
      <w:r w:rsidRPr="00E869A3">
        <w:rPr>
          <w:sz w:val="14"/>
        </w:rPr>
        <w:t>These global trends, challenging governance and changing the nature of power, will drive major consequences over the next five years. They will raise tensions across all regions and types of governments, both within and between countries. These near-term conditions will contribute to the expanding threat from terrorism and leave the future of international order in the balance.</w:t>
      </w:r>
      <w:r w:rsidR="00E869A3" w:rsidRPr="00E869A3">
        <w:rPr>
          <w:sz w:val="14"/>
        </w:rPr>
        <w:t xml:space="preserve"> </w:t>
      </w:r>
      <w:r w:rsidRPr="007278C1">
        <w:rPr>
          <w:rStyle w:val="StyleUnderline"/>
        </w:rPr>
        <w:t>Within countries, tensions are rising because citizens are raising basic questions about what they can expect from their governments</w:t>
      </w:r>
      <w:r w:rsidRPr="00E869A3">
        <w:rPr>
          <w:sz w:val="14"/>
        </w:rPr>
        <w:t xml:space="preserve"> in a constantly changing world. Publics are pushing governments to provide peace and prosperity more broadly and reliably at home when what happens abroad is increasingly shaping those conditions.</w:t>
      </w:r>
      <w:r w:rsidR="00E869A3" w:rsidRPr="00E869A3">
        <w:rPr>
          <w:sz w:val="14"/>
        </w:rPr>
        <w:t xml:space="preserve"> </w:t>
      </w:r>
      <w:r w:rsidRPr="00E869A3">
        <w:rPr>
          <w:sz w:val="14"/>
        </w:rPr>
        <w:t xml:space="preserve">In turn, </w:t>
      </w:r>
      <w:r w:rsidRPr="007278C1">
        <w:rPr>
          <w:rStyle w:val="StyleUnderline"/>
        </w:rPr>
        <w:t>these dynamics are increasing tensions between countries—</w:t>
      </w:r>
      <w:r w:rsidRPr="007E40AE">
        <w:rPr>
          <w:rStyle w:val="StyleUnderline"/>
          <w:highlight w:val="cyan"/>
        </w:rPr>
        <w:t>heightening</w:t>
      </w:r>
      <w:r w:rsidRPr="007278C1">
        <w:rPr>
          <w:rStyle w:val="StyleUnderline"/>
        </w:rPr>
        <w:t xml:space="preserve"> the </w:t>
      </w:r>
      <w:r w:rsidRPr="007E40AE">
        <w:rPr>
          <w:rStyle w:val="StyleUnderline"/>
          <w:highlight w:val="cyan"/>
        </w:rPr>
        <w:t xml:space="preserve">risk of </w:t>
      </w:r>
      <w:r w:rsidRPr="007E40AE">
        <w:rPr>
          <w:rStyle w:val="Emphasis"/>
          <w:highlight w:val="cyan"/>
        </w:rPr>
        <w:t>interstate conflict</w:t>
      </w:r>
      <w:r w:rsidRPr="007E40AE">
        <w:rPr>
          <w:rStyle w:val="StyleUnderline"/>
          <w:highlight w:val="cyan"/>
        </w:rPr>
        <w:t xml:space="preserve"> during the </w:t>
      </w:r>
      <w:r w:rsidRPr="007E40AE">
        <w:rPr>
          <w:rStyle w:val="Emphasis"/>
          <w:highlight w:val="cyan"/>
        </w:rPr>
        <w:t>next five years</w:t>
      </w:r>
      <w:r w:rsidRPr="007E40AE">
        <w:rPr>
          <w:sz w:val="14"/>
          <w:highlight w:val="cyan"/>
        </w:rPr>
        <w:t xml:space="preserve">. </w:t>
      </w:r>
      <w:r w:rsidRPr="007E40AE">
        <w:rPr>
          <w:rStyle w:val="StyleUnderline"/>
          <w:highlight w:val="cyan"/>
        </w:rPr>
        <w:t>A</w:t>
      </w:r>
      <w:r w:rsidRPr="00E869A3">
        <w:rPr>
          <w:sz w:val="14"/>
        </w:rPr>
        <w:t xml:space="preserve"> </w:t>
      </w:r>
      <w:r w:rsidRPr="00E869A3">
        <w:rPr>
          <w:strike/>
          <w:sz w:val="14"/>
        </w:rPr>
        <w:t>hobbled</w:t>
      </w:r>
      <w:r w:rsidRPr="00E869A3">
        <w:rPr>
          <w:sz w:val="14"/>
        </w:rPr>
        <w:t xml:space="preserve"> </w:t>
      </w:r>
      <w:r w:rsidR="007278C1" w:rsidRPr="008A6E20">
        <w:rPr>
          <w:rStyle w:val="Emphasis"/>
          <w:highlight w:val="cyan"/>
        </w:rPr>
        <w:t xml:space="preserve">[divided] </w:t>
      </w:r>
      <w:r w:rsidRPr="008A6E20">
        <w:rPr>
          <w:rStyle w:val="Emphasis"/>
          <w:highlight w:val="cyan"/>
        </w:rPr>
        <w:t>Europe</w:t>
      </w:r>
      <w:r w:rsidRPr="00A167FC">
        <w:rPr>
          <w:rStyle w:val="StyleUnderline"/>
          <w:highlight w:val="cyan"/>
        </w:rPr>
        <w:t>, uncertainty about America’s role</w:t>
      </w:r>
      <w:r w:rsidRPr="007278C1">
        <w:rPr>
          <w:rStyle w:val="StyleUnderline"/>
        </w:rPr>
        <w:t xml:space="preserve"> in the world, </w:t>
      </w:r>
      <w:r w:rsidRPr="00A167FC">
        <w:rPr>
          <w:rStyle w:val="StyleUnderline"/>
          <w:highlight w:val="cyan"/>
        </w:rPr>
        <w:t>and weakened norms for conflict-prevention</w:t>
      </w:r>
      <w:r w:rsidRPr="007278C1">
        <w:rPr>
          <w:rStyle w:val="StyleUnderline"/>
        </w:rPr>
        <w:t xml:space="preserve"> and human rights </w:t>
      </w:r>
      <w:r w:rsidRPr="00A167FC">
        <w:rPr>
          <w:rStyle w:val="StyleUnderline"/>
          <w:highlight w:val="cyan"/>
        </w:rPr>
        <w:t xml:space="preserve">create openings for </w:t>
      </w:r>
      <w:r w:rsidRPr="008A6E20">
        <w:rPr>
          <w:rStyle w:val="Emphasis"/>
          <w:highlight w:val="cyan"/>
        </w:rPr>
        <w:t>China</w:t>
      </w:r>
      <w:r w:rsidRPr="00A167FC">
        <w:rPr>
          <w:rStyle w:val="StyleUnderline"/>
          <w:highlight w:val="cyan"/>
        </w:rPr>
        <w:t xml:space="preserve"> and </w:t>
      </w:r>
      <w:r w:rsidRPr="008A6E20">
        <w:rPr>
          <w:rStyle w:val="Emphasis"/>
          <w:highlight w:val="cyan"/>
        </w:rPr>
        <w:t>Russia</w:t>
      </w:r>
      <w:r w:rsidRPr="00E869A3">
        <w:rPr>
          <w:sz w:val="14"/>
        </w:rPr>
        <w:t xml:space="preserve">. The combination will </w:t>
      </w:r>
      <w:r w:rsidRPr="00E94AFF">
        <w:rPr>
          <w:rStyle w:val="StyleUnderline"/>
        </w:rPr>
        <w:t xml:space="preserve">also </w:t>
      </w:r>
      <w:r w:rsidRPr="00A167FC">
        <w:rPr>
          <w:rStyle w:val="StyleUnderline"/>
          <w:highlight w:val="cyan"/>
        </w:rPr>
        <w:t>embolden</w:t>
      </w:r>
      <w:r w:rsidRPr="00E94AFF">
        <w:rPr>
          <w:rStyle w:val="StyleUnderline"/>
        </w:rPr>
        <w:t xml:space="preserve"> regional and </w:t>
      </w:r>
      <w:proofErr w:type="spellStart"/>
      <w:r w:rsidRPr="00E94AFF">
        <w:rPr>
          <w:rStyle w:val="StyleUnderline"/>
        </w:rPr>
        <w:t>nonstate</w:t>
      </w:r>
      <w:proofErr w:type="spellEnd"/>
      <w:r w:rsidRPr="00E94AFF">
        <w:rPr>
          <w:rStyle w:val="StyleUnderline"/>
        </w:rPr>
        <w:t xml:space="preserve"> aggressors—breathing new life into regional </w:t>
      </w:r>
      <w:r w:rsidRPr="00A167FC">
        <w:rPr>
          <w:rStyle w:val="StyleUnderline"/>
          <w:highlight w:val="cyan"/>
        </w:rPr>
        <w:t>rivalries</w:t>
      </w:r>
      <w:r w:rsidRPr="00E94AFF">
        <w:rPr>
          <w:rStyle w:val="StyleUnderline"/>
        </w:rPr>
        <w:t xml:space="preserve">, such as </w:t>
      </w:r>
      <w:r w:rsidRPr="008A6E20">
        <w:rPr>
          <w:rStyle w:val="StyleUnderline"/>
          <w:highlight w:val="cyan"/>
        </w:rPr>
        <w:t xml:space="preserve">between </w:t>
      </w:r>
      <w:r w:rsidRPr="008A6E20">
        <w:rPr>
          <w:rStyle w:val="Emphasis"/>
          <w:highlight w:val="cyan"/>
        </w:rPr>
        <w:t>Riyadh</w:t>
      </w:r>
      <w:r w:rsidRPr="008A6E20">
        <w:rPr>
          <w:rStyle w:val="StyleUnderline"/>
          <w:highlight w:val="cyan"/>
        </w:rPr>
        <w:t xml:space="preserve"> and </w:t>
      </w:r>
      <w:r w:rsidRPr="008A6E20">
        <w:rPr>
          <w:rStyle w:val="Emphasis"/>
          <w:highlight w:val="cyan"/>
        </w:rPr>
        <w:t>Tehran</w:t>
      </w:r>
      <w:r w:rsidRPr="00E94AFF">
        <w:rPr>
          <w:rStyle w:val="StyleUnderline"/>
        </w:rPr>
        <w:t xml:space="preserve">, </w:t>
      </w:r>
      <w:r w:rsidRPr="008A6E20">
        <w:rPr>
          <w:rStyle w:val="Emphasis"/>
          <w:highlight w:val="cyan"/>
        </w:rPr>
        <w:t>Islamabad</w:t>
      </w:r>
      <w:r w:rsidRPr="008A6E20">
        <w:rPr>
          <w:rStyle w:val="StyleUnderline"/>
          <w:highlight w:val="cyan"/>
        </w:rPr>
        <w:t xml:space="preserve"> and </w:t>
      </w:r>
      <w:r w:rsidRPr="008A6E20">
        <w:rPr>
          <w:rStyle w:val="Emphasis"/>
          <w:highlight w:val="cyan"/>
        </w:rPr>
        <w:t>New Delhi</w:t>
      </w:r>
      <w:r w:rsidRPr="008A6E20">
        <w:rPr>
          <w:rStyle w:val="StyleUnderline"/>
          <w:highlight w:val="cyan"/>
        </w:rPr>
        <w:t>, and</w:t>
      </w:r>
      <w:r w:rsidRPr="00E94AFF">
        <w:rPr>
          <w:rStyle w:val="StyleUnderline"/>
        </w:rPr>
        <w:t xml:space="preserve"> on the </w:t>
      </w:r>
      <w:r w:rsidRPr="008A6E20">
        <w:rPr>
          <w:rStyle w:val="Emphasis"/>
          <w:highlight w:val="cyan"/>
        </w:rPr>
        <w:t>Korea</w:t>
      </w:r>
      <w:r w:rsidRPr="00E94AFF">
        <w:rPr>
          <w:rStyle w:val="StyleUnderline"/>
        </w:rPr>
        <w:t>n Peninsula</w:t>
      </w:r>
      <w:r w:rsidRPr="00E869A3">
        <w:rPr>
          <w:sz w:val="14"/>
        </w:rPr>
        <w:t>. Governance shortfalls also will drive threat perceptions and insecurity in countries such as Pakistan and North Korea.</w:t>
      </w:r>
      <w:r w:rsidR="00E869A3" w:rsidRPr="00E869A3">
        <w:rPr>
          <w:sz w:val="14"/>
        </w:rPr>
        <w:t xml:space="preserve"> </w:t>
      </w:r>
      <w:r w:rsidRPr="008A6E20">
        <w:rPr>
          <w:rStyle w:val="Emphasis"/>
          <w:highlight w:val="cyan"/>
        </w:rPr>
        <w:t>Economic interdependence</w:t>
      </w:r>
      <w:r w:rsidRPr="00E869A3">
        <w:rPr>
          <w:sz w:val="14"/>
        </w:rPr>
        <w:t xml:space="preserve"> among major powers remains a check on aggressive behavior but might be </w:t>
      </w:r>
      <w:r w:rsidRPr="008A6E20">
        <w:rPr>
          <w:rStyle w:val="Emphasis"/>
          <w:highlight w:val="cyan"/>
        </w:rPr>
        <w:t>insufficient</w:t>
      </w:r>
      <w:r w:rsidRPr="00E94AFF">
        <w:rPr>
          <w:rStyle w:val="StyleUnderline"/>
        </w:rPr>
        <w:t xml:space="preserve"> in itself </w:t>
      </w:r>
      <w:r w:rsidRPr="008A6E20">
        <w:rPr>
          <w:rStyle w:val="StyleUnderline"/>
          <w:highlight w:val="cyan"/>
        </w:rPr>
        <w:t>to prevent</w:t>
      </w:r>
      <w:r w:rsidRPr="00E94AFF">
        <w:rPr>
          <w:rStyle w:val="StyleUnderline"/>
        </w:rPr>
        <w:t xml:space="preserve"> a future </w:t>
      </w:r>
      <w:r w:rsidRPr="008A6E20">
        <w:rPr>
          <w:rStyle w:val="StyleUnderline"/>
          <w:highlight w:val="cyan"/>
        </w:rPr>
        <w:t>conflict</w:t>
      </w:r>
      <w:r w:rsidRPr="00E869A3">
        <w:rPr>
          <w:sz w:val="14"/>
        </w:rPr>
        <w:t xml:space="preserve">. </w:t>
      </w:r>
      <w:r w:rsidRPr="00E94AFF">
        <w:rPr>
          <w:rStyle w:val="StyleUnderline"/>
        </w:rPr>
        <w:t>Major and middle powers alike will search for ways to reduce the types of interdependence that leaves them vulnerable to economic coercion and financial sanctions</w:t>
      </w:r>
      <w:r w:rsidRPr="00E869A3">
        <w:rPr>
          <w:sz w:val="14"/>
        </w:rPr>
        <w:t xml:space="preserve">, potentially </w:t>
      </w:r>
      <w:r w:rsidRPr="00E94AFF">
        <w:rPr>
          <w:rStyle w:val="StyleUnderline"/>
        </w:rPr>
        <w:t>providing them more freedom of action to aggressively pursue their interests</w:t>
      </w:r>
      <w:r w:rsidRPr="00E869A3">
        <w:rPr>
          <w:sz w:val="14"/>
        </w:rPr>
        <w:t>.</w:t>
      </w:r>
      <w:r w:rsidR="00E869A3" w:rsidRPr="00E869A3">
        <w:rPr>
          <w:sz w:val="14"/>
        </w:rPr>
        <w:t xml:space="preserve"> </w:t>
      </w:r>
      <w:r w:rsidRPr="00E869A3">
        <w:rPr>
          <w:sz w:val="14"/>
        </w:rPr>
        <w:t>Meanwhile, the threat from terrorism is likely to expand as the ability of states, groups, and individuals to impose harm diversifies. The net effect of rising tensions within and between countries—and the growing threat from terrorism—will be greater global disorder and considerable questions about the rules, institutions, and distribution of power in the international system.</w:t>
      </w:r>
      <w:r w:rsidR="00E869A3" w:rsidRPr="00E869A3">
        <w:rPr>
          <w:sz w:val="14"/>
        </w:rPr>
        <w:t xml:space="preserve"> </w:t>
      </w:r>
      <w:r w:rsidRPr="00E869A3">
        <w:rPr>
          <w:sz w:val="14"/>
        </w:rPr>
        <w:t xml:space="preserve">Europe. Europe’s sharpening tensions and doubts about its future cohesion stem from institutions mismatched to its economic and security challenges. EU institutions set monetary policy for Eurozone states, but state capitals retain fiscal and security responsibilities—leaving poorer members saddled with debt and diminished growth prospects and each state determining its own approach to security. </w:t>
      </w:r>
      <w:r w:rsidRPr="007E40AE">
        <w:rPr>
          <w:rStyle w:val="Emphasis"/>
          <w:highlight w:val="cyan"/>
        </w:rPr>
        <w:t>Public frustration with immigration</w:t>
      </w:r>
      <w:r w:rsidRPr="00C51B28">
        <w:rPr>
          <w:rStyle w:val="StyleUnderline"/>
        </w:rPr>
        <w:t xml:space="preserve">, slow growth, and unemployment </w:t>
      </w:r>
      <w:r w:rsidRPr="007E40AE">
        <w:rPr>
          <w:rStyle w:val="StyleUnderline"/>
          <w:highlight w:val="cyan"/>
        </w:rPr>
        <w:t xml:space="preserve">will fuel </w:t>
      </w:r>
      <w:r w:rsidRPr="007E40AE">
        <w:rPr>
          <w:rStyle w:val="Emphasis"/>
          <w:highlight w:val="cyan"/>
        </w:rPr>
        <w:t>nativism</w:t>
      </w:r>
      <w:r w:rsidRPr="00C51B28">
        <w:rPr>
          <w:rStyle w:val="StyleUnderline"/>
        </w:rPr>
        <w:t xml:space="preserve"> and a preference for national solutions to continental problems</w:t>
      </w:r>
      <w:r w:rsidRPr="00E869A3">
        <w:rPr>
          <w:sz w:val="14"/>
        </w:rPr>
        <w:t>.</w:t>
      </w:r>
      <w:r w:rsidR="00E869A3" w:rsidRPr="00E869A3">
        <w:rPr>
          <w:sz w:val="14"/>
        </w:rPr>
        <w:t xml:space="preserve"> </w:t>
      </w:r>
      <w:r w:rsidRPr="00E869A3">
        <w:rPr>
          <w:sz w:val="14"/>
        </w:rPr>
        <w:t xml:space="preserve">Outlook: Europe is likely to face additional shocks—banks remain unevenly capitalized and regulated, </w:t>
      </w:r>
      <w:r w:rsidRPr="00C51B28">
        <w:rPr>
          <w:rStyle w:val="StyleUnderline"/>
        </w:rPr>
        <w:t>migration within and into Europe will continue, and Brexit will encourage regional and separatist movements in other European countries</w:t>
      </w:r>
      <w:r w:rsidRPr="00E869A3">
        <w:rPr>
          <w:sz w:val="14"/>
        </w:rPr>
        <w:t xml:space="preserve">. Europe’s aging population will undermine economic output, shift consumption toward services—like health care—and away from goods and investment. A shortage of younger workers will reduce tax revenues, fueling debates over immigration to bolster the workforce. </w:t>
      </w:r>
      <w:r w:rsidRPr="000649E9">
        <w:rPr>
          <w:rStyle w:val="StyleUnderline"/>
          <w:highlight w:val="cyan"/>
        </w:rPr>
        <w:t xml:space="preserve">The </w:t>
      </w:r>
      <w:r w:rsidRPr="000649E9">
        <w:rPr>
          <w:rStyle w:val="Emphasis"/>
          <w:highlight w:val="cyan"/>
        </w:rPr>
        <w:t>EU’s future will hinge on its ability to</w:t>
      </w:r>
      <w:r w:rsidRPr="00E869A3">
        <w:rPr>
          <w:sz w:val="14"/>
        </w:rPr>
        <w:t xml:space="preserve"> reform its institutions, create jobs and growth, restore trust in elites, and </w:t>
      </w:r>
      <w:r w:rsidRPr="000649E9">
        <w:rPr>
          <w:rStyle w:val="Emphasis"/>
          <w:highlight w:val="cyan"/>
        </w:rPr>
        <w:t>address public concerns that immigration will radically alter national cultures</w:t>
      </w:r>
      <w:r w:rsidRPr="00E869A3">
        <w:rPr>
          <w:sz w:val="14"/>
        </w:rPr>
        <w:t>.</w:t>
      </w:r>
      <w:r w:rsidR="00E869A3" w:rsidRPr="00E869A3">
        <w:rPr>
          <w:sz w:val="14"/>
        </w:rPr>
        <w:t xml:space="preserve"> </w:t>
      </w:r>
      <w:r w:rsidRPr="00E869A3">
        <w:rPr>
          <w:sz w:val="14"/>
        </w:rPr>
        <w:t xml:space="preserve">United States. </w:t>
      </w:r>
      <w:r w:rsidRPr="00C83A0C">
        <w:rPr>
          <w:rStyle w:val="StyleUnderline"/>
        </w:rPr>
        <w:t xml:space="preserve">The next five years </w:t>
      </w:r>
      <w:r w:rsidRPr="000649E9">
        <w:rPr>
          <w:rStyle w:val="StyleUnderline"/>
          <w:highlight w:val="cyan"/>
        </w:rPr>
        <w:t xml:space="preserve">will </w:t>
      </w:r>
      <w:r w:rsidRPr="000649E9">
        <w:rPr>
          <w:rStyle w:val="Emphasis"/>
          <w:highlight w:val="cyan"/>
        </w:rPr>
        <w:t>test US resilience</w:t>
      </w:r>
      <w:r w:rsidRPr="000649E9">
        <w:rPr>
          <w:rStyle w:val="StyleUnderline"/>
          <w:highlight w:val="cyan"/>
        </w:rPr>
        <w:t>. As in Europe</w:t>
      </w:r>
      <w:r w:rsidRPr="00C83A0C">
        <w:rPr>
          <w:rStyle w:val="StyleUnderline"/>
        </w:rPr>
        <w:t>, tough economic times have brought out societal and class divisions</w:t>
      </w:r>
      <w:r w:rsidRPr="00E869A3">
        <w:rPr>
          <w:sz w:val="14"/>
        </w:rPr>
        <w:t xml:space="preserve">. Stagnant wages and rising income inequality are </w:t>
      </w:r>
      <w:r w:rsidRPr="00C83A0C">
        <w:rPr>
          <w:rStyle w:val="StyleUnderline"/>
        </w:rPr>
        <w:t>fueling doubts about</w:t>
      </w:r>
      <w:r w:rsidRPr="00E869A3">
        <w:rPr>
          <w:sz w:val="14"/>
        </w:rPr>
        <w:t xml:space="preserve"> global economic integration and </w:t>
      </w:r>
      <w:r w:rsidRPr="00C83A0C">
        <w:rPr>
          <w:rStyle w:val="StyleUnderline"/>
        </w:rPr>
        <w:t>the “American Dream” of upward mobility</w:t>
      </w:r>
      <w:r w:rsidRPr="00E869A3">
        <w:rPr>
          <w:sz w:val="14"/>
        </w:rPr>
        <w:t>. The share of American men age 25- 54 not seeking work is at the highest level since the Great Depression. Median incomes rose by 5 percent in 2015, however, and there are signs of renewal in some communities where real estate is affordable, returns on foreign and domestic investment are high, leveraging of immigrant talent is the norm, and expectations of federal assistance are low, according to contemporary observers.</w:t>
      </w:r>
      <w:r w:rsidR="00E869A3" w:rsidRPr="00E869A3">
        <w:rPr>
          <w:sz w:val="14"/>
        </w:rPr>
        <w:t xml:space="preserve"> </w:t>
      </w:r>
      <w:r w:rsidRPr="00E869A3">
        <w:rPr>
          <w:sz w:val="14"/>
        </w:rPr>
        <w:t>Outlook: Despite signs of economic improvement, challenges will be significant, with public trust in leaders and institutions sagging, politics highly polarized, and government revenue constrained by modest growth and rising entitlement outlays. Moreover, advances in robotics and artificial intelligence are likely to further disrupt labor markets. Meanwhile, uncertainty is high around the world regarding Washington’s global leadership role. The United States has rebounded from troubled times before, however, such as when the period of angst in the 1970s was followed by a stronger economic recovery and global role in the world. Innovation at the state and local level, flexible financial markets, tolerance for risk-taking, and a demographic profile more balanced than most large countries offer upside potential. Finally, America is distinct because it was founded on an inclusive ideal—the pursuit of life, liberty, and happiness for all, however imperfectly realized—rather than a race or ethnicity. This legacy remains a critical advantage for managing divisions.</w:t>
      </w:r>
      <w:r w:rsidR="00E869A3" w:rsidRPr="00E869A3">
        <w:rPr>
          <w:sz w:val="14"/>
        </w:rPr>
        <w:t xml:space="preserve"> </w:t>
      </w:r>
      <w:r w:rsidRPr="00E869A3">
        <w:rPr>
          <w:sz w:val="14"/>
        </w:rPr>
        <w:t>Central and South America. Although state weakness and drug trafficking have and will continue to beset Central America, South America has been more stable than most regions of the world and has had many democratic advances—including recovery from populist waves from the right and the left. However, government efforts to provide greater economic and social stability are running up against budget and debt constraints. Weakened international demand for commodities has slowed growth. The expectations associated with new entrants to the middle class will strain public coffers, fuel political discontent, and possibly jeopardize the region’s significant progress against poverty and inequality. Activist civil society organizations are likely to fuel social tensions by increasing awareness of elite corruption, inadequate infrastructure, and mismanagement. Some incumbents facing possible rejection by their publics are seeking to protect their power, which could lead to a period of intense political competition and democratic backsliding in some countries. Violence is particularly rampant in northern Central America, as gangs and organized criminal groups have undermined basic governance by regimes that lack capacity to provide many basic public goods and services.</w:t>
      </w:r>
      <w:r w:rsidR="00E869A3" w:rsidRPr="00E869A3">
        <w:rPr>
          <w:sz w:val="14"/>
        </w:rPr>
        <w:t xml:space="preserve"> </w:t>
      </w:r>
      <w:r w:rsidRPr="00E869A3">
        <w:rPr>
          <w:sz w:val="14"/>
        </w:rPr>
        <w:t>Outlook: Central and South America are likely to see more frequent changes in governments that are mismanaging the economy and beleaguered by widespread corruption. Leftist administrations already have lost power in places like Argentina, Guatemala, and Peru and are on the defensive in Venezuela, although new leaders will not have much time to show they can improve conditions. The success or failure of Mexico’s high-profile reforms might affect the willingness of other countries in the region to take similar political risks. The OECD accession process may be an opportunity—and incentive— for some countries to improve economic policies in a region with fairly balanced age demographics, significant energy resources, and well-established economic links to Asia, Europe, and the United States.</w:t>
      </w:r>
      <w:r w:rsidR="00E869A3" w:rsidRPr="00E869A3">
        <w:rPr>
          <w:sz w:val="14"/>
        </w:rPr>
        <w:t xml:space="preserve"> </w:t>
      </w:r>
      <w:r w:rsidRPr="00E869A3">
        <w:rPr>
          <w:sz w:val="14"/>
        </w:rPr>
        <w:t>An Inward West? Among the industrial democracies of North America, Europe, Japan, South Korea, and Australia, leaders will search for ways to restore a sense of middle class wellbeing while some attempt to temper populist and nativist impulses. The result could be a more inwardly focused West than we have experienced in decades, which will seek to avoid costly foreign adventures while experimenting with domestic schemes to address fiscal limits, demographic problems, and wealth concentrations. This inward view will be far more pronounced in the European Union, which is absorbed by questions of EU governance and domestic challenges, than elsewhere.</w:t>
      </w:r>
      <w:r w:rsidR="00E869A3" w:rsidRPr="00E869A3">
        <w:rPr>
          <w:sz w:val="14"/>
        </w:rPr>
        <w:t xml:space="preserve"> </w:t>
      </w:r>
      <w:r w:rsidRPr="00E869A3">
        <w:rPr>
          <w:sz w:val="14"/>
        </w:rPr>
        <w:t xml:space="preserve">The European Union’s internal divisions, demographic woes, and moribund economic performance threaten its own status as a global player. For the coming five years at least, the need to restructure European relations in light of the UK’s decision to leave the EU will undermine the region’s international clout and could weaken transatlantic cooperation, while </w:t>
      </w:r>
      <w:r w:rsidRPr="000649E9">
        <w:rPr>
          <w:rStyle w:val="Emphasis"/>
          <w:highlight w:val="cyan"/>
        </w:rPr>
        <w:t>anti-immigration sentiments</w:t>
      </w:r>
      <w:r w:rsidRPr="00F2384C">
        <w:rPr>
          <w:rStyle w:val="StyleUnderline"/>
        </w:rPr>
        <w:t xml:space="preserve"> among the region’s populations </w:t>
      </w:r>
      <w:r w:rsidRPr="000649E9">
        <w:rPr>
          <w:rStyle w:val="StyleUnderline"/>
          <w:highlight w:val="cyan"/>
        </w:rPr>
        <w:t>will undermine domestic political support</w:t>
      </w:r>
      <w:r w:rsidRPr="00F2384C">
        <w:rPr>
          <w:rStyle w:val="StyleUnderline"/>
        </w:rPr>
        <w:t xml:space="preserve"> for Europe’s political leaders</w:t>
      </w:r>
      <w:r w:rsidRPr="00E869A3">
        <w:rPr>
          <w:sz w:val="14"/>
        </w:rPr>
        <w:t>.</w:t>
      </w:r>
      <w:r w:rsidR="00E869A3" w:rsidRPr="00E869A3">
        <w:rPr>
          <w:sz w:val="14"/>
        </w:rPr>
        <w:t xml:space="preserve"> </w:t>
      </w:r>
      <w:r w:rsidRPr="00F2384C">
        <w:rPr>
          <w:rStyle w:val="StyleUnderline"/>
        </w:rPr>
        <w:t>Questions about the U</w:t>
      </w:r>
      <w:r w:rsidRPr="00E869A3">
        <w:rPr>
          <w:sz w:val="14"/>
        </w:rPr>
        <w:t xml:space="preserve">nited </w:t>
      </w:r>
      <w:r w:rsidRPr="00F2384C">
        <w:rPr>
          <w:rStyle w:val="StyleUnderline"/>
        </w:rPr>
        <w:t>S</w:t>
      </w:r>
      <w:r w:rsidRPr="00E869A3">
        <w:rPr>
          <w:sz w:val="14"/>
        </w:rPr>
        <w:t xml:space="preserve">tates’ </w:t>
      </w:r>
      <w:r w:rsidRPr="00E869A3">
        <w:rPr>
          <w:rStyle w:val="StyleUnderline"/>
        </w:rPr>
        <w:t xml:space="preserve">role in the world center on what the country can afford and what its public will support in backing allies, managing conflict, and overcoming its own divisions. </w:t>
      </w:r>
      <w:r w:rsidRPr="00476D9A">
        <w:rPr>
          <w:rStyle w:val="StyleUnderline"/>
          <w:highlight w:val="cyan"/>
        </w:rPr>
        <w:t>Foreign publics and governments will be watching Washington for signs</w:t>
      </w:r>
      <w:r w:rsidRPr="00476D9A">
        <w:rPr>
          <w:rStyle w:val="StyleUnderline"/>
        </w:rPr>
        <w:t xml:space="preserve"> of</w:t>
      </w:r>
      <w:r w:rsidRPr="00E869A3">
        <w:rPr>
          <w:rStyle w:val="StyleUnderline"/>
        </w:rPr>
        <w:t xml:space="preserve"> compromise and cooperation</w:t>
      </w:r>
      <w:r w:rsidRPr="00E869A3">
        <w:rPr>
          <w:sz w:val="14"/>
        </w:rPr>
        <w:t xml:space="preserve">, focusing especially on global trade, tax reform, workforce preparedness for advanced technologies, race relations, and its openness to experimentation at the state and local levels. </w:t>
      </w:r>
      <w:r w:rsidRPr="00E869A3">
        <w:rPr>
          <w:rStyle w:val="StyleUnderline"/>
        </w:rPr>
        <w:t>Lack of domestic progress would signal a shift toward retrenchment</w:t>
      </w:r>
      <w:r w:rsidRPr="00E869A3">
        <w:rPr>
          <w:sz w:val="14"/>
        </w:rPr>
        <w:t xml:space="preserve">, a weaker middle class, </w:t>
      </w:r>
      <w:r w:rsidRPr="00E869A3">
        <w:rPr>
          <w:rStyle w:val="StyleUnderline"/>
        </w:rPr>
        <w:t>and</w:t>
      </w:r>
      <w:r w:rsidRPr="00E869A3">
        <w:rPr>
          <w:sz w:val="14"/>
        </w:rPr>
        <w:t xml:space="preserve"> potentially </w:t>
      </w:r>
      <w:r w:rsidRPr="00E869A3">
        <w:rPr>
          <w:rStyle w:val="StyleUnderline"/>
        </w:rPr>
        <w:t>further global drift into disorder and regional spheres of influence</w:t>
      </w:r>
      <w:r w:rsidRPr="00E869A3">
        <w:rPr>
          <w:sz w:val="14"/>
        </w:rPr>
        <w:t>. Yet, America’s capital, both human and security, is immense. Much of the world’s best talent seeks to live and work in the United States, and domestic and global hope for a competent and constructive foreign policy remain high.</w:t>
      </w:r>
    </w:p>
    <w:p w:rsidR="008E780F" w:rsidRDefault="008E780F" w:rsidP="008E780F"/>
    <w:p w:rsidR="00521E80" w:rsidRDefault="00521E80" w:rsidP="00521E80">
      <w:pPr>
        <w:pStyle w:val="Heading3"/>
      </w:pPr>
      <w:r>
        <w:t>2nc – at: no model</w:t>
      </w:r>
    </w:p>
    <w:p w:rsidR="00521E80" w:rsidRDefault="00521E80" w:rsidP="00521E80"/>
    <w:p w:rsidR="00242C3C" w:rsidRDefault="004F2F17" w:rsidP="0058381B">
      <w:pPr>
        <w:pStyle w:val="Heading4"/>
      </w:pPr>
      <w:r>
        <w:t>O</w:t>
      </w:r>
      <w:r w:rsidR="001472C4">
        <w:t xml:space="preserve">ur policies </w:t>
      </w:r>
      <w:r w:rsidR="001472C4" w:rsidRPr="004F2F17">
        <w:rPr>
          <w:u w:val="single"/>
        </w:rPr>
        <w:t>are</w:t>
      </w:r>
      <w:r w:rsidR="001472C4">
        <w:t xml:space="preserve"> emulated – for better or worse </w:t>
      </w:r>
      <w:r>
        <w:t xml:space="preserve">– </w:t>
      </w:r>
      <w:r w:rsidR="00E21092">
        <w:t>even if not universally nor immediately, shapes global responses over time</w:t>
      </w:r>
    </w:p>
    <w:p w:rsidR="00242C3C" w:rsidRDefault="00DE1689" w:rsidP="00DE1689">
      <w:pPr>
        <w:pStyle w:val="CiteSpacing"/>
      </w:pPr>
      <w:proofErr w:type="spellStart"/>
      <w:r w:rsidRPr="00DE1689">
        <w:rPr>
          <w:rStyle w:val="Style13ptBold"/>
        </w:rPr>
        <w:t>LaFranchi</w:t>
      </w:r>
      <w:proofErr w:type="spellEnd"/>
      <w:r w:rsidRPr="00DE1689">
        <w:rPr>
          <w:rStyle w:val="Style13ptBold"/>
        </w:rPr>
        <w:t xml:space="preserve"> 18</w:t>
      </w:r>
      <w:r>
        <w:t xml:space="preserve"> </w:t>
      </w:r>
      <w:r w:rsidR="00242C3C">
        <w:t xml:space="preserve">(Howard </w:t>
      </w:r>
      <w:proofErr w:type="spellStart"/>
      <w:r w:rsidR="00242C3C">
        <w:t>LaFranchi</w:t>
      </w:r>
      <w:proofErr w:type="spellEnd"/>
      <w:r w:rsidR="00242C3C">
        <w:t xml:space="preserve">, staff writer, Christian Science Monitor, </w:t>
      </w:r>
      <w:r w:rsidR="00626D32">
        <w:t>i</w:t>
      </w:r>
      <w:r w:rsidR="00B15270">
        <w:t xml:space="preserve">nternally citing </w:t>
      </w:r>
      <w:r w:rsidR="00700049">
        <w:t xml:space="preserve">Craig </w:t>
      </w:r>
      <w:proofErr w:type="spellStart"/>
      <w:r w:rsidR="00700049">
        <w:t>Mokhiber</w:t>
      </w:r>
      <w:proofErr w:type="spellEnd"/>
      <w:r w:rsidR="00700049">
        <w:t xml:space="preserve">, director of the New York office of the UN High Commissioner for Human Rights and chair of the migration task force within the UN Global Migration Compact negotiations, </w:t>
      </w:r>
      <w:r w:rsidR="00626D32">
        <w:t xml:space="preserve">and </w:t>
      </w:r>
      <w:r w:rsidR="00B15270">
        <w:t>Eric Schwartz, presi</w:t>
      </w:r>
      <w:r w:rsidR="00700049">
        <w:t xml:space="preserve">dent of Refugees International and </w:t>
      </w:r>
      <w:r w:rsidR="00B15270">
        <w:t xml:space="preserve">former assistant secretary of State for population, refugees, and migration, </w:t>
      </w:r>
      <w:r w:rsidR="00242C3C">
        <w:t xml:space="preserve">“Refugee crisis: While some follow US as it disengages, others lead,” 6-26-2018, </w:t>
      </w:r>
      <w:hyperlink r:id="rId12" w:history="1">
        <w:r w:rsidR="00242C3C" w:rsidRPr="009D451E">
          <w:rPr>
            <w:rStyle w:val="Hyperlink"/>
          </w:rPr>
          <w:t>https://www.csmonitor.com/USA/Foreign-Policy/2018/0626/Refugee-crisis-While-some-follow-US-as-it-disengages-others-lead</w:t>
        </w:r>
      </w:hyperlink>
      <w:r w:rsidR="00242C3C">
        <w:t xml:space="preserve"> DOA 7-25-2018)KMM</w:t>
      </w:r>
    </w:p>
    <w:p w:rsidR="00242C3C" w:rsidRDefault="00242C3C" w:rsidP="00521E80">
      <w:r w:rsidRPr="00626D32">
        <w:rPr>
          <w:sz w:val="14"/>
        </w:rPr>
        <w:t xml:space="preserve">For years, </w:t>
      </w:r>
      <w:r w:rsidRPr="004F2F17">
        <w:rPr>
          <w:rStyle w:val="Emphasis"/>
          <w:highlight w:val="cyan"/>
        </w:rPr>
        <w:t>the US set an example</w:t>
      </w:r>
      <w:r w:rsidRPr="00DE1689">
        <w:rPr>
          <w:rStyle w:val="StyleUnderline"/>
        </w:rPr>
        <w:t xml:space="preserve"> as the largest </w:t>
      </w:r>
      <w:proofErr w:type="spellStart"/>
      <w:r w:rsidRPr="00DE1689">
        <w:rPr>
          <w:rStyle w:val="StyleUnderline"/>
        </w:rPr>
        <w:t>resettler</w:t>
      </w:r>
      <w:proofErr w:type="spellEnd"/>
      <w:r w:rsidRPr="00DE1689">
        <w:rPr>
          <w:rStyle w:val="StyleUnderline"/>
        </w:rPr>
        <w:t xml:space="preserve"> of refugees and largest donor of funds to meet the needs of the displaced</w:t>
      </w:r>
      <w:r w:rsidRPr="00626D32">
        <w:rPr>
          <w:sz w:val="14"/>
        </w:rPr>
        <w:t>. Its withdrawal from that humanitarian enterprise has consequences.</w:t>
      </w:r>
      <w:r w:rsidR="00626D32" w:rsidRPr="00626D32">
        <w:rPr>
          <w:sz w:val="14"/>
        </w:rPr>
        <w:t xml:space="preserve"> </w:t>
      </w:r>
      <w:r w:rsidRPr="00DE1689">
        <w:rPr>
          <w:rStyle w:val="StyleUnderline"/>
        </w:rPr>
        <w:t>Around the world, the number of refugees</w:t>
      </w:r>
      <w:r w:rsidRPr="00626D32">
        <w:rPr>
          <w:sz w:val="14"/>
        </w:rPr>
        <w:t xml:space="preserve"> and internally displaced people </w:t>
      </w:r>
      <w:r w:rsidRPr="00DE1689">
        <w:rPr>
          <w:rStyle w:val="StyleUnderline"/>
        </w:rPr>
        <w:t>continues to rise</w:t>
      </w:r>
      <w:r w:rsidRPr="00626D32">
        <w:rPr>
          <w:sz w:val="14"/>
        </w:rPr>
        <w:t xml:space="preserve"> – now estimated at more than 68 million people, with more than a third of them refugees forced by conflict across international borders.</w:t>
      </w:r>
      <w:r w:rsidR="00626D32" w:rsidRPr="00626D32">
        <w:rPr>
          <w:sz w:val="14"/>
        </w:rPr>
        <w:t xml:space="preserve"> </w:t>
      </w:r>
      <w:r w:rsidRPr="00626D32">
        <w:rPr>
          <w:sz w:val="14"/>
        </w:rPr>
        <w:t>In response, the United Nations’ member states are negotiating a new pact on migration that aims to improve the world’s response to the mounting crisis.</w:t>
      </w:r>
      <w:r w:rsidR="00626D32" w:rsidRPr="00626D32">
        <w:rPr>
          <w:sz w:val="14"/>
        </w:rPr>
        <w:t xml:space="preserve"> </w:t>
      </w:r>
      <w:r w:rsidRPr="00626D32">
        <w:rPr>
          <w:sz w:val="14"/>
        </w:rPr>
        <w:t>All of the UN’s 193 members, that is, save one: the United States.</w:t>
      </w:r>
      <w:r w:rsidR="00626D32" w:rsidRPr="00626D32">
        <w:rPr>
          <w:sz w:val="14"/>
        </w:rPr>
        <w:t xml:space="preserve"> </w:t>
      </w:r>
      <w:r w:rsidRPr="004F2F17">
        <w:rPr>
          <w:sz w:val="14"/>
          <w:szCs w:val="14"/>
        </w:rPr>
        <w:t xml:space="preserve">The US under President Trump is sitting out the talks on an area of international policy where it long took the helm: It set an example as the largest </w:t>
      </w:r>
      <w:proofErr w:type="spellStart"/>
      <w:r w:rsidRPr="004F2F17">
        <w:rPr>
          <w:sz w:val="14"/>
          <w:szCs w:val="14"/>
        </w:rPr>
        <w:t>resettler</w:t>
      </w:r>
      <w:proofErr w:type="spellEnd"/>
      <w:r w:rsidRPr="004F2F17">
        <w:rPr>
          <w:sz w:val="14"/>
          <w:szCs w:val="14"/>
        </w:rPr>
        <w:t xml:space="preserve"> of refugees and largest donor of funds to meet the needs of the displaced, and as the world’s most powerful country it </w:t>
      </w:r>
      <w:r w:rsidRPr="00E21092">
        <w:rPr>
          <w:sz w:val="14"/>
          <w:szCs w:val="14"/>
        </w:rPr>
        <w:t>cajoled others to follow its lead and adopt its humanitarian values.</w:t>
      </w:r>
      <w:r w:rsidR="00626D32" w:rsidRPr="00E21092">
        <w:rPr>
          <w:sz w:val="14"/>
        </w:rPr>
        <w:t xml:space="preserve"> </w:t>
      </w:r>
      <w:r w:rsidRPr="00E21092">
        <w:rPr>
          <w:sz w:val="14"/>
        </w:rPr>
        <w:t xml:space="preserve">The </w:t>
      </w:r>
      <w:r w:rsidRPr="00E21092">
        <w:rPr>
          <w:rStyle w:val="StyleUnderline"/>
        </w:rPr>
        <w:t>Trump</w:t>
      </w:r>
      <w:r w:rsidRPr="00E21092">
        <w:rPr>
          <w:sz w:val="14"/>
        </w:rPr>
        <w:t xml:space="preserve"> administration announced in December that concerns over potential infringements on national sovereignty and border security compelled it to </w:t>
      </w:r>
      <w:r w:rsidRPr="00E21092">
        <w:rPr>
          <w:rStyle w:val="StyleUnderline"/>
        </w:rPr>
        <w:t>pull out of the negotiations</w:t>
      </w:r>
      <w:r w:rsidRPr="00E21092">
        <w:rPr>
          <w:sz w:val="14"/>
        </w:rPr>
        <w:t xml:space="preserve">, which are set </w:t>
      </w:r>
      <w:r w:rsidRPr="00E21092">
        <w:rPr>
          <w:rStyle w:val="StyleUnderline"/>
        </w:rPr>
        <w:t>to deliver a new Global Compact for Migration</w:t>
      </w:r>
      <w:r w:rsidRPr="00E21092">
        <w:rPr>
          <w:sz w:val="14"/>
        </w:rPr>
        <w:t xml:space="preserve"> by the end of the year.</w:t>
      </w:r>
      <w:r w:rsidR="00626D32" w:rsidRPr="00E21092">
        <w:rPr>
          <w:sz w:val="14"/>
        </w:rPr>
        <w:t xml:space="preserve"> </w:t>
      </w:r>
      <w:r w:rsidRPr="00E21092">
        <w:rPr>
          <w:sz w:val="14"/>
        </w:rPr>
        <w:t>The compact – like the Paris climate accord that the US under Mr. Trump withdrew from last year – includes no mandatory measures but seeks to offer guidelines and principles for orderly and safe migration and humane resettlement of refugees.</w:t>
      </w:r>
      <w:r w:rsidR="00626D32" w:rsidRPr="00E21092">
        <w:rPr>
          <w:sz w:val="14"/>
        </w:rPr>
        <w:t xml:space="preserve"> </w:t>
      </w:r>
      <w:r w:rsidRPr="00E21092">
        <w:rPr>
          <w:rStyle w:val="StyleUnderline"/>
        </w:rPr>
        <w:t>But now the US withdrawal from the global migration talks – especially in the wake of the 2017 numbers</w:t>
      </w:r>
      <w:r w:rsidRPr="00E21092">
        <w:rPr>
          <w:sz w:val="14"/>
        </w:rPr>
        <w:t xml:space="preserve"> released for World Refugee Day last week </w:t>
      </w:r>
      <w:r w:rsidRPr="00E21092">
        <w:rPr>
          <w:rStyle w:val="StyleUnderline"/>
        </w:rPr>
        <w:t>showing a worsening crisis – is raising new concerns about the impact of the US turn on migration issues</w:t>
      </w:r>
      <w:r w:rsidRPr="00E21092">
        <w:rPr>
          <w:sz w:val="14"/>
        </w:rPr>
        <w:t>.</w:t>
      </w:r>
      <w:r w:rsidR="00626D32" w:rsidRPr="00E21092">
        <w:rPr>
          <w:sz w:val="14"/>
        </w:rPr>
        <w:t xml:space="preserve"> </w:t>
      </w:r>
      <w:r w:rsidRPr="00E21092">
        <w:rPr>
          <w:rStyle w:val="StyleUnderline"/>
        </w:rPr>
        <w:t>Are other countries stepping up to fill the void left by the US, or are countries taking a cue from Trump</w:t>
      </w:r>
      <w:r w:rsidRPr="00E21092">
        <w:rPr>
          <w:sz w:val="14"/>
        </w:rPr>
        <w:t>’s America and stepping back from the world’s refugees and displaced?</w:t>
      </w:r>
      <w:r w:rsidR="00626D32" w:rsidRPr="00E21092">
        <w:rPr>
          <w:sz w:val="14"/>
        </w:rPr>
        <w:t xml:space="preserve"> </w:t>
      </w:r>
      <w:r w:rsidRPr="00E21092">
        <w:rPr>
          <w:rStyle w:val="StyleUnderline"/>
        </w:rPr>
        <w:t>International migration experts say they’re seeing some of both</w:t>
      </w:r>
      <w:r w:rsidRPr="00E21092">
        <w:rPr>
          <w:sz w:val="14"/>
        </w:rPr>
        <w:t xml:space="preserve"> – in a country like Canada welcoming more refugees than in past years, for example, or on the other hand, in a country </w:t>
      </w:r>
      <w:r w:rsidRPr="00E21092">
        <w:rPr>
          <w:rStyle w:val="StyleUnderline"/>
        </w:rPr>
        <w:t>like Hungary matching Trump’s anti-immigrant posture and imposing harsh new anti-migrant measures</w:t>
      </w:r>
      <w:r w:rsidRPr="00E21092">
        <w:rPr>
          <w:sz w:val="14"/>
        </w:rPr>
        <w:t>.</w:t>
      </w:r>
      <w:r w:rsidR="00626D32" w:rsidRPr="00E21092">
        <w:rPr>
          <w:sz w:val="14"/>
        </w:rPr>
        <w:t xml:space="preserve"> </w:t>
      </w:r>
      <w:r w:rsidRPr="00E21092">
        <w:rPr>
          <w:sz w:val="14"/>
        </w:rPr>
        <w:t xml:space="preserve">“If you looked at the world’s response to the migration crisis through the lens of the United States’ actions and policy prescriptions, you’d get a pretty distorted view of the broader context and mobilization,” </w:t>
      </w:r>
      <w:r w:rsidRPr="00E21092">
        <w:rPr>
          <w:rStyle w:val="StyleUnderline"/>
        </w:rPr>
        <w:t xml:space="preserve">says Craig </w:t>
      </w:r>
      <w:proofErr w:type="spellStart"/>
      <w:r w:rsidRPr="00E21092">
        <w:rPr>
          <w:rStyle w:val="StyleUnderline"/>
        </w:rPr>
        <w:t>Mokhiber</w:t>
      </w:r>
      <w:proofErr w:type="spellEnd"/>
      <w:r w:rsidRPr="00E21092">
        <w:rPr>
          <w:rStyle w:val="StyleUnderline"/>
        </w:rPr>
        <w:t>, director of the New York office of the UN High Commissioner for Human Rights</w:t>
      </w:r>
      <w:r w:rsidRPr="00E21092">
        <w:rPr>
          <w:sz w:val="14"/>
        </w:rPr>
        <w:t>.</w:t>
      </w:r>
      <w:r w:rsidR="00626D32" w:rsidRPr="00E21092">
        <w:rPr>
          <w:sz w:val="14"/>
        </w:rPr>
        <w:t xml:space="preserve"> </w:t>
      </w:r>
      <w:r w:rsidRPr="00E21092">
        <w:rPr>
          <w:sz w:val="14"/>
        </w:rPr>
        <w:t xml:space="preserve">As chair of the migration task force within the compact negotiations, Mr. </w:t>
      </w:r>
      <w:proofErr w:type="spellStart"/>
      <w:r w:rsidRPr="00E21092">
        <w:rPr>
          <w:sz w:val="14"/>
        </w:rPr>
        <w:t>Mokhiber</w:t>
      </w:r>
      <w:proofErr w:type="spellEnd"/>
      <w:r w:rsidRPr="00E21092">
        <w:rPr>
          <w:sz w:val="14"/>
        </w:rPr>
        <w:t xml:space="preserve"> says he’s seeing not just countries but nongovernmental refugee organizations, faith-based groups, the private sector, and municipalities come together to hammer out an accord.</w:t>
      </w:r>
      <w:r w:rsidR="00626D32" w:rsidRPr="00E21092">
        <w:rPr>
          <w:sz w:val="14"/>
        </w:rPr>
        <w:t xml:space="preserve"> </w:t>
      </w:r>
      <w:r w:rsidRPr="00E21092">
        <w:rPr>
          <w:sz w:val="14"/>
        </w:rPr>
        <w:t>“So the US,” he says, “is very much an outlier.” But then he adds a caveat:</w:t>
      </w:r>
      <w:r w:rsidR="00626D32" w:rsidRPr="00E21092">
        <w:rPr>
          <w:sz w:val="14"/>
        </w:rPr>
        <w:t xml:space="preserve"> </w:t>
      </w:r>
      <w:r w:rsidRPr="00E21092">
        <w:rPr>
          <w:sz w:val="14"/>
        </w:rPr>
        <w:t xml:space="preserve">“On the other hand, it’s true that a few countries have rejected international law and humanitarian norms since the crisis began,” he says. “And that’s where </w:t>
      </w:r>
      <w:r w:rsidRPr="00E21092">
        <w:rPr>
          <w:rStyle w:val="StyleUnderline"/>
        </w:rPr>
        <w:t>the US response</w:t>
      </w:r>
      <w:r w:rsidRPr="00E21092">
        <w:rPr>
          <w:sz w:val="14"/>
        </w:rPr>
        <w:t xml:space="preserve"> to all of this </w:t>
      </w:r>
      <w:r w:rsidRPr="00E21092">
        <w:rPr>
          <w:rStyle w:val="StyleUnderline"/>
        </w:rPr>
        <w:t>becomes very worrying</w:t>
      </w:r>
      <w:r w:rsidRPr="00E21092">
        <w:rPr>
          <w:sz w:val="14"/>
        </w:rPr>
        <w:t xml:space="preserve">,” he adds, “because </w:t>
      </w:r>
      <w:r w:rsidRPr="00E21092">
        <w:rPr>
          <w:rStyle w:val="StyleUnderline"/>
        </w:rPr>
        <w:t>when a very powerful country and traditional leader bows in any way to disrespecting human rights, others can be tempted to say, ‘We can follow this powerful leader’s example and do the same</w:t>
      </w:r>
      <w:r w:rsidRPr="00E21092">
        <w:rPr>
          <w:sz w:val="14"/>
        </w:rPr>
        <w:t>.’ ”</w:t>
      </w:r>
      <w:r w:rsidR="00626D32" w:rsidRPr="00E21092">
        <w:rPr>
          <w:sz w:val="14"/>
        </w:rPr>
        <w:t xml:space="preserve"> </w:t>
      </w:r>
      <w:r w:rsidRPr="00E21092">
        <w:rPr>
          <w:sz w:val="14"/>
        </w:rPr>
        <w:t>'The world does feel very different'</w:t>
      </w:r>
      <w:r w:rsidR="00626D32" w:rsidRPr="00E21092">
        <w:rPr>
          <w:sz w:val="14"/>
        </w:rPr>
        <w:t xml:space="preserve"> </w:t>
      </w:r>
      <w:proofErr w:type="gramStart"/>
      <w:r w:rsidRPr="00E21092">
        <w:rPr>
          <w:rStyle w:val="StyleUnderline"/>
        </w:rPr>
        <w:t>Others</w:t>
      </w:r>
      <w:proofErr w:type="gramEnd"/>
      <w:r w:rsidRPr="00E21092">
        <w:rPr>
          <w:rStyle w:val="StyleUnderline"/>
        </w:rPr>
        <w:t>, too, say they see both trends happening. But they</w:t>
      </w:r>
      <w:r w:rsidRPr="00480302">
        <w:rPr>
          <w:rStyle w:val="StyleUnderline"/>
        </w:rPr>
        <w:t xml:space="preserve"> worry that </w:t>
      </w:r>
      <w:r w:rsidRPr="00EE4C24">
        <w:rPr>
          <w:rStyle w:val="StyleUnderline"/>
          <w:highlight w:val="cyan"/>
        </w:rPr>
        <w:t xml:space="preserve">the </w:t>
      </w:r>
      <w:r w:rsidRPr="00EE4C24">
        <w:rPr>
          <w:rStyle w:val="Emphasis"/>
          <w:highlight w:val="cyan"/>
        </w:rPr>
        <w:t>sheer weight and influence</w:t>
      </w:r>
      <w:r w:rsidRPr="00EE4C24">
        <w:rPr>
          <w:rStyle w:val="StyleUnderline"/>
          <w:highlight w:val="cyan"/>
        </w:rPr>
        <w:t xml:space="preserve"> of the US in</w:t>
      </w:r>
      <w:r w:rsidRPr="00480302">
        <w:rPr>
          <w:rStyle w:val="StyleUnderline"/>
        </w:rPr>
        <w:t xml:space="preserve"> an international issue like </w:t>
      </w:r>
      <w:r w:rsidRPr="00EE4C24">
        <w:rPr>
          <w:rStyle w:val="StyleUnderline"/>
          <w:highlight w:val="cyan"/>
        </w:rPr>
        <w:t>refugee</w:t>
      </w:r>
      <w:r w:rsidRPr="00480302">
        <w:rPr>
          <w:rStyle w:val="StyleUnderline"/>
        </w:rPr>
        <w:t xml:space="preserve"> resettlement </w:t>
      </w:r>
      <w:r w:rsidRPr="00EE4C24">
        <w:rPr>
          <w:rStyle w:val="StyleUnderline"/>
          <w:highlight w:val="cyan"/>
        </w:rPr>
        <w:t>and migration policy</w:t>
      </w:r>
      <w:r w:rsidRPr="00480302">
        <w:rPr>
          <w:rStyle w:val="StyleUnderline"/>
        </w:rPr>
        <w:t xml:space="preserve"> could </w:t>
      </w:r>
      <w:r w:rsidRPr="00EE4C24">
        <w:rPr>
          <w:rStyle w:val="StyleUnderline"/>
          <w:highlight w:val="cyan"/>
        </w:rPr>
        <w:t>have a dire impact over time</w:t>
      </w:r>
      <w:r w:rsidRPr="00626D32">
        <w:rPr>
          <w:sz w:val="14"/>
        </w:rPr>
        <w:t>.</w:t>
      </w:r>
      <w:r w:rsidR="00626D32" w:rsidRPr="00626D32">
        <w:rPr>
          <w:sz w:val="14"/>
        </w:rPr>
        <w:t xml:space="preserve"> </w:t>
      </w:r>
      <w:r w:rsidRPr="00626D32">
        <w:rPr>
          <w:sz w:val="14"/>
        </w:rPr>
        <w:t>“</w:t>
      </w:r>
      <w:r w:rsidRPr="00480302">
        <w:rPr>
          <w:rStyle w:val="StyleUnderline"/>
        </w:rPr>
        <w:t xml:space="preserve">It is </w:t>
      </w:r>
      <w:r w:rsidRPr="00672D9E">
        <w:rPr>
          <w:rStyle w:val="StyleUnderline"/>
          <w:highlight w:val="cyan"/>
        </w:rPr>
        <w:t>difficult to overestimate the impact that</w:t>
      </w:r>
      <w:r w:rsidRPr="00672D9E">
        <w:rPr>
          <w:rStyle w:val="StyleUnderline"/>
        </w:rPr>
        <w:t xml:space="preserve"> the</w:t>
      </w:r>
      <w:r w:rsidRPr="00480302">
        <w:rPr>
          <w:rStyle w:val="StyleUnderline"/>
        </w:rPr>
        <w:t xml:space="preserve"> rhetoric and </w:t>
      </w:r>
      <w:r w:rsidRPr="00672D9E">
        <w:rPr>
          <w:rStyle w:val="StyleUnderline"/>
          <w:highlight w:val="cyan"/>
        </w:rPr>
        <w:t>policies</w:t>
      </w:r>
      <w:r w:rsidRPr="00480302">
        <w:rPr>
          <w:rStyle w:val="StyleUnderline"/>
        </w:rPr>
        <w:t xml:space="preserve"> of the Trump administration </w:t>
      </w:r>
      <w:r w:rsidRPr="00672D9E">
        <w:rPr>
          <w:rStyle w:val="StyleUnderline"/>
          <w:highlight w:val="cyan"/>
        </w:rPr>
        <w:t>are having on so many levels around the world</w:t>
      </w:r>
      <w:r w:rsidRPr="00626D32">
        <w:rPr>
          <w:sz w:val="14"/>
        </w:rPr>
        <w:t xml:space="preserve"> on efforts of international organizations and humanitarians to address the challenges of this ongoing crisis,” </w:t>
      </w:r>
      <w:r w:rsidRPr="00851EA0">
        <w:rPr>
          <w:rStyle w:val="StyleUnderline"/>
        </w:rPr>
        <w:t>says Eric Schwartz, president of Refugees International</w:t>
      </w:r>
      <w:r w:rsidRPr="00626D32">
        <w:rPr>
          <w:sz w:val="14"/>
        </w:rPr>
        <w:t xml:space="preserve"> in Washington.</w:t>
      </w:r>
      <w:r w:rsidR="00626D32" w:rsidRPr="00626D32">
        <w:rPr>
          <w:sz w:val="14"/>
        </w:rPr>
        <w:t xml:space="preserve"> </w:t>
      </w:r>
      <w:r w:rsidRPr="00626D32">
        <w:rPr>
          <w:sz w:val="14"/>
        </w:rPr>
        <w:t>The crisis of migration and rising numbers of refugees is not that different from just two years ago, Mr. Schwartz says, when all UN members (including the US) signed a “New York Declaration” on migration launching the current “compact” negotiations. At the time, then-President Barack Obama assembled world leaders to unveil a US pledge to resettle more refugees (110,000 in 2017) and to implore others to follow the American example.</w:t>
      </w:r>
      <w:r w:rsidR="00626D32" w:rsidRPr="00626D32">
        <w:rPr>
          <w:sz w:val="14"/>
        </w:rPr>
        <w:t xml:space="preserve"> </w:t>
      </w:r>
      <w:r w:rsidRPr="00626D32">
        <w:rPr>
          <w:sz w:val="14"/>
        </w:rPr>
        <w:t>Most of the world’s refugees come from the same countries in conflict as a few years ago, with Syria, Afghanistan, South Sudan, Myanmar, and Somalia accounting for about two-thirds of refugees in 2017.</w:t>
      </w:r>
      <w:r w:rsidR="00626D32" w:rsidRPr="00626D32">
        <w:rPr>
          <w:sz w:val="14"/>
        </w:rPr>
        <w:t xml:space="preserve"> </w:t>
      </w:r>
      <w:r w:rsidRPr="00626D32">
        <w:rPr>
          <w:sz w:val="14"/>
        </w:rPr>
        <w:t xml:space="preserve">“But </w:t>
      </w:r>
      <w:r w:rsidRPr="00B15270">
        <w:rPr>
          <w:rStyle w:val="StyleUnderline"/>
        </w:rPr>
        <w:t>the world does feel very different</w:t>
      </w:r>
      <w:r w:rsidRPr="00626D32">
        <w:rPr>
          <w:sz w:val="14"/>
        </w:rPr>
        <w:t xml:space="preserve"> – and to my mind that is </w:t>
      </w:r>
      <w:r w:rsidRPr="00672D9E">
        <w:rPr>
          <w:rStyle w:val="Emphasis"/>
          <w:highlight w:val="cyan"/>
        </w:rPr>
        <w:t>attributable almost exclusively to</w:t>
      </w:r>
      <w:r w:rsidRPr="00672D9E">
        <w:rPr>
          <w:rStyle w:val="StyleUnderline"/>
          <w:highlight w:val="cyan"/>
        </w:rPr>
        <w:t xml:space="preserve"> the</w:t>
      </w:r>
      <w:r w:rsidRPr="00B15270">
        <w:rPr>
          <w:rStyle w:val="StyleUnderline"/>
        </w:rPr>
        <w:t xml:space="preserve"> rhetoric and </w:t>
      </w:r>
      <w:r w:rsidRPr="00672D9E">
        <w:rPr>
          <w:rStyle w:val="Emphasis"/>
          <w:highlight w:val="cyan"/>
        </w:rPr>
        <w:t>policies coming out of Washington</w:t>
      </w:r>
      <w:r w:rsidRPr="00851EA0">
        <w:rPr>
          <w:rStyle w:val="StyleUnderline"/>
        </w:rPr>
        <w:t>,” says Schwartz, a former assistant secretary of State for population, refugees, and migration</w:t>
      </w:r>
      <w:r w:rsidRPr="00626D32">
        <w:rPr>
          <w:sz w:val="14"/>
        </w:rPr>
        <w:t>. “</w:t>
      </w:r>
      <w:r w:rsidRPr="00B15270">
        <w:rPr>
          <w:rStyle w:val="StyleUnderline"/>
        </w:rPr>
        <w:t xml:space="preserve">American leadership </w:t>
      </w:r>
      <w:r w:rsidRPr="00672D9E">
        <w:rPr>
          <w:rStyle w:val="StyleUnderline"/>
          <w:highlight w:val="cyan"/>
        </w:rPr>
        <w:t xml:space="preserve">has always been a </w:t>
      </w:r>
      <w:r w:rsidRPr="00672D9E">
        <w:rPr>
          <w:rStyle w:val="Emphasis"/>
          <w:highlight w:val="cyan"/>
        </w:rPr>
        <w:t>powerful catalyst</w:t>
      </w:r>
      <w:r w:rsidRPr="00B15270">
        <w:rPr>
          <w:rStyle w:val="StyleUnderline"/>
        </w:rPr>
        <w:t xml:space="preserve"> on all these issues</w:t>
      </w:r>
      <w:r w:rsidRPr="00626D32">
        <w:rPr>
          <w:sz w:val="14"/>
        </w:rPr>
        <w:t>,” he adds, “and now it’s not there.”</w:t>
      </w:r>
      <w:r w:rsidR="00626D32" w:rsidRPr="00626D32">
        <w:rPr>
          <w:sz w:val="14"/>
        </w:rPr>
        <w:t xml:space="preserve"> </w:t>
      </w:r>
      <w:r w:rsidRPr="00626D32">
        <w:rPr>
          <w:sz w:val="14"/>
        </w:rPr>
        <w:t>There are also signs that the “different feel” extends to publics, including in the US. Polls show a majority of Americans still support receiving refugees and immigration generally, but in falling numbers. And in Germany, Chancellor Angela Merkel has seen her support wither as she has championed immigrant assimilation in the wake of the large refugee influx of recent years.</w:t>
      </w:r>
      <w:r w:rsidR="00626D32" w:rsidRPr="00626D32">
        <w:rPr>
          <w:sz w:val="14"/>
        </w:rPr>
        <w:t xml:space="preserve"> </w:t>
      </w:r>
      <w:r w:rsidRPr="00626D32">
        <w:rPr>
          <w:sz w:val="14"/>
        </w:rPr>
        <w:t xml:space="preserve">If anything, </w:t>
      </w:r>
      <w:r w:rsidRPr="00851EA0">
        <w:rPr>
          <w:rStyle w:val="StyleUnderline"/>
        </w:rPr>
        <w:t>Schwartz says the Trump administration’s rhetoric and actions</w:t>
      </w:r>
      <w:r w:rsidRPr="00626D32">
        <w:rPr>
          <w:sz w:val="14"/>
        </w:rPr>
        <w:t xml:space="preserve"> – from the Muslim travel ban that the Supreme Court upheld Tuesday and a steep reduction in the number of refugees to be resettled in the US to presidential warnings of an “infestation” of immigrants – </w:t>
      </w:r>
      <w:r w:rsidRPr="00851EA0">
        <w:rPr>
          <w:rStyle w:val="StyleUnderline"/>
        </w:rPr>
        <w:t>are enabling the world’s worst actors, from Hungary to Myanmar</w:t>
      </w:r>
      <w:r w:rsidRPr="00626D32">
        <w:rPr>
          <w:sz w:val="14"/>
        </w:rPr>
        <w:t>.</w:t>
      </w:r>
      <w:r w:rsidR="00626D32" w:rsidRPr="00626D32">
        <w:rPr>
          <w:sz w:val="14"/>
        </w:rPr>
        <w:t xml:space="preserve"> </w:t>
      </w:r>
      <w:r w:rsidRPr="00626D32">
        <w:rPr>
          <w:sz w:val="14"/>
        </w:rPr>
        <w:t>“Can you imagine a George W. Bush being complicit in the nationalist, antidemocratic, and anti-migrant rhetoric coming out of Europe right now?” Schwartz says.</w:t>
      </w:r>
    </w:p>
    <w:p w:rsidR="00242C3C" w:rsidRDefault="00242C3C" w:rsidP="00521E80"/>
    <w:p w:rsidR="00F1356D" w:rsidRDefault="00F1356D" w:rsidP="00F1356D">
      <w:pPr>
        <w:pStyle w:val="Heading3"/>
      </w:pPr>
      <w:r>
        <w:t xml:space="preserve">2nc – at: temporary </w:t>
      </w:r>
      <w:r w:rsidR="005C29ED">
        <w:t>bad</w:t>
      </w:r>
    </w:p>
    <w:p w:rsidR="00F1356D" w:rsidRDefault="00F1356D" w:rsidP="00F1356D"/>
    <w:p w:rsidR="00F1356D" w:rsidRDefault="00C75E50" w:rsidP="00C75E50">
      <w:pPr>
        <w:pStyle w:val="Heading4"/>
      </w:pPr>
      <w:r>
        <w:t xml:space="preserve">Permanent immigration is historically what causes </w:t>
      </w:r>
      <w:r w:rsidR="007179DB">
        <w:t>nativist backlash</w:t>
      </w:r>
      <w:r>
        <w:t xml:space="preserve"> </w:t>
      </w:r>
      <w:r w:rsidR="009B5F44">
        <w:t xml:space="preserve">and threatens the EU </w:t>
      </w:r>
      <w:r>
        <w:t>– temporary’s key</w:t>
      </w:r>
    </w:p>
    <w:p w:rsidR="00F1356D" w:rsidRDefault="003F6927" w:rsidP="003F6927">
      <w:pPr>
        <w:pStyle w:val="CiteSpacing"/>
      </w:pPr>
      <w:proofErr w:type="spellStart"/>
      <w:r w:rsidRPr="003F6927">
        <w:rPr>
          <w:rStyle w:val="Style13ptBold"/>
        </w:rPr>
        <w:t>Eichengreen</w:t>
      </w:r>
      <w:proofErr w:type="spellEnd"/>
      <w:r w:rsidRPr="003F6927">
        <w:rPr>
          <w:rStyle w:val="Style13ptBold"/>
        </w:rPr>
        <w:t xml:space="preserve"> 18</w:t>
      </w:r>
      <w:r>
        <w:t xml:space="preserve"> (</w:t>
      </w:r>
      <w:r w:rsidR="00EA1652">
        <w:t xml:space="preserve">Barry </w:t>
      </w:r>
      <w:proofErr w:type="spellStart"/>
      <w:r w:rsidR="00EA1652">
        <w:t>Eichengreen</w:t>
      </w:r>
      <w:proofErr w:type="spellEnd"/>
      <w:r w:rsidR="000440F0">
        <w:t xml:space="preserve">, </w:t>
      </w:r>
      <w:r w:rsidR="005A6E85">
        <w:t>Professor of Economics and Political Science at the University of California, Berkeley</w:t>
      </w:r>
      <w:r>
        <w:t xml:space="preserve">, Ph.D. Yale University, B.A. UC Santa Cruz, </w:t>
      </w:r>
      <w:r w:rsidR="000440F0">
        <w:t xml:space="preserve">“10. Breaking Point,” </w:t>
      </w:r>
      <w:r w:rsidR="00EA1652" w:rsidRPr="000440F0">
        <w:rPr>
          <w:i/>
        </w:rPr>
        <w:t>The Populist Temptation: Economic Grievance and Political Reaction in the Modern Era</w:t>
      </w:r>
      <w:r w:rsidR="00EA1652">
        <w:t xml:space="preserve">, Oxford University Press, 2018, </w:t>
      </w:r>
      <w:r w:rsidR="000440F0">
        <w:t>ISBN 9780190866303</w:t>
      </w:r>
      <w:r w:rsidR="005A6E85">
        <w:t xml:space="preserve">, </w:t>
      </w:r>
      <w:r w:rsidR="00F1356D">
        <w:t>p.140-</w:t>
      </w:r>
      <w:r w:rsidR="00EA1652">
        <w:t>144</w:t>
      </w:r>
      <w:proofErr w:type="gramStart"/>
      <w:r w:rsidR="005A6E85">
        <w:t>)KMM</w:t>
      </w:r>
      <w:proofErr w:type="gramEnd"/>
    </w:p>
    <w:p w:rsidR="00F1356D" w:rsidRDefault="00F1356D" w:rsidP="00F1356D">
      <w:r w:rsidRPr="00505A9F">
        <w:rPr>
          <w:sz w:val="10"/>
        </w:rPr>
        <w:t xml:space="preserve">All this suggests that </w:t>
      </w:r>
      <w:r w:rsidRPr="0017143E">
        <w:rPr>
          <w:rStyle w:val="StyleUnderline"/>
        </w:rPr>
        <w:t>the salience of economic grievances was shaped</w:t>
      </w:r>
      <w:r w:rsidR="00505A9F" w:rsidRPr="0017143E">
        <w:rPr>
          <w:rStyle w:val="StyleUnderline"/>
        </w:rPr>
        <w:t xml:space="preserve"> </w:t>
      </w:r>
      <w:r w:rsidRPr="0017143E">
        <w:rPr>
          <w:rStyle w:val="StyleUnderline"/>
        </w:rPr>
        <w:t>by other factors, namely, identity politics.</w:t>
      </w:r>
      <w:r w:rsidRPr="00E32C1E">
        <w:rPr>
          <w:rStyle w:val="StyleUnderline"/>
        </w:rPr>
        <w:t xml:space="preserve"> </w:t>
      </w:r>
      <w:r w:rsidRPr="00737ED6">
        <w:rPr>
          <w:rStyle w:val="StyleUnderline"/>
          <w:highlight w:val="cyan"/>
        </w:rPr>
        <w:t>Radical right parties</w:t>
      </w:r>
      <w:r w:rsidRPr="00E32C1E">
        <w:rPr>
          <w:rStyle w:val="StyleUnderline"/>
        </w:rPr>
        <w:t xml:space="preserve"> tend to</w:t>
      </w:r>
      <w:r w:rsidR="00505A9F" w:rsidRPr="00E32C1E">
        <w:rPr>
          <w:rStyle w:val="StyleUnderline"/>
        </w:rPr>
        <w:t xml:space="preserve"> </w:t>
      </w:r>
      <w:r w:rsidRPr="00E32C1E">
        <w:rPr>
          <w:rStyle w:val="StyleUnderline"/>
        </w:rPr>
        <w:t>be skeptical or outright hostile to</w:t>
      </w:r>
      <w:r w:rsidRPr="00505A9F">
        <w:rPr>
          <w:sz w:val="10"/>
        </w:rPr>
        <w:t xml:space="preserve"> liberal democracy, </w:t>
      </w:r>
      <w:r w:rsidRPr="00E32C1E">
        <w:rPr>
          <w:rStyle w:val="StyleUnderline"/>
        </w:rPr>
        <w:t>pluralism, and</w:t>
      </w:r>
      <w:r w:rsidR="00505A9F" w:rsidRPr="00E32C1E">
        <w:rPr>
          <w:rStyle w:val="StyleUnderline"/>
        </w:rPr>
        <w:t xml:space="preserve"> </w:t>
      </w:r>
      <w:r w:rsidRPr="00E32C1E">
        <w:rPr>
          <w:rStyle w:val="StyleUnderline"/>
        </w:rPr>
        <w:t xml:space="preserve">minority rights. Opinion polls reveal particular </w:t>
      </w:r>
      <w:r w:rsidRPr="00737ED6">
        <w:rPr>
          <w:rStyle w:val="StyleUnderline"/>
          <w:highlight w:val="cyan"/>
        </w:rPr>
        <w:t>opposition to immi</w:t>
      </w:r>
      <w:r w:rsidR="00E32C1E" w:rsidRPr="00737ED6">
        <w:rPr>
          <w:rStyle w:val="StyleUnderline"/>
          <w:highlight w:val="cyan"/>
        </w:rPr>
        <w:t>gra</w:t>
      </w:r>
      <w:r w:rsidRPr="00737ED6">
        <w:rPr>
          <w:rStyle w:val="StyleUnderline"/>
          <w:highlight w:val="cyan"/>
        </w:rPr>
        <w:t>tion</w:t>
      </w:r>
      <w:r w:rsidRPr="00505A9F">
        <w:rPr>
          <w:sz w:val="10"/>
        </w:rPr>
        <w:t xml:space="preserve"> by people of a different race or ethnicity. They </w:t>
      </w:r>
      <w:r w:rsidRPr="00E32C1E">
        <w:rPr>
          <w:rStyle w:val="StyleUnderline"/>
        </w:rPr>
        <w:t>indicate special</w:t>
      </w:r>
      <w:r w:rsidR="00505A9F" w:rsidRPr="00E32C1E">
        <w:rPr>
          <w:rStyle w:val="StyleUnderline"/>
        </w:rPr>
        <w:t xml:space="preserve"> </w:t>
      </w:r>
      <w:r w:rsidRPr="00E32C1E">
        <w:rPr>
          <w:rStyle w:val="StyleUnderline"/>
        </w:rPr>
        <w:t>resistance to immigrants from non-European countries</w:t>
      </w:r>
      <w:r w:rsidRPr="00505A9F">
        <w:rPr>
          <w:sz w:val="10"/>
        </w:rPr>
        <w:t>. They show</w:t>
      </w:r>
      <w:r w:rsidR="00505A9F" w:rsidRPr="00505A9F">
        <w:rPr>
          <w:sz w:val="10"/>
        </w:rPr>
        <w:t xml:space="preserve"> </w:t>
      </w:r>
      <w:r w:rsidRPr="00505A9F">
        <w:rPr>
          <w:sz w:val="10"/>
        </w:rPr>
        <w:t xml:space="preserve">particular hostility to Muslim people.29 </w:t>
      </w:r>
      <w:proofErr w:type="gramStart"/>
      <w:r w:rsidRPr="00505A9F">
        <w:rPr>
          <w:sz w:val="10"/>
        </w:rPr>
        <w:t>These</w:t>
      </w:r>
      <w:proofErr w:type="gramEnd"/>
      <w:r w:rsidRPr="00505A9F">
        <w:rPr>
          <w:sz w:val="10"/>
        </w:rPr>
        <w:t xml:space="preserve"> patterns may </w:t>
      </w:r>
      <w:r w:rsidRPr="00A92566">
        <w:rPr>
          <w:rStyle w:val="StyleUnderline"/>
          <w:highlight w:val="cyan"/>
        </w:rPr>
        <w:t>reflect</w:t>
      </w:r>
      <w:r w:rsidRPr="005A6887">
        <w:rPr>
          <w:rStyle w:val="StyleUnderline"/>
        </w:rPr>
        <w:t xml:space="preserve"> the</w:t>
      </w:r>
      <w:r w:rsidR="00505A9F" w:rsidRPr="005A6887">
        <w:rPr>
          <w:rStyle w:val="StyleUnderline"/>
        </w:rPr>
        <w:t xml:space="preserve"> </w:t>
      </w:r>
      <w:r w:rsidRPr="005A6887">
        <w:rPr>
          <w:rStyle w:val="StyleUnderline"/>
        </w:rPr>
        <w:t>challenge of assimilating immigrants from North Africa and the Middle</w:t>
      </w:r>
      <w:r w:rsidR="00505A9F" w:rsidRPr="005A6887">
        <w:rPr>
          <w:rStyle w:val="StyleUnderline"/>
        </w:rPr>
        <w:t xml:space="preserve"> </w:t>
      </w:r>
      <w:r w:rsidRPr="005A6887">
        <w:rPr>
          <w:rStyle w:val="StyleUnderline"/>
        </w:rPr>
        <w:t xml:space="preserve">East and the </w:t>
      </w:r>
      <w:r w:rsidRPr="00A92566">
        <w:rPr>
          <w:rStyle w:val="StyleUnderline"/>
          <w:highlight w:val="cyan"/>
        </w:rPr>
        <w:t>perceived threat to</w:t>
      </w:r>
      <w:r w:rsidRPr="005A6887">
        <w:rPr>
          <w:rStyle w:val="StyleUnderline"/>
        </w:rPr>
        <w:t xml:space="preserve"> the </w:t>
      </w:r>
      <w:r w:rsidRPr="00A92566">
        <w:rPr>
          <w:rStyle w:val="StyleUnderline"/>
          <w:highlight w:val="cyan"/>
        </w:rPr>
        <w:t>dominant culture</w:t>
      </w:r>
      <w:r w:rsidRPr="00EB01CC">
        <w:rPr>
          <w:rStyle w:val="StyleUnderline"/>
        </w:rPr>
        <w:t>. Consistent with</w:t>
      </w:r>
      <w:r w:rsidR="00505A9F" w:rsidRPr="005A6887">
        <w:rPr>
          <w:rStyle w:val="StyleUnderline"/>
        </w:rPr>
        <w:t xml:space="preserve"> </w:t>
      </w:r>
      <w:r w:rsidRPr="005A6887">
        <w:rPr>
          <w:rStyle w:val="StyleUnderline"/>
        </w:rPr>
        <w:t>this view, surveys suggest less concern over time with the impact of immigration on jobs</w:t>
      </w:r>
      <w:r w:rsidRPr="00505A9F">
        <w:rPr>
          <w:sz w:val="10"/>
        </w:rPr>
        <w:t xml:space="preserve">, taxes, </w:t>
      </w:r>
      <w:r w:rsidRPr="005A6887">
        <w:rPr>
          <w:rStyle w:val="StyleUnderline"/>
        </w:rPr>
        <w:t>and public services but more concern with the</w:t>
      </w:r>
      <w:r w:rsidR="00505A9F" w:rsidRPr="005A6887">
        <w:rPr>
          <w:rStyle w:val="StyleUnderline"/>
        </w:rPr>
        <w:t xml:space="preserve"> </w:t>
      </w:r>
      <w:r w:rsidRPr="005A6887">
        <w:rPr>
          <w:rStyle w:val="StyleUnderline"/>
        </w:rPr>
        <w:t>effect on “cultural life,” as the identity issue is framed by survey takers</w:t>
      </w:r>
      <w:r w:rsidRPr="00505A9F">
        <w:rPr>
          <w:sz w:val="10"/>
        </w:rPr>
        <w:t>.</w:t>
      </w:r>
      <w:r w:rsidR="00505A9F" w:rsidRPr="00505A9F">
        <w:rPr>
          <w:sz w:val="10"/>
        </w:rPr>
        <w:t xml:space="preserve"> </w:t>
      </w:r>
      <w:r w:rsidRPr="00505A9F">
        <w:rPr>
          <w:sz w:val="10"/>
        </w:rPr>
        <w:t>One thinks of France, which bars Muslim women in head scarves from</w:t>
      </w:r>
      <w:r w:rsidR="00505A9F" w:rsidRPr="00505A9F">
        <w:rPr>
          <w:sz w:val="10"/>
        </w:rPr>
        <w:t xml:space="preserve"> </w:t>
      </w:r>
      <w:r w:rsidRPr="00505A9F">
        <w:rPr>
          <w:sz w:val="10"/>
        </w:rPr>
        <w:t>working in private day care centers and accompanying school outings,</w:t>
      </w:r>
      <w:r w:rsidR="00505A9F" w:rsidRPr="00505A9F">
        <w:rPr>
          <w:sz w:val="10"/>
        </w:rPr>
        <w:t xml:space="preserve"> </w:t>
      </w:r>
      <w:r w:rsidRPr="00505A9F">
        <w:rPr>
          <w:sz w:val="10"/>
        </w:rPr>
        <w:t>and where Parliament in 2010 passed a law banning women from wearing the burka and other face-covering headgear in public. One can</w:t>
      </w:r>
      <w:r w:rsidR="00505A9F" w:rsidRPr="00505A9F">
        <w:rPr>
          <w:sz w:val="10"/>
        </w:rPr>
        <w:t xml:space="preserve"> </w:t>
      </w:r>
      <w:r w:rsidRPr="00505A9F">
        <w:rPr>
          <w:sz w:val="10"/>
        </w:rPr>
        <w:t>stretch ones imagination and suggest that face coverings hinder the</w:t>
      </w:r>
      <w:r w:rsidR="00505A9F" w:rsidRPr="00505A9F">
        <w:rPr>
          <w:sz w:val="10"/>
        </w:rPr>
        <w:t xml:space="preserve"> </w:t>
      </w:r>
      <w:r w:rsidRPr="00505A9F">
        <w:rPr>
          <w:sz w:val="10"/>
        </w:rPr>
        <w:t>identification of potential terrorists, but it is more plausible that the</w:t>
      </w:r>
      <w:r w:rsidR="00505A9F" w:rsidRPr="00505A9F">
        <w:rPr>
          <w:sz w:val="10"/>
        </w:rPr>
        <w:t xml:space="preserve"> </w:t>
      </w:r>
      <w:r w:rsidRPr="00505A9F">
        <w:rPr>
          <w:sz w:val="10"/>
        </w:rPr>
        <w:t>burka is a visible reminder of the presence of a large religious minority</w:t>
      </w:r>
      <w:r w:rsidR="00505A9F" w:rsidRPr="00505A9F">
        <w:rPr>
          <w:sz w:val="10"/>
        </w:rPr>
        <w:t xml:space="preserve"> </w:t>
      </w:r>
      <w:r w:rsidRPr="00505A9F">
        <w:rPr>
          <w:sz w:val="10"/>
        </w:rPr>
        <w:t xml:space="preserve">and therefore a challenge to </w:t>
      </w:r>
      <w:proofErr w:type="spellStart"/>
      <w:r w:rsidRPr="00505A9F">
        <w:rPr>
          <w:sz w:val="10"/>
        </w:rPr>
        <w:t>laicite</w:t>
      </w:r>
      <w:proofErr w:type="spellEnd"/>
      <w:r w:rsidRPr="00505A9F">
        <w:rPr>
          <w:sz w:val="10"/>
        </w:rPr>
        <w:t>, the notion enshrined in the constitution of France as an indivisible secular republic.</w:t>
      </w:r>
      <w:r w:rsidR="00505A9F" w:rsidRPr="00505A9F">
        <w:rPr>
          <w:sz w:val="10"/>
        </w:rPr>
        <w:t xml:space="preserve"> </w:t>
      </w:r>
      <w:r w:rsidRPr="00505A9F">
        <w:rPr>
          <w:sz w:val="10"/>
        </w:rPr>
        <w:t>In fact, immigration to France, Belgium, the Netherlands, and</w:t>
      </w:r>
      <w:r w:rsidR="00505A9F" w:rsidRPr="00505A9F">
        <w:rPr>
          <w:sz w:val="10"/>
        </w:rPr>
        <w:t xml:space="preserve"> </w:t>
      </w:r>
      <w:r w:rsidRPr="00505A9F">
        <w:rPr>
          <w:sz w:val="10"/>
        </w:rPr>
        <w:t>Germany from Turkey and North Africa has a long history. In the 1950s</w:t>
      </w:r>
      <w:r w:rsidR="00505A9F" w:rsidRPr="00505A9F">
        <w:rPr>
          <w:sz w:val="10"/>
        </w:rPr>
        <w:t xml:space="preserve"> </w:t>
      </w:r>
      <w:r w:rsidRPr="00505A9F">
        <w:rPr>
          <w:sz w:val="10"/>
        </w:rPr>
        <w:t>and 1960s, when labor was scarce, Western Europe actively sought to</w:t>
      </w:r>
      <w:r w:rsidR="00505A9F" w:rsidRPr="00505A9F">
        <w:rPr>
          <w:sz w:val="10"/>
        </w:rPr>
        <w:t xml:space="preserve"> </w:t>
      </w:r>
      <w:r w:rsidRPr="00505A9F">
        <w:rPr>
          <w:sz w:val="10"/>
        </w:rPr>
        <w:t>attract guest workers from these countries. Again this points up the</w:t>
      </w:r>
      <w:r w:rsidR="00505A9F" w:rsidRPr="00505A9F">
        <w:rPr>
          <w:sz w:val="10"/>
        </w:rPr>
        <w:t xml:space="preserve"> </w:t>
      </w:r>
      <w:r w:rsidRPr="00505A9F">
        <w:rPr>
          <w:sz w:val="10"/>
        </w:rPr>
        <w:t>question of why the impact of these immigrants on “cultural life” was</w:t>
      </w:r>
      <w:r w:rsidR="00505A9F" w:rsidRPr="00505A9F">
        <w:rPr>
          <w:sz w:val="10"/>
        </w:rPr>
        <w:t xml:space="preserve"> </w:t>
      </w:r>
      <w:r w:rsidRPr="00505A9F">
        <w:rPr>
          <w:sz w:val="10"/>
        </w:rPr>
        <w:t>now more of an issue. One answer is that the number of Moroccans</w:t>
      </w:r>
      <w:r w:rsidR="00505A9F" w:rsidRPr="00505A9F">
        <w:rPr>
          <w:sz w:val="10"/>
        </w:rPr>
        <w:t xml:space="preserve"> </w:t>
      </w:r>
      <w:r w:rsidRPr="00505A9F">
        <w:rPr>
          <w:sz w:val="10"/>
        </w:rPr>
        <w:t>and Turks in the Netherlands rose tenfold between the early 1970s and</w:t>
      </w:r>
      <w:r w:rsidR="00505A9F" w:rsidRPr="00505A9F">
        <w:rPr>
          <w:sz w:val="10"/>
        </w:rPr>
        <w:t xml:space="preserve"> </w:t>
      </w:r>
      <w:r w:rsidRPr="00505A9F">
        <w:rPr>
          <w:sz w:val="10"/>
        </w:rPr>
        <w:t>2010, while the number of Turks living in Germany rose fourfold.</w:t>
      </w:r>
      <w:r w:rsidR="00505A9F" w:rsidRPr="00505A9F">
        <w:rPr>
          <w:sz w:val="10"/>
        </w:rPr>
        <w:t xml:space="preserve"> </w:t>
      </w:r>
      <w:r w:rsidRPr="00505A9F">
        <w:rPr>
          <w:sz w:val="10"/>
        </w:rPr>
        <w:t>Another is that the rise of religious fundamentalism made assimilation</w:t>
      </w:r>
      <w:r w:rsidR="00505A9F" w:rsidRPr="00505A9F">
        <w:rPr>
          <w:sz w:val="10"/>
        </w:rPr>
        <w:t xml:space="preserve"> </w:t>
      </w:r>
      <w:r w:rsidRPr="00505A9F">
        <w:rPr>
          <w:sz w:val="10"/>
        </w:rPr>
        <w:t>more difficult. Tradition-minded Muslims (head scarves making traditional Muslims more visible) challenged Dutch notions of “</w:t>
      </w:r>
      <w:proofErr w:type="spellStart"/>
      <w:r w:rsidRPr="00505A9F">
        <w:rPr>
          <w:sz w:val="10"/>
        </w:rPr>
        <w:t>openmindedness</w:t>
      </w:r>
      <w:proofErr w:type="spellEnd"/>
      <w:r w:rsidRPr="00505A9F">
        <w:rPr>
          <w:sz w:val="10"/>
        </w:rPr>
        <w:t xml:space="preserve">” and French conceptions of </w:t>
      </w:r>
      <w:proofErr w:type="spellStart"/>
      <w:r w:rsidRPr="00505A9F">
        <w:rPr>
          <w:sz w:val="10"/>
        </w:rPr>
        <w:t>Liicite</w:t>
      </w:r>
      <w:proofErr w:type="spellEnd"/>
      <w:r w:rsidRPr="00505A9F">
        <w:rPr>
          <w:sz w:val="10"/>
        </w:rPr>
        <w:t>. A third explanation is</w:t>
      </w:r>
      <w:r w:rsidR="00505A9F" w:rsidRPr="00505A9F">
        <w:rPr>
          <w:sz w:val="10"/>
        </w:rPr>
        <w:t xml:space="preserve"> </w:t>
      </w:r>
      <w:r w:rsidRPr="00505A9F">
        <w:rPr>
          <w:sz w:val="10"/>
        </w:rPr>
        <w:t>that the presence of immigrants created security concerns, real or imagined, after 9/11.</w:t>
      </w:r>
      <w:r w:rsidR="00505A9F" w:rsidRPr="00505A9F">
        <w:rPr>
          <w:sz w:val="10"/>
        </w:rPr>
        <w:t xml:space="preserve"> </w:t>
      </w:r>
      <w:r w:rsidRPr="00505A9F">
        <w:rPr>
          <w:sz w:val="10"/>
        </w:rPr>
        <w:t xml:space="preserve">In addition, there was </w:t>
      </w:r>
      <w:r w:rsidRPr="00EB01CC">
        <w:rPr>
          <w:rStyle w:val="StyleUnderline"/>
          <w:highlight w:val="cyan"/>
        </w:rPr>
        <w:t xml:space="preserve">the shift </w:t>
      </w:r>
      <w:r w:rsidRPr="00A92566">
        <w:rPr>
          <w:rStyle w:val="StyleUnderline"/>
          <w:highlight w:val="cyan"/>
        </w:rPr>
        <w:t>fr</w:t>
      </w:r>
      <w:r w:rsidR="00AF4598" w:rsidRPr="00A92566">
        <w:rPr>
          <w:rStyle w:val="StyleUnderline"/>
          <w:highlight w:val="cyan"/>
        </w:rPr>
        <w:t>om temporary migration to perma</w:t>
      </w:r>
      <w:r w:rsidRPr="00A92566">
        <w:rPr>
          <w:rStyle w:val="StyleUnderline"/>
          <w:highlight w:val="cyan"/>
        </w:rPr>
        <w:t>nent residency</w:t>
      </w:r>
      <w:r w:rsidRPr="00505A9F">
        <w:rPr>
          <w:sz w:val="10"/>
        </w:rPr>
        <w:t>. In the 1950s and 1960s, guest workers in Germany had</w:t>
      </w:r>
      <w:r w:rsidR="00505A9F" w:rsidRPr="00505A9F">
        <w:rPr>
          <w:sz w:val="10"/>
        </w:rPr>
        <w:t xml:space="preserve"> </w:t>
      </w:r>
      <w:r w:rsidRPr="00505A9F">
        <w:rPr>
          <w:sz w:val="10"/>
        </w:rPr>
        <w:t xml:space="preserve">typically stayed for a limited period before returning home. They complied with what German bureaucrats called the </w:t>
      </w:r>
      <w:proofErr w:type="spellStart"/>
      <w:r w:rsidRPr="00505A9F">
        <w:rPr>
          <w:sz w:val="10"/>
        </w:rPr>
        <w:t>Rotationprinzip</w:t>
      </w:r>
      <w:proofErr w:type="spellEnd"/>
      <w:r w:rsidRPr="00505A9F">
        <w:rPr>
          <w:sz w:val="10"/>
        </w:rPr>
        <w:t xml:space="preserve"> (rotation principle), which authorized them to work for only a limited time.</w:t>
      </w:r>
      <w:r w:rsidR="00505A9F" w:rsidRPr="00505A9F">
        <w:rPr>
          <w:sz w:val="10"/>
        </w:rPr>
        <w:t xml:space="preserve"> </w:t>
      </w:r>
      <w:r w:rsidRPr="00AF4598">
        <w:rPr>
          <w:rStyle w:val="StyleUnderline"/>
        </w:rPr>
        <w:t>Returning to one’s country of origin was attractive so long as Europe</w:t>
      </w:r>
      <w:r w:rsidR="00505A9F">
        <w:rPr>
          <w:rStyle w:val="StyleUnderline"/>
        </w:rPr>
        <w:t xml:space="preserve"> </w:t>
      </w:r>
      <w:r w:rsidRPr="00AF4598">
        <w:rPr>
          <w:rStyle w:val="StyleUnderline"/>
        </w:rPr>
        <w:t>was booming and there was always the option of moving back</w:t>
      </w:r>
      <w:r w:rsidRPr="00505A9F">
        <w:rPr>
          <w:sz w:val="10"/>
        </w:rPr>
        <w:t xml:space="preserve">.30 </w:t>
      </w:r>
      <w:proofErr w:type="gramStart"/>
      <w:r w:rsidRPr="00AF4598">
        <w:rPr>
          <w:rStyle w:val="StyleUnderline"/>
        </w:rPr>
        <w:t>But</w:t>
      </w:r>
      <w:proofErr w:type="gramEnd"/>
      <w:r w:rsidRPr="00505A9F">
        <w:rPr>
          <w:sz w:val="10"/>
        </w:rPr>
        <w:t xml:space="preserve"> in</w:t>
      </w:r>
      <w:r w:rsidR="00505A9F" w:rsidRPr="00505A9F">
        <w:rPr>
          <w:sz w:val="10"/>
        </w:rPr>
        <w:t xml:space="preserve"> </w:t>
      </w:r>
      <w:r w:rsidRPr="00505A9F">
        <w:rPr>
          <w:sz w:val="10"/>
        </w:rPr>
        <w:t xml:space="preserve">the 1970s, with growth slowing, the prospects for reentry and reemployment dimmed. And </w:t>
      </w:r>
      <w:r w:rsidRPr="00EB01CC">
        <w:rPr>
          <w:rStyle w:val="StyleUnderline"/>
        </w:rPr>
        <w:t>as unemployment rose</w:t>
      </w:r>
      <w:r w:rsidRPr="00EB01CC">
        <w:rPr>
          <w:sz w:val="10"/>
        </w:rPr>
        <w:t>, Western European</w:t>
      </w:r>
      <w:r w:rsidR="00505A9F" w:rsidRPr="00EB01CC">
        <w:rPr>
          <w:sz w:val="10"/>
        </w:rPr>
        <w:t xml:space="preserve"> </w:t>
      </w:r>
      <w:r w:rsidRPr="00EB01CC">
        <w:rPr>
          <w:rStyle w:val="StyleUnderline"/>
        </w:rPr>
        <w:t>governments hardened their barriers to immigration</w:t>
      </w:r>
      <w:r w:rsidRPr="00EB01CC">
        <w:rPr>
          <w:sz w:val="10"/>
        </w:rPr>
        <w:t>.</w:t>
      </w:r>
      <w:r w:rsidR="00505A9F" w:rsidRPr="00EB01CC">
        <w:rPr>
          <w:sz w:val="10"/>
        </w:rPr>
        <w:t xml:space="preserve"> </w:t>
      </w:r>
      <w:r w:rsidRPr="00EB01CC">
        <w:rPr>
          <w:rStyle w:val="StyleUnderline"/>
        </w:rPr>
        <w:t>Temporary migration thus became permanent</w:t>
      </w:r>
      <w:r w:rsidRPr="00EB01CC">
        <w:rPr>
          <w:sz w:val="10"/>
        </w:rPr>
        <w:t>. Permanent migrants</w:t>
      </w:r>
      <w:r w:rsidR="00505A9F" w:rsidRPr="00EB01CC">
        <w:rPr>
          <w:sz w:val="10"/>
        </w:rPr>
        <w:t xml:space="preserve"> </w:t>
      </w:r>
      <w:r w:rsidRPr="00EB01CC">
        <w:rPr>
          <w:sz w:val="10"/>
        </w:rPr>
        <w:t>not unreasonably sought to bring their families, as they were permitted</w:t>
      </w:r>
      <w:r w:rsidR="00505A9F" w:rsidRPr="00EB01CC">
        <w:rPr>
          <w:sz w:val="10"/>
        </w:rPr>
        <w:t xml:space="preserve"> </w:t>
      </w:r>
      <w:r w:rsidRPr="00EB01CC">
        <w:rPr>
          <w:sz w:val="10"/>
        </w:rPr>
        <w:t>to do by their host countries’ reunification laws. Guest workers once</w:t>
      </w:r>
      <w:r w:rsidR="00505A9F" w:rsidRPr="00EB01CC">
        <w:rPr>
          <w:sz w:val="10"/>
        </w:rPr>
        <w:t xml:space="preserve"> </w:t>
      </w:r>
      <w:r w:rsidRPr="00EB01CC">
        <w:rPr>
          <w:sz w:val="10"/>
        </w:rPr>
        <w:t>had been single men shunted into company housing. Now they took</w:t>
      </w:r>
      <w:r w:rsidR="00505A9F" w:rsidRPr="00EB01CC">
        <w:rPr>
          <w:sz w:val="10"/>
        </w:rPr>
        <w:t xml:space="preserve"> </w:t>
      </w:r>
      <w:r w:rsidRPr="00EB01CC">
        <w:rPr>
          <w:sz w:val="10"/>
        </w:rPr>
        <w:t>up residence in working-class neighbor</w:t>
      </w:r>
      <w:r w:rsidRPr="00505A9F">
        <w:rPr>
          <w:sz w:val="10"/>
        </w:rPr>
        <w:t>hoods. Their children attended</w:t>
      </w:r>
      <w:r w:rsidR="00505A9F" w:rsidRPr="00505A9F">
        <w:rPr>
          <w:sz w:val="10"/>
        </w:rPr>
        <w:t xml:space="preserve"> </w:t>
      </w:r>
      <w:r w:rsidRPr="00505A9F">
        <w:rPr>
          <w:sz w:val="10"/>
        </w:rPr>
        <w:t xml:space="preserve">school. Their wives did what housewives do. </w:t>
      </w:r>
      <w:r w:rsidRPr="00750C7D">
        <w:rPr>
          <w:rStyle w:val="StyleUnderline"/>
        </w:rPr>
        <w:t>As they became more visible, European societies were forced to grapple with diversity and assimilation</w:t>
      </w:r>
      <w:r w:rsidRPr="00505A9F">
        <w:rPr>
          <w:sz w:val="10"/>
        </w:rPr>
        <w:t xml:space="preserve">.31 This was </w:t>
      </w:r>
      <w:r w:rsidRPr="00EB01CC">
        <w:rPr>
          <w:rStyle w:val="StyleUnderline"/>
          <w:highlight w:val="cyan"/>
        </w:rPr>
        <w:t>a clear instance of the interaction of economic</w:t>
      </w:r>
      <w:r w:rsidR="00505A9F" w:rsidRPr="00EB01CC">
        <w:rPr>
          <w:rStyle w:val="StyleUnderline"/>
          <w:highlight w:val="cyan"/>
        </w:rPr>
        <w:t xml:space="preserve"> </w:t>
      </w:r>
      <w:r w:rsidRPr="00EB01CC">
        <w:rPr>
          <w:rStyle w:val="StyleUnderline"/>
          <w:highlight w:val="cyan"/>
        </w:rPr>
        <w:t>factors with identity politics</w:t>
      </w:r>
      <w:r w:rsidRPr="00750C7D">
        <w:rPr>
          <w:rStyle w:val="StyleUnderline"/>
        </w:rPr>
        <w:t xml:space="preserve">, where </w:t>
      </w:r>
      <w:r w:rsidRPr="007D34D7">
        <w:rPr>
          <w:rStyle w:val="StyleUnderline"/>
          <w:highlight w:val="cyan"/>
        </w:rPr>
        <w:t>slower growth led to</w:t>
      </w:r>
      <w:r w:rsidRPr="00750C7D">
        <w:rPr>
          <w:rStyle w:val="StyleUnderline"/>
        </w:rPr>
        <w:t xml:space="preserve"> the </w:t>
      </w:r>
      <w:r w:rsidRPr="007D34D7">
        <w:rPr>
          <w:rStyle w:val="StyleUnderline"/>
          <w:highlight w:val="cyan"/>
        </w:rPr>
        <w:t>hardening</w:t>
      </w:r>
      <w:r w:rsidR="00505A9F">
        <w:rPr>
          <w:rStyle w:val="StyleUnderline"/>
        </w:rPr>
        <w:t xml:space="preserve"> </w:t>
      </w:r>
      <w:r w:rsidRPr="00750C7D">
        <w:rPr>
          <w:rStyle w:val="StyleUnderline"/>
        </w:rPr>
        <w:t xml:space="preserve">of </w:t>
      </w:r>
      <w:r w:rsidRPr="007D34D7">
        <w:rPr>
          <w:rStyle w:val="StyleUnderline"/>
          <w:highlight w:val="cyan"/>
        </w:rPr>
        <w:t>borders</w:t>
      </w:r>
      <w:r w:rsidRPr="00750C7D">
        <w:rPr>
          <w:rStyle w:val="StyleUnderline"/>
        </w:rPr>
        <w:t xml:space="preserve">, which in turn </w:t>
      </w:r>
      <w:r w:rsidRPr="007D34D7">
        <w:rPr>
          <w:rStyle w:val="StyleUnderline"/>
          <w:highlight w:val="cyan"/>
        </w:rPr>
        <w:t>caused a change in immigration from temporary to permanent, r</w:t>
      </w:r>
      <w:r w:rsidRPr="00EB01CC">
        <w:rPr>
          <w:rStyle w:val="StyleUnderline"/>
          <w:highlight w:val="cyan"/>
        </w:rPr>
        <w:t>aising issues of cultural life on which populist parties subsequently pounced</w:t>
      </w:r>
      <w:r w:rsidRPr="00505A9F">
        <w:rPr>
          <w:sz w:val="10"/>
        </w:rPr>
        <w:t>.</w:t>
      </w:r>
      <w:r w:rsidR="00505A9F" w:rsidRPr="00505A9F">
        <w:rPr>
          <w:sz w:val="10"/>
        </w:rPr>
        <w:t xml:space="preserve"> </w:t>
      </w:r>
      <w:r w:rsidRPr="00505A9F">
        <w:rPr>
          <w:sz w:val="10"/>
        </w:rPr>
        <w:t>Greece too had its immigrants from Albania, Bulgaria, Romania,</w:t>
      </w:r>
      <w:r w:rsidR="00505A9F" w:rsidRPr="00505A9F">
        <w:rPr>
          <w:sz w:val="10"/>
        </w:rPr>
        <w:t xml:space="preserve"> </w:t>
      </w:r>
      <w:r w:rsidRPr="00505A9F">
        <w:rPr>
          <w:sz w:val="10"/>
        </w:rPr>
        <w:t>Georgia, and Russia even before the refugee crisis, which Golden Dawn</w:t>
      </w:r>
      <w:r w:rsidR="00505A9F" w:rsidRPr="00505A9F">
        <w:rPr>
          <w:sz w:val="10"/>
        </w:rPr>
        <w:t xml:space="preserve"> </w:t>
      </w:r>
      <w:r w:rsidRPr="00505A9F">
        <w:rPr>
          <w:sz w:val="10"/>
        </w:rPr>
        <w:t>had sought to exploit. By some estimates, as much as 10 percent of the</w:t>
      </w:r>
      <w:r w:rsidR="00505A9F" w:rsidRPr="00505A9F">
        <w:rPr>
          <w:sz w:val="10"/>
        </w:rPr>
        <w:t xml:space="preserve"> </w:t>
      </w:r>
      <w:r w:rsidRPr="00505A9F">
        <w:rPr>
          <w:sz w:val="10"/>
        </w:rPr>
        <w:t>Greek population is foreign born, or at least was before the country’s</w:t>
      </w:r>
      <w:r w:rsidR="00505A9F" w:rsidRPr="00505A9F">
        <w:rPr>
          <w:sz w:val="10"/>
        </w:rPr>
        <w:t xml:space="preserve"> </w:t>
      </w:r>
      <w:r w:rsidRPr="00505A9F">
        <w:rPr>
          <w:sz w:val="10"/>
        </w:rPr>
        <w:t xml:space="preserve">crisis.32 </w:t>
      </w:r>
      <w:proofErr w:type="gramStart"/>
      <w:r w:rsidRPr="00505A9F">
        <w:rPr>
          <w:sz w:val="10"/>
        </w:rPr>
        <w:t>This</w:t>
      </w:r>
      <w:proofErr w:type="gramEnd"/>
      <w:r w:rsidRPr="00505A9F">
        <w:rPr>
          <w:sz w:val="10"/>
        </w:rPr>
        <w:t xml:space="preserve"> was another unintended consequence of the hardening of</w:t>
      </w:r>
      <w:r w:rsidR="00505A9F" w:rsidRPr="00505A9F">
        <w:rPr>
          <w:sz w:val="10"/>
        </w:rPr>
        <w:t xml:space="preserve"> </w:t>
      </w:r>
      <w:r w:rsidRPr="00505A9F">
        <w:rPr>
          <w:sz w:val="10"/>
        </w:rPr>
        <w:t>borders in Northern Europe: immigration was diverted toward Southern</w:t>
      </w:r>
      <w:r w:rsidR="00505A9F" w:rsidRPr="00505A9F">
        <w:rPr>
          <w:sz w:val="10"/>
        </w:rPr>
        <w:t xml:space="preserve"> </w:t>
      </w:r>
      <w:r w:rsidRPr="00505A9F">
        <w:rPr>
          <w:sz w:val="10"/>
        </w:rPr>
        <w:t>Europe, where border enforcement was lax.</w:t>
      </w:r>
      <w:r w:rsidR="00505A9F" w:rsidRPr="00505A9F">
        <w:rPr>
          <w:sz w:val="10"/>
        </w:rPr>
        <w:t xml:space="preserve"> </w:t>
      </w:r>
      <w:r w:rsidRPr="00505A9F">
        <w:rPr>
          <w:sz w:val="10"/>
        </w:rPr>
        <w:t>In Greece, however, the populist shift was to the left, not the right,</w:t>
      </w:r>
      <w:r w:rsidR="00505A9F" w:rsidRPr="00505A9F">
        <w:rPr>
          <w:sz w:val="10"/>
        </w:rPr>
        <w:t xml:space="preserve"> </w:t>
      </w:r>
      <w:r w:rsidRPr="00505A9F">
        <w:rPr>
          <w:sz w:val="10"/>
        </w:rPr>
        <w:t>and the dominant factor was external circumstances, namely, the country’s need for a financial lifeline in order to stay in the euro area and the</w:t>
      </w:r>
      <w:r w:rsidR="00505A9F" w:rsidRPr="00505A9F">
        <w:rPr>
          <w:sz w:val="10"/>
        </w:rPr>
        <w:t xml:space="preserve"> </w:t>
      </w:r>
      <w:r w:rsidRPr="00505A9F">
        <w:rPr>
          <w:sz w:val="10"/>
        </w:rPr>
        <w:t>European Union. The European Commission, the European Central</w:t>
      </w:r>
      <w:r w:rsidR="00505A9F" w:rsidRPr="00505A9F">
        <w:rPr>
          <w:sz w:val="10"/>
        </w:rPr>
        <w:t xml:space="preserve"> </w:t>
      </w:r>
      <w:r w:rsidRPr="00505A9F">
        <w:rPr>
          <w:sz w:val="10"/>
        </w:rPr>
        <w:t xml:space="preserve">Bank, and the International Monetary Fund, the members of the </w:t>
      </w:r>
      <w:proofErr w:type="spellStart"/>
      <w:r w:rsidRPr="00505A9F">
        <w:rPr>
          <w:sz w:val="10"/>
        </w:rPr>
        <w:t>socalled</w:t>
      </w:r>
      <w:proofErr w:type="spellEnd"/>
      <w:r w:rsidRPr="00505A9F">
        <w:rPr>
          <w:sz w:val="10"/>
        </w:rPr>
        <w:t xml:space="preserve"> Troika, demanded harsh austerity as a condition of assistance. So</w:t>
      </w:r>
      <w:r w:rsidR="00505A9F" w:rsidRPr="00505A9F">
        <w:rPr>
          <w:sz w:val="10"/>
        </w:rPr>
        <w:t xml:space="preserve"> </w:t>
      </w:r>
      <w:r w:rsidRPr="00505A9F">
        <w:rPr>
          <w:sz w:val="10"/>
        </w:rPr>
        <w:t>when the mainstream parties were implicated in the crisis and surrendered to the Troika’s terms, the populist backlash turned to the Left as</w:t>
      </w:r>
      <w:r w:rsidR="00505A9F" w:rsidRPr="00505A9F">
        <w:rPr>
          <w:sz w:val="10"/>
        </w:rPr>
        <w:t xml:space="preserve"> </w:t>
      </w:r>
      <w:r w:rsidRPr="00505A9F">
        <w:rPr>
          <w:sz w:val="10"/>
        </w:rPr>
        <w:t>the credible opponent of austerity. The reaction was not so much the</w:t>
      </w:r>
      <w:r w:rsidR="00505A9F" w:rsidRPr="00505A9F">
        <w:rPr>
          <w:sz w:val="10"/>
        </w:rPr>
        <w:t xml:space="preserve"> </w:t>
      </w:r>
      <w:r w:rsidRPr="00505A9F">
        <w:rPr>
          <w:sz w:val="10"/>
        </w:rPr>
        <w:t>people against foreigners, the split that makes for right-wing populism—</w:t>
      </w:r>
      <w:r w:rsidR="00505A9F" w:rsidRPr="00505A9F">
        <w:rPr>
          <w:sz w:val="10"/>
        </w:rPr>
        <w:t xml:space="preserve"> </w:t>
      </w:r>
      <w:r w:rsidRPr="00505A9F">
        <w:rPr>
          <w:sz w:val="10"/>
        </w:rPr>
        <w:t>although the Troika was unmistakably foreign—as much as it was the</w:t>
      </w:r>
      <w:r w:rsidR="00505A9F" w:rsidRPr="00505A9F">
        <w:rPr>
          <w:sz w:val="10"/>
        </w:rPr>
        <w:t xml:space="preserve"> </w:t>
      </w:r>
      <w:r w:rsidRPr="00505A9F">
        <w:rPr>
          <w:sz w:val="10"/>
        </w:rPr>
        <w:t>people against the elites, both the domestic elites blamed for creating</w:t>
      </w:r>
      <w:r w:rsidR="00505A9F" w:rsidRPr="00505A9F">
        <w:rPr>
          <w:sz w:val="10"/>
        </w:rPr>
        <w:t xml:space="preserve"> </w:t>
      </w:r>
      <w:r w:rsidRPr="00505A9F">
        <w:rPr>
          <w:sz w:val="10"/>
        </w:rPr>
        <w:t>the mess and the foreign technocrats seen as aggravating it, the split</w:t>
      </w:r>
      <w:r w:rsidR="00505A9F" w:rsidRPr="00505A9F">
        <w:rPr>
          <w:sz w:val="10"/>
        </w:rPr>
        <w:t xml:space="preserve"> </w:t>
      </w:r>
      <w:r w:rsidRPr="00505A9F">
        <w:rPr>
          <w:sz w:val="10"/>
        </w:rPr>
        <w:t>that makes for left-wing populism.</w:t>
      </w:r>
      <w:r w:rsidR="00505A9F" w:rsidRPr="00505A9F">
        <w:rPr>
          <w:sz w:val="10"/>
        </w:rPr>
        <w:t xml:space="preserve"> </w:t>
      </w:r>
      <w:r w:rsidRPr="00505A9F">
        <w:rPr>
          <w:sz w:val="10"/>
        </w:rPr>
        <w:t>Greece’s history of dictatorship also militated against the authoritarian Right, something that was similarly true in Portugal and Spain. Few</w:t>
      </w:r>
      <w:r w:rsidR="00505A9F" w:rsidRPr="00505A9F">
        <w:rPr>
          <w:sz w:val="10"/>
        </w:rPr>
        <w:t xml:space="preserve"> </w:t>
      </w:r>
      <w:r w:rsidRPr="00505A9F">
        <w:rPr>
          <w:sz w:val="10"/>
        </w:rPr>
        <w:t>disaffected voters wished to return to a brutal authoritarian regime like</w:t>
      </w:r>
      <w:r w:rsidR="00505A9F" w:rsidRPr="00505A9F">
        <w:rPr>
          <w:sz w:val="10"/>
        </w:rPr>
        <w:t xml:space="preserve"> </w:t>
      </w:r>
      <w:r w:rsidRPr="00505A9F">
        <w:rPr>
          <w:sz w:val="10"/>
        </w:rPr>
        <w:t xml:space="preserve">the military junta of 1967-1974. </w:t>
      </w:r>
      <w:proofErr w:type="spellStart"/>
      <w:r w:rsidRPr="00505A9F">
        <w:rPr>
          <w:sz w:val="10"/>
        </w:rPr>
        <w:t>Syriza</w:t>
      </w:r>
      <w:proofErr w:type="spellEnd"/>
      <w:r w:rsidRPr="00505A9F">
        <w:rPr>
          <w:sz w:val="10"/>
        </w:rPr>
        <w:t xml:space="preserve"> thus benefited from having descended from the independent Greek Communist Party with its antifascist, anti-dictatorial roots.</w:t>
      </w:r>
      <w:r w:rsidR="00505A9F" w:rsidRPr="00505A9F">
        <w:rPr>
          <w:sz w:val="10"/>
        </w:rPr>
        <w:t xml:space="preserve"> </w:t>
      </w:r>
      <w:r w:rsidRPr="00505A9F">
        <w:rPr>
          <w:sz w:val="10"/>
        </w:rPr>
        <w:t>Still, the corruption and incompetence of earlier governments, the</w:t>
      </w:r>
      <w:r w:rsidR="00505A9F" w:rsidRPr="00505A9F">
        <w:rPr>
          <w:sz w:val="10"/>
        </w:rPr>
        <w:t xml:space="preserve"> </w:t>
      </w:r>
      <w:r w:rsidRPr="00505A9F">
        <w:rPr>
          <w:sz w:val="10"/>
        </w:rPr>
        <w:t>burden of</w:t>
      </w:r>
      <w:r w:rsidR="00750C7D" w:rsidRPr="00505A9F">
        <w:rPr>
          <w:sz w:val="10"/>
        </w:rPr>
        <w:t xml:space="preserve"> </w:t>
      </w:r>
      <w:r w:rsidRPr="00505A9F">
        <w:rPr>
          <w:sz w:val="10"/>
        </w:rPr>
        <w:t>Troika-imposed austerity, and the suspicion that wealthy individuals with assets abroad were getting off scot-free were more than</w:t>
      </w:r>
      <w:r w:rsidR="00505A9F" w:rsidRPr="00505A9F">
        <w:rPr>
          <w:sz w:val="10"/>
        </w:rPr>
        <w:t xml:space="preserve"> </w:t>
      </w:r>
      <w:r w:rsidRPr="00505A9F">
        <w:rPr>
          <w:sz w:val="10"/>
        </w:rPr>
        <w:t>enough to elicit a populist reaction. In the October 2009 elections</w:t>
      </w:r>
      <w:r w:rsidR="00505A9F" w:rsidRPr="00505A9F">
        <w:rPr>
          <w:sz w:val="10"/>
        </w:rPr>
        <w:t xml:space="preserve"> </w:t>
      </w:r>
      <w:proofErr w:type="spellStart"/>
      <w:r w:rsidRPr="00505A9F">
        <w:rPr>
          <w:sz w:val="10"/>
        </w:rPr>
        <w:t>Syriza</w:t>
      </w:r>
      <w:proofErr w:type="spellEnd"/>
      <w:r w:rsidRPr="00505A9F">
        <w:rPr>
          <w:sz w:val="10"/>
        </w:rPr>
        <w:t xml:space="preserve"> had won barely 5 percent of the vote. In January 2015 it won</w:t>
      </w:r>
      <w:r w:rsidR="00505A9F" w:rsidRPr="00505A9F">
        <w:rPr>
          <w:sz w:val="10"/>
        </w:rPr>
        <w:t xml:space="preserve"> </w:t>
      </w:r>
      <w:r w:rsidRPr="00505A9F">
        <w:rPr>
          <w:sz w:val="10"/>
        </w:rPr>
        <w:t>36 percent and was asked to form a government. Such is the power of</w:t>
      </w:r>
      <w:r w:rsidR="00505A9F" w:rsidRPr="00505A9F">
        <w:rPr>
          <w:sz w:val="10"/>
        </w:rPr>
        <w:t xml:space="preserve"> </w:t>
      </w:r>
      <w:r w:rsidRPr="00505A9F">
        <w:rPr>
          <w:sz w:val="10"/>
        </w:rPr>
        <w:t>a crisis.</w:t>
      </w:r>
      <w:r w:rsidR="00505A9F" w:rsidRPr="00505A9F">
        <w:rPr>
          <w:sz w:val="10"/>
        </w:rPr>
        <w:t xml:space="preserve"> </w:t>
      </w:r>
      <w:r w:rsidRPr="00505A9F">
        <w:rPr>
          <w:sz w:val="10"/>
        </w:rPr>
        <w:t>Where Greece’s history of military dictatorship limited support for</w:t>
      </w:r>
      <w:r w:rsidR="00505A9F" w:rsidRPr="00505A9F">
        <w:rPr>
          <w:sz w:val="10"/>
        </w:rPr>
        <w:t xml:space="preserve"> </w:t>
      </w:r>
      <w:r w:rsidRPr="00505A9F">
        <w:rPr>
          <w:sz w:val="10"/>
        </w:rPr>
        <w:t>Golden Dawn, Eastern Europe’s history of Soviet domination shaped</w:t>
      </w:r>
      <w:r w:rsidR="00505A9F" w:rsidRPr="00505A9F">
        <w:rPr>
          <w:sz w:val="10"/>
        </w:rPr>
        <w:t xml:space="preserve"> </w:t>
      </w:r>
      <w:r w:rsidRPr="00505A9F">
        <w:rPr>
          <w:sz w:val="10"/>
        </w:rPr>
        <w:t>political reactions differently. In Eastern Europe the “others” opposed</w:t>
      </w:r>
      <w:r w:rsidR="00505A9F" w:rsidRPr="00505A9F">
        <w:rPr>
          <w:sz w:val="10"/>
        </w:rPr>
        <w:t xml:space="preserve"> </w:t>
      </w:r>
      <w:r w:rsidRPr="00505A9F">
        <w:rPr>
          <w:sz w:val="10"/>
        </w:rPr>
        <w:t xml:space="preserve">to the people were left-wing politicians and parties identified with </w:t>
      </w:r>
      <w:proofErr w:type="spellStart"/>
      <w:r w:rsidRPr="00505A9F">
        <w:rPr>
          <w:sz w:val="10"/>
        </w:rPr>
        <w:t>nowdiscredited</w:t>
      </w:r>
      <w:proofErr w:type="spellEnd"/>
      <w:r w:rsidRPr="00505A9F">
        <w:rPr>
          <w:sz w:val="10"/>
        </w:rPr>
        <w:t xml:space="preserve"> socialism. Politicians with leftist leanings were associated</w:t>
      </w:r>
      <w:r w:rsidR="00505A9F" w:rsidRPr="00505A9F">
        <w:rPr>
          <w:sz w:val="10"/>
        </w:rPr>
        <w:t xml:space="preserve"> </w:t>
      </w:r>
      <w:r w:rsidRPr="00505A9F">
        <w:rPr>
          <w:sz w:val="10"/>
        </w:rPr>
        <w:t xml:space="preserve">with the corrupt Communist elite of the period before 1990 by </w:t>
      </w:r>
      <w:proofErr w:type="spellStart"/>
      <w:r w:rsidRPr="00505A9F">
        <w:rPr>
          <w:sz w:val="10"/>
        </w:rPr>
        <w:t>rightof</w:t>
      </w:r>
      <w:proofErr w:type="spellEnd"/>
      <w:r w:rsidRPr="00505A9F">
        <w:rPr>
          <w:sz w:val="10"/>
        </w:rPr>
        <w:t>-center figures seeking to define themselves in opposition. Because</w:t>
      </w:r>
      <w:r w:rsidR="00505A9F" w:rsidRPr="00505A9F">
        <w:rPr>
          <w:sz w:val="10"/>
        </w:rPr>
        <w:t xml:space="preserve"> </w:t>
      </w:r>
      <w:r w:rsidRPr="00505A9F">
        <w:rPr>
          <w:sz w:val="10"/>
        </w:rPr>
        <w:t>the elite was on the Left, politicians seeking to play up the division</w:t>
      </w:r>
      <w:r w:rsidR="00505A9F" w:rsidRPr="00505A9F">
        <w:rPr>
          <w:sz w:val="10"/>
        </w:rPr>
        <w:t xml:space="preserve"> </w:t>
      </w:r>
      <w:r w:rsidRPr="00505A9F">
        <w:rPr>
          <w:sz w:val="10"/>
        </w:rPr>
        <w:t>between the elite and people today arc on the Right.</w:t>
      </w:r>
      <w:r w:rsidR="00505A9F" w:rsidRPr="00505A9F">
        <w:rPr>
          <w:sz w:val="10"/>
        </w:rPr>
        <w:t xml:space="preserve"> </w:t>
      </w:r>
      <w:r w:rsidRPr="00505A9F">
        <w:rPr>
          <w:sz w:val="10"/>
        </w:rPr>
        <w:t>Under Communism these countries felt little pressure to come to</w:t>
      </w:r>
      <w:r w:rsidR="00505A9F" w:rsidRPr="00505A9F">
        <w:rPr>
          <w:sz w:val="10"/>
        </w:rPr>
        <w:t xml:space="preserve"> </w:t>
      </w:r>
      <w:r w:rsidRPr="00505A9F">
        <w:rPr>
          <w:sz w:val="10"/>
        </w:rPr>
        <w:t>terms with historical persecution of minorities, since such behavior</w:t>
      </w:r>
      <w:r w:rsidR="00505A9F" w:rsidRPr="00505A9F">
        <w:rPr>
          <w:sz w:val="10"/>
        </w:rPr>
        <w:t xml:space="preserve"> </w:t>
      </w:r>
      <w:r w:rsidRPr="00505A9F">
        <w:rPr>
          <w:sz w:val="10"/>
        </w:rPr>
        <w:t>could be ascribed to the contradictions of capitalism, following standard</w:t>
      </w:r>
      <w:r w:rsidR="00505A9F" w:rsidRPr="00505A9F">
        <w:rPr>
          <w:sz w:val="10"/>
        </w:rPr>
        <w:t xml:space="preserve"> </w:t>
      </w:r>
      <w:r w:rsidRPr="00505A9F">
        <w:rPr>
          <w:sz w:val="10"/>
        </w:rPr>
        <w:t>Marxist-Leninist logic. Not coming to terms meant that racism and</w:t>
      </w:r>
      <w:r w:rsidR="00505A9F" w:rsidRPr="00505A9F">
        <w:rPr>
          <w:sz w:val="10"/>
        </w:rPr>
        <w:t xml:space="preserve"> </w:t>
      </w:r>
      <w:r w:rsidRPr="00505A9F">
        <w:rPr>
          <w:sz w:val="10"/>
        </w:rPr>
        <w:t xml:space="preserve">anti-Semitism remained more prevalent, or at least more overtly prevalent, than in Western Europe. </w:t>
      </w:r>
      <w:r w:rsidRPr="007922AE">
        <w:rPr>
          <w:rStyle w:val="StyleUnderline"/>
        </w:rPr>
        <w:t xml:space="preserve">Starting in 2015 these attitudes and </w:t>
      </w:r>
      <w:r w:rsidRPr="007D34D7">
        <w:rPr>
          <w:rStyle w:val="StyleUnderline"/>
          <w:highlight w:val="cyan"/>
        </w:rPr>
        <w:t>prejudices</w:t>
      </w:r>
      <w:r w:rsidRPr="007922AE">
        <w:rPr>
          <w:rStyle w:val="StyleUnderline"/>
        </w:rPr>
        <w:t xml:space="preserve"> were </w:t>
      </w:r>
      <w:r w:rsidRPr="007D34D7">
        <w:rPr>
          <w:rStyle w:val="StyleUnderline"/>
          <w:highlight w:val="cyan"/>
        </w:rPr>
        <w:t>redirected at refugees</w:t>
      </w:r>
      <w:r w:rsidRPr="007922AE">
        <w:rPr>
          <w:rStyle w:val="StyleUnderline"/>
        </w:rPr>
        <w:t xml:space="preserve"> and asylum seekers </w:t>
      </w:r>
      <w:r w:rsidRPr="007D34D7">
        <w:rPr>
          <w:rStyle w:val="StyleUnderline"/>
          <w:highlight w:val="cyan"/>
        </w:rPr>
        <w:t>by right-wing</w:t>
      </w:r>
      <w:r w:rsidR="00505A9F" w:rsidRPr="007D34D7">
        <w:rPr>
          <w:rStyle w:val="StyleUnderline"/>
          <w:highlight w:val="cyan"/>
        </w:rPr>
        <w:t xml:space="preserve"> </w:t>
      </w:r>
      <w:r w:rsidRPr="007D34D7">
        <w:rPr>
          <w:rStyle w:val="StyleUnderline"/>
          <w:highlight w:val="cyan"/>
        </w:rPr>
        <w:t>politicians seeking to mobilize nationalist support</w:t>
      </w:r>
      <w:r w:rsidRPr="00505A9F">
        <w:rPr>
          <w:sz w:val="10"/>
        </w:rPr>
        <w:t>. And the fact that</w:t>
      </w:r>
      <w:r w:rsidR="00505A9F" w:rsidRPr="00505A9F">
        <w:rPr>
          <w:sz w:val="10"/>
        </w:rPr>
        <w:t xml:space="preserve"> </w:t>
      </w:r>
      <w:r w:rsidRPr="00505A9F">
        <w:rPr>
          <w:sz w:val="10"/>
        </w:rPr>
        <w:t>the nation-state had been subsumed by the international socialist order</w:t>
      </w:r>
      <w:r w:rsidR="00505A9F" w:rsidRPr="00505A9F">
        <w:rPr>
          <w:sz w:val="10"/>
        </w:rPr>
        <w:t xml:space="preserve"> </w:t>
      </w:r>
      <w:r w:rsidRPr="00505A9F">
        <w:rPr>
          <w:sz w:val="10"/>
        </w:rPr>
        <w:t>and dominated by the Soviet Union meant that aggressive nationalism</w:t>
      </w:r>
      <w:r w:rsidR="00505A9F" w:rsidRPr="00505A9F">
        <w:rPr>
          <w:sz w:val="10"/>
        </w:rPr>
        <w:t xml:space="preserve"> </w:t>
      </w:r>
      <w:r w:rsidRPr="00505A9F">
        <w:rPr>
          <w:sz w:val="10"/>
        </w:rPr>
        <w:t>could now be portrayed as a reassertion of what was just and right.</w:t>
      </w:r>
      <w:r w:rsidR="00505A9F" w:rsidRPr="00505A9F">
        <w:rPr>
          <w:sz w:val="10"/>
        </w:rPr>
        <w:t xml:space="preserve"> </w:t>
      </w:r>
      <w:r w:rsidRPr="00505A9F">
        <w:rPr>
          <w:sz w:val="10"/>
        </w:rPr>
        <w:t>This historical connection was visible even in Germany. The dangers</w:t>
      </w:r>
      <w:r w:rsidR="00505A9F" w:rsidRPr="00505A9F">
        <w:rPr>
          <w:sz w:val="10"/>
        </w:rPr>
        <w:t xml:space="preserve"> </w:t>
      </w:r>
      <w:r w:rsidRPr="00505A9F">
        <w:rPr>
          <w:sz w:val="10"/>
        </w:rPr>
        <w:t>of nationalism and prejudice featured in public school curricula in the</w:t>
      </w:r>
      <w:r w:rsidR="00505A9F" w:rsidRPr="00505A9F">
        <w:rPr>
          <w:sz w:val="10"/>
        </w:rPr>
        <w:t xml:space="preserve"> </w:t>
      </w:r>
      <w:r w:rsidRPr="00505A9F">
        <w:rPr>
          <w:sz w:val="10"/>
        </w:rPr>
        <w:t>Federal Republic (West Germany) but not in the German Democratic</w:t>
      </w:r>
      <w:r w:rsidR="00505A9F" w:rsidRPr="00505A9F">
        <w:rPr>
          <w:sz w:val="10"/>
        </w:rPr>
        <w:t xml:space="preserve"> </w:t>
      </w:r>
      <w:r w:rsidRPr="00505A9F">
        <w:rPr>
          <w:sz w:val="10"/>
        </w:rPr>
        <w:t>Republic (East Germany), where the rise of the Nazis was ascribed not</w:t>
      </w:r>
      <w:r w:rsidR="00505A9F" w:rsidRPr="00505A9F">
        <w:rPr>
          <w:sz w:val="10"/>
        </w:rPr>
        <w:t xml:space="preserve"> </w:t>
      </w:r>
      <w:r w:rsidRPr="00505A9F">
        <w:rPr>
          <w:sz w:val="10"/>
        </w:rPr>
        <w:t>to a heritage of anti-Semitism or to a resurgent nationalism, base instincts now to be avoided, but to the contradictions of the market</w:t>
      </w:r>
      <w:r w:rsidR="00505A9F" w:rsidRPr="00505A9F">
        <w:rPr>
          <w:sz w:val="10"/>
        </w:rPr>
        <w:t xml:space="preserve"> </w:t>
      </w:r>
      <w:r w:rsidRPr="00505A9F">
        <w:rPr>
          <w:sz w:val="10"/>
        </w:rPr>
        <w:t>system.33 Germans educated in the East were not instilled with the</w:t>
      </w:r>
      <w:r w:rsidR="00505A9F" w:rsidRPr="00505A9F">
        <w:rPr>
          <w:sz w:val="10"/>
        </w:rPr>
        <w:t xml:space="preserve"> </w:t>
      </w:r>
      <w:r w:rsidRPr="00505A9F">
        <w:rPr>
          <w:sz w:val="10"/>
        </w:rPr>
        <w:t xml:space="preserve">same intellectual and emotional aversion to nationalism and </w:t>
      </w:r>
      <w:proofErr w:type="spellStart"/>
      <w:r w:rsidRPr="00505A9F">
        <w:rPr>
          <w:sz w:val="10"/>
        </w:rPr>
        <w:t>antiminority</w:t>
      </w:r>
      <w:proofErr w:type="spellEnd"/>
      <w:r w:rsidRPr="00505A9F">
        <w:rPr>
          <w:sz w:val="10"/>
        </w:rPr>
        <w:t xml:space="preserve"> sentiment. Forty-four percent of West Germans polled in 2015</w:t>
      </w:r>
      <w:r w:rsidR="00505A9F" w:rsidRPr="00505A9F">
        <w:rPr>
          <w:sz w:val="10"/>
        </w:rPr>
        <w:t xml:space="preserve"> </w:t>
      </w:r>
      <w:r w:rsidRPr="00505A9F">
        <w:rPr>
          <w:sz w:val="10"/>
        </w:rPr>
        <w:t xml:space="preserve">opposed Chancellor Angela </w:t>
      </w:r>
      <w:proofErr w:type="spellStart"/>
      <w:r w:rsidRPr="00505A9F">
        <w:rPr>
          <w:sz w:val="10"/>
        </w:rPr>
        <w:t>Merkels</w:t>
      </w:r>
      <w:proofErr w:type="spellEnd"/>
      <w:r w:rsidRPr="00505A9F">
        <w:rPr>
          <w:sz w:val="10"/>
        </w:rPr>
        <w:t xml:space="preserve"> policy of welcoming asylum</w:t>
      </w:r>
      <w:r w:rsidR="00505A9F" w:rsidRPr="00505A9F">
        <w:rPr>
          <w:sz w:val="10"/>
        </w:rPr>
        <w:t xml:space="preserve"> </w:t>
      </w:r>
      <w:r w:rsidRPr="00505A9F">
        <w:rPr>
          <w:sz w:val="10"/>
        </w:rPr>
        <w:t>seekers, while fully 56 percent of Easterners opposed the policy.34 The</w:t>
      </w:r>
      <w:r w:rsidR="00505A9F" w:rsidRPr="00505A9F">
        <w:rPr>
          <w:sz w:val="10"/>
        </w:rPr>
        <w:t xml:space="preserve"> </w:t>
      </w:r>
      <w:r w:rsidRPr="00505A9F">
        <w:rPr>
          <w:sz w:val="10"/>
        </w:rPr>
        <w:t xml:space="preserve">far-right anti-Muslim movement </w:t>
      </w:r>
      <w:proofErr w:type="spellStart"/>
      <w:r w:rsidRPr="00505A9F">
        <w:rPr>
          <w:sz w:val="10"/>
        </w:rPr>
        <w:t>Pegida</w:t>
      </w:r>
      <w:proofErr w:type="spellEnd"/>
      <w:r w:rsidRPr="00505A9F">
        <w:rPr>
          <w:sz w:val="10"/>
        </w:rPr>
        <w:t xml:space="preserve"> (Patriotic Europeans Against</w:t>
      </w:r>
      <w:r w:rsidR="00505A9F" w:rsidRPr="00505A9F">
        <w:rPr>
          <w:sz w:val="10"/>
        </w:rPr>
        <w:t xml:space="preserve"> </w:t>
      </w:r>
      <w:r w:rsidRPr="00505A9F">
        <w:rPr>
          <w:sz w:val="10"/>
        </w:rPr>
        <w:t>the Islamization of the West) was founded, not incidentally, by an</w:t>
      </w:r>
      <w:r w:rsidR="00505A9F" w:rsidRPr="00505A9F">
        <w:rPr>
          <w:sz w:val="10"/>
        </w:rPr>
        <w:t xml:space="preserve"> </w:t>
      </w:r>
      <w:r w:rsidRPr="00505A9F">
        <w:rPr>
          <w:sz w:val="10"/>
        </w:rPr>
        <w:t>advertising executive and professional chef, Lutz Bachmann, born and</w:t>
      </w:r>
      <w:r w:rsidR="00505A9F" w:rsidRPr="00505A9F">
        <w:rPr>
          <w:sz w:val="10"/>
        </w:rPr>
        <w:t xml:space="preserve"> </w:t>
      </w:r>
      <w:r w:rsidRPr="00505A9F">
        <w:rPr>
          <w:sz w:val="10"/>
        </w:rPr>
        <w:t>bred in Dresden.</w:t>
      </w:r>
      <w:r w:rsidR="00505A9F" w:rsidRPr="00505A9F">
        <w:rPr>
          <w:sz w:val="10"/>
        </w:rPr>
        <w:t xml:space="preserve"> </w:t>
      </w:r>
      <w:r w:rsidRPr="007922AE">
        <w:rPr>
          <w:rStyle w:val="StyleUnderline"/>
        </w:rPr>
        <w:t>And it was not just in the U</w:t>
      </w:r>
      <w:r w:rsidRPr="00505A9F">
        <w:rPr>
          <w:sz w:val="10"/>
        </w:rPr>
        <w:t xml:space="preserve">nited </w:t>
      </w:r>
      <w:r w:rsidRPr="007922AE">
        <w:rPr>
          <w:rStyle w:val="StyleUnderline"/>
        </w:rPr>
        <w:t>K</w:t>
      </w:r>
      <w:r w:rsidRPr="00505A9F">
        <w:rPr>
          <w:sz w:val="10"/>
        </w:rPr>
        <w:t xml:space="preserve">ingdom </w:t>
      </w:r>
      <w:r w:rsidRPr="007922AE">
        <w:rPr>
          <w:rStyle w:val="StyleUnderline"/>
        </w:rPr>
        <w:t xml:space="preserve">that nationalist, </w:t>
      </w:r>
      <w:proofErr w:type="spellStart"/>
      <w:r w:rsidRPr="004F58D0">
        <w:rPr>
          <w:rStyle w:val="StyleUnderline"/>
          <w:highlight w:val="cyan"/>
        </w:rPr>
        <w:t>antiimmigrant</w:t>
      </w:r>
      <w:proofErr w:type="spellEnd"/>
      <w:r w:rsidRPr="007922AE">
        <w:rPr>
          <w:rStyle w:val="StyleUnderline"/>
        </w:rPr>
        <w:t xml:space="preserve">, anti-Muslim </w:t>
      </w:r>
      <w:r w:rsidRPr="004F58D0">
        <w:rPr>
          <w:rStyle w:val="StyleUnderline"/>
          <w:highlight w:val="cyan"/>
        </w:rPr>
        <w:t>sentiment</w:t>
      </w:r>
      <w:r w:rsidRPr="007922AE">
        <w:rPr>
          <w:rStyle w:val="StyleUnderline"/>
        </w:rPr>
        <w:t xml:space="preserve"> was </w:t>
      </w:r>
      <w:r w:rsidRPr="007D34D7">
        <w:rPr>
          <w:rStyle w:val="StyleUnderline"/>
          <w:highlight w:val="cyan"/>
        </w:rPr>
        <w:t>channeled into EU-skepticism</w:t>
      </w:r>
      <w:r w:rsidRPr="00505A9F">
        <w:rPr>
          <w:sz w:val="10"/>
        </w:rPr>
        <w:t>.</w:t>
      </w:r>
      <w:r w:rsidR="00505A9F" w:rsidRPr="00505A9F">
        <w:rPr>
          <w:sz w:val="10"/>
        </w:rPr>
        <w:t xml:space="preserve"> </w:t>
      </w:r>
      <w:r w:rsidRPr="007922AE">
        <w:rPr>
          <w:rStyle w:val="StyleUnderline"/>
        </w:rPr>
        <w:t>The Single Market</w:t>
      </w:r>
      <w:r w:rsidRPr="00505A9F">
        <w:rPr>
          <w:sz w:val="10"/>
        </w:rPr>
        <w:t xml:space="preserve"> with its four freedoms, including freedom of labor</w:t>
      </w:r>
      <w:r w:rsidR="00505A9F" w:rsidRPr="00505A9F">
        <w:rPr>
          <w:sz w:val="10"/>
        </w:rPr>
        <w:t xml:space="preserve"> </w:t>
      </w:r>
      <w:r w:rsidRPr="00505A9F">
        <w:rPr>
          <w:sz w:val="10"/>
        </w:rPr>
        <w:t xml:space="preserve">mobility, </w:t>
      </w:r>
      <w:r w:rsidRPr="007922AE">
        <w:rPr>
          <w:rStyle w:val="StyleUnderline"/>
        </w:rPr>
        <w:t>makes it hard for individual member states to unilaterally</w:t>
      </w:r>
      <w:r w:rsidR="00505A9F">
        <w:rPr>
          <w:rStyle w:val="StyleUnderline"/>
        </w:rPr>
        <w:t xml:space="preserve"> </w:t>
      </w:r>
      <w:r w:rsidRPr="007922AE">
        <w:rPr>
          <w:rStyle w:val="StyleUnderline"/>
        </w:rPr>
        <w:t>secure their borders</w:t>
      </w:r>
      <w:r w:rsidRPr="00505A9F">
        <w:rPr>
          <w:sz w:val="10"/>
        </w:rPr>
        <w:t>.35 The EU’s core values of pluralism and tolerance</w:t>
      </w:r>
      <w:r w:rsidR="00505A9F" w:rsidRPr="00505A9F">
        <w:rPr>
          <w:sz w:val="10"/>
        </w:rPr>
        <w:t xml:space="preserve"> </w:t>
      </w:r>
      <w:r w:rsidRPr="00505A9F">
        <w:rPr>
          <w:sz w:val="10"/>
        </w:rPr>
        <w:t xml:space="preserve">are clear in the acquis </w:t>
      </w:r>
      <w:proofErr w:type="spellStart"/>
      <w:r w:rsidRPr="00505A9F">
        <w:rPr>
          <w:sz w:val="10"/>
        </w:rPr>
        <w:t>communautaire</w:t>
      </w:r>
      <w:proofErr w:type="spellEnd"/>
      <w:r w:rsidRPr="00505A9F">
        <w:rPr>
          <w:sz w:val="10"/>
        </w:rPr>
        <w:t>, the body of EU law that member</w:t>
      </w:r>
      <w:r w:rsidR="00505A9F" w:rsidRPr="00505A9F">
        <w:rPr>
          <w:sz w:val="10"/>
        </w:rPr>
        <w:t xml:space="preserve"> </w:t>
      </w:r>
      <w:r w:rsidRPr="00505A9F">
        <w:rPr>
          <w:sz w:val="10"/>
        </w:rPr>
        <w:t>states are required to follow. The acquis includes chapters on justice,</w:t>
      </w:r>
      <w:r w:rsidR="00505A9F" w:rsidRPr="00505A9F">
        <w:rPr>
          <w:sz w:val="10"/>
        </w:rPr>
        <w:t xml:space="preserve"> </w:t>
      </w:r>
      <w:r w:rsidRPr="00505A9F">
        <w:rPr>
          <w:sz w:val="10"/>
        </w:rPr>
        <w:t>freedom, and fundamental human rights. Governments that abridge</w:t>
      </w:r>
      <w:r w:rsidR="00505A9F" w:rsidRPr="00505A9F">
        <w:rPr>
          <w:sz w:val="10"/>
        </w:rPr>
        <w:t xml:space="preserve"> </w:t>
      </w:r>
      <w:r w:rsidRPr="00505A9F">
        <w:rPr>
          <w:sz w:val="10"/>
        </w:rPr>
        <w:t>minority rights or limit freedom of the press can be sanctioned by the</w:t>
      </w:r>
      <w:r w:rsidR="00505A9F" w:rsidRPr="00505A9F">
        <w:rPr>
          <w:sz w:val="10"/>
        </w:rPr>
        <w:t xml:space="preserve"> </w:t>
      </w:r>
      <w:r w:rsidRPr="00505A9F">
        <w:rPr>
          <w:sz w:val="10"/>
        </w:rPr>
        <w:t>European Commission, the EU’s proto-executive branch, and the</w:t>
      </w:r>
      <w:r w:rsidR="00505A9F" w:rsidRPr="00505A9F">
        <w:rPr>
          <w:sz w:val="10"/>
        </w:rPr>
        <w:t xml:space="preserve"> </w:t>
      </w:r>
      <w:r w:rsidRPr="00505A9F">
        <w:rPr>
          <w:sz w:val="10"/>
        </w:rPr>
        <w:t>European Court of Justice, its judicial authority. In 2015 the Commission</w:t>
      </w:r>
      <w:r w:rsidR="00505A9F" w:rsidRPr="00505A9F">
        <w:rPr>
          <w:sz w:val="10"/>
        </w:rPr>
        <w:t xml:space="preserve"> </w:t>
      </w:r>
      <w:r w:rsidRPr="00505A9F">
        <w:rPr>
          <w:sz w:val="10"/>
        </w:rPr>
        <w:t>launched an investigation, cosmetically known as a “dialogue,” of Polish</w:t>
      </w:r>
      <w:r w:rsidR="00505A9F" w:rsidRPr="00505A9F">
        <w:rPr>
          <w:sz w:val="10"/>
        </w:rPr>
        <w:t xml:space="preserve"> </w:t>
      </w:r>
      <w:r w:rsidRPr="00505A9F">
        <w:rPr>
          <w:sz w:val="10"/>
        </w:rPr>
        <w:t>legislation voted through by the right-wing Law and Justice Party that</w:t>
      </w:r>
      <w:r w:rsidR="00505A9F" w:rsidRPr="00505A9F">
        <w:rPr>
          <w:sz w:val="10"/>
        </w:rPr>
        <w:t xml:space="preserve"> </w:t>
      </w:r>
      <w:r w:rsidRPr="00505A9F">
        <w:rPr>
          <w:sz w:val="10"/>
        </w:rPr>
        <w:t>compromised the independence of the Constitutional Tribunal, the</w:t>
      </w:r>
      <w:r w:rsidR="00505A9F" w:rsidRPr="00505A9F">
        <w:rPr>
          <w:sz w:val="10"/>
        </w:rPr>
        <w:t xml:space="preserve"> </w:t>
      </w:r>
      <w:r w:rsidRPr="00505A9F">
        <w:rPr>
          <w:sz w:val="10"/>
        </w:rPr>
        <w:t>country’s supreme court, and that subjected Poland s public broadcasters to state control, limiting freedom of the press and media. At roughly</w:t>
      </w:r>
      <w:r w:rsidR="00505A9F" w:rsidRPr="00505A9F">
        <w:rPr>
          <w:sz w:val="10"/>
        </w:rPr>
        <w:t xml:space="preserve"> </w:t>
      </w:r>
      <w:r w:rsidRPr="00505A9F">
        <w:rPr>
          <w:sz w:val="10"/>
        </w:rPr>
        <w:t>the same time, the commission launched an infringement case against</w:t>
      </w:r>
      <w:r w:rsidR="00505A9F" w:rsidRPr="00505A9F">
        <w:rPr>
          <w:sz w:val="10"/>
        </w:rPr>
        <w:t xml:space="preserve"> </w:t>
      </w:r>
      <w:r w:rsidRPr="00505A9F">
        <w:rPr>
          <w:sz w:val="10"/>
        </w:rPr>
        <w:t xml:space="preserve">the Hungarian government of Viktor </w:t>
      </w:r>
      <w:proofErr w:type="spellStart"/>
      <w:r w:rsidRPr="00505A9F">
        <w:rPr>
          <w:sz w:val="10"/>
        </w:rPr>
        <w:t>Orban</w:t>
      </w:r>
      <w:proofErr w:type="spellEnd"/>
      <w:r w:rsidRPr="00505A9F">
        <w:rPr>
          <w:sz w:val="10"/>
        </w:rPr>
        <w:t xml:space="preserve"> for a restrictive refugee</w:t>
      </w:r>
      <w:r w:rsidR="00505A9F" w:rsidRPr="00505A9F">
        <w:rPr>
          <w:sz w:val="10"/>
        </w:rPr>
        <w:t xml:space="preserve"> </w:t>
      </w:r>
      <w:r w:rsidRPr="00505A9F">
        <w:rPr>
          <w:sz w:val="10"/>
        </w:rPr>
        <w:t>settlement law that conflicted with the Common European Asylum</w:t>
      </w:r>
      <w:r w:rsidR="00505A9F" w:rsidRPr="00505A9F">
        <w:rPr>
          <w:sz w:val="10"/>
        </w:rPr>
        <w:t xml:space="preserve"> </w:t>
      </w:r>
      <w:r w:rsidRPr="00505A9F">
        <w:rPr>
          <w:sz w:val="10"/>
        </w:rPr>
        <w:t>System and for erecting a steel fence along the country’s southern</w:t>
      </w:r>
      <w:r w:rsidR="00505A9F" w:rsidRPr="00505A9F">
        <w:rPr>
          <w:sz w:val="10"/>
        </w:rPr>
        <w:t xml:space="preserve"> </w:t>
      </w:r>
      <w:r w:rsidR="00EA1652" w:rsidRPr="00505A9F">
        <w:rPr>
          <w:sz w:val="10"/>
        </w:rPr>
        <w:t>border. Successful prosecution of such cases would require the country</w:t>
      </w:r>
      <w:r w:rsidR="00505A9F" w:rsidRPr="00505A9F">
        <w:rPr>
          <w:sz w:val="10"/>
        </w:rPr>
        <w:t xml:space="preserve"> t</w:t>
      </w:r>
      <w:r w:rsidR="00EA1652" w:rsidRPr="00505A9F">
        <w:rPr>
          <w:sz w:val="10"/>
        </w:rPr>
        <w:t>o change its national law in order to remain an EU member in good</w:t>
      </w:r>
      <w:r w:rsidR="00505A9F" w:rsidRPr="00505A9F">
        <w:rPr>
          <w:sz w:val="10"/>
        </w:rPr>
        <w:t xml:space="preserve"> </w:t>
      </w:r>
      <w:r w:rsidR="00EA1652" w:rsidRPr="00505A9F">
        <w:rPr>
          <w:sz w:val="10"/>
        </w:rPr>
        <w:t>standing or else lose its voting rights in the Council of Ministers, where</w:t>
      </w:r>
      <w:r w:rsidR="00505A9F" w:rsidRPr="00505A9F">
        <w:rPr>
          <w:sz w:val="10"/>
        </w:rPr>
        <w:t xml:space="preserve"> </w:t>
      </w:r>
      <w:r w:rsidR="00EA1652" w:rsidRPr="00505A9F">
        <w:rPr>
          <w:sz w:val="10"/>
        </w:rPr>
        <w:t>decisions on the EU budget and other such matters are taken, and be</w:t>
      </w:r>
      <w:r w:rsidR="00505A9F" w:rsidRPr="00505A9F">
        <w:rPr>
          <w:sz w:val="10"/>
        </w:rPr>
        <w:t xml:space="preserve"> </w:t>
      </w:r>
      <w:r w:rsidR="00EA1652" w:rsidRPr="00505A9F">
        <w:rPr>
          <w:sz w:val="10"/>
        </w:rPr>
        <w:t>subject to financial penalties.36</w:t>
      </w:r>
      <w:r w:rsidR="00505A9F" w:rsidRPr="00505A9F">
        <w:rPr>
          <w:sz w:val="10"/>
        </w:rPr>
        <w:t xml:space="preserve"> </w:t>
      </w:r>
      <w:r w:rsidR="00EA1652" w:rsidRPr="00505A9F">
        <w:rPr>
          <w:rStyle w:val="StyleUnderline"/>
        </w:rPr>
        <w:t>It is thus unsurprising that right-wing, anti-elite, anti-establishment,</w:t>
      </w:r>
      <w:r w:rsidR="00505A9F">
        <w:rPr>
          <w:rStyle w:val="StyleUnderline"/>
        </w:rPr>
        <w:t xml:space="preserve"> </w:t>
      </w:r>
      <w:r w:rsidR="00EA1652" w:rsidRPr="00505A9F">
        <w:rPr>
          <w:rStyle w:val="StyleUnderline"/>
        </w:rPr>
        <w:t>nativist movements make the EU a target</w:t>
      </w:r>
      <w:r w:rsidR="00EA1652" w:rsidRPr="00505A9F">
        <w:rPr>
          <w:sz w:val="10"/>
        </w:rPr>
        <w:t>. The EU is an elite project,</w:t>
      </w:r>
      <w:r w:rsidR="00505A9F" w:rsidRPr="00505A9F">
        <w:rPr>
          <w:sz w:val="10"/>
        </w:rPr>
        <w:t xml:space="preserve"> </w:t>
      </w:r>
      <w:r w:rsidR="00EA1652" w:rsidRPr="00505A9F">
        <w:rPr>
          <w:sz w:val="10"/>
        </w:rPr>
        <w:t>having been pushed on reluctant publics by intellectuals and high officials since the days of Jean Monnet. It is inadequately democratic, since</w:t>
      </w:r>
      <w:r w:rsidR="00505A9F" w:rsidRPr="00505A9F">
        <w:rPr>
          <w:sz w:val="10"/>
        </w:rPr>
        <w:t xml:space="preserve"> </w:t>
      </w:r>
      <w:r w:rsidR="00EA1652" w:rsidRPr="00505A9F">
        <w:rPr>
          <w:sz w:val="10"/>
        </w:rPr>
        <w:t>important decisions are taken by technocrats of the European Commission</w:t>
      </w:r>
      <w:r w:rsidR="00505A9F" w:rsidRPr="00505A9F">
        <w:rPr>
          <w:sz w:val="10"/>
        </w:rPr>
        <w:t xml:space="preserve"> </w:t>
      </w:r>
      <w:r w:rsidR="00EA1652" w:rsidRPr="00505A9F">
        <w:rPr>
          <w:sz w:val="10"/>
        </w:rPr>
        <w:t xml:space="preserve">who </w:t>
      </w:r>
      <w:proofErr w:type="spellStart"/>
      <w:r w:rsidR="00EA1652" w:rsidRPr="00505A9F">
        <w:rPr>
          <w:sz w:val="10"/>
        </w:rPr>
        <w:t>arc</w:t>
      </w:r>
      <w:proofErr w:type="spellEnd"/>
      <w:r w:rsidR="00EA1652" w:rsidRPr="00505A9F">
        <w:rPr>
          <w:sz w:val="10"/>
        </w:rPr>
        <w:t xml:space="preserve"> not directly accountable to national parliaments or the voting</w:t>
      </w:r>
      <w:r w:rsidR="00505A9F" w:rsidRPr="00505A9F">
        <w:rPr>
          <w:sz w:val="10"/>
        </w:rPr>
        <w:t xml:space="preserve"> </w:t>
      </w:r>
      <w:r w:rsidR="00EA1652" w:rsidRPr="00505A9F">
        <w:rPr>
          <w:sz w:val="10"/>
        </w:rPr>
        <w:t>public. Staffed by people from twenty-eight member states, it is dominated by foreigners, whatever the country in question. Its Rule of Law</w:t>
      </w:r>
      <w:r w:rsidR="00505A9F" w:rsidRPr="00505A9F">
        <w:rPr>
          <w:sz w:val="10"/>
        </w:rPr>
        <w:t xml:space="preserve"> </w:t>
      </w:r>
      <w:r w:rsidR="00EA1652" w:rsidRPr="00505A9F">
        <w:rPr>
          <w:sz w:val="10"/>
        </w:rPr>
        <w:t>Framework, under which the 2015 Polish investigation was launched, is</w:t>
      </w:r>
      <w:r w:rsidR="00505A9F" w:rsidRPr="00505A9F">
        <w:rPr>
          <w:sz w:val="10"/>
        </w:rPr>
        <w:t xml:space="preserve"> </w:t>
      </w:r>
      <w:r w:rsidR="00EA1652" w:rsidRPr="00505A9F">
        <w:rPr>
          <w:sz w:val="10"/>
        </w:rPr>
        <w:t>expressly designed to constrain illiberal, nationalist actions.</w:t>
      </w:r>
      <w:r w:rsidR="00505A9F" w:rsidRPr="00505A9F">
        <w:rPr>
          <w:sz w:val="10"/>
        </w:rPr>
        <w:t xml:space="preserve"> </w:t>
      </w:r>
      <w:r w:rsidR="00EA1652" w:rsidRPr="00505A9F">
        <w:rPr>
          <w:sz w:val="10"/>
        </w:rPr>
        <w:t>'There is no consensus on how the EU should address these strains.</w:t>
      </w:r>
      <w:r w:rsidR="00505A9F" w:rsidRPr="00505A9F">
        <w:rPr>
          <w:sz w:val="10"/>
        </w:rPr>
        <w:t xml:space="preserve"> </w:t>
      </w:r>
      <w:r w:rsidR="00EA1652" w:rsidRPr="00505A9F">
        <w:rPr>
          <w:sz w:val="10"/>
        </w:rPr>
        <w:t>The elites have responded, predictably, that the best way of containing</w:t>
      </w:r>
      <w:r w:rsidR="00505A9F" w:rsidRPr="00505A9F">
        <w:rPr>
          <w:sz w:val="10"/>
        </w:rPr>
        <w:t xml:space="preserve"> </w:t>
      </w:r>
      <w:r w:rsidR="00EA1652" w:rsidRPr="00505A9F">
        <w:rPr>
          <w:sz w:val="10"/>
        </w:rPr>
        <w:t>discontent is by streamlining the Commission and other European institutions to enable them to operate more efficiently.37 The problem is</w:t>
      </w:r>
      <w:r w:rsidR="00505A9F" w:rsidRPr="00505A9F">
        <w:rPr>
          <w:sz w:val="10"/>
        </w:rPr>
        <w:t xml:space="preserve"> </w:t>
      </w:r>
      <w:r w:rsidR="00EA1652" w:rsidRPr="00505A9F">
        <w:rPr>
          <w:sz w:val="10"/>
        </w:rPr>
        <w:t xml:space="preserve">that nationalist critics of the </w:t>
      </w:r>
      <w:r w:rsidR="00505A9F" w:rsidRPr="00505A9F">
        <w:rPr>
          <w:sz w:val="10"/>
        </w:rPr>
        <w:t>E</w:t>
      </w:r>
      <w:r w:rsidR="00EA1652" w:rsidRPr="00505A9F">
        <w:rPr>
          <w:sz w:val="10"/>
        </w:rPr>
        <w:t>U are likely to oppose the “efficiently”</w:t>
      </w:r>
      <w:r w:rsidR="00505A9F" w:rsidRPr="00505A9F">
        <w:rPr>
          <w:sz w:val="10"/>
        </w:rPr>
        <w:t xml:space="preserve"> </w:t>
      </w:r>
      <w:r w:rsidR="00EA1652" w:rsidRPr="00505A9F">
        <w:rPr>
          <w:sz w:val="10"/>
        </w:rPr>
        <w:t>part insofar as they already oppose the “more.” Europhiles such as the</w:t>
      </w:r>
      <w:r w:rsidR="00505A9F" w:rsidRPr="00505A9F">
        <w:rPr>
          <w:sz w:val="10"/>
        </w:rPr>
        <w:t xml:space="preserve"> </w:t>
      </w:r>
      <w:r w:rsidR="00EA1652" w:rsidRPr="00505A9F">
        <w:rPr>
          <w:sz w:val="10"/>
        </w:rPr>
        <w:t>economist Thomas Piketty suggest that the best way of beating back the</w:t>
      </w:r>
      <w:r w:rsidR="00505A9F" w:rsidRPr="00505A9F">
        <w:rPr>
          <w:sz w:val="10"/>
        </w:rPr>
        <w:t xml:space="preserve"> </w:t>
      </w:r>
      <w:r w:rsidR="00EA1652" w:rsidRPr="00505A9F">
        <w:rPr>
          <w:sz w:val="10"/>
        </w:rPr>
        <w:t>nationalist threat is by correcting the democratic deficit, strengthening</w:t>
      </w:r>
      <w:r w:rsidR="00505A9F" w:rsidRPr="00505A9F">
        <w:rPr>
          <w:sz w:val="10"/>
        </w:rPr>
        <w:t xml:space="preserve"> </w:t>
      </w:r>
      <w:r w:rsidR="00EA1652" w:rsidRPr="00505A9F">
        <w:rPr>
          <w:sz w:val="10"/>
        </w:rPr>
        <w:t>the decision-making powers of the European Parliament, and supplementing it for euro-related matters with a Eurozone Assembly.38 But</w:t>
      </w:r>
      <w:r w:rsidR="00505A9F" w:rsidRPr="00505A9F">
        <w:rPr>
          <w:sz w:val="10"/>
        </w:rPr>
        <w:t xml:space="preserve"> </w:t>
      </w:r>
      <w:r w:rsidR="00EA1652" w:rsidRPr="00505A9F">
        <w:rPr>
          <w:sz w:val="10"/>
        </w:rPr>
        <w:t>doing so implies sharing decision-making with foreigners, which is antithetical to those with nationalistic instincts. Still others suggest that</w:t>
      </w:r>
      <w:r w:rsidR="00505A9F" w:rsidRPr="00505A9F">
        <w:rPr>
          <w:sz w:val="10"/>
        </w:rPr>
        <w:t xml:space="preserve"> </w:t>
      </w:r>
      <w:r w:rsidR="00EA1652" w:rsidRPr="00505A9F">
        <w:rPr>
          <w:sz w:val="10"/>
        </w:rPr>
        <w:t>faster economic growth is the best way of fostering support for the EU</w:t>
      </w:r>
      <w:r w:rsidR="00505A9F" w:rsidRPr="00505A9F">
        <w:rPr>
          <w:sz w:val="10"/>
        </w:rPr>
        <w:t xml:space="preserve"> </w:t>
      </w:r>
      <w:r w:rsidR="00EA1652" w:rsidRPr="00505A9F">
        <w:rPr>
          <w:sz w:val="10"/>
        </w:rPr>
        <w:t xml:space="preserve">and for the ideas of Piketty </w:t>
      </w:r>
      <w:proofErr w:type="gramStart"/>
      <w:r w:rsidR="00EA1652" w:rsidRPr="00505A9F">
        <w:rPr>
          <w:sz w:val="10"/>
        </w:rPr>
        <w:t>et</w:t>
      </w:r>
      <w:proofErr w:type="gramEnd"/>
      <w:r w:rsidR="00EA1652" w:rsidRPr="00505A9F">
        <w:rPr>
          <w:sz w:val="10"/>
        </w:rPr>
        <w:t xml:space="preserve"> alia.39 No doubt faster growth would</w:t>
      </w:r>
      <w:r w:rsidR="00505A9F" w:rsidRPr="00505A9F">
        <w:rPr>
          <w:sz w:val="10"/>
        </w:rPr>
        <w:t xml:space="preserve"> </w:t>
      </w:r>
      <w:r w:rsidR="00EA1652" w:rsidRPr="00505A9F">
        <w:rPr>
          <w:sz w:val="10"/>
        </w:rPr>
        <w:t>help. Too bad that there is no agreement about how to best achieve it.</w:t>
      </w:r>
    </w:p>
    <w:p w:rsidR="00EA1652" w:rsidRDefault="00EA1652" w:rsidP="00F1356D"/>
    <w:p w:rsidR="002E4E7E" w:rsidRDefault="00957FF4" w:rsidP="0038328E">
      <w:pPr>
        <w:pStyle w:val="Heading4"/>
      </w:pPr>
      <w:r>
        <w:t xml:space="preserve">Attempts to unify Europe around permanent residency already failed – </w:t>
      </w:r>
      <w:r w:rsidR="0065353A">
        <w:t>even if it’s worse, even if it’s illegal,</w:t>
      </w:r>
      <w:r w:rsidR="006042CD">
        <w:t xml:space="preserve"> solidarity through a race to temporary status is </w:t>
      </w:r>
      <w:r w:rsidR="0065353A">
        <w:t>the only way to avoid a race to the true bottom</w:t>
      </w:r>
    </w:p>
    <w:p w:rsidR="002E4E7E" w:rsidRDefault="002E4E7E" w:rsidP="002E4E7E">
      <w:pPr>
        <w:pStyle w:val="CiteSpacing"/>
      </w:pPr>
      <w:proofErr w:type="spellStart"/>
      <w:r w:rsidRPr="002E4E7E">
        <w:rPr>
          <w:rStyle w:val="Style13ptBold"/>
        </w:rPr>
        <w:t>Karageorgiou</w:t>
      </w:r>
      <w:proofErr w:type="spellEnd"/>
      <w:r w:rsidRPr="002E4E7E">
        <w:rPr>
          <w:rStyle w:val="Style13ptBold"/>
        </w:rPr>
        <w:t xml:space="preserve"> 1</w:t>
      </w:r>
      <w:r w:rsidR="001B7333">
        <w:rPr>
          <w:rStyle w:val="Style13ptBold"/>
        </w:rPr>
        <w:t>6</w:t>
      </w:r>
      <w:r>
        <w:t xml:space="preserve"> (Eleni </w:t>
      </w:r>
      <w:proofErr w:type="spellStart"/>
      <w:r>
        <w:t>Karageorgiou</w:t>
      </w:r>
      <w:proofErr w:type="spellEnd"/>
      <w:r>
        <w:t xml:space="preserve">, Lund University, Sweden, “Downgrading asylum standards to coerce solidarity: Sweden as a case in point,” 5-13-2016, </w:t>
      </w:r>
      <w:hyperlink r:id="rId13" w:history="1">
        <w:r w:rsidRPr="009D451E">
          <w:rPr>
            <w:rStyle w:val="Hyperlink"/>
          </w:rPr>
          <w:t>http://eumigrationlawblog.eu/downgrading-asylum-standards-to-coerce-solidarity-sweden-as-a-case-in-point/</w:t>
        </w:r>
      </w:hyperlink>
      <w:r>
        <w:t xml:space="preserve"> DOA 7-29-2018</w:t>
      </w:r>
      <w:proofErr w:type="gramStart"/>
      <w:r>
        <w:t>)KMM</w:t>
      </w:r>
      <w:proofErr w:type="gramEnd"/>
    </w:p>
    <w:p w:rsidR="002E4E7E" w:rsidRDefault="002E4E7E" w:rsidP="00F1356D">
      <w:r w:rsidRPr="006042CD">
        <w:rPr>
          <w:sz w:val="14"/>
        </w:rPr>
        <w:t>Asylum in Sweden: a temporary “respite”</w:t>
      </w:r>
      <w:r w:rsidR="006042CD" w:rsidRPr="006042CD">
        <w:rPr>
          <w:sz w:val="14"/>
        </w:rPr>
        <w:t xml:space="preserve"> </w:t>
      </w:r>
      <w:r w:rsidRPr="00CD3367">
        <w:rPr>
          <w:rStyle w:val="StyleUnderline"/>
        </w:rPr>
        <w:t>For at least a decade</w:t>
      </w:r>
      <w:r w:rsidRPr="006042CD">
        <w:rPr>
          <w:sz w:val="14"/>
        </w:rPr>
        <w:t xml:space="preserve"> now, </w:t>
      </w:r>
      <w:r w:rsidRPr="00CD3367">
        <w:rPr>
          <w:rStyle w:val="StyleUnderline"/>
        </w:rPr>
        <w:t>Sweden has been amongst the EU countries with the highest rate of</w:t>
      </w:r>
      <w:r w:rsidRPr="006042CD">
        <w:rPr>
          <w:sz w:val="14"/>
        </w:rPr>
        <w:t xml:space="preserve"> first time registered </w:t>
      </w:r>
      <w:r w:rsidRPr="00CD3367">
        <w:rPr>
          <w:rStyle w:val="StyleUnderline"/>
        </w:rPr>
        <w:t>asylum applicants</w:t>
      </w:r>
      <w:r w:rsidRPr="006042CD">
        <w:rPr>
          <w:sz w:val="14"/>
        </w:rPr>
        <w:t xml:space="preserve"> compared to their population. Between 2010 and 2014 Sweden received, on average 24.4 applicants per 1,000 inhabitants. According to the UNHCR Asylum Trends report, the 28 Member States of the European Union registered 570,800 new asylum claims in 2014. Germany and Sweden accounted for 30 (173,100) and 13 (75,100) per cent of all asylum claims in the EU, respectively. In the Nordic Region, Sweden was the main destination country accounting for 70 per cent of all new claims registered.</w:t>
      </w:r>
      <w:r w:rsidR="006042CD" w:rsidRPr="006042CD">
        <w:rPr>
          <w:sz w:val="14"/>
        </w:rPr>
        <w:t xml:space="preserve"> </w:t>
      </w:r>
      <w:r w:rsidRPr="00CD3367">
        <w:rPr>
          <w:rStyle w:val="StyleUnderline"/>
        </w:rPr>
        <w:t xml:space="preserve">The landscape has changed significantly </w:t>
      </w:r>
      <w:r w:rsidRPr="00C846B1">
        <w:rPr>
          <w:rStyle w:val="StyleUnderline"/>
          <w:highlight w:val="cyan"/>
        </w:rPr>
        <w:t>after</w:t>
      </w:r>
      <w:r w:rsidRPr="00C846B1">
        <w:rPr>
          <w:rStyle w:val="StyleUnderline"/>
        </w:rPr>
        <w:t xml:space="preserve"> June 2015</w:t>
      </w:r>
      <w:r w:rsidRPr="00CD3367">
        <w:rPr>
          <w:rStyle w:val="StyleUnderline"/>
        </w:rPr>
        <w:t xml:space="preserve">, when </w:t>
      </w:r>
      <w:r w:rsidRPr="00C846B1">
        <w:rPr>
          <w:rStyle w:val="StyleUnderline"/>
        </w:rPr>
        <w:t xml:space="preserve">Sweden experienced </w:t>
      </w:r>
      <w:r w:rsidRPr="0038501B">
        <w:rPr>
          <w:rStyle w:val="StyleUnderline"/>
          <w:highlight w:val="cyan"/>
        </w:rPr>
        <w:t>a 197% increase</w:t>
      </w:r>
      <w:r w:rsidRPr="006042CD">
        <w:rPr>
          <w:sz w:val="14"/>
        </w:rPr>
        <w:t xml:space="preserve"> compared to previous months. The number of monthly applications in August 2015 was 11,735, which more than doubled to 24,261 in September 2015, and increased by a further 61% to 39,055 applications in October 2015. Of a total of 163,000 asylum applications received by Sweden in 2015, 114.000 were lodged within the last three months, September – December 2015. To this number, one should add another 1900 refugees who are yearly resettled in Sweden, through the Swedish refugee quota system.</w:t>
      </w:r>
      <w:r w:rsidR="006042CD" w:rsidRPr="006042CD">
        <w:rPr>
          <w:sz w:val="14"/>
        </w:rPr>
        <w:t xml:space="preserve"> </w:t>
      </w:r>
      <w:r w:rsidRPr="00CD3367">
        <w:rPr>
          <w:rStyle w:val="StyleUnderline"/>
        </w:rPr>
        <w:t xml:space="preserve">The </w:t>
      </w:r>
      <w:r w:rsidRPr="0038501B">
        <w:rPr>
          <w:rStyle w:val="StyleUnderline"/>
        </w:rPr>
        <w:t>increased arrivals</w:t>
      </w:r>
      <w:r w:rsidRPr="00CD3367">
        <w:rPr>
          <w:rStyle w:val="StyleUnderline"/>
        </w:rPr>
        <w:t xml:space="preserve"> of individuals seeking protection in 2015, particularly after the summer </w:t>
      </w:r>
      <w:r w:rsidRPr="0038501B">
        <w:rPr>
          <w:rStyle w:val="StyleUnderline"/>
        </w:rPr>
        <w:t xml:space="preserve">were </w:t>
      </w:r>
      <w:r w:rsidRPr="0038501B">
        <w:rPr>
          <w:rStyle w:val="Emphasis"/>
          <w:highlight w:val="cyan"/>
        </w:rPr>
        <w:t>perceived by the government, political parties and local authorities as stretching the state’s reception capacities to its limits</w:t>
      </w:r>
      <w:r w:rsidRPr="006042CD">
        <w:rPr>
          <w:sz w:val="14"/>
        </w:rPr>
        <w:t>. Municipalities have reported that they can no longer manage reception in a secure manner, while the Swedish Civil Contingencies Agency has signaled that important public services cannot cope with the strain. According to the Swedish government “Sweden can no longer guarantee a roof over the head of those who make their way to our country and in the last week people have had to sleep outdoors”.</w:t>
      </w:r>
      <w:r w:rsidR="006042CD" w:rsidRPr="006042CD">
        <w:rPr>
          <w:sz w:val="14"/>
        </w:rPr>
        <w:t xml:space="preserve"> </w:t>
      </w:r>
      <w:r w:rsidRPr="00183D34">
        <w:rPr>
          <w:rStyle w:val="StyleUnderline"/>
        </w:rPr>
        <w:t>Already in October 2015, the ruling Social Democrat-Green coalition and the four parties in the center-right alliance opposition agreed on a range of measures that would contribute to a more coherent and robust system for the reception and settlement of asylum seekers within Sweden</w:t>
      </w:r>
      <w:r w:rsidRPr="006042CD">
        <w:rPr>
          <w:sz w:val="14"/>
        </w:rPr>
        <w:t>. To that end, asylum seekers were to be distributed across the country so that all municipalities take in a fair share. At the same time, the parties expressed their commitment to promote a “shared responsibility” system between the Member States of the European Union, claiming that “Sweden has taken greater responsibility than any other country in the Western world…but no country can handle this challenge alone”.</w:t>
      </w:r>
      <w:r w:rsidR="006042CD" w:rsidRPr="006042CD">
        <w:rPr>
          <w:sz w:val="14"/>
        </w:rPr>
        <w:t xml:space="preserve"> </w:t>
      </w:r>
      <w:r w:rsidRPr="00183D34">
        <w:rPr>
          <w:rStyle w:val="StyleUnderline"/>
        </w:rPr>
        <w:t xml:space="preserve">The following month and while asylum applications were on the rise, </w:t>
      </w:r>
      <w:r w:rsidRPr="00A8328E">
        <w:rPr>
          <w:rStyle w:val="StyleUnderline"/>
          <w:highlight w:val="cyan"/>
        </w:rPr>
        <w:t>Sweden adopted a tougher response</w:t>
      </w:r>
      <w:r w:rsidRPr="00183D34">
        <w:rPr>
          <w:rStyle w:val="StyleUnderline"/>
        </w:rPr>
        <w:t xml:space="preserve"> aiming at reducing the number of </w:t>
      </w:r>
      <w:r w:rsidRPr="00A8328E">
        <w:rPr>
          <w:rStyle w:val="StyleUnderline"/>
          <w:highlight w:val="cyan"/>
        </w:rPr>
        <w:t>asylum seekers</w:t>
      </w:r>
      <w:r w:rsidRPr="00183D34">
        <w:rPr>
          <w:rStyle w:val="StyleUnderline"/>
        </w:rPr>
        <w:t xml:space="preserve"> arriving in the country</w:t>
      </w:r>
      <w:r w:rsidRPr="006042CD">
        <w:rPr>
          <w:sz w:val="14"/>
        </w:rPr>
        <w:t>. The government held a press conference on 24 November 2015 where it presented a set of forthcoming amendments to domestic alien’s legislation and provisional measures to control and restrain entry into its territory. In the meantime, the European Commission proposed Sweden to be temporarily suspended of its obligations under the EU relocation mechanism.</w:t>
      </w:r>
      <w:r w:rsidR="006042CD" w:rsidRPr="006042CD">
        <w:rPr>
          <w:sz w:val="14"/>
        </w:rPr>
        <w:t xml:space="preserve"> </w:t>
      </w:r>
      <w:r w:rsidRPr="006042CD">
        <w:rPr>
          <w:sz w:val="14"/>
        </w:rPr>
        <w:t>On 11 Feb 2015, the Swedish Government released the first draft of the legislative</w:t>
      </w:r>
      <w:r w:rsidR="006042CD" w:rsidRPr="006042CD">
        <w:rPr>
          <w:sz w:val="14"/>
        </w:rPr>
        <w:t xml:space="preserve"> </w:t>
      </w:r>
      <w:r w:rsidRPr="006042CD">
        <w:rPr>
          <w:sz w:val="14"/>
        </w:rPr>
        <w:t xml:space="preserve">“Proposal of </w:t>
      </w:r>
      <w:r w:rsidRPr="00183D34">
        <w:rPr>
          <w:rStyle w:val="StyleUnderline"/>
        </w:rPr>
        <w:t>a law on limitations of the possibility to receive residence permits in Sweden</w:t>
      </w:r>
      <w:r w:rsidRPr="006042CD">
        <w:rPr>
          <w:sz w:val="14"/>
        </w:rPr>
        <w:t xml:space="preserve">” which </w:t>
      </w:r>
      <w:r w:rsidRPr="00183D34">
        <w:rPr>
          <w:rStyle w:val="StyleUnderline"/>
        </w:rPr>
        <w:t>was sent out</w:t>
      </w:r>
      <w:r w:rsidRPr="006042CD">
        <w:rPr>
          <w:sz w:val="14"/>
        </w:rPr>
        <w:t xml:space="preserve"> to competent authorities </w:t>
      </w:r>
      <w:r w:rsidRPr="00183D34">
        <w:rPr>
          <w:rStyle w:val="StyleUnderline"/>
        </w:rPr>
        <w:t>for consultation</w:t>
      </w:r>
      <w:r w:rsidRPr="006042CD">
        <w:rPr>
          <w:sz w:val="14"/>
        </w:rPr>
        <w:t xml:space="preserve">. </w:t>
      </w:r>
      <w:r w:rsidRPr="00183D34">
        <w:rPr>
          <w:rStyle w:val="StyleUnderline"/>
        </w:rPr>
        <w:t>It is worth noting that over 60 institutions around the country commented upon the proposal, with most of them</w:t>
      </w:r>
      <w:r w:rsidRPr="006042CD">
        <w:rPr>
          <w:sz w:val="14"/>
        </w:rPr>
        <w:t xml:space="preserve"> (see for example Amnesty, UNHCR, Uppsala University, Lund University) </w:t>
      </w:r>
      <w:r w:rsidRPr="00183D34">
        <w:rPr>
          <w:rStyle w:val="StyleUnderline"/>
        </w:rPr>
        <w:t>being particularly critical, pointing out its shortcomings as regards protection considerations and clarity. After the completion of the consultation process, the government slightly revised</w:t>
      </w:r>
      <w:r w:rsidRPr="006042CD">
        <w:rPr>
          <w:sz w:val="14"/>
        </w:rPr>
        <w:t xml:space="preserve"> the initial draft, </w:t>
      </w:r>
      <w:r w:rsidRPr="00183D34">
        <w:rPr>
          <w:rStyle w:val="StyleUnderline"/>
        </w:rPr>
        <w:t>insisting though on the proposal’s fundamentals</w:t>
      </w:r>
      <w:r w:rsidRPr="006042CD">
        <w:rPr>
          <w:sz w:val="14"/>
        </w:rPr>
        <w:t>.</w:t>
      </w:r>
      <w:r w:rsidR="006042CD" w:rsidRPr="006042CD">
        <w:rPr>
          <w:sz w:val="14"/>
        </w:rPr>
        <w:t xml:space="preserve"> </w:t>
      </w:r>
      <w:r w:rsidRPr="006042CD">
        <w:rPr>
          <w:sz w:val="14"/>
        </w:rPr>
        <w:t xml:space="preserve">The new law introducing the proposed amendments is expected to </w:t>
      </w:r>
      <w:r w:rsidRPr="00392474">
        <w:rPr>
          <w:rStyle w:val="StyleUnderline"/>
        </w:rPr>
        <w:t>enter into force</w:t>
      </w:r>
      <w:r w:rsidRPr="006042CD">
        <w:rPr>
          <w:sz w:val="14"/>
        </w:rPr>
        <w:t xml:space="preserve"> by 20 </w:t>
      </w:r>
      <w:r w:rsidRPr="00392474">
        <w:rPr>
          <w:rStyle w:val="StyleUnderline"/>
        </w:rPr>
        <w:t>July 2016</w:t>
      </w:r>
      <w:r w:rsidRPr="006042CD">
        <w:rPr>
          <w:sz w:val="14"/>
        </w:rPr>
        <w:t xml:space="preserve"> pending adoption by the Swedish parliament. It will be in force for three years and will be applicable for decisions taken within this period. Briefly, the new law includes the following exceptions to the provisions of the current Swedish Aliens Act:</w:t>
      </w:r>
      <w:r w:rsidR="006042CD" w:rsidRPr="006042CD">
        <w:rPr>
          <w:sz w:val="14"/>
        </w:rPr>
        <w:t xml:space="preserve"> </w:t>
      </w:r>
      <w:r w:rsidRPr="00392474">
        <w:rPr>
          <w:rStyle w:val="StyleUnderline"/>
        </w:rPr>
        <w:t xml:space="preserve">persons granted international protection </w:t>
      </w:r>
      <w:r w:rsidRPr="00A8328E">
        <w:rPr>
          <w:rStyle w:val="StyleUnderline"/>
          <w:highlight w:val="cyan"/>
        </w:rPr>
        <w:t xml:space="preserve">will </w:t>
      </w:r>
      <w:r w:rsidRPr="00A8328E">
        <w:rPr>
          <w:rStyle w:val="Emphasis"/>
          <w:highlight w:val="cyan"/>
        </w:rPr>
        <w:t>no longer be eligible for permanent residence</w:t>
      </w:r>
      <w:r w:rsidRPr="00392474">
        <w:rPr>
          <w:rStyle w:val="StyleUnderline"/>
        </w:rPr>
        <w:t xml:space="preserve"> permits, </w:t>
      </w:r>
      <w:r w:rsidRPr="00A8328E">
        <w:rPr>
          <w:rStyle w:val="StyleUnderline"/>
          <w:highlight w:val="cyan"/>
        </w:rPr>
        <w:t>after</w:t>
      </w:r>
      <w:r w:rsidRPr="00392474">
        <w:rPr>
          <w:rStyle w:val="StyleUnderline"/>
        </w:rPr>
        <w:t xml:space="preserve"> a proposed </w:t>
      </w:r>
      <w:r w:rsidRPr="00A8328E">
        <w:rPr>
          <w:rStyle w:val="StyleUnderline"/>
          <w:highlight w:val="cyan"/>
        </w:rPr>
        <w:t>reduction in</w:t>
      </w:r>
      <w:r w:rsidRPr="00392474">
        <w:rPr>
          <w:rStyle w:val="StyleUnderline"/>
        </w:rPr>
        <w:t xml:space="preserve"> the </w:t>
      </w:r>
      <w:r w:rsidRPr="00A8328E">
        <w:rPr>
          <w:rStyle w:val="StyleUnderline"/>
          <w:highlight w:val="cyan"/>
        </w:rPr>
        <w:t>duration of</w:t>
      </w:r>
      <w:r w:rsidRPr="00392474">
        <w:rPr>
          <w:rStyle w:val="StyleUnderline"/>
        </w:rPr>
        <w:t xml:space="preserve"> the </w:t>
      </w:r>
      <w:r w:rsidRPr="00A8328E">
        <w:rPr>
          <w:rStyle w:val="StyleUnderline"/>
          <w:highlight w:val="cyan"/>
        </w:rPr>
        <w:t>permits</w:t>
      </w:r>
      <w:r w:rsidRPr="00392474">
        <w:rPr>
          <w:rStyle w:val="StyleUnderline"/>
        </w:rPr>
        <w:t xml:space="preserve"> to 3 years for refugees and 13 months for subsidiary protection beneficiaries, </w:t>
      </w:r>
      <w:r w:rsidRPr="00A8328E">
        <w:rPr>
          <w:rStyle w:val="StyleUnderline"/>
          <w:highlight w:val="cyan"/>
        </w:rPr>
        <w:t>with</w:t>
      </w:r>
      <w:r w:rsidRPr="00392474">
        <w:rPr>
          <w:rStyle w:val="StyleUnderline"/>
        </w:rPr>
        <w:t xml:space="preserve"> the </w:t>
      </w:r>
      <w:r w:rsidRPr="00A8328E">
        <w:rPr>
          <w:rStyle w:val="StyleUnderline"/>
          <w:highlight w:val="cyan"/>
        </w:rPr>
        <w:t>possibility for extension</w:t>
      </w:r>
      <w:r w:rsidRPr="00392474">
        <w:rPr>
          <w:rStyle w:val="StyleUnderline"/>
        </w:rPr>
        <w:t xml:space="preserve"> if the protection ground continues to exist</w:t>
      </w:r>
      <w:r w:rsidRPr="006042CD">
        <w:rPr>
          <w:sz w:val="14"/>
        </w:rPr>
        <w:t>;</w:t>
      </w:r>
      <w:r w:rsidR="006042CD" w:rsidRPr="006042CD">
        <w:rPr>
          <w:sz w:val="14"/>
        </w:rPr>
        <w:t xml:space="preserve"> </w:t>
      </w:r>
      <w:r w:rsidRPr="006042CD">
        <w:rPr>
          <w:sz w:val="14"/>
        </w:rPr>
        <w:t>A restriction of the right to family reunification for refugees is introduced, as they will have the right to be reunited only with nuclear family members, namely spouses, partners or children under the age of 18. Persons eligible for subsidiary protection are in principle deprived from their right to family reunification unless a rejection would be contrary to a Sweden’s obligation under international law;</w:t>
      </w:r>
      <w:r w:rsidR="006042CD" w:rsidRPr="006042CD">
        <w:rPr>
          <w:sz w:val="14"/>
        </w:rPr>
        <w:t xml:space="preserve"> </w:t>
      </w:r>
      <w:proofErr w:type="gramStart"/>
      <w:r w:rsidRPr="006042CD">
        <w:rPr>
          <w:sz w:val="14"/>
        </w:rPr>
        <w:t>Finally</w:t>
      </w:r>
      <w:proofErr w:type="gramEnd"/>
      <w:r w:rsidRPr="006042CD">
        <w:rPr>
          <w:sz w:val="14"/>
        </w:rPr>
        <w:t>, a permanent residence permit may be granted to applicants whose first temporary residence permit expires upon the condition they can prove sufficient income to support themselves. For those under the age of 25, a permanent permit will only be granted if they have completed upper secondary education, and not solely through employment. Minors may be granted permanent residence permit in limited circumstances in light of their health condition.</w:t>
      </w:r>
      <w:r w:rsidR="006042CD" w:rsidRPr="006042CD">
        <w:rPr>
          <w:sz w:val="14"/>
        </w:rPr>
        <w:t xml:space="preserve"> </w:t>
      </w:r>
      <w:r w:rsidRPr="006042CD">
        <w:rPr>
          <w:sz w:val="14"/>
        </w:rPr>
        <w:t>Two additional limitations introduced with the new law are worth noting. Firstly, Swedish law provides for a third ground of protection encompassing individuals who do not qualify as refugees or beneficiaries for subsidiary protection. This is a domestic provision lacking equivalence in the Qualification Directive and Refugee Convention. Pursuant to Chapter 4 Section 2a of the Aliens Act, Sweden used to grant the right to a residence permit to people “otherwise in need of protection” namely those fleeing severe conflicts, but for whom the threshold of “armed conflict” required for subsidiary protection is not fulfilled. Individuals fleeing environmental disasters in their country of origin were also covered by this provision. This ground of protection is now removed.</w:t>
      </w:r>
      <w:r w:rsidR="006042CD" w:rsidRPr="006042CD">
        <w:rPr>
          <w:sz w:val="14"/>
        </w:rPr>
        <w:t xml:space="preserve"> </w:t>
      </w:r>
      <w:r w:rsidRPr="006042CD">
        <w:rPr>
          <w:sz w:val="14"/>
        </w:rPr>
        <w:t>Secondly, Swedish law provides for a possibility to authorize the residence of aliens in its territory, based on “exceptionally or particularly distressing circumstances”. In particular, pursuant to Chapter 5 Section 6 of the Aliens Act, Sweden may grant a residence permit taking into account the personal circumstances that have to be such that the alien’s situation appears particularly distressing. Factors usually included in the overall assessment of the person’s personal situation are social exclusion, victimization as a result of torture, trafficking or other similar severe experiences in the country of origin. According to the new proposal, there will still be a possibility to a residence permit on such grounds, but only in cases where returning the person back to their country of origin would violate Swedish obligations under international law. This amendment raised much criticism during the consultation process, inter alia by the Swedish Migration Board, which is now required to determine on a case-by-case basis Sweden’s international obligations that may be violated if a decision on return is to be taken. As suggested by the authority “this lack of clarity is problematic and leads to difficulties in the implementation process”.</w:t>
      </w:r>
      <w:r w:rsidR="006042CD" w:rsidRPr="006042CD">
        <w:rPr>
          <w:sz w:val="14"/>
        </w:rPr>
        <w:t xml:space="preserve"> </w:t>
      </w:r>
      <w:r w:rsidRPr="006042CD">
        <w:rPr>
          <w:sz w:val="14"/>
        </w:rPr>
        <w:t>At the same time, in order to control entry to its territory, Sweden has secured a temporary exemption from the EU’s Schengen rules, announcing the reintroduction of border controls to all means of public transportation, through a regulation applicable since 4th of January 2016 valid for 6 months. Such measures are justified as maintaining law and order and safeguarding national security. This is actually the first time since the establishment of the Nordic Passport Union in 1957, that people travelling to Sweden from another state by bus, train, or boat are required to show a valid photo identity card with a photo. As regards asylum seekers and refugees, it implies that those with a valid ID may pass, while those without, may not. Such practice was followed by the Danish government who imposed border controls on its southern border with Germany, in an attempt to control the number of people seeking protection arriving in these territories.</w:t>
      </w:r>
      <w:r w:rsidR="006042CD" w:rsidRPr="006042CD">
        <w:rPr>
          <w:sz w:val="14"/>
        </w:rPr>
        <w:t xml:space="preserve"> </w:t>
      </w:r>
      <w:r w:rsidRPr="006042CD">
        <w:rPr>
          <w:sz w:val="14"/>
        </w:rPr>
        <w:t xml:space="preserve">The above description does no justice to the lengthy process and various amendments in the Swedish legislation, it does provide though the basis on which the objectives of the new measures and questions on solidarity are discussed in the next paragraphs. A nuanced approach to Sweden’s legislative backward stepping will be attempted moving beyond the overstretched-capacities issue. The argument to be made is that </w:t>
      </w:r>
      <w:r w:rsidRPr="009914FF">
        <w:rPr>
          <w:rStyle w:val="StyleUnderline"/>
        </w:rPr>
        <w:t>precisely as for almost all EU Member States, the asylum situation in Sweden has raised serious concerns, proving the existing system ill-adapted to the new circumstances</w:t>
      </w:r>
      <w:r w:rsidRPr="006042CD">
        <w:rPr>
          <w:sz w:val="14"/>
        </w:rPr>
        <w:t xml:space="preserve">. Nevertheless, the increased numbers of arrivals is one side of the coin. Strictly </w:t>
      </w:r>
      <w:r w:rsidRPr="00176DB7">
        <w:rPr>
          <w:rStyle w:val="Emphasis"/>
          <w:highlight w:val="cyan"/>
        </w:rPr>
        <w:t>politically</w:t>
      </w:r>
      <w:r w:rsidRPr="009914FF">
        <w:rPr>
          <w:rStyle w:val="StyleUnderline"/>
        </w:rPr>
        <w:t xml:space="preserve">, the decision for such a policy shift was </w:t>
      </w:r>
      <w:r w:rsidRPr="00176DB7">
        <w:rPr>
          <w:rStyle w:val="StyleUnderline"/>
          <w:highlight w:val="cyan"/>
        </w:rPr>
        <w:t>heavily informed by the general situation in the EU</w:t>
      </w:r>
      <w:r w:rsidRPr="009914FF">
        <w:rPr>
          <w:rStyle w:val="StyleUnderline"/>
        </w:rPr>
        <w:t xml:space="preserve"> as well as by the stance of other EU Member States</w:t>
      </w:r>
      <w:r w:rsidRPr="006042CD">
        <w:rPr>
          <w:sz w:val="14"/>
        </w:rPr>
        <w:t xml:space="preserve"> and less by the situation in Sweden as such, therefore it should not be reduced to a mere numerical issue. </w:t>
      </w:r>
      <w:r w:rsidRPr="009914FF">
        <w:rPr>
          <w:rStyle w:val="StyleUnderline"/>
        </w:rPr>
        <w:t>The question to be asked is whether and to what extent an EU Member State may downgrade protection standards</w:t>
      </w:r>
      <w:r w:rsidRPr="006042CD">
        <w:rPr>
          <w:sz w:val="14"/>
        </w:rPr>
        <w:t xml:space="preserve"> and deny entry in its territory to asylum seekers and refugees without proper identification documents </w:t>
      </w:r>
      <w:r w:rsidRPr="00176DB7">
        <w:rPr>
          <w:rStyle w:val="StyleUnderline"/>
        </w:rPr>
        <w:t xml:space="preserve">based on the claim </w:t>
      </w:r>
      <w:r w:rsidRPr="00176DB7">
        <w:rPr>
          <w:rStyle w:val="StyleUnderline"/>
          <w:highlight w:val="cyan"/>
        </w:rPr>
        <w:t xml:space="preserve">that this would </w:t>
      </w:r>
      <w:r w:rsidRPr="00176DB7">
        <w:rPr>
          <w:rStyle w:val="Emphasis"/>
          <w:highlight w:val="cyan"/>
        </w:rPr>
        <w:t>evoke more EU solidarity and responsibility</w:t>
      </w:r>
      <w:r w:rsidRPr="006042CD">
        <w:rPr>
          <w:sz w:val="14"/>
        </w:rPr>
        <w:t>.</w:t>
      </w:r>
      <w:r w:rsidR="006042CD" w:rsidRPr="006042CD">
        <w:rPr>
          <w:sz w:val="14"/>
        </w:rPr>
        <w:t xml:space="preserve"> </w:t>
      </w:r>
      <w:r w:rsidRPr="001B7333">
        <w:rPr>
          <w:rStyle w:val="StyleUnderline"/>
        </w:rPr>
        <w:t>Coercing interstate solidarity by undermining protection</w:t>
      </w:r>
      <w:r w:rsidR="006042CD">
        <w:rPr>
          <w:rStyle w:val="StyleUnderline"/>
        </w:rPr>
        <w:t xml:space="preserve"> </w:t>
      </w:r>
      <w:proofErr w:type="gramStart"/>
      <w:r w:rsidRPr="006042CD">
        <w:rPr>
          <w:sz w:val="14"/>
        </w:rPr>
        <w:t>The</w:t>
      </w:r>
      <w:proofErr w:type="gramEnd"/>
      <w:r w:rsidRPr="006042CD">
        <w:rPr>
          <w:sz w:val="14"/>
        </w:rPr>
        <w:t xml:space="preserve"> aforementioned legislative proposal aims, according to the official statement, at adjusting “the asylum regulations to the minimum level in the EU so that more people choose to seek asylum in other EU countries”. This basically means that </w:t>
      </w:r>
      <w:r w:rsidRPr="001B7333">
        <w:rPr>
          <w:rStyle w:val="StyleUnderline"/>
        </w:rPr>
        <w:t>Sweden no longer wishes to be perceived, as the “soft touch” country with a refugee welcoming policy. To that end, it seeks to convey a twofold message: on the one hand it targets potential protection seekers in an effort to dissolve the illusion of Sweden being the best destination choice by offering exceptional treatment compared to the rest of Europe; on the other hand it seems to signal its unwillingness to continue offering itself as the easy way out for other EU Member States, which deflect their European and international asylum responsibilitie</w:t>
      </w:r>
      <w:r w:rsidRPr="00851C57">
        <w:rPr>
          <w:rStyle w:val="StyleUnderline"/>
        </w:rPr>
        <w:t>s. In the absence of a concerted way to handle the current refugee situation in Europe, Sweden appears willing to subscribe to an individualistic approach to asylum, followed lately by many EU Member States, translated into rights-slashing and strict measures of border controls to diminish the number of asylum applicants</w:t>
      </w:r>
      <w:r w:rsidRPr="006042CD">
        <w:rPr>
          <w:sz w:val="14"/>
        </w:rPr>
        <w:t>.</w:t>
      </w:r>
      <w:r w:rsidR="006042CD" w:rsidRPr="006042CD">
        <w:rPr>
          <w:sz w:val="14"/>
        </w:rPr>
        <w:t xml:space="preserve"> </w:t>
      </w:r>
      <w:r w:rsidRPr="006042CD">
        <w:rPr>
          <w:sz w:val="14"/>
        </w:rPr>
        <w:t xml:space="preserve">Leveling down standards to restrain the number of protection seekers, is certainly not a new trend in European asylum policies. The asylum debate in Europe for the past 15 years has been characterized by a concern about the increasing number of asylum applications and their uneven distribution among countries. There appears to be </w:t>
      </w:r>
      <w:r w:rsidRPr="00E0614C">
        <w:rPr>
          <w:rStyle w:val="StyleUnderline"/>
          <w:highlight w:val="cyan"/>
        </w:rPr>
        <w:t>a widely held belief that</w:t>
      </w:r>
      <w:r w:rsidRPr="00851C57">
        <w:rPr>
          <w:rStyle w:val="StyleUnderline"/>
        </w:rPr>
        <w:t xml:space="preserve"> the </w:t>
      </w:r>
      <w:r w:rsidRPr="00E0614C">
        <w:rPr>
          <w:rStyle w:val="StyleUnderline"/>
          <w:highlight w:val="cyan"/>
        </w:rPr>
        <w:t>unequal distribution</w:t>
      </w:r>
      <w:r w:rsidRPr="00851C57">
        <w:rPr>
          <w:rStyle w:val="StyleUnderline"/>
        </w:rPr>
        <w:t xml:space="preserve"> of asylum applications across Europe </w:t>
      </w:r>
      <w:r w:rsidRPr="00E0614C">
        <w:rPr>
          <w:rStyle w:val="StyleUnderline"/>
          <w:highlight w:val="cyan"/>
        </w:rPr>
        <w:t>is due to</w:t>
      </w:r>
      <w:r w:rsidRPr="00851C57">
        <w:rPr>
          <w:rStyle w:val="StyleUnderline"/>
        </w:rPr>
        <w:t xml:space="preserve"> the </w:t>
      </w:r>
      <w:r w:rsidRPr="00E0614C">
        <w:rPr>
          <w:rStyle w:val="StyleUnderline"/>
          <w:highlight w:val="cyan"/>
        </w:rPr>
        <w:t>relative restrictiveness</w:t>
      </w:r>
      <w:r w:rsidRPr="00851C57">
        <w:rPr>
          <w:rStyle w:val="StyleUnderline"/>
        </w:rPr>
        <w:t xml:space="preserve"> of states’ asylum policies</w:t>
      </w:r>
      <w:r w:rsidRPr="006042CD">
        <w:rPr>
          <w:sz w:val="14"/>
        </w:rPr>
        <w:t>: the stricter the asylum policies, the lower the number of applications registered in a county.</w:t>
      </w:r>
      <w:r w:rsidR="006042CD" w:rsidRPr="006042CD">
        <w:rPr>
          <w:sz w:val="14"/>
        </w:rPr>
        <w:t xml:space="preserve"> </w:t>
      </w:r>
      <w:r w:rsidRPr="006042CD">
        <w:rPr>
          <w:sz w:val="14"/>
        </w:rPr>
        <w:t xml:space="preserve">Although this view has been challenged by scholars, </w:t>
      </w:r>
      <w:r w:rsidRPr="000F1596">
        <w:rPr>
          <w:rStyle w:val="StyleUnderline"/>
        </w:rPr>
        <w:t xml:space="preserve">it </w:t>
      </w:r>
      <w:r w:rsidRPr="00E0614C">
        <w:rPr>
          <w:rStyle w:val="StyleUnderline"/>
          <w:highlight w:val="cyan"/>
        </w:rPr>
        <w:t>has informed</w:t>
      </w:r>
      <w:r w:rsidRPr="000F1596">
        <w:rPr>
          <w:rStyle w:val="StyleUnderline"/>
        </w:rPr>
        <w:t xml:space="preserve"> the </w:t>
      </w:r>
      <w:r w:rsidRPr="00E0614C">
        <w:rPr>
          <w:rStyle w:val="StyleUnderline"/>
          <w:highlight w:val="cyan"/>
        </w:rPr>
        <w:t>EU’s attempts to harmonize</w:t>
      </w:r>
      <w:r w:rsidRPr="000F1596">
        <w:rPr>
          <w:rStyle w:val="StyleUnderline"/>
        </w:rPr>
        <w:t xml:space="preserve"> national asylum legislation in order </w:t>
      </w:r>
      <w:r w:rsidRPr="00E0614C">
        <w:rPr>
          <w:rStyle w:val="StyleUnderline"/>
          <w:highlight w:val="cyan"/>
        </w:rPr>
        <w:t>to prevent a</w:t>
      </w:r>
      <w:r w:rsidRPr="000F1596">
        <w:rPr>
          <w:rStyle w:val="StyleUnderline"/>
        </w:rPr>
        <w:t xml:space="preserve"> potential </w:t>
      </w:r>
      <w:r w:rsidRPr="00E0614C">
        <w:rPr>
          <w:rStyle w:val="Emphasis"/>
          <w:highlight w:val="cyan"/>
        </w:rPr>
        <w:t>race to the bottom</w:t>
      </w:r>
      <w:r w:rsidRPr="000F1596">
        <w:rPr>
          <w:rStyle w:val="StyleUnderline"/>
        </w:rPr>
        <w:t xml:space="preserve"> in protection standards and to eliminate policy differences among Member States</w:t>
      </w:r>
      <w:r w:rsidRPr="006042CD">
        <w:rPr>
          <w:sz w:val="14"/>
        </w:rPr>
        <w:t xml:space="preserve">. The adoption of common norms is suggested to constitute a form of solidarity between Member States who basically commit not to minimize reception and asylum standards and thereby guarantee refugees a minimum level of protection. </w:t>
      </w:r>
      <w:r w:rsidRPr="00E0614C">
        <w:rPr>
          <w:rStyle w:val="StyleUnderline"/>
          <w:highlight w:val="cyan"/>
        </w:rPr>
        <w:t xml:space="preserve">This has provided the </w:t>
      </w:r>
      <w:r w:rsidRPr="00E0614C">
        <w:rPr>
          <w:rStyle w:val="Emphasis"/>
          <w:highlight w:val="cyan"/>
        </w:rPr>
        <w:t>material basis for solidarity</w:t>
      </w:r>
      <w:r w:rsidRPr="000F1596">
        <w:rPr>
          <w:rStyle w:val="StyleUnderline"/>
        </w:rPr>
        <w:t>, which since the entry into force of the Lisbon Treaty has been introduced to primary EU law as a governing principle of EU policies on asylum, immigration and border management</w:t>
      </w:r>
      <w:r w:rsidRPr="006042CD">
        <w:rPr>
          <w:sz w:val="14"/>
        </w:rPr>
        <w:t xml:space="preserve"> (Article 80 TFEU).</w:t>
      </w:r>
      <w:r w:rsidR="006042CD" w:rsidRPr="006042CD">
        <w:rPr>
          <w:sz w:val="14"/>
        </w:rPr>
        <w:t xml:space="preserve"> </w:t>
      </w:r>
      <w:r w:rsidRPr="006042CD">
        <w:rPr>
          <w:sz w:val="14"/>
        </w:rPr>
        <w:t>Despite the fact that solidarity as stipulated in the Treaty is state-oriented (“between the Member States”), it seems that when it comes to legislation designed to promote protection and uphold the right to asylum and the prohibition of non-</w:t>
      </w:r>
      <w:proofErr w:type="spellStart"/>
      <w:r w:rsidRPr="006042CD">
        <w:rPr>
          <w:sz w:val="14"/>
        </w:rPr>
        <w:t>refoulement</w:t>
      </w:r>
      <w:proofErr w:type="spellEnd"/>
      <w:r w:rsidRPr="006042CD">
        <w:rPr>
          <w:sz w:val="14"/>
        </w:rPr>
        <w:t>, solidarity cannot be divorced from human rights considerations. And this begs the question: does the fact that many EU Member States are not showing a commitment to responsibility sharing, circumventing their European obligations, provide Sweden with a justification or even a right to deny protection to those in need?</w:t>
      </w:r>
      <w:r w:rsidR="006042CD" w:rsidRPr="006042CD">
        <w:rPr>
          <w:sz w:val="14"/>
        </w:rPr>
        <w:t xml:space="preserve"> </w:t>
      </w:r>
      <w:r w:rsidRPr="00225209">
        <w:rPr>
          <w:rStyle w:val="StyleUnderline"/>
          <w:highlight w:val="cyan"/>
        </w:rPr>
        <w:t>From a political point of view</w:t>
      </w:r>
      <w:r w:rsidRPr="000F1596">
        <w:rPr>
          <w:rStyle w:val="StyleUnderline"/>
        </w:rPr>
        <w:t xml:space="preserve">, such a justification may sound reasonable, even </w:t>
      </w:r>
      <w:r w:rsidRPr="00225209">
        <w:rPr>
          <w:rStyle w:val="Emphasis"/>
          <w:highlight w:val="cyan"/>
        </w:rPr>
        <w:t>necessary</w:t>
      </w:r>
      <w:r w:rsidRPr="000F1596">
        <w:rPr>
          <w:rStyle w:val="StyleUnderline"/>
        </w:rPr>
        <w:t>. From a legal perspective though, this is questionable</w:t>
      </w:r>
      <w:r w:rsidRPr="006042CD">
        <w:rPr>
          <w:sz w:val="14"/>
        </w:rPr>
        <w:t>, to say the least. Sweden, by actively sealing its borders for persons with no valid IDs, raises the risk for many people fleeing war and violence to end up in countries where their right to asylum is not guaranteed. History proves that rejection at the frontier is not an uncommon response in cases of “mass influx” of refugees. Article 33(1) of the 1951 Refugee Convention, by which Sweden is bound, provides that no one shall be expelled ‘in any manner whatsoever’ to the frontiers of territories where their lives or freedoms may be in danger. This provision applies to recognized refugees as well as asylum seekers, and there is strong academic consensus that this provision applies to those presenting themselves at the border.</w:t>
      </w:r>
      <w:r w:rsidR="006042CD" w:rsidRPr="006042CD">
        <w:rPr>
          <w:sz w:val="14"/>
        </w:rPr>
        <w:t xml:space="preserve"> </w:t>
      </w:r>
      <w:r w:rsidRPr="006042CD">
        <w:rPr>
          <w:sz w:val="14"/>
        </w:rPr>
        <w:t>Perhaps, a stronger argument can be made that Swedish actions are not in full compliance with EU and European human rights law. Individuals with a genuine need for protection but without a valid ID are denied entry to Sweden, without being properly informed by the personnel checking the documents about their right to ask for asylum and without being referred to the competent authorities. For the sake of the argument, it is appropriate to clarify that, even if supposedly Denmark is a ‘safe country’, this doesn’t guarantee that asylum seekers denied entry in Sweden will get the protection they are entitled to (see MSS case) there and won’t be pushed further to the South by the Danish authorities as a result of the restrictive-policies “domino”. Thus, Sweden’s claim that persons affected by the ID checks “are already in safe countries and nothing prevents them to apply for asylum there” is rather weak.</w:t>
      </w:r>
      <w:r w:rsidR="006042CD" w:rsidRPr="006042CD">
        <w:rPr>
          <w:sz w:val="14"/>
        </w:rPr>
        <w:t xml:space="preserve"> </w:t>
      </w:r>
      <w:r w:rsidRPr="006042CD">
        <w:rPr>
          <w:sz w:val="14"/>
        </w:rPr>
        <w:t xml:space="preserve">In addition, the fact that Sweden removes the right to a residence permit for “persons otherwise in need of protection”, namely those who don’t qualify as refugees and beneficiaries for subsidiary protection is also problematic. The 1951 Refugee Convention may not explicitly protect people fleeing their countries due to environmental disasters. Equally, Article 15(c) of the Qualification Directive may not include in its wording, individuals who escape prolonged conflicts or civil disturbances in their country of origin. Yet there may be cases similar to those that have been so far adjudicated by Courts (i.e. </w:t>
      </w:r>
      <w:proofErr w:type="spellStart"/>
      <w:r w:rsidRPr="006042CD">
        <w:rPr>
          <w:sz w:val="14"/>
        </w:rPr>
        <w:t>Diakite</w:t>
      </w:r>
      <w:proofErr w:type="spellEnd"/>
      <w:r w:rsidRPr="006042CD">
        <w:rPr>
          <w:sz w:val="14"/>
        </w:rPr>
        <w:t>) where individuals are eligible for protection. The point to be made here, is that until now Sweden has explicitly recognized the right to protection to certain groups of individuals, following human rights standards set by Courts. It now, though, reserves this right and practically limits the grounds on which applicants can claim protection. Equally, Sweden makes protection based on other, mainly humanitarian grounds dependent on whether possible return would entail a violation of its international obligations. This means that potential applicants falling under this category will have to rely either on their attorney’s abilities or, chiefly, on the decision-authorities’ discretion. It remains to be seen how the Swedish Migration Board and Swedish Courts will decide upon such cases.</w:t>
      </w:r>
      <w:r w:rsidR="006042CD" w:rsidRPr="006042CD">
        <w:rPr>
          <w:sz w:val="14"/>
        </w:rPr>
        <w:t xml:space="preserve"> </w:t>
      </w:r>
      <w:r w:rsidRPr="008B0155">
        <w:rPr>
          <w:rStyle w:val="StyleUnderline"/>
        </w:rPr>
        <w:t>Taking the above into consideration, solidarity and cooperation between states can certainly be a solution towards more and better protection, yet lack of it cannot provide a legitimate basis for a protection respite</w:t>
      </w:r>
      <w:r w:rsidRPr="006042CD">
        <w:rPr>
          <w:sz w:val="14"/>
        </w:rPr>
        <w:t xml:space="preserve">. This, chiefly because of the following reason: </w:t>
      </w:r>
      <w:r w:rsidRPr="008B0155">
        <w:rPr>
          <w:rStyle w:val="StyleUnderline"/>
        </w:rPr>
        <w:t>the orthodox and legally acceptable way to give effect to solidarity amongst states in the EU would be for Sweden to initiate the application of the different solidarity mechanisms provided for, at EU level</w:t>
      </w:r>
      <w:r w:rsidRPr="006042CD">
        <w:rPr>
          <w:sz w:val="14"/>
        </w:rPr>
        <w:t xml:space="preserve">. In particular, Sweden and other EU states experiencing equivalent pressure may invoke instruments such as the Temporary Protection Directive, request technical assistance by the European Asylum Support Office, demand more EU funds to cope with the increased costs, confront other EU Member States for non-compliance with EU law through the Court of Justice, before diving into a renationalization of asylum policies with unclear consequences on individual rights. </w:t>
      </w:r>
      <w:r w:rsidRPr="00DD48D8">
        <w:rPr>
          <w:rStyle w:val="StyleUnderline"/>
        </w:rPr>
        <w:t xml:space="preserve">Undoubtedly, one has to acknowledge that a group of </w:t>
      </w:r>
      <w:r w:rsidRPr="00225209">
        <w:rPr>
          <w:rStyle w:val="StyleUnderline"/>
          <w:highlight w:val="cyan"/>
        </w:rPr>
        <w:t xml:space="preserve">Member States – amongst them Sweden and Germany – </w:t>
      </w:r>
      <w:r w:rsidRPr="00225209">
        <w:rPr>
          <w:rStyle w:val="Emphasis"/>
          <w:highlight w:val="cyan"/>
        </w:rPr>
        <w:t>tried</w:t>
      </w:r>
      <w:r w:rsidRPr="00DD48D8">
        <w:rPr>
          <w:rStyle w:val="StyleUnderline"/>
        </w:rPr>
        <w:t xml:space="preserve">, at </w:t>
      </w:r>
      <w:r w:rsidRPr="001770D9">
        <w:rPr>
          <w:rStyle w:val="StyleUnderline"/>
        </w:rPr>
        <w:t xml:space="preserve">a political level, to push the others on more fair sharing, </w:t>
      </w:r>
      <w:r w:rsidRPr="00225209">
        <w:rPr>
          <w:rStyle w:val="StyleUnderline"/>
          <w:highlight w:val="cyan"/>
        </w:rPr>
        <w:t xml:space="preserve">but </w:t>
      </w:r>
      <w:r w:rsidRPr="001770D9">
        <w:rPr>
          <w:rStyle w:val="Emphasis"/>
          <w:highlight w:val="cyan"/>
        </w:rPr>
        <w:t>failed to get any results</w:t>
      </w:r>
      <w:r w:rsidRPr="006042CD">
        <w:rPr>
          <w:sz w:val="14"/>
        </w:rPr>
        <w:t xml:space="preserve">. Yet, as long as solidarity has been positivized in EU treaties, there are legal proceedings that can be followed and coerce compliance, if such </w:t>
      </w:r>
      <w:proofErr w:type="spellStart"/>
      <w:r w:rsidRPr="006042CD">
        <w:rPr>
          <w:sz w:val="14"/>
        </w:rPr>
        <w:t>positivization</w:t>
      </w:r>
      <w:proofErr w:type="spellEnd"/>
      <w:r w:rsidRPr="006042CD">
        <w:rPr>
          <w:sz w:val="14"/>
        </w:rPr>
        <w:t xml:space="preserve"> is to have any legal implications for Member States, at all. </w:t>
      </w:r>
      <w:r w:rsidRPr="00DD48D8">
        <w:rPr>
          <w:rStyle w:val="StyleUnderline"/>
        </w:rPr>
        <w:t xml:space="preserve">Admittedly, this is politically more aggressive and would demand lengthy consultations. Nevertheless, it should still be appreciated, at least as a symbolic move. </w:t>
      </w:r>
      <w:r w:rsidRPr="001770D9">
        <w:rPr>
          <w:rStyle w:val="StyleUnderline"/>
          <w:highlight w:val="cyan"/>
        </w:rPr>
        <w:t>Instead</w:t>
      </w:r>
      <w:r w:rsidRPr="00DD48D8">
        <w:rPr>
          <w:rStyle w:val="StyleUnderline"/>
        </w:rPr>
        <w:t xml:space="preserve">, Sweden </w:t>
      </w:r>
      <w:r w:rsidRPr="001770D9">
        <w:rPr>
          <w:rStyle w:val="StyleUnderline"/>
          <w:highlight w:val="cyan"/>
        </w:rPr>
        <w:t xml:space="preserve">decided to </w:t>
      </w:r>
      <w:r w:rsidRPr="001770D9">
        <w:rPr>
          <w:rStyle w:val="Emphasis"/>
          <w:highlight w:val="cyan"/>
        </w:rPr>
        <w:t>coerce solidarity</w:t>
      </w:r>
      <w:r w:rsidRPr="00DD48D8">
        <w:rPr>
          <w:rStyle w:val="StyleUnderline"/>
        </w:rPr>
        <w:t xml:space="preserve"> amongst Member States </w:t>
      </w:r>
      <w:r w:rsidRPr="001770D9">
        <w:rPr>
          <w:rStyle w:val="StyleUnderline"/>
          <w:highlight w:val="cyan"/>
        </w:rPr>
        <w:t>by compromising</w:t>
      </w:r>
      <w:r w:rsidRPr="00DD48D8">
        <w:rPr>
          <w:rStyle w:val="StyleUnderline"/>
        </w:rPr>
        <w:t xml:space="preserve"> and ultimately de-solidarizing </w:t>
      </w:r>
      <w:r w:rsidRPr="001770D9">
        <w:rPr>
          <w:rStyle w:val="StyleUnderline"/>
          <w:highlight w:val="cyan"/>
        </w:rPr>
        <w:t>refugee protection</w:t>
      </w:r>
      <w:r w:rsidRPr="006042CD">
        <w:rPr>
          <w:sz w:val="14"/>
        </w:rPr>
        <w:t>, which can be hardly compliant with the letter and spirit of Article 80 TFEU.</w:t>
      </w:r>
      <w:r w:rsidR="006042CD" w:rsidRPr="006042CD">
        <w:rPr>
          <w:sz w:val="14"/>
        </w:rPr>
        <w:t xml:space="preserve"> </w:t>
      </w:r>
      <w:r w:rsidRPr="00DD48D8">
        <w:rPr>
          <w:rStyle w:val="StyleUnderline"/>
        </w:rPr>
        <w:t>Solidarity to control versus solidarity to protect</w:t>
      </w:r>
      <w:r w:rsidR="006042CD">
        <w:rPr>
          <w:rStyle w:val="StyleUnderline"/>
        </w:rPr>
        <w:t xml:space="preserve"> </w:t>
      </w:r>
      <w:r w:rsidRPr="00DD48D8">
        <w:rPr>
          <w:rStyle w:val="StyleUnderline"/>
        </w:rPr>
        <w:t>To sum it up, by proposing the new legislative amendments in its asylum and border policies, Sweden does nothing but opting for more restrictive measures in order to reduce the number of protection seekers in its territory and shift responsibility. This is</w:t>
      </w:r>
      <w:r w:rsidRPr="006042CD">
        <w:rPr>
          <w:sz w:val="14"/>
        </w:rPr>
        <w:t xml:space="preserve">, as earlier suggested, </w:t>
      </w:r>
      <w:r w:rsidRPr="00DD48D8">
        <w:rPr>
          <w:rStyle w:val="StyleUnderline"/>
        </w:rPr>
        <w:t>not a new phenomenon, at the EU level</w:t>
      </w:r>
      <w:r w:rsidRPr="006042CD">
        <w:rPr>
          <w:sz w:val="14"/>
        </w:rPr>
        <w:t xml:space="preserve">. There is, however, a remarkable difference between Sweden and its predecessors. Sweden does not compete with the rest of the EU Member States. It competes with itself. Following the shift in focus from “minimum” to “common” standards that the development of a Common European Asylum System (CEAS) has generated, evident in the Lisbon Treaty and the recast asylum legislation (RCD Article 4, APD Article 5), </w:t>
      </w:r>
      <w:r w:rsidRPr="00DD48D8">
        <w:rPr>
          <w:rStyle w:val="StyleUnderline"/>
        </w:rPr>
        <w:t xml:space="preserve">Sweden has consciously, over the past years, developed an asylum system that goes beyond what is, at minimum, required by international and EU law. </w:t>
      </w:r>
      <w:r w:rsidRPr="001770D9">
        <w:rPr>
          <w:rStyle w:val="StyleUnderline"/>
          <w:highlight w:val="cyan"/>
        </w:rPr>
        <w:t>Faced</w:t>
      </w:r>
      <w:r w:rsidRPr="00DD48D8">
        <w:rPr>
          <w:rStyle w:val="StyleUnderline"/>
        </w:rPr>
        <w:t xml:space="preserve"> though </w:t>
      </w:r>
      <w:r w:rsidRPr="001770D9">
        <w:rPr>
          <w:rStyle w:val="StyleUnderline"/>
          <w:highlight w:val="cyan"/>
        </w:rPr>
        <w:t>with</w:t>
      </w:r>
      <w:r w:rsidRPr="00DD48D8">
        <w:rPr>
          <w:rStyle w:val="StyleUnderline"/>
        </w:rPr>
        <w:t xml:space="preserve"> an </w:t>
      </w:r>
      <w:r w:rsidRPr="001770D9">
        <w:rPr>
          <w:rStyle w:val="Emphasis"/>
          <w:highlight w:val="cyan"/>
        </w:rPr>
        <w:t>increasing xenophobic sentiment</w:t>
      </w:r>
      <w:r w:rsidRPr="00DD48D8">
        <w:rPr>
          <w:rStyle w:val="StyleUnderline"/>
        </w:rPr>
        <w:t xml:space="preserve"> within the society, </w:t>
      </w:r>
      <w:r w:rsidRPr="001770D9">
        <w:rPr>
          <w:rStyle w:val="StyleUnderline"/>
          <w:highlight w:val="cyan"/>
        </w:rPr>
        <w:t>in combination with the absence of coordination</w:t>
      </w:r>
      <w:r w:rsidRPr="00DD48D8">
        <w:rPr>
          <w:rStyle w:val="StyleUnderline"/>
        </w:rPr>
        <w:t xml:space="preserve"> and common approaches </w:t>
      </w:r>
      <w:r w:rsidRPr="001770D9">
        <w:rPr>
          <w:rStyle w:val="StyleUnderline"/>
          <w:highlight w:val="cyan"/>
        </w:rPr>
        <w:t>to asylum in the EU</w:t>
      </w:r>
      <w:r w:rsidRPr="00DD48D8">
        <w:rPr>
          <w:rStyle w:val="StyleUnderline"/>
        </w:rPr>
        <w:t>, it gave in to the nationalist protectionism long embedded in the EU asylum and migration policies at large</w:t>
      </w:r>
      <w:r w:rsidRPr="006042CD">
        <w:rPr>
          <w:sz w:val="14"/>
        </w:rPr>
        <w:t>.</w:t>
      </w:r>
      <w:r w:rsidR="006042CD" w:rsidRPr="006042CD">
        <w:rPr>
          <w:sz w:val="14"/>
        </w:rPr>
        <w:t xml:space="preserve"> </w:t>
      </w:r>
      <w:r w:rsidRPr="006042CD">
        <w:rPr>
          <w:sz w:val="14"/>
        </w:rPr>
        <w:t xml:space="preserve">Unsurprisingly, this won’t change much in reality. As it has been scholarly suggested, asylum legislation is but one determinant affecting the choice of destination made by a person seeking protection. Availability of social networks or language and history ties, for example, could be of far greater significance. Sweden is much aware of that, this is why the symbolic value of the message it seeks to convey, weighs more. On the other hand, in practice, even if the proposed amendments are of temporary nature, </w:t>
      </w:r>
      <w:r w:rsidRPr="005D5080">
        <w:rPr>
          <w:rStyle w:val="StyleUnderline"/>
        </w:rPr>
        <w:t xml:space="preserve">Sweden has set a precedent of backward stepping, no matter what a state has progressively achieved in terms of human rights protection and legal developments. At the same time, </w:t>
      </w:r>
      <w:r w:rsidRPr="00D92026">
        <w:rPr>
          <w:rStyle w:val="StyleUnderline"/>
          <w:highlight w:val="cyan"/>
        </w:rPr>
        <w:t xml:space="preserve">what such practices reveal is the dimension of </w:t>
      </w:r>
      <w:r w:rsidRPr="00D92026">
        <w:rPr>
          <w:rStyle w:val="Emphasis"/>
          <w:highlight w:val="cyan"/>
        </w:rPr>
        <w:t>EU solidarity, forged on the basis of narrowly economistic and nationalist grounds</w:t>
      </w:r>
      <w:r w:rsidRPr="005D5080">
        <w:rPr>
          <w:rStyle w:val="StyleUnderline"/>
        </w:rPr>
        <w:t xml:space="preserve"> which unpacks</w:t>
      </w:r>
      <w:r w:rsidRPr="006042CD">
        <w:rPr>
          <w:sz w:val="14"/>
        </w:rPr>
        <w:t xml:space="preserve"> CEAS </w:t>
      </w:r>
      <w:r w:rsidRPr="005D5080">
        <w:rPr>
          <w:rStyle w:val="StyleUnderline"/>
        </w:rPr>
        <w:t>inherent tension</w:t>
      </w:r>
      <w:r w:rsidRPr="006042CD">
        <w:rPr>
          <w:sz w:val="14"/>
        </w:rPr>
        <w:t xml:space="preserve">: security and control versus human rights protection, </w:t>
      </w:r>
      <w:r w:rsidRPr="005D5080">
        <w:rPr>
          <w:rStyle w:val="StyleUnderline"/>
        </w:rPr>
        <w:t>solidarity amongst Member States versus asylum</w:t>
      </w:r>
      <w:r w:rsidRPr="006042CD">
        <w:rPr>
          <w:sz w:val="14"/>
        </w:rPr>
        <w:t xml:space="preserve">. If the principle of solidarity and fair sharing of responsibility, as enshrined in EU treaties is to have any legal implications whatsoever, Sweden’s recourse to existing solidarity mechanisms should be prioritized, while lack of solidarity cannot justify shift of responsibility. Otherwise, </w:t>
      </w:r>
      <w:r w:rsidRPr="006042CD">
        <w:rPr>
          <w:rStyle w:val="StyleUnderline"/>
        </w:rPr>
        <w:t>EU asylum solidarity is merely equated with charity and political rhetoric, destined to remain a nice word yet, an empty legal concept</w:t>
      </w:r>
      <w:r w:rsidRPr="006042CD">
        <w:rPr>
          <w:sz w:val="14"/>
        </w:rPr>
        <w:t>.</w:t>
      </w:r>
    </w:p>
    <w:p w:rsidR="002E4E7E" w:rsidRDefault="002E4E7E" w:rsidP="00F1356D"/>
    <w:p w:rsidR="008E780F" w:rsidRPr="00C5133E" w:rsidRDefault="008E780F" w:rsidP="008E780F">
      <w:pPr>
        <w:pStyle w:val="Heading2"/>
      </w:pPr>
      <w:r>
        <w:t>NB—OTHERS</w:t>
      </w:r>
    </w:p>
    <w:p w:rsidR="00590FB5" w:rsidRDefault="00590FB5" w:rsidP="00590FB5">
      <w:pPr>
        <w:pStyle w:val="Heading3"/>
      </w:pPr>
      <w:r>
        <w:t xml:space="preserve">2nc – </w:t>
      </w:r>
      <w:proofErr w:type="spellStart"/>
      <w:r>
        <w:t>nb</w:t>
      </w:r>
      <w:proofErr w:type="spellEnd"/>
      <w:r>
        <w:t xml:space="preserve"> – brain drain</w:t>
      </w:r>
    </w:p>
    <w:p w:rsidR="00590FB5" w:rsidRDefault="00590FB5" w:rsidP="00590FB5"/>
    <w:p w:rsidR="00590FB5" w:rsidRDefault="008317E6" w:rsidP="008317E6">
      <w:pPr>
        <w:pStyle w:val="Heading4"/>
      </w:pPr>
      <w:r>
        <w:t xml:space="preserve">Indefinite renewal does NOT link – it’s the </w:t>
      </w:r>
      <w:r w:rsidR="001129CA">
        <w:t xml:space="preserve">goldilocks equilibrium that </w:t>
      </w:r>
      <w:r w:rsidR="007F2CCF">
        <w:t xml:space="preserve">BOTH enables </w:t>
      </w:r>
      <w:r w:rsidR="00516E2B">
        <w:t>just as many people to stay as long as they need to solve the U.S. market, while also encouraging them to remain sufficiently invested in foreign markets to avoid downsides</w:t>
      </w:r>
      <w:r w:rsidR="007F2CCF">
        <w:t xml:space="preserve"> </w:t>
      </w:r>
      <w:r w:rsidR="001129CA">
        <w:t>–</w:t>
      </w:r>
      <w:r w:rsidR="00A324EB">
        <w:t xml:space="preserve"> AND </w:t>
      </w:r>
      <w:r w:rsidR="00EB343D">
        <w:t>independently spurs foreign assistance that externally resolves the impact</w:t>
      </w:r>
      <w:r w:rsidR="003C53B6">
        <w:t xml:space="preserve"> to the </w:t>
      </w:r>
      <w:proofErr w:type="spellStart"/>
      <w:r w:rsidR="003C53B6">
        <w:t>disad</w:t>
      </w:r>
      <w:proofErr w:type="spellEnd"/>
      <w:r w:rsidR="003C53B6">
        <w:t xml:space="preserve"> – </w:t>
      </w:r>
      <w:r w:rsidR="00A324EB">
        <w:t xml:space="preserve">BUT </w:t>
      </w:r>
      <w:r w:rsidR="003C53B6">
        <w:t>plan and perm trade off</w:t>
      </w:r>
    </w:p>
    <w:p w:rsidR="00590FB5" w:rsidRDefault="00590FB5" w:rsidP="00590FB5">
      <w:pPr>
        <w:pStyle w:val="CiteSpacing"/>
      </w:pPr>
      <w:proofErr w:type="spellStart"/>
      <w:r w:rsidRPr="00341E8D">
        <w:rPr>
          <w:rStyle w:val="Style13ptBold"/>
        </w:rPr>
        <w:t>Faizer</w:t>
      </w:r>
      <w:proofErr w:type="spellEnd"/>
      <w:r w:rsidRPr="00341E8D">
        <w:rPr>
          <w:rStyle w:val="Style13ptBold"/>
        </w:rPr>
        <w:t xml:space="preserve"> 17</w:t>
      </w:r>
      <w:r>
        <w:t xml:space="preserve"> (M. </w:t>
      </w:r>
      <w:proofErr w:type="spellStart"/>
      <w:r>
        <w:t>Akram</w:t>
      </w:r>
      <w:proofErr w:type="spellEnd"/>
      <w:r>
        <w:t xml:space="preserve"> </w:t>
      </w:r>
      <w:proofErr w:type="spellStart"/>
      <w:r>
        <w:t>Faizer</w:t>
      </w:r>
      <w:proofErr w:type="spellEnd"/>
      <w:r>
        <w:t>, Professor of Law at Lincoln Memorial University's Duncan School of Law, J.D. University of Notre Dame Law School, B.A. International Relations, B.S. Physiology, McGill University, “America First: Improving a Recalcitrant Immigration and Refugee Policy,” Tennessee Law Review, Summer, 2017, 84 Tenn. L. Rev. 933, l/n)KMM</w:t>
      </w:r>
    </w:p>
    <w:p w:rsidR="00590FB5" w:rsidRDefault="00590FB5" w:rsidP="00590FB5">
      <w:r w:rsidRPr="003B622B">
        <w:rPr>
          <w:sz w:val="14"/>
        </w:rPr>
        <w:t xml:space="preserve">Most importantly, it protects these migrants from the stigma of illegality that facilitates a backlash against their presence, which both isolates them and facilitates their exploitation by unscrupulous employers and human traffickers. 122 Although economic migrants lack the treaty and customary international law protections offered to refugees, the lack of international protection offered economic migrants is clearly an outdated relic. Although most economic migrants are currently absorbed into first-world societies by means of immigration and naturalization policies, that are altogether inadequate in light of the migration demand and the economic need for migrants in much of the developed world. Furthermore, in view of the population explosion that is expected in Africa, the Middle East and other regions of the global south, 123 migration demand will only increase over time. 124 Rich countries such as the U.S. have a choice. They can continue with the status quo, which means that the unauthorized migration problem will grow and remain unaddressed. This, in turn, will make President Trump's campaign proposal to build a wall on the Mexican border, over time, a relatively benign border security measure in a country that will have adopted a fortress-like mentality to exclude the outside world. To paraphrase the great French diplomat Talleyrand, this would be "worse than a crime. It [would be] a blunder." 125 </w:t>
      </w:r>
      <w:r w:rsidRPr="00A64B7B">
        <w:rPr>
          <w:rStyle w:val="StyleUnderline"/>
        </w:rPr>
        <w:t xml:space="preserve">The U.S. can encourage other rich countries to avoid this dystopia by recognizing and addressing the migration demand </w:t>
      </w:r>
      <w:r w:rsidRPr="005B3569">
        <w:rPr>
          <w:rStyle w:val="StyleUnderline"/>
          <w:highlight w:val="cyan"/>
        </w:rPr>
        <w:t>by</w:t>
      </w:r>
      <w:r w:rsidRPr="00A64B7B">
        <w:rPr>
          <w:rStyle w:val="StyleUnderline"/>
        </w:rPr>
        <w:t xml:space="preserve"> means of</w:t>
      </w:r>
      <w:r w:rsidRPr="0089420E">
        <w:rPr>
          <w:rStyle w:val="StyleUnderline"/>
        </w:rPr>
        <w:t xml:space="preserve"> a much-</w:t>
      </w:r>
      <w:r w:rsidRPr="005B3569">
        <w:rPr>
          <w:rStyle w:val="Emphasis"/>
          <w:highlight w:val="cyan"/>
        </w:rPr>
        <w:t>expanded temporary</w:t>
      </w:r>
      <w:r w:rsidRPr="0089420E">
        <w:rPr>
          <w:rStyle w:val="StyleUnderline"/>
        </w:rPr>
        <w:t xml:space="preserve"> worker and</w:t>
      </w:r>
      <w:r w:rsidR="003B622B" w:rsidRPr="003B622B">
        <w:rPr>
          <w:sz w:val="14"/>
        </w:rPr>
        <w:t xml:space="preserve"> </w:t>
      </w:r>
      <w:r w:rsidRPr="003B622B">
        <w:rPr>
          <w:sz w:val="14"/>
        </w:rPr>
        <w:t>[*956]</w:t>
      </w:r>
      <w:r w:rsidR="003B622B" w:rsidRPr="003B622B">
        <w:rPr>
          <w:sz w:val="14"/>
        </w:rPr>
        <w:t xml:space="preserve"> </w:t>
      </w:r>
      <w:r w:rsidRPr="005B3569">
        <w:rPr>
          <w:rStyle w:val="Emphasis"/>
          <w:highlight w:val="cyan"/>
        </w:rPr>
        <w:t>residency</w:t>
      </w:r>
      <w:r w:rsidRPr="007B59E7">
        <w:rPr>
          <w:rStyle w:val="StyleUnderline"/>
        </w:rPr>
        <w:t xml:space="preserve"> program that </w:t>
      </w:r>
      <w:r w:rsidRPr="001A6F58">
        <w:rPr>
          <w:rStyle w:val="StyleUnderline"/>
        </w:rPr>
        <w:t xml:space="preserve">allows </w:t>
      </w:r>
      <w:r w:rsidRPr="005B3569">
        <w:rPr>
          <w:rStyle w:val="StyleUnderline"/>
          <w:highlight w:val="cyan"/>
        </w:rPr>
        <w:t>migrants</w:t>
      </w:r>
      <w:r w:rsidRPr="007B59E7">
        <w:rPr>
          <w:rStyle w:val="StyleUnderline"/>
        </w:rPr>
        <w:t xml:space="preserve"> the opportunity to legally improve their living standards in developed-world countries on a temporary basis so that their </w:t>
      </w:r>
      <w:r w:rsidRPr="001A6F58">
        <w:rPr>
          <w:rStyle w:val="Emphasis"/>
          <w:highlight w:val="cyan"/>
        </w:rPr>
        <w:t>skills</w:t>
      </w:r>
      <w:r w:rsidRPr="001A6F58">
        <w:rPr>
          <w:rStyle w:val="StyleUnderline"/>
          <w:highlight w:val="cyan"/>
        </w:rPr>
        <w:t xml:space="preserve"> and </w:t>
      </w:r>
      <w:r w:rsidRPr="001A6F58">
        <w:rPr>
          <w:rStyle w:val="Emphasis"/>
          <w:highlight w:val="cyan"/>
        </w:rPr>
        <w:t>purchasing power</w:t>
      </w:r>
      <w:r w:rsidRPr="001A6F58">
        <w:rPr>
          <w:rStyle w:val="StyleUnderline"/>
          <w:highlight w:val="cyan"/>
        </w:rPr>
        <w:t xml:space="preserve"> are </w:t>
      </w:r>
      <w:r w:rsidRPr="001A6F58">
        <w:rPr>
          <w:rStyle w:val="Emphasis"/>
          <w:highlight w:val="cyan"/>
        </w:rPr>
        <w:t>not forever lost to their countries of origin</w:t>
      </w:r>
      <w:r w:rsidRPr="003B622B">
        <w:rPr>
          <w:sz w:val="14"/>
        </w:rPr>
        <w:t>. I would advocate expanding the current number of 600,000 annual temporary work visas to 2-3 million per year and account for this by reducing the number of permanent residency green cards from the current one million per year to a negligible number. Those 2-3 million temporary visas are to be issued to both skilled and unskilled workers for a period of up to five years and the visa holders are to be given access to private sector jobs in the U.S. economy on terms that are equal with U.S. citizens. The visas, which are to be first offered to economic migrants currently working and living illegally in the U.S., are to be issued with strict conditions that visa holders are expected to repatriate at the end of the visa term unless good cause can be shown for one-year extensions.</w:t>
      </w:r>
      <w:r w:rsidR="005B3569">
        <w:rPr>
          <w:sz w:val="14"/>
        </w:rPr>
        <w:t xml:space="preserve"> </w:t>
      </w:r>
      <w:r w:rsidRPr="003B622B">
        <w:rPr>
          <w:sz w:val="8"/>
          <w:szCs w:val="8"/>
        </w:rPr>
        <w:t>B. Refugees</w:t>
      </w:r>
      <w:r w:rsidR="003B622B" w:rsidRPr="003B622B">
        <w:rPr>
          <w:sz w:val="8"/>
          <w:szCs w:val="8"/>
        </w:rPr>
        <w:t xml:space="preserve"> </w:t>
      </w:r>
      <w:r w:rsidRPr="003B622B">
        <w:rPr>
          <w:sz w:val="8"/>
          <w:szCs w:val="8"/>
        </w:rPr>
        <w:t>The 1951 Refugee Convention defines a refugee as a person who,</w:t>
      </w:r>
      <w:r w:rsidR="003B622B" w:rsidRPr="003B622B">
        <w:rPr>
          <w:sz w:val="8"/>
          <w:szCs w:val="8"/>
        </w:rPr>
        <w:t xml:space="preserve"> </w:t>
      </w:r>
      <w:r w:rsidRPr="003B622B">
        <w:rPr>
          <w:sz w:val="8"/>
          <w:szCs w:val="8"/>
        </w:rPr>
        <w:t>owing to well-founded fear of being persecuted for reasons of race, religion, nationality, membership of a particular social group or political opinion, is outside the country of his nationality and is unable or, owing to such fear, is unwilling to avail himself of the protection of that country; or who, not having a nationality and being outside the country of his former habitual residence as a result of such events, is unable or, owing to such fear, is unwilling to return to it. 126</w:t>
      </w:r>
      <w:r w:rsidR="003B622B" w:rsidRPr="003B622B">
        <w:rPr>
          <w:sz w:val="8"/>
          <w:szCs w:val="8"/>
        </w:rPr>
        <w:t xml:space="preserve"> </w:t>
      </w:r>
      <w:r w:rsidRPr="003B622B">
        <w:rPr>
          <w:sz w:val="8"/>
          <w:szCs w:val="8"/>
        </w:rPr>
        <w:t xml:space="preserve">Internally Displaced Persons are those who have been forced to flee their homes for the same reasons as refugees, but remain in their own country and have not crossed an international border. 127 To illustrate the difference, there are currently 22.5 million refugees and 65.6 million displaced persons worldwide. 128 Of the 22.5 million </w:t>
      </w:r>
      <w:proofErr w:type="spellStart"/>
      <w:r w:rsidRPr="003B622B">
        <w:rPr>
          <w:sz w:val="8"/>
          <w:szCs w:val="8"/>
        </w:rPr>
        <w:t>refugess</w:t>
      </w:r>
      <w:proofErr w:type="spellEnd"/>
      <w:r w:rsidRPr="003B622B">
        <w:rPr>
          <w:sz w:val="8"/>
          <w:szCs w:val="8"/>
        </w:rPr>
        <w:t xml:space="preserve"> that do cross international frontiers, the vast majority move to developing nations of the global south 129 with only 3.2 million</w:t>
      </w:r>
      <w:r w:rsidR="003B622B" w:rsidRPr="003B622B">
        <w:rPr>
          <w:sz w:val="8"/>
          <w:szCs w:val="8"/>
        </w:rPr>
        <w:t xml:space="preserve"> </w:t>
      </w:r>
      <w:r w:rsidRPr="003B622B">
        <w:rPr>
          <w:sz w:val="8"/>
          <w:szCs w:val="8"/>
        </w:rPr>
        <w:t>[*957]</w:t>
      </w:r>
      <w:r w:rsidR="003B622B" w:rsidRPr="003B622B">
        <w:rPr>
          <w:sz w:val="8"/>
          <w:szCs w:val="8"/>
        </w:rPr>
        <w:t xml:space="preserve"> </w:t>
      </w:r>
      <w:r w:rsidRPr="003B622B">
        <w:rPr>
          <w:sz w:val="8"/>
          <w:szCs w:val="8"/>
        </w:rPr>
        <w:t xml:space="preserve">awaiting asylum claims in developed first-world nations 130 This means that 86 percent of refugees under the UNHCR's mandate 131 currently reside in low to moderate income countries close to conflict areas. 132 The Refugee Convention requires signatory countries to, among other things, provide refugees with identification and travel papers, offer them the possibility of assimilation and naturalization, and most importantly, not </w:t>
      </w:r>
      <w:proofErr w:type="spellStart"/>
      <w:r w:rsidRPr="003B622B">
        <w:rPr>
          <w:sz w:val="8"/>
          <w:szCs w:val="8"/>
        </w:rPr>
        <w:t>refoule</w:t>
      </w:r>
      <w:proofErr w:type="spellEnd"/>
      <w:r w:rsidRPr="003B622B">
        <w:rPr>
          <w:sz w:val="8"/>
          <w:szCs w:val="8"/>
        </w:rPr>
        <w:t xml:space="preserve"> or forcibly return refugees to the country where they "would be threatened on account of . . . race, religion, nationality, membership of a particular social group[,] or political opinion". 133 Although developing-world nations typically fall short of the obligation to allow refugees the opportunity to assimilate and naturalize, 134 all signatories to the Refugee Convention are bound by the obligation of non-</w:t>
      </w:r>
      <w:proofErr w:type="spellStart"/>
      <w:r w:rsidRPr="003B622B">
        <w:rPr>
          <w:sz w:val="8"/>
          <w:szCs w:val="8"/>
        </w:rPr>
        <w:t>refoulement</w:t>
      </w:r>
      <w:proofErr w:type="spellEnd"/>
      <w:r w:rsidRPr="003B622B">
        <w:rPr>
          <w:sz w:val="8"/>
          <w:szCs w:val="8"/>
        </w:rPr>
        <w:t xml:space="preserve"> while the circumstances giving rise to refugee status continue. 135 The U.S. and other developed countries abide by this requirement largely because the refugees granted asylum into their jurisdictions are typically granted permanent residency with a means of subsequent naturalization. 136</w:t>
      </w:r>
      <w:r w:rsidR="003B622B" w:rsidRPr="003B622B">
        <w:rPr>
          <w:sz w:val="8"/>
          <w:szCs w:val="8"/>
        </w:rPr>
        <w:t xml:space="preserve"> </w:t>
      </w:r>
      <w:r w:rsidRPr="003B622B">
        <w:rPr>
          <w:sz w:val="8"/>
          <w:szCs w:val="8"/>
        </w:rPr>
        <w:t>[*958]</w:t>
      </w:r>
      <w:r w:rsidR="003B622B" w:rsidRPr="003B622B">
        <w:rPr>
          <w:sz w:val="8"/>
          <w:szCs w:val="8"/>
        </w:rPr>
        <w:t xml:space="preserve"> </w:t>
      </w:r>
      <w:proofErr w:type="gramStart"/>
      <w:r w:rsidRPr="003B622B">
        <w:rPr>
          <w:sz w:val="8"/>
          <w:szCs w:val="8"/>
        </w:rPr>
        <w:t>This</w:t>
      </w:r>
      <w:proofErr w:type="gramEnd"/>
      <w:r w:rsidRPr="003B622B">
        <w:rPr>
          <w:sz w:val="8"/>
          <w:szCs w:val="8"/>
        </w:rPr>
        <w:t xml:space="preserve"> whole scheme is problematic. First, although developed countries like the U.S. do abide by the Refugee Convention's requirements of assimilation, naturalization, and non-</w:t>
      </w:r>
      <w:proofErr w:type="spellStart"/>
      <w:r w:rsidRPr="003B622B">
        <w:rPr>
          <w:sz w:val="8"/>
          <w:szCs w:val="8"/>
        </w:rPr>
        <w:t>refoulement</w:t>
      </w:r>
      <w:proofErr w:type="spellEnd"/>
      <w:r w:rsidRPr="003B622B">
        <w:rPr>
          <w:sz w:val="8"/>
          <w:szCs w:val="8"/>
        </w:rPr>
        <w:t>, this is, by implication, premised upon doing the utmost to exclude refugees from their jurisdictions. 137 As Hathaway and Neve have written:</w:t>
      </w:r>
      <w:r w:rsidR="003B622B" w:rsidRPr="003B622B">
        <w:rPr>
          <w:sz w:val="8"/>
          <w:szCs w:val="8"/>
        </w:rPr>
        <w:t xml:space="preserve"> </w:t>
      </w:r>
      <w:r w:rsidRPr="003B622B">
        <w:rPr>
          <w:sz w:val="8"/>
          <w:szCs w:val="8"/>
        </w:rPr>
        <w:t>Even though international law presently requires no more than the provision of rights-regarding temporary protection, Northern states, in law or in practice, have historically afforded refugees permanent status. As the interest-convergence between refugees and developed countries has disappeared, Northern states have sought to avoid the arrival of refugees by adopting policies of external deterrence. Because developed states have the logistical capacity to prevent the arrival of many, and sometimes most, refugees, they have been able to implement non-entrée practices that prevent refugees from even reaching their frontiers. Since legal duties arise only once refugees successfully access a state's jurisdiction, non-entrée practices are a relatively invisible, and hence politically expedient, means to ensure that refugees are never in a position to assert their legal right to protection. 138</w:t>
      </w:r>
      <w:r w:rsidR="003B622B" w:rsidRPr="003B622B">
        <w:rPr>
          <w:sz w:val="8"/>
          <w:szCs w:val="8"/>
        </w:rPr>
        <w:t xml:space="preserve"> </w:t>
      </w:r>
      <w:r w:rsidRPr="003B622B">
        <w:rPr>
          <w:sz w:val="8"/>
          <w:szCs w:val="8"/>
        </w:rPr>
        <w:t>Developed countries effectively prevent refugees from being able to file refugee claims. Hathaway and Neve write as follows:</w:t>
      </w:r>
      <w:r w:rsidR="003B622B" w:rsidRPr="003B622B">
        <w:rPr>
          <w:sz w:val="8"/>
          <w:szCs w:val="8"/>
        </w:rPr>
        <w:t xml:space="preserve"> </w:t>
      </w:r>
      <w:r w:rsidRPr="003B622B">
        <w:rPr>
          <w:sz w:val="8"/>
          <w:szCs w:val="8"/>
        </w:rPr>
        <w:t>Specifically, most Northern states impose a visa requirement on the nationals of refugee-producing states, and penalize airlines and other transportation companies for bringing unauthorized refugees into their territories. By refusing to grant visas for the purpose of making a claim to asylum, Northern countries have been able to insulate themselves from many potential claimants of refugee status. The United Nations High Commissioner for Refugees (UNHCR) has expressed concern that visas are a serious obstacle to the admission to protection of refugees, and may in some instances</w:t>
      </w:r>
      <w:r w:rsidR="003B622B" w:rsidRPr="003B622B">
        <w:rPr>
          <w:sz w:val="8"/>
          <w:szCs w:val="8"/>
        </w:rPr>
        <w:t xml:space="preserve"> </w:t>
      </w:r>
      <w:r w:rsidRPr="003B622B">
        <w:rPr>
          <w:sz w:val="8"/>
          <w:szCs w:val="8"/>
        </w:rPr>
        <w:t>[*959]</w:t>
      </w:r>
      <w:r w:rsidR="003B622B" w:rsidRPr="003B622B">
        <w:rPr>
          <w:sz w:val="8"/>
          <w:szCs w:val="8"/>
        </w:rPr>
        <w:t xml:space="preserve"> </w:t>
      </w:r>
      <w:r w:rsidRPr="003B622B">
        <w:rPr>
          <w:sz w:val="8"/>
          <w:szCs w:val="8"/>
        </w:rPr>
        <w:t xml:space="preserve">put refugees at serious risk of </w:t>
      </w:r>
      <w:proofErr w:type="spellStart"/>
      <w:r w:rsidRPr="003B622B">
        <w:rPr>
          <w:sz w:val="8"/>
          <w:szCs w:val="8"/>
        </w:rPr>
        <w:t>refoluement</w:t>
      </w:r>
      <w:proofErr w:type="spellEnd"/>
      <w:r w:rsidRPr="003B622B">
        <w:rPr>
          <w:sz w:val="8"/>
          <w:szCs w:val="8"/>
        </w:rPr>
        <w:t>, that is, of return to the country in which they assert they will be at risk of grave harm. 139</w:t>
      </w:r>
      <w:r w:rsidR="003B622B" w:rsidRPr="003B622B">
        <w:rPr>
          <w:sz w:val="8"/>
          <w:szCs w:val="8"/>
        </w:rPr>
        <w:t xml:space="preserve"> </w:t>
      </w:r>
      <w:r w:rsidRPr="003B622B">
        <w:rPr>
          <w:sz w:val="8"/>
          <w:szCs w:val="8"/>
        </w:rPr>
        <w:t>Resistance to honoring duties owed to refugees follows from a growing concern about migration-based demographic changes. 140 Hathaway and Neve explain that "the legal right of refugees to [evade typical] immigration control rules means that persons not of a state's choosing [can] effectively be entitled to [permanently] join its community" and effectuate permanent demographic changes. 141 This, in societies like the U.S. that have "a tradition of equating refugee status with the right to remain permanently . . . ," leads to fear of widespread and undesired social change. 142 Moreover, "even in those Northern states that have a long tradition of receiving immigrants, there is concern about the non-selective nature of the duty to admit refugees." 143 This is a problem not limited to the rich countries of the global north. 144 Many East Asian states, "including Brunei, China, Japan, and Malaysia, are preoccupied with avoiding the arrival of refugees of distinct cultural or ethnic backgrounds." 145 This presents refugee advocates with the reality that refugee admission consistent with the Refugee Convention's purposes and global refugee needs, requires eventual repatriation to address the legitimate concerns about unconsented to cultural change in receiving states. 146 Hathaway and Neve write:</w:t>
      </w:r>
      <w:r w:rsidR="003B622B" w:rsidRPr="003B622B">
        <w:rPr>
          <w:sz w:val="8"/>
          <w:szCs w:val="8"/>
        </w:rPr>
        <w:t xml:space="preserve"> </w:t>
      </w:r>
      <w:r w:rsidRPr="003B622B">
        <w:rPr>
          <w:sz w:val="8"/>
          <w:szCs w:val="8"/>
        </w:rPr>
        <w:t>[</w:t>
      </w:r>
      <w:proofErr w:type="spellStart"/>
      <w:r w:rsidRPr="003B622B">
        <w:rPr>
          <w:sz w:val="8"/>
          <w:szCs w:val="8"/>
        </w:rPr>
        <w:t>i</w:t>
      </w:r>
      <w:proofErr w:type="spellEnd"/>
      <w:r w:rsidRPr="003B622B">
        <w:rPr>
          <w:sz w:val="8"/>
          <w:szCs w:val="8"/>
        </w:rPr>
        <w:t>]t is presently politically unwise to insist that states permanently enfranchise all refugees. Such a stance holds refugees hostage to a major project of social transformation. We need instead to accommodate the need of refugees to flee with the prevalence of often narrow understandings of community inspired by the rise of ethnic nationalism and the demise of the Cold War interest-convergence. This accommodation will clearly not amount to a complete recognition of the right of the present inhabitants of states to exclude all outsiders. Yet the terms upon which refugees enter</w:t>
      </w:r>
      <w:r w:rsidR="003B622B" w:rsidRPr="003B622B">
        <w:rPr>
          <w:sz w:val="8"/>
          <w:szCs w:val="8"/>
        </w:rPr>
        <w:t xml:space="preserve"> </w:t>
      </w:r>
      <w:r w:rsidRPr="003B622B">
        <w:rPr>
          <w:sz w:val="8"/>
          <w:szCs w:val="8"/>
        </w:rPr>
        <w:t>[*960]</w:t>
      </w:r>
      <w:r w:rsidR="003B622B" w:rsidRPr="003B622B">
        <w:rPr>
          <w:sz w:val="8"/>
          <w:szCs w:val="8"/>
        </w:rPr>
        <w:t xml:space="preserve"> </w:t>
      </w:r>
      <w:r w:rsidRPr="003B622B">
        <w:rPr>
          <w:sz w:val="8"/>
          <w:szCs w:val="8"/>
        </w:rPr>
        <w:t>a foreign state could be qualified to prevent refugees from becoming pawns in the internal struggles of asylum states over the meaning of community. In particular, a solid and dependable system of refugee protection need not have any enduring impact on the receiving state's communal self-definition. It could instead be oriented to ensuring that, at least in most cases, refugees ultimately repatriate to their own country when conditions permit. 147</w:t>
      </w:r>
      <w:r w:rsidR="003B622B" w:rsidRPr="003B622B">
        <w:rPr>
          <w:sz w:val="8"/>
          <w:szCs w:val="8"/>
        </w:rPr>
        <w:t xml:space="preserve"> </w:t>
      </w:r>
      <w:r w:rsidRPr="003B622B">
        <w:rPr>
          <w:sz w:val="8"/>
          <w:szCs w:val="8"/>
        </w:rPr>
        <w:t xml:space="preserve">This is not to heartlessly violate the international law against </w:t>
      </w:r>
      <w:proofErr w:type="spellStart"/>
      <w:r w:rsidRPr="003B622B">
        <w:rPr>
          <w:sz w:val="8"/>
          <w:szCs w:val="8"/>
        </w:rPr>
        <w:t>refoulement</w:t>
      </w:r>
      <w:proofErr w:type="spellEnd"/>
      <w:r w:rsidRPr="003B622B">
        <w:rPr>
          <w:sz w:val="8"/>
          <w:szCs w:val="8"/>
        </w:rPr>
        <w:t>. Rather:</w:t>
      </w:r>
      <w:r w:rsidR="003B622B" w:rsidRPr="003B622B">
        <w:rPr>
          <w:sz w:val="8"/>
          <w:szCs w:val="8"/>
        </w:rPr>
        <w:t xml:space="preserve"> </w:t>
      </w:r>
      <w:r w:rsidRPr="003B622B">
        <w:rPr>
          <w:sz w:val="8"/>
          <w:szCs w:val="8"/>
        </w:rPr>
        <w:t>temporary protection can be structured in a way that recognizes and protects core human rights, encourages self-reliance, and preserves the social, political, and cultural identity of the refugee community. If return is made practicable by an empowering system of repatriation aid and development assistance, the solution-oriented protection system we propose has the potential to renew asylum capacity regularly. As a reasonable and principled compromise between the needs of refugees and the migration control objectives of host governments, temporary protection will encourage states to live up to their international protection responsibilities, rather than avoid them.</w:t>
      </w:r>
      <w:r w:rsidR="003B622B" w:rsidRPr="003B622B">
        <w:rPr>
          <w:sz w:val="8"/>
          <w:szCs w:val="8"/>
        </w:rPr>
        <w:t xml:space="preserve"> </w:t>
      </w:r>
      <w:r w:rsidRPr="003B622B">
        <w:rPr>
          <w:sz w:val="8"/>
          <w:szCs w:val="8"/>
        </w:rPr>
        <w:t>This is because the repatriation of most, if not all, refugees sends a clear signal that the system is not just a "back door" route to permanent immigration. As it becomes understood that refugees are received on an extraordinary basis and that their presence does not require any fundamental adjustment to the host community's self-definition, the implied threat presently associated with the arrival of refugees can be defused. The failure to promote repatriation, on the other hand, is inconsistent with the logic of refugee status as a situation-specific trump on immigration control rules. Because refugees are admitted on the basis of necessity, it cannot legitimately be asserted that they should routinely be entitled to stay in the host state once the harm in their own country has been brought to an end. 148</w:t>
      </w:r>
      <w:r w:rsidR="003B622B">
        <w:rPr>
          <w:sz w:val="8"/>
          <w:szCs w:val="8"/>
        </w:rPr>
        <w:t xml:space="preserve"> </w:t>
      </w:r>
      <w:r w:rsidRPr="003B622B">
        <w:rPr>
          <w:sz w:val="14"/>
        </w:rPr>
        <w:t>[*961]</w:t>
      </w:r>
      <w:r w:rsidR="003B622B" w:rsidRPr="003B622B">
        <w:rPr>
          <w:sz w:val="14"/>
        </w:rPr>
        <w:t xml:space="preserve"> </w:t>
      </w:r>
      <w:r w:rsidRPr="003B622B">
        <w:rPr>
          <w:sz w:val="14"/>
        </w:rPr>
        <w:t>V. PROPOSAL FOR GREATER PROVISION OF TEMPORARY RESIDENCE PERMITS TO ADDRESS MIGRANT NEEDS</w:t>
      </w:r>
      <w:r w:rsidR="003B622B" w:rsidRPr="003B622B">
        <w:rPr>
          <w:sz w:val="14"/>
        </w:rPr>
        <w:t xml:space="preserve"> </w:t>
      </w:r>
      <w:r w:rsidRPr="00F03777">
        <w:rPr>
          <w:rStyle w:val="StyleUnderline"/>
        </w:rPr>
        <w:t>The best approach to dealing with the immigration and refugee crisis would be for developed countries to take a more proactive approach to dealing with</w:t>
      </w:r>
      <w:r w:rsidRPr="003B622B">
        <w:rPr>
          <w:sz w:val="14"/>
        </w:rPr>
        <w:t xml:space="preserve"> issues related to the Global Commons 149 such as </w:t>
      </w:r>
      <w:r w:rsidRPr="00F03777">
        <w:rPr>
          <w:rStyle w:val="StyleUnderline"/>
        </w:rPr>
        <w:t xml:space="preserve">climate change, state failure, and international crises. It will also require them to relieve the burden on developing nations and resettle a far greater number of refugees and displaced persons within their nations. These are </w:t>
      </w:r>
      <w:r w:rsidRPr="00F03777">
        <w:rPr>
          <w:rStyle w:val="Emphasis"/>
        </w:rPr>
        <w:t>not likely</w:t>
      </w:r>
      <w:r w:rsidRPr="00F03777">
        <w:rPr>
          <w:rStyle w:val="StyleUnderline"/>
        </w:rPr>
        <w:t xml:space="preserve"> to be forthcoming responses from developed nations such as the U.S. if refugee and displaced person resettlement requires </w:t>
      </w:r>
      <w:r w:rsidRPr="00F03777">
        <w:rPr>
          <w:rStyle w:val="Emphasis"/>
        </w:rPr>
        <w:t>permanent residency</w:t>
      </w:r>
      <w:r w:rsidRPr="00F03777">
        <w:rPr>
          <w:rStyle w:val="StyleUnderline"/>
        </w:rPr>
        <w:t xml:space="preserve"> provision. This is because </w:t>
      </w:r>
      <w:r w:rsidRPr="00F03777">
        <w:rPr>
          <w:rStyle w:val="Emphasis"/>
        </w:rPr>
        <w:t>active involvement to address global problems will be deterred</w:t>
      </w:r>
      <w:r w:rsidRPr="00F03777">
        <w:rPr>
          <w:rStyle w:val="StyleUnderline"/>
        </w:rPr>
        <w:t xml:space="preserve"> should rich nations feel obliged to permanently resettle conflict victims</w:t>
      </w:r>
      <w:r w:rsidRPr="003B622B">
        <w:rPr>
          <w:sz w:val="14"/>
        </w:rPr>
        <w:t>. Similarly, with respect to resettlement in rich countries, the current provision of asylum status followed by permanent residency leads those countries to not only avoid the issue, but, as is their response to Haitian refugees, who sought asylum to the U.S. after the 1991 coup against former President Jean Bertrand Aristide and the January 12, 2010 magnitude seven earthquake that decimated the country, 150 actually devote hard and soft resources to effectively prevent asylum claims from being effectuated. 151 Although requiring the eventual repatriation will be difficult to administer, it will, if effectively and humanely done, provide political support to political moderates seeking international engagement and humanitarian resettlement. It will ideally stem the backlash against migrants that is evidenced by President Trump's suspension of the U.S. Refugee Assistance</w:t>
      </w:r>
      <w:r w:rsidR="003B622B" w:rsidRPr="003B622B">
        <w:rPr>
          <w:sz w:val="14"/>
        </w:rPr>
        <w:t xml:space="preserve"> </w:t>
      </w:r>
      <w:r w:rsidRPr="003B622B">
        <w:rPr>
          <w:sz w:val="14"/>
        </w:rPr>
        <w:t>[*962]</w:t>
      </w:r>
      <w:r w:rsidR="003B622B" w:rsidRPr="003B622B">
        <w:rPr>
          <w:sz w:val="14"/>
        </w:rPr>
        <w:t xml:space="preserve"> </w:t>
      </w:r>
      <w:r w:rsidRPr="003B622B">
        <w:rPr>
          <w:sz w:val="14"/>
        </w:rPr>
        <w:t>Program and his Administration's repeated and ill-advised attempts to ban travelers from seven majority-Muslim countries. 152</w:t>
      </w:r>
      <w:r w:rsidR="003B622B" w:rsidRPr="003B622B">
        <w:rPr>
          <w:sz w:val="14"/>
        </w:rPr>
        <w:t xml:space="preserve"> </w:t>
      </w:r>
      <w:r w:rsidRPr="003B622B">
        <w:rPr>
          <w:sz w:val="14"/>
        </w:rPr>
        <w:t>A. Temporary Residence Permits</w:t>
      </w:r>
      <w:r w:rsidR="003B622B" w:rsidRPr="003B622B">
        <w:rPr>
          <w:sz w:val="14"/>
        </w:rPr>
        <w:t xml:space="preserve"> </w:t>
      </w:r>
      <w:r w:rsidRPr="003B622B">
        <w:rPr>
          <w:sz w:val="14"/>
        </w:rPr>
        <w:t xml:space="preserve">The current paradigm of granting permanent residency to migrants has the effect of encouraging developed democracies to prevent the entry of those most in need. This is because nativist opposition to migrants, which is legitimized by the political and cultural consequences of unauthorized migration and naturalization, is forcefully being effectuated to create a fortress-like approach to national sovereignty. By stepping-up assistance to all migrants, the U.S. can once again lead the community of nations on an issue of compelling importance to global well-being. This will only be forthcoming if its citizens can be assured that allowing for greater migration will not distort the political culture based on migrant permanent residency. Migrants are to be issued five-year </w:t>
      </w:r>
      <w:r w:rsidRPr="000B4EB3">
        <w:rPr>
          <w:rStyle w:val="StyleUnderline"/>
        </w:rPr>
        <w:t>temporary residency permits</w:t>
      </w:r>
      <w:r w:rsidRPr="003B622B">
        <w:rPr>
          <w:sz w:val="14"/>
        </w:rPr>
        <w:t xml:space="preserve"> that </w:t>
      </w:r>
      <w:r w:rsidRPr="000B4EB3">
        <w:rPr>
          <w:rStyle w:val="StyleUnderline"/>
        </w:rPr>
        <w:t>will allow them to live, work, and travel as is the case with refugees resettled in the U.S.</w:t>
      </w:r>
      <w:r w:rsidRPr="003B622B">
        <w:rPr>
          <w:sz w:val="14"/>
        </w:rPr>
        <w:t xml:space="preserve"> under the Refugee Admissions Program. 153 </w:t>
      </w:r>
      <w:r w:rsidRPr="000B4EB3">
        <w:rPr>
          <w:rStyle w:val="StyleUnderline"/>
        </w:rPr>
        <w:t xml:space="preserve">The </w:t>
      </w:r>
      <w:r w:rsidRPr="007B1686">
        <w:rPr>
          <w:rStyle w:val="Emphasis"/>
          <w:highlight w:val="cyan"/>
        </w:rPr>
        <w:t>temporary residency</w:t>
      </w:r>
      <w:r w:rsidRPr="007B1686">
        <w:rPr>
          <w:rStyle w:val="StyleUnderline"/>
          <w:highlight w:val="cyan"/>
        </w:rPr>
        <w:t xml:space="preserve"> permits are </w:t>
      </w:r>
      <w:r w:rsidRPr="007B1686">
        <w:rPr>
          <w:rStyle w:val="Emphasis"/>
          <w:highlight w:val="cyan"/>
        </w:rPr>
        <w:t>to be renewed</w:t>
      </w:r>
      <w:r w:rsidRPr="003B622B">
        <w:rPr>
          <w:sz w:val="14"/>
        </w:rPr>
        <w:t xml:space="preserve"> for one-year periods only if the migrant can show good cause or a significant hardship if repatriated.</w:t>
      </w:r>
      <w:r w:rsidR="003B622B" w:rsidRPr="003B622B">
        <w:rPr>
          <w:sz w:val="14"/>
        </w:rPr>
        <w:t xml:space="preserve"> </w:t>
      </w:r>
      <w:r w:rsidRPr="006F232E">
        <w:rPr>
          <w:rStyle w:val="StyleUnderline"/>
        </w:rPr>
        <w:t>An obvious objection to this proposal is that it treats these individuals unequally compared to citizens and permanent residents</w:t>
      </w:r>
      <w:r w:rsidRPr="003B622B">
        <w:rPr>
          <w:sz w:val="14"/>
        </w:rPr>
        <w:t xml:space="preserve">. It also will require receiving states to devote more resources to deport unwilling migrants than is currently the case. However, all new policies meant to address a particular set of problems create new ones. Here, </w:t>
      </w:r>
      <w:r w:rsidRPr="006F232E">
        <w:rPr>
          <w:rStyle w:val="StyleUnderline"/>
        </w:rPr>
        <w:t>the problems engendered</w:t>
      </w:r>
      <w:r w:rsidRPr="003B622B">
        <w:rPr>
          <w:sz w:val="14"/>
        </w:rPr>
        <w:t xml:space="preserve"> by the policy, </w:t>
      </w:r>
      <w:r w:rsidRPr="006F232E">
        <w:rPr>
          <w:rStyle w:val="StyleUnderline"/>
        </w:rPr>
        <w:t>though real, are altogether more defensible than the status quo</w:t>
      </w:r>
      <w:r w:rsidRPr="003B622B">
        <w:rPr>
          <w:sz w:val="14"/>
        </w:rPr>
        <w:t xml:space="preserve">. As we have seen, </w:t>
      </w:r>
      <w:r w:rsidRPr="006F232E">
        <w:rPr>
          <w:rStyle w:val="StyleUnderline"/>
        </w:rPr>
        <w:t>assuring migrants de jure equality has had the perverse consequence of preventing them from accessing developed countries and improving their living standards</w:t>
      </w:r>
      <w:r w:rsidRPr="003B622B">
        <w:rPr>
          <w:sz w:val="14"/>
        </w:rPr>
        <w:t xml:space="preserve">. Although repatriation is harsh, it does not violate the Refugee Convention's prohibition against </w:t>
      </w:r>
      <w:proofErr w:type="spellStart"/>
      <w:r w:rsidRPr="003B622B">
        <w:rPr>
          <w:sz w:val="14"/>
        </w:rPr>
        <w:t>refoulement</w:t>
      </w:r>
      <w:proofErr w:type="spellEnd"/>
      <w:r w:rsidRPr="003B622B">
        <w:rPr>
          <w:sz w:val="14"/>
        </w:rPr>
        <w:t xml:space="preserve"> because the Convention specifically authorizes repatriation to</w:t>
      </w:r>
      <w:r w:rsidR="003B622B" w:rsidRPr="003B622B">
        <w:rPr>
          <w:sz w:val="14"/>
        </w:rPr>
        <w:t xml:space="preserve"> </w:t>
      </w:r>
      <w:r w:rsidRPr="003B622B">
        <w:rPr>
          <w:sz w:val="14"/>
        </w:rPr>
        <w:t>[*963]</w:t>
      </w:r>
      <w:r w:rsidR="003B622B" w:rsidRPr="003B622B">
        <w:rPr>
          <w:sz w:val="14"/>
        </w:rPr>
        <w:t xml:space="preserve"> </w:t>
      </w:r>
      <w:r w:rsidRPr="003B622B">
        <w:rPr>
          <w:sz w:val="14"/>
        </w:rPr>
        <w:t xml:space="preserve">countries of origin when conditions are safe to do so. 154 </w:t>
      </w:r>
      <w:r w:rsidRPr="00EE46A7">
        <w:rPr>
          <w:rStyle w:val="StyleUnderline"/>
        </w:rPr>
        <w:t>The current paradigm of asylum-granting followed by permanent residency encourages states to disregard the Refugee Convention's purpose and spend great resources to prevent the entry of would-be refugee claimants</w:t>
      </w:r>
      <w:r w:rsidRPr="003B622B">
        <w:rPr>
          <w:sz w:val="14"/>
        </w:rPr>
        <w:t>. Examples of this include not only President Trump's temporary suspension of the U.S. Refugee Assistance Program, but Australia's decision to process and house refugees in the Micronesian state of Nauru to prevent refugees from effectuating asylum claims on Australian territory 155 and France's creating of an artificial international zone within Paris's De Gaulle Airport to prevent asylum seekers from making claims on French soil. 156</w:t>
      </w:r>
      <w:r w:rsidR="003B622B" w:rsidRPr="003B622B">
        <w:rPr>
          <w:sz w:val="14"/>
        </w:rPr>
        <w:t xml:space="preserve"> </w:t>
      </w:r>
      <w:r w:rsidRPr="00EE46A7">
        <w:rPr>
          <w:rStyle w:val="StyleUnderline"/>
        </w:rPr>
        <w:t>A similar pattern is at play with respect to economic migrants. The U.S.'s abject failure to address the issues of economic inequality and insecurity has led to the rise of populist, anti-immigration sentiment</w:t>
      </w:r>
      <w:r w:rsidRPr="003B622B">
        <w:rPr>
          <w:sz w:val="14"/>
        </w:rPr>
        <w:t xml:space="preserve">. 157 Britain's failure to address the issue since the 1990s led to the Brexit vote to withdraw from the E.U. 158 and France's political polarization on the issue led to the evisceration of both major political parties and led Marine Le Pen succeeding to a run-off in the 2017 French Presidential election. 159 </w:t>
      </w:r>
      <w:r w:rsidRPr="00EE46A7">
        <w:rPr>
          <w:rStyle w:val="StyleUnderline"/>
        </w:rPr>
        <w:t>The rich-world is disregarding the obvious demand for migration and is harming global well-being by resorting to a fortress approach to avoid migration's demographic consequences. The current cumbersome and outdated immigration laws have the effect of incentivizing the uncertainty, exploitation, resentment, and backlash against immigrants because it forces most of the world's unskilled migrants and refugees into an unauthorized immigration paradigm. This leaves them vulnerable to criminal and economic exploitation by unscrupulous employers and traffickers</w:t>
      </w:r>
      <w:r w:rsidRPr="003B622B">
        <w:rPr>
          <w:sz w:val="14"/>
        </w:rPr>
        <w:t>. 160</w:t>
      </w:r>
      <w:r w:rsidR="003B622B" w:rsidRPr="003B622B">
        <w:rPr>
          <w:sz w:val="14"/>
        </w:rPr>
        <w:t xml:space="preserve"> </w:t>
      </w:r>
      <w:r w:rsidRPr="003B622B">
        <w:rPr>
          <w:sz w:val="14"/>
        </w:rPr>
        <w:t>[*964]</w:t>
      </w:r>
      <w:r w:rsidR="003B622B" w:rsidRPr="003B622B">
        <w:rPr>
          <w:sz w:val="14"/>
        </w:rPr>
        <w:t xml:space="preserve"> </w:t>
      </w:r>
      <w:r w:rsidRPr="00EE46A7">
        <w:rPr>
          <w:rStyle w:val="StyleUnderline"/>
        </w:rPr>
        <w:t>Offering an expanded temporary residency program would provide substantial benefits for migrants, the receiving states, the sending states and overall global well-being</w:t>
      </w:r>
      <w:r w:rsidRPr="003B622B">
        <w:rPr>
          <w:sz w:val="14"/>
        </w:rPr>
        <w:t>.</w:t>
      </w:r>
      <w:r w:rsidR="003B622B" w:rsidRPr="003B622B">
        <w:rPr>
          <w:sz w:val="14"/>
        </w:rPr>
        <w:t xml:space="preserve"> </w:t>
      </w:r>
      <w:r w:rsidRPr="003B622B">
        <w:rPr>
          <w:sz w:val="14"/>
        </w:rPr>
        <w:t>B. Changing Birthright Citizenship Laws</w:t>
      </w:r>
      <w:r w:rsidR="003B622B" w:rsidRPr="003B622B">
        <w:rPr>
          <w:sz w:val="14"/>
        </w:rPr>
        <w:t xml:space="preserve"> </w:t>
      </w:r>
      <w:r w:rsidRPr="003B622B">
        <w:rPr>
          <w:sz w:val="14"/>
        </w:rPr>
        <w:t>Birthright citizenship in the U.S. stems from the U.S. Constitution's Fourteenth Amendment, which provides, in relevant part, that "[a]</w:t>
      </w:r>
      <w:proofErr w:type="spellStart"/>
      <w:r w:rsidRPr="003B622B">
        <w:rPr>
          <w:sz w:val="14"/>
        </w:rPr>
        <w:t>ll</w:t>
      </w:r>
      <w:proofErr w:type="spellEnd"/>
      <w:r w:rsidRPr="003B622B">
        <w:rPr>
          <w:sz w:val="14"/>
        </w:rPr>
        <w:t xml:space="preserve"> persons born or naturalized in the United States, and subject to the jurisdiction thereof, are citizens of the United States and the State wherein they reside." 161 This provision was ratified in 1868 and effectively reversed Dred Scott v. </w:t>
      </w:r>
      <w:proofErr w:type="spellStart"/>
      <w:r w:rsidRPr="003B622B">
        <w:rPr>
          <w:sz w:val="14"/>
        </w:rPr>
        <w:t>Sandford</w:t>
      </w:r>
      <w:proofErr w:type="spellEnd"/>
      <w:r w:rsidRPr="003B622B">
        <w:rPr>
          <w:sz w:val="14"/>
        </w:rPr>
        <w:t>, 162 which concluded that African Americans born in the U.S., unless naturalized, cannot be U.S. citizens and therefore lack the right to sue for their freedom in federal court on diversity of citizenship grounds. 163 Although some argue that the "under the jurisdiction thereof" language might exempt the children of illegal migrants from birthright citizenship, 164 this is a minority position and is not the position adopted by the U.S. government, which currently grants U.S. citizenship to all those born in the U.S. except the children of foreign diplomats. 165 In Canada, birthright citizenship stems from the Citizenship Act, 166 which provides that all persons, with the exception of the children of diplomatic personnel or foreign government employees, are entitled to Canadian citizenship by law. 167 Other developed nations such as Australia, New Zealand, France, the</w:t>
      </w:r>
      <w:r w:rsidR="003B622B" w:rsidRPr="003B622B">
        <w:rPr>
          <w:sz w:val="14"/>
        </w:rPr>
        <w:t xml:space="preserve"> </w:t>
      </w:r>
      <w:r w:rsidRPr="003B622B">
        <w:rPr>
          <w:sz w:val="14"/>
        </w:rPr>
        <w:t>[*965]</w:t>
      </w:r>
      <w:r w:rsidR="003B622B" w:rsidRPr="003B622B">
        <w:rPr>
          <w:sz w:val="14"/>
        </w:rPr>
        <w:t xml:space="preserve"> </w:t>
      </w:r>
      <w:r w:rsidRPr="003B622B">
        <w:rPr>
          <w:sz w:val="14"/>
        </w:rPr>
        <w:t>United Kingdom and Ireland abandoned birthright citizenship. 168 With respect to the U.S. and Canada, though, birthright citizenship will have to be revisited with respect to migrants, be they illegal, temporary or refugees. For Canada, this will require nothing more than for the Parliament of Canada to enact an amendment to the Citizenship Act. 169 For the U.S., although purists may argue that this would require a constitutional amendment, the actual contours of the limitations on natural born citizenship and the "under the jurisdiction thereof" language have never been spelled out. 170 My proposal would be to have international migrants, prior to entry, permanently renounce the citizenship rights of any of their children born in the territorial U.S., on the ground that such births would not be under the U.S.'s jurisdiction for Fourteenth Amendment purposes. It would be, in effect, akin to the birth of a diplomat's child on U.S. territory, i.e. the child is not entitled to U.S. citizenship on the grounds his parents are not "subject to the jurisdiction" of the U.S. government. Although this would be a reinterpretation of the Fourteenth Amendment, I see nothing problematic with this approach because it would not be an improper denial of citizenship rights as was the case in Dred Scott, but a means of facilitating humanitarian migration.</w:t>
      </w:r>
      <w:r w:rsidR="003B622B" w:rsidRPr="003B622B">
        <w:rPr>
          <w:sz w:val="14"/>
        </w:rPr>
        <w:t xml:space="preserve"> </w:t>
      </w:r>
      <w:r w:rsidRPr="003B622B">
        <w:rPr>
          <w:sz w:val="14"/>
        </w:rPr>
        <w:t>C. Preventing and Addressing State Failure and International Crises</w:t>
      </w:r>
      <w:r w:rsidR="003B622B" w:rsidRPr="003B622B">
        <w:rPr>
          <w:sz w:val="14"/>
        </w:rPr>
        <w:t xml:space="preserve"> </w:t>
      </w:r>
      <w:r w:rsidRPr="006C0ECC">
        <w:rPr>
          <w:rStyle w:val="StyleUnderline"/>
        </w:rPr>
        <w:t xml:space="preserve">A more generous approach to migrants, in conjunction with a plan for </w:t>
      </w:r>
      <w:r w:rsidRPr="00F03777">
        <w:rPr>
          <w:rStyle w:val="StyleUnderline"/>
          <w:highlight w:val="cyan"/>
        </w:rPr>
        <w:t xml:space="preserve">repatriation, </w:t>
      </w:r>
      <w:r w:rsidRPr="00F03777">
        <w:rPr>
          <w:rStyle w:val="Emphasis"/>
          <w:highlight w:val="cyan"/>
        </w:rPr>
        <w:t>will encourage developed nations to spend greater resources addressing</w:t>
      </w:r>
      <w:r w:rsidRPr="006C0ECC">
        <w:rPr>
          <w:rStyle w:val="StyleUnderline"/>
        </w:rPr>
        <w:t xml:space="preserve"> problems related to the Global Commons such as </w:t>
      </w:r>
      <w:r w:rsidRPr="00F03777">
        <w:rPr>
          <w:rStyle w:val="Emphasis"/>
          <w:highlight w:val="cyan"/>
        </w:rPr>
        <w:t>climate change</w:t>
      </w:r>
      <w:r w:rsidRPr="00F03777">
        <w:rPr>
          <w:rStyle w:val="StyleUnderline"/>
          <w:highlight w:val="cyan"/>
        </w:rPr>
        <w:t xml:space="preserve">, </w:t>
      </w:r>
      <w:r w:rsidRPr="00F03777">
        <w:rPr>
          <w:rStyle w:val="Emphasis"/>
          <w:highlight w:val="cyan"/>
        </w:rPr>
        <w:t>state failure</w:t>
      </w:r>
      <w:r w:rsidRPr="00F03777">
        <w:rPr>
          <w:rStyle w:val="StyleUnderline"/>
          <w:highlight w:val="cyan"/>
        </w:rPr>
        <w:t xml:space="preserve"> and </w:t>
      </w:r>
      <w:r w:rsidRPr="00F03777">
        <w:rPr>
          <w:rStyle w:val="Emphasis"/>
          <w:highlight w:val="cyan"/>
        </w:rPr>
        <w:t>political instability</w:t>
      </w:r>
      <w:r w:rsidRPr="00F03777">
        <w:rPr>
          <w:rStyle w:val="StyleUnderline"/>
          <w:highlight w:val="cyan"/>
        </w:rPr>
        <w:t xml:space="preserve"> in the developing world</w:t>
      </w:r>
      <w:r w:rsidRPr="006C0ECC">
        <w:rPr>
          <w:rStyle w:val="StyleUnderline"/>
        </w:rPr>
        <w:t>. This is because rich nations seeking to safely repatriate migrants will be encouraged to devote necessary resources to address these problems. Although superficially problematic</w:t>
      </w:r>
      <w:r w:rsidRPr="003B622B">
        <w:rPr>
          <w:sz w:val="14"/>
        </w:rPr>
        <w:t xml:space="preserve">, the </w:t>
      </w:r>
      <w:r w:rsidRPr="00F03777">
        <w:rPr>
          <w:rStyle w:val="Emphasis"/>
          <w:highlight w:val="cyan"/>
        </w:rPr>
        <w:t>repatriation</w:t>
      </w:r>
      <w:r w:rsidRPr="003B622B">
        <w:rPr>
          <w:sz w:val="14"/>
        </w:rPr>
        <w:t xml:space="preserve"> requirement </w:t>
      </w:r>
      <w:r w:rsidRPr="00F03777">
        <w:rPr>
          <w:rStyle w:val="Emphasis"/>
          <w:highlight w:val="cyan"/>
        </w:rPr>
        <w:t>is</w:t>
      </w:r>
      <w:r w:rsidRPr="00F03777">
        <w:rPr>
          <w:rStyle w:val="Emphasis"/>
        </w:rPr>
        <w:t xml:space="preserve"> a </w:t>
      </w:r>
      <w:r w:rsidRPr="00F03777">
        <w:rPr>
          <w:rStyle w:val="Emphasis"/>
          <w:highlight w:val="cyan"/>
        </w:rPr>
        <w:t>key</w:t>
      </w:r>
      <w:r w:rsidRPr="00F03777">
        <w:rPr>
          <w:rStyle w:val="Emphasis"/>
        </w:rPr>
        <w:t xml:space="preserve"> component</w:t>
      </w:r>
      <w:r w:rsidRPr="006C0ECC">
        <w:rPr>
          <w:rStyle w:val="StyleUnderline"/>
        </w:rPr>
        <w:t xml:space="preserve"> here </w:t>
      </w:r>
      <w:r w:rsidRPr="00617421">
        <w:rPr>
          <w:rStyle w:val="StyleUnderline"/>
          <w:highlight w:val="cyan"/>
        </w:rPr>
        <w:t>because</w:t>
      </w:r>
      <w:r w:rsidRPr="006C0ECC">
        <w:rPr>
          <w:rStyle w:val="StyleUnderline"/>
        </w:rPr>
        <w:t xml:space="preserve"> the current paradigm of limited asylum and </w:t>
      </w:r>
      <w:r w:rsidRPr="00617421">
        <w:rPr>
          <w:rStyle w:val="Emphasis"/>
          <w:highlight w:val="cyan"/>
        </w:rPr>
        <w:t>permanent residency deters rich countries from the required international engagement level</w:t>
      </w:r>
      <w:r w:rsidRPr="003B622B">
        <w:rPr>
          <w:sz w:val="14"/>
        </w:rPr>
        <w:t xml:space="preserve">. For example, </w:t>
      </w:r>
      <w:r w:rsidRPr="006C0ECC">
        <w:rPr>
          <w:rStyle w:val="StyleUnderline"/>
        </w:rPr>
        <w:t xml:space="preserve">the </w:t>
      </w:r>
      <w:r w:rsidRPr="004B1E3D">
        <w:rPr>
          <w:rStyle w:val="Emphasis"/>
        </w:rPr>
        <w:t>U.S.</w:t>
      </w:r>
      <w:r w:rsidRPr="006C0ECC">
        <w:rPr>
          <w:rStyle w:val="StyleUnderline"/>
        </w:rPr>
        <w:t xml:space="preserve"> and its </w:t>
      </w:r>
      <w:r w:rsidRPr="004B1E3D">
        <w:rPr>
          <w:rStyle w:val="Emphasis"/>
        </w:rPr>
        <w:t>European allies</w:t>
      </w:r>
      <w:r w:rsidRPr="006C0ECC">
        <w:rPr>
          <w:rStyle w:val="StyleUnderline"/>
        </w:rPr>
        <w:t xml:space="preserve"> might have spent additional</w:t>
      </w:r>
      <w:r w:rsidR="003B622B" w:rsidRPr="003B622B">
        <w:rPr>
          <w:sz w:val="14"/>
        </w:rPr>
        <w:t xml:space="preserve"> </w:t>
      </w:r>
      <w:r w:rsidRPr="003B622B">
        <w:rPr>
          <w:sz w:val="14"/>
        </w:rPr>
        <w:t>[*966]</w:t>
      </w:r>
      <w:r w:rsidR="003B622B" w:rsidRPr="003B622B">
        <w:rPr>
          <w:sz w:val="14"/>
        </w:rPr>
        <w:t xml:space="preserve"> </w:t>
      </w:r>
      <w:r w:rsidRPr="0048414E">
        <w:rPr>
          <w:rStyle w:val="StyleUnderline"/>
        </w:rPr>
        <w:t>resources to address state failure</w:t>
      </w:r>
      <w:r w:rsidRPr="003B622B">
        <w:rPr>
          <w:sz w:val="14"/>
        </w:rPr>
        <w:t xml:space="preserve"> in Libya and Syria </w:t>
      </w:r>
      <w:r w:rsidRPr="0048414E">
        <w:rPr>
          <w:rStyle w:val="StyleUnderline"/>
        </w:rPr>
        <w:t>if it did not fear the moral requirement to provide asylum with further involvement</w:t>
      </w:r>
      <w:r w:rsidRPr="003B622B">
        <w:rPr>
          <w:sz w:val="14"/>
        </w:rPr>
        <w:t xml:space="preserve">. The same applies with respect to economic migrants because the U.S. and other developed states would be forced to encourage economic development in sending-regions such as Central America and Mexico. </w:t>
      </w:r>
      <w:r w:rsidRPr="009A3339">
        <w:rPr>
          <w:rStyle w:val="StyleUnderline"/>
          <w:highlight w:val="cyan"/>
        </w:rPr>
        <w:t>Should rich countries</w:t>
      </w:r>
      <w:r w:rsidRPr="0048414E">
        <w:rPr>
          <w:rStyle w:val="StyleUnderline"/>
        </w:rPr>
        <w:t xml:space="preserve"> collectively agree to </w:t>
      </w:r>
      <w:r w:rsidRPr="009A3339">
        <w:rPr>
          <w:rStyle w:val="StyleUnderline"/>
          <w:highlight w:val="cyan"/>
        </w:rPr>
        <w:t>adopt</w:t>
      </w:r>
      <w:r w:rsidRPr="0048414E">
        <w:rPr>
          <w:rStyle w:val="StyleUnderline"/>
        </w:rPr>
        <w:t xml:space="preserve"> a dramatically </w:t>
      </w:r>
      <w:r w:rsidRPr="009A3339">
        <w:rPr>
          <w:rStyle w:val="StyleUnderline"/>
          <w:highlight w:val="cyan"/>
        </w:rPr>
        <w:t>increased temporary residency</w:t>
      </w:r>
      <w:r w:rsidRPr="0048414E">
        <w:rPr>
          <w:rStyle w:val="StyleUnderline"/>
        </w:rPr>
        <w:t xml:space="preserve"> program, </w:t>
      </w:r>
      <w:r w:rsidRPr="009A3339">
        <w:rPr>
          <w:rStyle w:val="StyleUnderline"/>
          <w:highlight w:val="cyan"/>
        </w:rPr>
        <w:t>they will</w:t>
      </w:r>
      <w:r w:rsidRPr="0048414E">
        <w:rPr>
          <w:rStyle w:val="StyleUnderline"/>
        </w:rPr>
        <w:t xml:space="preserve">, in effect, </w:t>
      </w:r>
      <w:r w:rsidRPr="009A3339">
        <w:rPr>
          <w:rStyle w:val="StyleUnderline"/>
          <w:highlight w:val="cyan"/>
        </w:rPr>
        <w:t xml:space="preserve">be </w:t>
      </w:r>
      <w:r w:rsidRPr="009A3339">
        <w:rPr>
          <w:rStyle w:val="Emphasis"/>
          <w:highlight w:val="cyan"/>
        </w:rPr>
        <w:t>forced to devote additional resources to democratization and economic development</w:t>
      </w:r>
      <w:r w:rsidRPr="0048414E">
        <w:rPr>
          <w:rStyle w:val="StyleUnderline"/>
        </w:rPr>
        <w:t xml:space="preserve"> in the developing world. For receiving states in Europe, Canada, and Australia, it will mean devotion of resources that are currently not spent</w:t>
      </w:r>
      <w:r w:rsidRPr="003B622B">
        <w:rPr>
          <w:sz w:val="14"/>
        </w:rPr>
        <w:t xml:space="preserve">. 171 </w:t>
      </w:r>
      <w:r w:rsidRPr="0048414E">
        <w:rPr>
          <w:rStyle w:val="StyleUnderline"/>
        </w:rPr>
        <w:t>For the U.S., it will most likely mean reallocation of resources</w:t>
      </w:r>
      <w:r w:rsidRPr="003B622B">
        <w:rPr>
          <w:sz w:val="14"/>
        </w:rPr>
        <w:t xml:space="preserve"> from Israel and Turkey 172 to more vulnerable states </w:t>
      </w:r>
      <w:r w:rsidRPr="0048414E">
        <w:rPr>
          <w:rStyle w:val="StyleUnderline"/>
        </w:rPr>
        <w:t>with an emphasis on human development and job creation as opposed to military spending</w:t>
      </w:r>
      <w:r w:rsidRPr="003B622B">
        <w:rPr>
          <w:sz w:val="14"/>
        </w:rPr>
        <w:t xml:space="preserve">. </w:t>
      </w:r>
      <w:r w:rsidRPr="0048414E">
        <w:rPr>
          <w:rStyle w:val="StyleUnderline"/>
        </w:rPr>
        <w:t>It will also require states to take a more proactive approach to climate change and its concomitants, including political instability and state failure</w:t>
      </w:r>
      <w:r w:rsidRPr="003B622B">
        <w:rPr>
          <w:sz w:val="14"/>
        </w:rPr>
        <w:t>.</w:t>
      </w:r>
      <w:r w:rsidR="003B622B" w:rsidRPr="003B622B">
        <w:rPr>
          <w:sz w:val="14"/>
        </w:rPr>
        <w:t xml:space="preserve"> </w:t>
      </w:r>
      <w:r w:rsidRPr="003B622B">
        <w:rPr>
          <w:sz w:val="14"/>
        </w:rPr>
        <w:t xml:space="preserve">Rich nations, including the U.S., however, have a moral obligation to take in a greater number of global migrants in view of the migratory surge and coming population bulge in the developing world. 173 </w:t>
      </w:r>
      <w:r w:rsidRPr="0048414E">
        <w:rPr>
          <w:rStyle w:val="StyleUnderline"/>
        </w:rPr>
        <w:t xml:space="preserve">This will </w:t>
      </w:r>
      <w:r w:rsidRPr="009A3339">
        <w:rPr>
          <w:rStyle w:val="Emphasis"/>
          <w:highlight w:val="cyan"/>
        </w:rPr>
        <w:t>only</w:t>
      </w:r>
      <w:r w:rsidRPr="0048414E">
        <w:rPr>
          <w:rStyle w:val="StyleUnderline"/>
        </w:rPr>
        <w:t xml:space="preserve"> be forthcoming with</w:t>
      </w:r>
      <w:r w:rsidRPr="003B622B">
        <w:rPr>
          <w:sz w:val="14"/>
        </w:rPr>
        <w:t xml:space="preserve"> a </w:t>
      </w:r>
      <w:r w:rsidRPr="009A3339">
        <w:rPr>
          <w:rStyle w:val="Emphasis"/>
          <w:highlight w:val="cyan"/>
        </w:rPr>
        <w:t>repatriation</w:t>
      </w:r>
      <w:r w:rsidRPr="003B622B">
        <w:rPr>
          <w:sz w:val="14"/>
        </w:rPr>
        <w:t xml:space="preserve"> requirement </w:t>
      </w:r>
      <w:r w:rsidRPr="0048414E">
        <w:rPr>
          <w:rStyle w:val="StyleUnderline"/>
        </w:rPr>
        <w:t xml:space="preserve">that </w:t>
      </w:r>
      <w:r w:rsidRPr="009A3339">
        <w:rPr>
          <w:rStyle w:val="StyleUnderline"/>
          <w:highlight w:val="cyan"/>
        </w:rPr>
        <w:t xml:space="preserve">will </w:t>
      </w:r>
      <w:r w:rsidRPr="009A3339">
        <w:rPr>
          <w:rStyle w:val="Emphasis"/>
          <w:highlight w:val="cyan"/>
        </w:rPr>
        <w:t>force</w:t>
      </w:r>
      <w:r w:rsidRPr="004B1E3D">
        <w:rPr>
          <w:rStyle w:val="Emphasis"/>
        </w:rPr>
        <w:t xml:space="preserve"> rich </w:t>
      </w:r>
      <w:r w:rsidRPr="009A3339">
        <w:rPr>
          <w:rStyle w:val="Emphasis"/>
          <w:highlight w:val="cyan"/>
        </w:rPr>
        <w:t>countries to strategically prevent</w:t>
      </w:r>
      <w:r w:rsidRPr="004B1E3D">
        <w:rPr>
          <w:rStyle w:val="Emphasis"/>
        </w:rPr>
        <w:t xml:space="preserve"> and address </w:t>
      </w:r>
      <w:r w:rsidRPr="009A3339">
        <w:rPr>
          <w:rStyle w:val="Emphasis"/>
          <w:highlight w:val="cyan"/>
        </w:rPr>
        <w:t>international crises</w:t>
      </w:r>
      <w:r w:rsidRPr="003B622B">
        <w:rPr>
          <w:sz w:val="14"/>
        </w:rPr>
        <w:t>.</w:t>
      </w:r>
      <w:r w:rsidR="003B622B" w:rsidRPr="003B622B">
        <w:rPr>
          <w:sz w:val="14"/>
        </w:rPr>
        <w:t xml:space="preserve"> </w:t>
      </w:r>
      <w:r w:rsidRPr="003B622B">
        <w:rPr>
          <w:sz w:val="14"/>
        </w:rPr>
        <w:t>D. Mitigating a Brain Drain from the Developing World</w:t>
      </w:r>
      <w:r w:rsidR="003B622B" w:rsidRPr="003B622B">
        <w:rPr>
          <w:sz w:val="14"/>
        </w:rPr>
        <w:t xml:space="preserve"> </w:t>
      </w:r>
      <w:r w:rsidRPr="0048414E">
        <w:rPr>
          <w:rStyle w:val="StyleUnderline"/>
        </w:rPr>
        <w:t xml:space="preserve">Another benefit of granting migrants </w:t>
      </w:r>
      <w:r w:rsidRPr="000446A1">
        <w:rPr>
          <w:rStyle w:val="Emphasis"/>
          <w:highlight w:val="cyan"/>
        </w:rPr>
        <w:t>temporary status</w:t>
      </w:r>
      <w:r w:rsidRPr="0048414E">
        <w:rPr>
          <w:rStyle w:val="StyleUnderline"/>
        </w:rPr>
        <w:t xml:space="preserve"> as opposed to permanent residency is that it </w:t>
      </w:r>
      <w:r w:rsidRPr="000446A1">
        <w:rPr>
          <w:rStyle w:val="StyleUnderline"/>
          <w:highlight w:val="cyan"/>
        </w:rPr>
        <w:t>would mitigate</w:t>
      </w:r>
      <w:r w:rsidRPr="0048414E">
        <w:rPr>
          <w:rStyle w:val="StyleUnderline"/>
        </w:rPr>
        <w:t xml:space="preserve"> the baneful consequences of "</w:t>
      </w:r>
      <w:r w:rsidRPr="000446A1">
        <w:rPr>
          <w:rStyle w:val="Emphasis"/>
          <w:highlight w:val="cyan"/>
        </w:rPr>
        <w:t>brain drain</w:t>
      </w:r>
      <w:r w:rsidRPr="0048414E">
        <w:rPr>
          <w:rStyle w:val="StyleUnderline"/>
        </w:rPr>
        <w:t xml:space="preserve">" </w:t>
      </w:r>
      <w:r w:rsidRPr="000446A1">
        <w:rPr>
          <w:rStyle w:val="StyleUnderline"/>
          <w:highlight w:val="cyan"/>
        </w:rPr>
        <w:t>from the developing world</w:t>
      </w:r>
      <w:r w:rsidRPr="003B622B">
        <w:rPr>
          <w:sz w:val="14"/>
        </w:rPr>
        <w:t>. 174 An ever-increasing</w:t>
      </w:r>
      <w:r w:rsidR="003B622B" w:rsidRPr="003B622B">
        <w:rPr>
          <w:sz w:val="14"/>
        </w:rPr>
        <w:t xml:space="preserve"> </w:t>
      </w:r>
      <w:r w:rsidRPr="003B622B">
        <w:rPr>
          <w:sz w:val="14"/>
        </w:rPr>
        <w:t>[*967]</w:t>
      </w:r>
      <w:r w:rsidR="003B622B" w:rsidRPr="003B622B">
        <w:rPr>
          <w:sz w:val="14"/>
        </w:rPr>
        <w:t xml:space="preserve"> </w:t>
      </w:r>
      <w:r w:rsidRPr="003B622B">
        <w:rPr>
          <w:sz w:val="14"/>
        </w:rPr>
        <w:t xml:space="preserve">number of persons with post-secondary education from developing nations now live permanently in rich-world countries. 175 To illustrate, African countries lose 20,000 skilled personnel to the developed world each year. 176 That means that Africa is continuously losing people who might improve public health and foster economic development, democratization, and government accountability. </w:t>
      </w:r>
      <w:r w:rsidRPr="00254342">
        <w:rPr>
          <w:rStyle w:val="StyleUnderline"/>
        </w:rPr>
        <w:t xml:space="preserve">Although the solution to the brain-drain phenomenon is not simple and does not lie in closing off access to rich-world labor markets, it </w:t>
      </w:r>
      <w:r w:rsidRPr="000446A1">
        <w:rPr>
          <w:rStyle w:val="StyleUnderline"/>
        </w:rPr>
        <w:t xml:space="preserve">requires taking steps to </w:t>
      </w:r>
      <w:r w:rsidRPr="000446A1">
        <w:rPr>
          <w:rStyle w:val="StyleUnderline"/>
          <w:highlight w:val="cyan"/>
        </w:rPr>
        <w:t xml:space="preserve">ensure migrants </w:t>
      </w:r>
      <w:r w:rsidRPr="000446A1">
        <w:rPr>
          <w:rStyle w:val="Emphasis"/>
          <w:highlight w:val="cyan"/>
        </w:rPr>
        <w:t>remain invested in their countries of origin</w:t>
      </w:r>
      <w:r w:rsidRPr="000446A1">
        <w:rPr>
          <w:rStyle w:val="StyleUnderline"/>
          <w:highlight w:val="cyan"/>
        </w:rPr>
        <w:t xml:space="preserve"> by providing them only </w:t>
      </w:r>
      <w:r w:rsidRPr="000446A1">
        <w:rPr>
          <w:rStyle w:val="Emphasis"/>
          <w:highlight w:val="cyan"/>
        </w:rPr>
        <w:t>temporary residency</w:t>
      </w:r>
      <w:r w:rsidRPr="00254342">
        <w:rPr>
          <w:rStyle w:val="StyleUnderline"/>
        </w:rPr>
        <w:t xml:space="preserve"> in developed nations as much as feasible</w:t>
      </w:r>
      <w:r w:rsidRPr="003B622B">
        <w:rPr>
          <w:sz w:val="14"/>
        </w:rPr>
        <w:t xml:space="preserve">. To conjecture, Mexico's economy and democracy would be better placed today if the Mexicans who migrated to the U.S. in previous generations had remained invested in Mexico's development. The same could be said of North and West Africans in France and South Asians in the U.K. </w:t>
      </w:r>
      <w:r w:rsidRPr="00254342">
        <w:rPr>
          <w:rStyle w:val="StyleUnderline"/>
        </w:rPr>
        <w:t xml:space="preserve">By limiting migrants to temporary visas, rich world governments </w:t>
      </w:r>
      <w:r w:rsidRPr="00761D5A">
        <w:rPr>
          <w:rStyle w:val="StyleUnderline"/>
          <w:highlight w:val="cyan"/>
        </w:rPr>
        <w:t>can help foster</w:t>
      </w:r>
      <w:r w:rsidRPr="00254342">
        <w:rPr>
          <w:rStyle w:val="StyleUnderline"/>
        </w:rPr>
        <w:t xml:space="preserve"> democratization and </w:t>
      </w:r>
      <w:r w:rsidRPr="00761D5A">
        <w:rPr>
          <w:rStyle w:val="Emphasis"/>
          <w:highlight w:val="cyan"/>
        </w:rPr>
        <w:t>economic development</w:t>
      </w:r>
      <w:r w:rsidRPr="00254342">
        <w:rPr>
          <w:rStyle w:val="StyleUnderline"/>
        </w:rPr>
        <w:t xml:space="preserve"> in the Global South</w:t>
      </w:r>
      <w:r w:rsidRPr="003B622B">
        <w:rPr>
          <w:sz w:val="14"/>
        </w:rPr>
        <w:t xml:space="preserve"> that, in view of the population disparities between the Global North and South, would be an obvious improvement in global well-being.</w:t>
      </w:r>
    </w:p>
    <w:p w:rsidR="00590FB5" w:rsidRDefault="00590FB5" w:rsidP="00590FB5"/>
    <w:p w:rsidR="00675807" w:rsidRDefault="00075858" w:rsidP="00675807">
      <w:pPr>
        <w:pStyle w:val="Heading3"/>
      </w:pPr>
      <w:r>
        <w:t xml:space="preserve">2nc – </w:t>
      </w:r>
      <w:proofErr w:type="spellStart"/>
      <w:r>
        <w:t>nb</w:t>
      </w:r>
      <w:proofErr w:type="spellEnd"/>
      <w:r>
        <w:t xml:space="preserve"> – base</w:t>
      </w:r>
    </w:p>
    <w:p w:rsidR="00675807" w:rsidRDefault="00675807" w:rsidP="00675807"/>
    <w:p w:rsidR="00675807" w:rsidRDefault="00075858" w:rsidP="00075858">
      <w:pPr>
        <w:pStyle w:val="Heading4"/>
      </w:pPr>
      <w:r>
        <w:t>CP avoids base backlash</w:t>
      </w:r>
    </w:p>
    <w:p w:rsidR="00675807" w:rsidRDefault="00675807" w:rsidP="00675807">
      <w:pPr>
        <w:pStyle w:val="CiteSpacing"/>
      </w:pPr>
      <w:proofErr w:type="spellStart"/>
      <w:r w:rsidRPr="00341E8D">
        <w:rPr>
          <w:rStyle w:val="Style13ptBold"/>
        </w:rPr>
        <w:t>Faizer</w:t>
      </w:r>
      <w:proofErr w:type="spellEnd"/>
      <w:r w:rsidRPr="00341E8D">
        <w:rPr>
          <w:rStyle w:val="Style13ptBold"/>
        </w:rPr>
        <w:t xml:space="preserve"> 17</w:t>
      </w:r>
      <w:r>
        <w:t xml:space="preserve"> (M. </w:t>
      </w:r>
      <w:proofErr w:type="spellStart"/>
      <w:r>
        <w:t>Akram</w:t>
      </w:r>
      <w:proofErr w:type="spellEnd"/>
      <w:r>
        <w:t xml:space="preserve"> </w:t>
      </w:r>
      <w:proofErr w:type="spellStart"/>
      <w:r>
        <w:t>Faizer</w:t>
      </w:r>
      <w:proofErr w:type="spellEnd"/>
      <w:r>
        <w:t>, Professor of Law at Lincoln Memorial University's Duncan School of Law, J.D. University of Notre Dame Law School, B.A. International Relations, B.S. Physiology, McGill University, “America First: Improving a Recalcitrant Immigration and Refugee Policy,” Tennessee Law Review, Summer, 2017, 84 Tenn. L. Rev. 933, l/n)KMM</w:t>
      </w:r>
    </w:p>
    <w:p w:rsidR="00675807" w:rsidRDefault="00675807" w:rsidP="00675807">
      <w:r w:rsidRPr="00F939F8">
        <w:rPr>
          <w:sz w:val="14"/>
        </w:rPr>
        <w:t xml:space="preserve">President </w:t>
      </w:r>
      <w:r w:rsidRPr="00DD7D4F">
        <w:rPr>
          <w:rStyle w:val="StyleUnderline"/>
          <w:highlight w:val="cyan"/>
        </w:rPr>
        <w:t>Trump's election was facilitated by</w:t>
      </w:r>
      <w:r w:rsidRPr="00850D01">
        <w:rPr>
          <w:rStyle w:val="StyleUnderline"/>
        </w:rPr>
        <w:t xml:space="preserve"> the U.S. </w:t>
      </w:r>
      <w:r w:rsidRPr="00DD7D4F">
        <w:rPr>
          <w:rStyle w:val="StyleUnderline"/>
          <w:highlight w:val="cyan"/>
        </w:rPr>
        <w:t>electorate</w:t>
      </w:r>
      <w:r w:rsidRPr="00850D01">
        <w:rPr>
          <w:rStyle w:val="StyleUnderline"/>
        </w:rPr>
        <w:t xml:space="preserve">'s </w:t>
      </w:r>
      <w:r w:rsidRPr="00DD7D4F">
        <w:rPr>
          <w:rStyle w:val="Emphasis"/>
          <w:highlight w:val="cyan"/>
        </w:rPr>
        <w:t>backlash</w:t>
      </w:r>
      <w:r w:rsidRPr="00DD7D4F">
        <w:rPr>
          <w:rStyle w:val="StyleUnderline"/>
          <w:highlight w:val="cyan"/>
        </w:rPr>
        <w:t xml:space="preserve"> over</w:t>
      </w:r>
      <w:r w:rsidRPr="00F939F8">
        <w:rPr>
          <w:sz w:val="14"/>
        </w:rPr>
        <w:t xml:space="preserve"> the fact that the nation's demographics have changed dramatically due to the country's </w:t>
      </w:r>
      <w:r w:rsidRPr="00DE5CEB">
        <w:rPr>
          <w:rStyle w:val="StyleUnderline"/>
        </w:rPr>
        <w:t xml:space="preserve">failure to address the </w:t>
      </w:r>
      <w:r w:rsidRPr="00DD7D4F">
        <w:rPr>
          <w:rStyle w:val="Emphasis"/>
          <w:highlight w:val="cyan"/>
        </w:rPr>
        <w:t>permanent residency</w:t>
      </w:r>
      <w:r w:rsidRPr="00DE5CEB">
        <w:rPr>
          <w:rStyle w:val="StyleUnderline"/>
        </w:rPr>
        <w:t xml:space="preserve"> of</w:t>
      </w:r>
      <w:r w:rsidRPr="00F939F8">
        <w:rPr>
          <w:sz w:val="14"/>
        </w:rPr>
        <w:t xml:space="preserve"> illegal </w:t>
      </w:r>
      <w:r w:rsidRPr="00DE5CEB">
        <w:rPr>
          <w:rStyle w:val="StyleUnderline"/>
        </w:rPr>
        <w:t>migrants</w:t>
      </w:r>
      <w:r w:rsidRPr="00F939F8">
        <w:rPr>
          <w:sz w:val="14"/>
        </w:rPr>
        <w:t xml:space="preserve">, many of whose children have become citizens based on the country's provision of birthright citizenship. 13 President </w:t>
      </w:r>
      <w:r w:rsidRPr="00DD7D4F">
        <w:rPr>
          <w:rStyle w:val="Emphasis"/>
          <w:highlight w:val="cyan"/>
        </w:rPr>
        <w:t>Trump could address his supporters' concerns</w:t>
      </w:r>
      <w:r w:rsidRPr="00DE5CEB">
        <w:rPr>
          <w:rStyle w:val="StyleUnderline"/>
        </w:rPr>
        <w:t xml:space="preserve"> and provide for a far better alternative to the status quo by adopting policies designed to encourage greater acceptance of migrants</w:t>
      </w:r>
      <w:r w:rsidRPr="00F939F8">
        <w:rPr>
          <w:sz w:val="14"/>
        </w:rPr>
        <w:t xml:space="preserve"> in conjunction with stricter border and immigration enforcement. This is </w:t>
      </w:r>
      <w:r w:rsidRPr="00DE5CEB">
        <w:rPr>
          <w:rStyle w:val="StyleUnderline"/>
        </w:rPr>
        <w:t>a needed change in view of the rise of right-wing populism as manifest by Trump's election</w:t>
      </w:r>
      <w:r w:rsidRPr="00F939F8">
        <w:rPr>
          <w:sz w:val="14"/>
        </w:rPr>
        <w:t xml:space="preserve">, the United Kingdom's </w:t>
      </w:r>
      <w:r w:rsidRPr="00DE5CEB">
        <w:rPr>
          <w:rStyle w:val="StyleUnderline"/>
        </w:rPr>
        <w:t>Brexit</w:t>
      </w:r>
      <w:r w:rsidRPr="00F939F8">
        <w:rPr>
          <w:sz w:val="14"/>
        </w:rPr>
        <w:t xml:space="preserve"> vote to leave the European Union, Marine </w:t>
      </w:r>
      <w:r w:rsidRPr="00DE5CEB">
        <w:rPr>
          <w:rStyle w:val="StyleUnderline"/>
        </w:rPr>
        <w:t>Le Pen</w:t>
      </w:r>
      <w:r w:rsidRPr="00F939F8">
        <w:rPr>
          <w:sz w:val="14"/>
        </w:rPr>
        <w:t xml:space="preserve">'s reaching the second round of the French Presidential election, the success of </w:t>
      </w:r>
      <w:r w:rsidRPr="00DE5CEB">
        <w:rPr>
          <w:rStyle w:val="StyleUnderline"/>
        </w:rPr>
        <w:t>the far right AFD Party in Germany</w:t>
      </w:r>
      <w:r w:rsidRPr="00F939F8">
        <w:rPr>
          <w:sz w:val="14"/>
        </w:rPr>
        <w:t xml:space="preserve">, </w:t>
      </w:r>
      <w:r w:rsidRPr="00DE5CEB">
        <w:rPr>
          <w:rStyle w:val="StyleUnderline"/>
        </w:rPr>
        <w:t>and the growth of far-right political parties in other mature democracies</w:t>
      </w:r>
      <w:r w:rsidRPr="00F939F8">
        <w:rPr>
          <w:sz w:val="14"/>
        </w:rPr>
        <w:t>. 14 It is, moreover, a necessary policy change should rich countries seek to fulfill their humanitarian obligation to accommodate the current international migratory surge and avoid becoming</w:t>
      </w:r>
      <w:r w:rsidR="00F939F8" w:rsidRPr="00F939F8">
        <w:rPr>
          <w:sz w:val="14"/>
        </w:rPr>
        <w:t xml:space="preserve"> </w:t>
      </w:r>
      <w:r w:rsidRPr="00F939F8">
        <w:rPr>
          <w:sz w:val="14"/>
        </w:rPr>
        <w:t>[*938]</w:t>
      </w:r>
      <w:r w:rsidR="00F939F8" w:rsidRPr="00F939F8">
        <w:rPr>
          <w:sz w:val="14"/>
        </w:rPr>
        <w:t xml:space="preserve"> </w:t>
      </w:r>
      <w:r w:rsidRPr="00F939F8">
        <w:rPr>
          <w:sz w:val="14"/>
        </w:rPr>
        <w:t>unwelcoming hostages to a fortress-like mentality that demeans the Enlightenment and the idea of global human rights. 15</w:t>
      </w:r>
      <w:r w:rsidR="00075858">
        <w:t xml:space="preserve"> </w:t>
      </w:r>
      <w:r w:rsidRPr="00862C86">
        <w:rPr>
          <w:sz w:val="8"/>
          <w:szCs w:val="8"/>
        </w:rPr>
        <w:t>II. THE MIGRATION CRISIS AND ITS CAUSES</w:t>
      </w:r>
      <w:r w:rsidR="00862C86" w:rsidRPr="00862C86">
        <w:rPr>
          <w:sz w:val="8"/>
          <w:szCs w:val="8"/>
        </w:rPr>
        <w:t xml:space="preserve"> </w:t>
      </w:r>
      <w:r w:rsidRPr="00862C86">
        <w:rPr>
          <w:sz w:val="8"/>
          <w:szCs w:val="8"/>
        </w:rPr>
        <w:t>The scale of global migration is massive. According to the Pew Research Center, if all of the world's international migrants, defined loosely as individuals living in a country different from their birthplace, were added together, they would constitute the world's fifth most populous country with 244 million residents. 16 This number has grown by 200% since 1960, which is larger than the 150% growth in world population during the same period. 17 The number becomes substantially larger if it were to include the children and grandchildren of international migrants. 18 Indeed, the Middle East has the fastest growing international migrant population, having grown from 25 million in 2005 to more than 54 million in 2015. 19</w:t>
      </w:r>
      <w:r w:rsidR="00862C86" w:rsidRPr="00862C86">
        <w:rPr>
          <w:sz w:val="8"/>
          <w:szCs w:val="8"/>
        </w:rPr>
        <w:t xml:space="preserve"> </w:t>
      </w:r>
      <w:r w:rsidRPr="00862C86">
        <w:rPr>
          <w:sz w:val="8"/>
          <w:szCs w:val="8"/>
        </w:rPr>
        <w:t>Of the nearly 250 million international migrants, only 16 million, or 8 percent, are international refugees. 20 This, however, understates the scale of worldwide displacement because more than two-thirds of the 60 million persons displaced from their homes due to war and other forms of conflict still reside in their birth countries. 21 To illustrate, the civil war in Syria has led to the displacement of more than 13.5 million people in a country that had a population of slightly more than 21 million before the current civil war. 22 Of these, nearly 6.4 million are internally displaced. 23 Columbia, with more than 7 million internally displaced citizens due to the just-ended civil war</w:t>
      </w:r>
      <w:r w:rsidR="00862C86" w:rsidRPr="00862C86">
        <w:rPr>
          <w:sz w:val="8"/>
          <w:szCs w:val="8"/>
        </w:rPr>
        <w:t xml:space="preserve"> </w:t>
      </w:r>
      <w:r w:rsidRPr="00862C86">
        <w:rPr>
          <w:sz w:val="8"/>
          <w:szCs w:val="8"/>
        </w:rPr>
        <w:t>[*939]</w:t>
      </w:r>
      <w:r w:rsidR="00862C86" w:rsidRPr="00862C86">
        <w:rPr>
          <w:sz w:val="8"/>
          <w:szCs w:val="8"/>
        </w:rPr>
        <w:t xml:space="preserve"> </w:t>
      </w:r>
      <w:r w:rsidRPr="00862C86">
        <w:rPr>
          <w:sz w:val="8"/>
          <w:szCs w:val="8"/>
        </w:rPr>
        <w:t>between the government and FARC rebels 24, has one of the world's highest rates of internally displaced people. 25</w:t>
      </w:r>
      <w:r w:rsidR="00862C86" w:rsidRPr="00862C86">
        <w:rPr>
          <w:sz w:val="8"/>
          <w:szCs w:val="8"/>
        </w:rPr>
        <w:t xml:space="preserve"> </w:t>
      </w:r>
      <w:r w:rsidRPr="00862C86">
        <w:rPr>
          <w:sz w:val="8"/>
          <w:szCs w:val="8"/>
        </w:rPr>
        <w:t>Although international displacement is a growing phenomenon, the evidence demonstrates that the vast majority, or 97% of the world's population, have not crossed an international border. The fact that there is such concern about global, as opposed to internal, migration, stems from the political and economic power of the major migration corridors' destination countries, such as the United States, which is the end route of the one-way migration corridor from Central America and Mexico to the United States. 26 The scale of this migration will substantially increase with population growth, 27 climate change, 28 and the geopolitical and economic consequences of American geopolitical retrenchment. 29 For example, in 2050, Africa's population will have increased to 2.4 billion persons, which is double today's population of 1.2 billion. 30 Similarly, the Arab world is experiencing a manifest youth bulge with more than two-thirds of the population less than thirty years of age. 31 Moreover, in view of the relatively small populations of most developed countries, international migrants and their families can greatly affect the demographic balance of receiving states. Several European countries, including Norway, Sweden, and Austria, have seen migrants as a proportion of their total populations increase by more than one</w:t>
      </w:r>
      <w:r w:rsidR="00862C86" w:rsidRPr="00862C86">
        <w:rPr>
          <w:sz w:val="8"/>
          <w:szCs w:val="8"/>
        </w:rPr>
        <w:t xml:space="preserve"> </w:t>
      </w:r>
      <w:r w:rsidRPr="00862C86">
        <w:rPr>
          <w:sz w:val="8"/>
          <w:szCs w:val="8"/>
        </w:rPr>
        <w:t>[*940]</w:t>
      </w:r>
      <w:r w:rsidR="00862C86" w:rsidRPr="00862C86">
        <w:rPr>
          <w:sz w:val="8"/>
          <w:szCs w:val="8"/>
        </w:rPr>
        <w:t xml:space="preserve"> </w:t>
      </w:r>
      <w:r w:rsidRPr="00862C86">
        <w:rPr>
          <w:sz w:val="8"/>
          <w:szCs w:val="8"/>
        </w:rPr>
        <w:t>percent in 2015 alone, largely due to a surge in migrants from Syria, Afghanistan, and Somalia. 32</w:t>
      </w:r>
      <w:r w:rsidR="00862C86" w:rsidRPr="00862C86">
        <w:rPr>
          <w:sz w:val="8"/>
          <w:szCs w:val="8"/>
        </w:rPr>
        <w:t xml:space="preserve"> </w:t>
      </w:r>
      <w:r w:rsidRPr="00862C86">
        <w:rPr>
          <w:sz w:val="8"/>
          <w:szCs w:val="8"/>
        </w:rPr>
        <w:t>Migration to the developed world will only increase in time for reasons of geopolitics, state failure, civil war, climate change, and the fact that more and more migrants, 80% of whom reside in the developing world, will find ways of reaching mature democracies such as the U.S. 33</w:t>
      </w:r>
      <w:r w:rsidR="00862C86" w:rsidRPr="00862C86">
        <w:rPr>
          <w:sz w:val="8"/>
          <w:szCs w:val="8"/>
        </w:rPr>
        <w:t xml:space="preserve"> </w:t>
      </w:r>
      <w:r w:rsidRPr="00862C86">
        <w:rPr>
          <w:sz w:val="8"/>
          <w:szCs w:val="8"/>
        </w:rPr>
        <w:t>III. RICH WORLD RECALCITRANCE AND ITS CAUSES</w:t>
      </w:r>
      <w:r w:rsidR="00862C86" w:rsidRPr="00862C86">
        <w:rPr>
          <w:sz w:val="8"/>
          <w:szCs w:val="8"/>
        </w:rPr>
        <w:t xml:space="preserve"> </w:t>
      </w:r>
      <w:r w:rsidRPr="00862C86">
        <w:rPr>
          <w:sz w:val="8"/>
          <w:szCs w:val="8"/>
        </w:rPr>
        <w:t>A brief analysis of the international migration numbers affecting four rich countries--the United States, the United Kingdom, France and Canada--shall follow. This is hardly a representative grouping as Australia, New Zealand, and many countries in Southeast Asia, the Middle East, and Western Europe are sought-after destinations for many migrants. They are used as examples because they represent paradigmatic examples of, in the case of the U.S., U.K., and France, a backlash against migrants, and, in the case of Canada, an apparently more tolerant and accepting approach. Although greater acceptance of migrants can be partially achieved by enacting progressive legislation to address domestic socio-economic inequality and inter-generational immobility, much of the current backlash is explained by the fact that countries such as the U.S., the U.K, and France are situated on major world migratory routes 34 and these countries' failure to undertake effective repatriation has led to a populist backlash against the very idea of international migration.</w:t>
      </w:r>
      <w:r w:rsidR="00862C86" w:rsidRPr="00862C86">
        <w:rPr>
          <w:sz w:val="8"/>
          <w:szCs w:val="8"/>
        </w:rPr>
        <w:t xml:space="preserve"> </w:t>
      </w:r>
      <w:r w:rsidRPr="00862C86">
        <w:rPr>
          <w:sz w:val="8"/>
          <w:szCs w:val="8"/>
        </w:rPr>
        <w:t>[*941]</w:t>
      </w:r>
      <w:r w:rsidR="00862C86" w:rsidRPr="00862C86">
        <w:rPr>
          <w:sz w:val="8"/>
          <w:szCs w:val="8"/>
        </w:rPr>
        <w:t xml:space="preserve"> </w:t>
      </w:r>
      <w:r w:rsidRPr="00862C86">
        <w:rPr>
          <w:sz w:val="8"/>
          <w:szCs w:val="8"/>
        </w:rPr>
        <w:t>A. U.S. Migration</w:t>
      </w:r>
      <w:r w:rsidR="00862C86" w:rsidRPr="00862C86">
        <w:rPr>
          <w:sz w:val="8"/>
          <w:szCs w:val="8"/>
        </w:rPr>
        <w:t xml:space="preserve"> </w:t>
      </w:r>
      <w:proofErr w:type="gramStart"/>
      <w:r w:rsidRPr="00862C86">
        <w:rPr>
          <w:sz w:val="8"/>
          <w:szCs w:val="8"/>
        </w:rPr>
        <w:t>The</w:t>
      </w:r>
      <w:proofErr w:type="gramEnd"/>
      <w:r w:rsidRPr="00862C86">
        <w:rPr>
          <w:sz w:val="8"/>
          <w:szCs w:val="8"/>
        </w:rPr>
        <w:t xml:space="preserve"> U.S. is a country of some 324 million persons with a net migration rate of 3.9 per 1,000 persons, which places it on the lower end of developed countries with respect to in-migration rates. 35 A right to immigration is not guaranteed under the U.S. Constitution, as no provision therein requires the admission of non-U.S. persons into U.S. territory. 36 That said, the U.S. Supreme Court has used the doctrine of field preemption to preclude state and local governments from attempting to either register or assist with the deportation of unauthorized migrants because the federal government has historically occupied the field of immigration and naturalization. 37 This means the federal government and not the states is supreme in the areas of immigration, asylum and deportation. The Fourteenth Amendment's Equal Protection Clause has also been of limited historical use to non-resident alien foreigners. 38 Indeed, the federal courts have historically been reluctant to effectively use this provision to protect racial minorities from what looks like invidious discrimination. 39 Although recent decisions by the Fourth and Ninth</w:t>
      </w:r>
      <w:r w:rsidR="00862C86" w:rsidRPr="00862C86">
        <w:rPr>
          <w:sz w:val="8"/>
          <w:szCs w:val="8"/>
        </w:rPr>
        <w:t xml:space="preserve"> </w:t>
      </w:r>
      <w:r w:rsidRPr="00862C86">
        <w:rPr>
          <w:sz w:val="8"/>
          <w:szCs w:val="8"/>
        </w:rPr>
        <w:t>[*942]</w:t>
      </w:r>
      <w:r w:rsidR="00862C86" w:rsidRPr="00862C86">
        <w:rPr>
          <w:sz w:val="8"/>
          <w:szCs w:val="8"/>
        </w:rPr>
        <w:t xml:space="preserve"> </w:t>
      </w:r>
      <w:r w:rsidRPr="00862C86">
        <w:rPr>
          <w:sz w:val="8"/>
          <w:szCs w:val="8"/>
        </w:rPr>
        <w:t>Circuit Courts of Appeal adjudicating President Trump's Executive Orders banning travel from seven majority-Muslim countries appear to demonstrate that green card holders are protected from arbitrary exclusion under the Equal Protection Clause, 40 the Supreme Court, which was set to review the second Executive Order until it was mooted by yet another version, has consistently held that the President has broad inherent executive power to exclude foreigners under Article II of the U.S. Constitution, 41 while Congress has enacted laws allowing for immigration and temporary residency as well as refugee resettlement. 42 The U.S. historically grants approximately one million legal immigrants green cards and 600,000 temporary worker visas on an annual basis. 43 This, in conjunction with the 100,000 or so refugee admissions annually, 44 is completely inadequate in view of the migration demand. This inadequacy, which could have forthrightly been addressed by a proactive temporary residency program, has resulted in an apparently insurmountable illegal</w:t>
      </w:r>
      <w:r w:rsidR="00862C86" w:rsidRPr="00862C86">
        <w:rPr>
          <w:sz w:val="8"/>
          <w:szCs w:val="8"/>
        </w:rPr>
        <w:t xml:space="preserve"> </w:t>
      </w:r>
      <w:r w:rsidRPr="00862C86">
        <w:rPr>
          <w:sz w:val="8"/>
          <w:szCs w:val="8"/>
        </w:rPr>
        <w:t>[*943]</w:t>
      </w:r>
      <w:r w:rsidR="00862C86" w:rsidRPr="00862C86">
        <w:rPr>
          <w:sz w:val="8"/>
          <w:szCs w:val="8"/>
        </w:rPr>
        <w:t xml:space="preserve"> </w:t>
      </w:r>
      <w:r w:rsidRPr="00862C86">
        <w:rPr>
          <w:sz w:val="8"/>
          <w:szCs w:val="8"/>
        </w:rPr>
        <w:t>immigration problem, as the U.S. is now home to nearly 11 million undocumented or unauthorized residents. 45</w:t>
      </w:r>
      <w:r w:rsidR="00862C86" w:rsidRPr="00862C86">
        <w:rPr>
          <w:sz w:val="8"/>
          <w:szCs w:val="8"/>
        </w:rPr>
        <w:t xml:space="preserve"> </w:t>
      </w:r>
      <w:r w:rsidRPr="00862C86">
        <w:rPr>
          <w:sz w:val="8"/>
          <w:szCs w:val="8"/>
        </w:rPr>
        <w:t>The U.S. has benefited from immigration in that its population is 72 million higher than it would be but for the enactment of the 1965 Immigration and Nationality Act. 46 The increased population has corresponded with increased racial and ethnic diversity. To illustrate, the proportion of non-Hispanic whites dropped from 84% in 1965 to 62% and, as of 2015, continues to fall, largely because the Hispanic and Asian populations have grown during this time frame from 4% and 1% to 15% and 6%, respectively. 47 Because of lower fertility in the native-born population, a full 88% of future U.S. population growth will be attributable to immigration and the descendants of these immigrants. 48 This, however, places pressure on a country's absorptive capacity to integrate newcomers, especially when the majority of the population is relatively stagnant with respect to both population and economic productivity and fears cultural and economic displacement. 49 For example, enactment of the 1986 Simpson-</w:t>
      </w:r>
      <w:proofErr w:type="spellStart"/>
      <w:r w:rsidRPr="00862C86">
        <w:rPr>
          <w:sz w:val="8"/>
          <w:szCs w:val="8"/>
        </w:rPr>
        <w:t>Mazzoli</w:t>
      </w:r>
      <w:proofErr w:type="spellEnd"/>
      <w:r w:rsidRPr="00862C86">
        <w:rPr>
          <w:sz w:val="8"/>
          <w:szCs w:val="8"/>
        </w:rPr>
        <w:t xml:space="preserve"> Immigration Reform and Control Act, 50 which regularized the status of previously illegal migrants, was facilitated by U.S. economic and population growth, which was 3.5% and 1.7% respectively, under the Reagan Presidency when Islamic fundamentalism and geopolitical</w:t>
      </w:r>
      <w:r w:rsidR="00862C86" w:rsidRPr="00862C86">
        <w:rPr>
          <w:sz w:val="8"/>
          <w:szCs w:val="8"/>
        </w:rPr>
        <w:t xml:space="preserve"> </w:t>
      </w:r>
      <w:r w:rsidRPr="00862C86">
        <w:rPr>
          <w:sz w:val="8"/>
          <w:szCs w:val="8"/>
        </w:rPr>
        <w:t>[*944]</w:t>
      </w:r>
      <w:r w:rsidR="00862C86" w:rsidRPr="00862C86">
        <w:rPr>
          <w:sz w:val="8"/>
          <w:szCs w:val="8"/>
        </w:rPr>
        <w:t xml:space="preserve"> </w:t>
      </w:r>
      <w:r w:rsidRPr="00862C86">
        <w:rPr>
          <w:sz w:val="8"/>
          <w:szCs w:val="8"/>
        </w:rPr>
        <w:t>instability were unheard-of problems to most western citizens. 51 The success of President Trump's populist xenophobia is, in turn, attributable to the fact that economic and population growth in post-financial-crisis America are 1.5% and .75%, respectively, in a period of geopolitical instability and fear of political Islam. 52 Furthermore, compared to other developed nations, the U.S. has very high levels of income inequality as measured by a GINI index of 45.0, 53 and socio-economic intergenerational immobility as evidenced by the fact that between 50% and 60% of Americans' relative income is explained by that of their parents. 54 These are far higher measures of inequality than in the U.S's northern neighbor, Canada, which has been lauded for an altogether more welcoming approach to migrants. 55 That said, unlike Canada, which is surrounded by the U.S. and three major oceans, the U.S. is the destination point of a major migratory route from Central America and Mexico, which explains the unauthorized immigration problem. 56 The 11 million unauthorized immigrants, in conjunction with the fear of Islamic extremism and domestic economic insecurity, are the obvious explanations for domestic disquiet over the issue. Less discussed is how the substantial in-migration of developing-world residents has changed the nation's political culture in a manner that arguably explains much of the backlash that resulted in President Trump's election. This is due to both the</w:t>
      </w:r>
      <w:r w:rsidR="00862C86" w:rsidRPr="00862C86">
        <w:rPr>
          <w:sz w:val="8"/>
          <w:szCs w:val="8"/>
        </w:rPr>
        <w:t xml:space="preserve"> </w:t>
      </w:r>
      <w:r w:rsidRPr="00862C86">
        <w:rPr>
          <w:sz w:val="8"/>
          <w:szCs w:val="8"/>
        </w:rPr>
        <w:t>[*945]</w:t>
      </w:r>
      <w:r w:rsidR="00862C86" w:rsidRPr="00862C86">
        <w:rPr>
          <w:sz w:val="8"/>
          <w:szCs w:val="8"/>
        </w:rPr>
        <w:t xml:space="preserve"> </w:t>
      </w:r>
      <w:r w:rsidRPr="00862C86">
        <w:rPr>
          <w:sz w:val="8"/>
          <w:szCs w:val="8"/>
        </w:rPr>
        <w:t>Immigration and Naturalization Act of 1965 57 and the insufficiently-acknowledged migration incentives that have resulted in development of the above-referenced migration route. The former effectively ended preference for European immigrants and led to a marked uptick in racial minority immigration. 58 The latter is attributable to relatively strong economic performance in the U.S. compared to the economic and political crises that developed in Mexico and Central American in the 1980s. 59 To illustrate the political consequences, if the same proportion of white voters as compared to racial minority voters that voted for Jimmy Carter in his landslide loss to Ronald Reagan in 1980, voted for Barack Obama in 2012, the popular vote tally in the 2012 election would have been in Mitt Romney's favor. 60 Obama won reelection because the white vote fell from nearly 90% of the electorate in 1980 to approximately 73% in 2012 and continues to fall. 61 A full 73% of Asian Americans and 71% of Hispanics, who comprise 4.5% and 10% of the U.S. voting populations respectively, voted for President Obama in the 2012 presidential election. 62 This, in conjunction with the fact that African Americans overwhelmingly vote for the Democratic Party candidate, meant that President Obama was able to win a decisive electoral college victory and earn more than 51%</w:t>
      </w:r>
      <w:r w:rsidR="00862C86" w:rsidRPr="00862C86">
        <w:rPr>
          <w:sz w:val="8"/>
          <w:szCs w:val="8"/>
        </w:rPr>
        <w:t xml:space="preserve"> </w:t>
      </w:r>
      <w:r w:rsidRPr="00862C86">
        <w:rPr>
          <w:sz w:val="8"/>
          <w:szCs w:val="8"/>
        </w:rPr>
        <w:t>[*946]</w:t>
      </w:r>
      <w:r w:rsidR="00862C86" w:rsidRPr="00862C86">
        <w:rPr>
          <w:sz w:val="8"/>
          <w:szCs w:val="8"/>
        </w:rPr>
        <w:t xml:space="preserve"> </w:t>
      </w:r>
      <w:r w:rsidRPr="00862C86">
        <w:rPr>
          <w:sz w:val="8"/>
          <w:szCs w:val="8"/>
        </w:rPr>
        <w:t>of the popular vote while winning only 39% of the white vote. 63 This is a disquieting phenomenon for nativists and conservatives. 64</w:t>
      </w:r>
      <w:r w:rsidR="00075858">
        <w:rPr>
          <w:sz w:val="8"/>
          <w:szCs w:val="8"/>
        </w:rPr>
        <w:t xml:space="preserve"> </w:t>
      </w:r>
      <w:r w:rsidRPr="00862C86">
        <w:rPr>
          <w:sz w:val="14"/>
        </w:rPr>
        <w:t xml:space="preserve">Indeed, although </w:t>
      </w:r>
      <w:r w:rsidRPr="00DD7D4F">
        <w:rPr>
          <w:rStyle w:val="StyleUnderline"/>
          <w:highlight w:val="cyan"/>
        </w:rPr>
        <w:t>much of</w:t>
      </w:r>
      <w:r w:rsidRPr="00862C86">
        <w:rPr>
          <w:sz w:val="14"/>
        </w:rPr>
        <w:t xml:space="preserve"> President </w:t>
      </w:r>
      <w:r w:rsidRPr="00D33A1B">
        <w:rPr>
          <w:rStyle w:val="Emphasis"/>
          <w:highlight w:val="cyan"/>
        </w:rPr>
        <w:t>Trump's support is explained by his</w:t>
      </w:r>
      <w:r w:rsidRPr="00371FB5">
        <w:rPr>
          <w:rStyle w:val="StyleUnderline"/>
        </w:rPr>
        <w:t xml:space="preserve"> demotic characterization of unauthorized immigrants</w:t>
      </w:r>
      <w:r w:rsidRPr="00862C86">
        <w:rPr>
          <w:sz w:val="14"/>
        </w:rPr>
        <w:t xml:space="preserve">, it would be wrong to conclude that this fully explains his decisive </w:t>
      </w:r>
      <w:proofErr w:type="gramStart"/>
      <w:r w:rsidRPr="00862C86">
        <w:rPr>
          <w:sz w:val="14"/>
        </w:rPr>
        <w:t>electoral college</w:t>
      </w:r>
      <w:proofErr w:type="gramEnd"/>
      <w:r w:rsidRPr="00862C86">
        <w:rPr>
          <w:sz w:val="14"/>
        </w:rPr>
        <w:t xml:space="preserve"> win. 65 </w:t>
      </w:r>
      <w:r w:rsidRPr="00371FB5">
        <w:rPr>
          <w:rStyle w:val="StyleUnderline"/>
        </w:rPr>
        <w:t xml:space="preserve">His </w:t>
      </w:r>
      <w:r w:rsidRPr="00D33A1B">
        <w:rPr>
          <w:rStyle w:val="Emphasis"/>
          <w:highlight w:val="cyan"/>
        </w:rPr>
        <w:t>base</w:t>
      </w:r>
      <w:r w:rsidRPr="00371FB5">
        <w:rPr>
          <w:rStyle w:val="StyleUnderline"/>
        </w:rPr>
        <w:t xml:space="preserve"> expressed</w:t>
      </w:r>
      <w:r w:rsidRPr="00862C86">
        <w:rPr>
          <w:sz w:val="14"/>
        </w:rPr>
        <w:t xml:space="preserve"> understandable </w:t>
      </w:r>
      <w:r w:rsidRPr="00D33A1B">
        <w:rPr>
          <w:rStyle w:val="StyleUnderline"/>
          <w:highlight w:val="cyan"/>
        </w:rPr>
        <w:t>disquiet over the</w:t>
      </w:r>
      <w:r w:rsidRPr="00371FB5">
        <w:rPr>
          <w:rStyle w:val="StyleUnderline"/>
        </w:rPr>
        <w:t xml:space="preserve"> previous </w:t>
      </w:r>
      <w:r w:rsidRPr="00D33A1B">
        <w:rPr>
          <w:rStyle w:val="StyleUnderline"/>
          <w:highlight w:val="cyan"/>
        </w:rPr>
        <w:t>failure of both</w:t>
      </w:r>
      <w:r w:rsidRPr="00371FB5">
        <w:rPr>
          <w:rStyle w:val="StyleUnderline"/>
        </w:rPr>
        <w:t xml:space="preserve"> major political </w:t>
      </w:r>
      <w:r w:rsidRPr="00D33A1B">
        <w:rPr>
          <w:rStyle w:val="StyleUnderline"/>
          <w:highlight w:val="cyan"/>
        </w:rPr>
        <w:t>parties to</w:t>
      </w:r>
      <w:r w:rsidRPr="00862C86">
        <w:rPr>
          <w:sz w:val="14"/>
        </w:rPr>
        <w:t xml:space="preserve"> either enhance border security to </w:t>
      </w:r>
      <w:r w:rsidRPr="00371FB5">
        <w:rPr>
          <w:rStyle w:val="StyleUnderline"/>
        </w:rPr>
        <w:t>prevent</w:t>
      </w:r>
      <w:r w:rsidRPr="00862C86">
        <w:rPr>
          <w:sz w:val="14"/>
        </w:rPr>
        <w:t xml:space="preserve"> continued </w:t>
      </w:r>
      <w:r w:rsidRPr="00371FB5">
        <w:rPr>
          <w:rStyle w:val="StyleUnderline"/>
        </w:rPr>
        <w:t xml:space="preserve">unauthorized immigration or </w:t>
      </w:r>
      <w:r w:rsidRPr="00D33A1B">
        <w:rPr>
          <w:rStyle w:val="StyleUnderline"/>
          <w:highlight w:val="cyan"/>
        </w:rPr>
        <w:t>repatriate</w:t>
      </w:r>
      <w:r w:rsidRPr="00862C86">
        <w:rPr>
          <w:sz w:val="14"/>
        </w:rPr>
        <w:t xml:space="preserve"> the undocumented </w:t>
      </w:r>
      <w:r w:rsidRPr="00D33A1B">
        <w:rPr>
          <w:rStyle w:val="StyleUnderline"/>
          <w:highlight w:val="cyan"/>
        </w:rPr>
        <w:t>migrants</w:t>
      </w:r>
      <w:r w:rsidRPr="00862C86">
        <w:rPr>
          <w:sz w:val="14"/>
        </w:rPr>
        <w:t xml:space="preserve"> living in the country. 66 Mass </w:t>
      </w:r>
      <w:r w:rsidRPr="00E7295A">
        <w:rPr>
          <w:rStyle w:val="StyleUnderline"/>
        </w:rPr>
        <w:t xml:space="preserve">migration </w:t>
      </w:r>
      <w:r w:rsidRPr="0066107E">
        <w:rPr>
          <w:rStyle w:val="StyleUnderline"/>
          <w:highlight w:val="cyan"/>
        </w:rPr>
        <w:t>has</w:t>
      </w:r>
      <w:r w:rsidRPr="00E7295A">
        <w:rPr>
          <w:rStyle w:val="StyleUnderline"/>
        </w:rPr>
        <w:t xml:space="preserve"> had </w:t>
      </w:r>
      <w:r w:rsidRPr="0066107E">
        <w:rPr>
          <w:rStyle w:val="Emphasis"/>
          <w:highlight w:val="cyan"/>
        </w:rPr>
        <w:t>serious political repercussions</w:t>
      </w:r>
      <w:r w:rsidRPr="00E7295A">
        <w:rPr>
          <w:rStyle w:val="StyleUnderline"/>
        </w:rPr>
        <w:t xml:space="preserve">. A Pew Research Center </w:t>
      </w:r>
      <w:r w:rsidRPr="0066107E">
        <w:rPr>
          <w:rStyle w:val="Emphasis"/>
          <w:highlight w:val="cyan"/>
        </w:rPr>
        <w:t>study</w:t>
      </w:r>
      <w:r w:rsidRPr="0066107E">
        <w:rPr>
          <w:rStyle w:val="StyleUnderline"/>
          <w:highlight w:val="cyan"/>
        </w:rPr>
        <w:t xml:space="preserve"> finds</w:t>
      </w:r>
      <w:r w:rsidRPr="00E7295A">
        <w:rPr>
          <w:rStyle w:val="StyleUnderline"/>
        </w:rPr>
        <w:t xml:space="preserve"> that </w:t>
      </w:r>
      <w:r w:rsidRPr="0066107E">
        <w:rPr>
          <w:rStyle w:val="Emphasis"/>
          <w:highlight w:val="cyan"/>
        </w:rPr>
        <w:t>half</w:t>
      </w:r>
      <w:r w:rsidRPr="0066107E">
        <w:rPr>
          <w:rStyle w:val="StyleUnderline"/>
          <w:highlight w:val="cyan"/>
        </w:rPr>
        <w:t xml:space="preserve"> of Americans want immigration to be reduced and</w:t>
      </w:r>
      <w:r w:rsidRPr="0066107E">
        <w:rPr>
          <w:rStyle w:val="StyleUnderline"/>
        </w:rPr>
        <w:t xml:space="preserve"> incorrectly </w:t>
      </w:r>
      <w:r w:rsidRPr="0066107E">
        <w:rPr>
          <w:rStyle w:val="StyleUnderline"/>
          <w:highlight w:val="cyan"/>
        </w:rPr>
        <w:t>blame immigrants for</w:t>
      </w:r>
      <w:r w:rsidRPr="00E7295A">
        <w:rPr>
          <w:rStyle w:val="StyleUnderline"/>
        </w:rPr>
        <w:t xml:space="preserve"> a disproportionate share of the nation's crime and economic </w:t>
      </w:r>
      <w:r w:rsidRPr="0066107E">
        <w:rPr>
          <w:rStyle w:val="StyleUnderline"/>
          <w:highlight w:val="cyan"/>
        </w:rPr>
        <w:t>problems</w:t>
      </w:r>
      <w:r w:rsidRPr="00862C86">
        <w:rPr>
          <w:sz w:val="14"/>
        </w:rPr>
        <w:t>. 67 This is in spite of the fact non-immigrants have nearly two and three times the incarceration rate of unauthorized and legal immigrants, respectively. 68 These perceptions vary by immigrants' region of origin, with Americans most likely to hold negative views about immigrants from Latin America and the Middle East. 69 Amid the uproar regarding President</w:t>
      </w:r>
      <w:r w:rsidR="00862C86" w:rsidRPr="00862C86">
        <w:rPr>
          <w:sz w:val="14"/>
        </w:rPr>
        <w:t xml:space="preserve"> </w:t>
      </w:r>
      <w:r w:rsidRPr="00862C86">
        <w:rPr>
          <w:sz w:val="14"/>
        </w:rPr>
        <w:t>[*947]</w:t>
      </w:r>
      <w:r w:rsidR="00862C86" w:rsidRPr="00862C86">
        <w:rPr>
          <w:sz w:val="14"/>
        </w:rPr>
        <w:t xml:space="preserve"> </w:t>
      </w:r>
      <w:r w:rsidRPr="00862C86">
        <w:rPr>
          <w:sz w:val="14"/>
        </w:rPr>
        <w:t>Trump's recent Executive Orders 70 suspending the U.S.'s refugee resettlement program and temporarily banning the entry of individuals from six majority Muslim countries, the political culture has conveniently forgotten how ungenerous the Obama Administration and all rich countries are on this issue. 71 For example, the Obama Administration admitted only 85,000 refugees for the fiscal year ending in September 2016 and planned on admitting only 110,000 for fiscal year 2017, 72 both of which are negligible numbers in view of the scale of the international refugee problem -- e.g. there are an estimated 16 million refugees worldwide 73 and the United States alone is home to approximately 11 million undocumented or illegal economic migrants. 74 The Obama Administration's response to these problems, namely, a refusal to abide by its own "red line" and intervene to stop the Syrian Genocide 75 and a belatedly issued Presidential Executive Order to designate a large subset of undocumented residents as non-deportable, 76 has proven to be both unworkable and counterproductive.</w:t>
      </w:r>
      <w:r w:rsidR="00862C86" w:rsidRPr="00862C86">
        <w:rPr>
          <w:sz w:val="14"/>
        </w:rPr>
        <w:t xml:space="preserve"> </w:t>
      </w:r>
      <w:r w:rsidRPr="00862C86">
        <w:rPr>
          <w:sz w:val="14"/>
        </w:rPr>
        <w:t>The refugee surge that is affecting Jordan, Lebanon, Turkey, and the European Union 77 is most likely caused by the effects of global climate change in conjunction with the political consequences brought about by the American-led invasion of Iraq in 2003 and the Obama Administration's decision to subsequently disengage from the Middle</w:t>
      </w:r>
      <w:r w:rsidR="00862C86" w:rsidRPr="00862C86">
        <w:rPr>
          <w:sz w:val="14"/>
        </w:rPr>
        <w:t xml:space="preserve"> </w:t>
      </w:r>
      <w:r w:rsidRPr="00862C86">
        <w:rPr>
          <w:sz w:val="14"/>
        </w:rPr>
        <w:t>[*948]</w:t>
      </w:r>
      <w:r w:rsidR="00862C86" w:rsidRPr="00862C86">
        <w:rPr>
          <w:sz w:val="14"/>
        </w:rPr>
        <w:t xml:space="preserve"> </w:t>
      </w:r>
      <w:r w:rsidRPr="00862C86">
        <w:rPr>
          <w:sz w:val="14"/>
        </w:rPr>
        <w:t>East. 78 With respect to unauthorized migration to the U.S., the Obama Administration's failure to obtain a bipartisan immigration compromise was largely attributable to the Democratic Party's failure to disentangle the demand for economic migration from the current immigration and naturalization paradigm as well as the Republican Party's reflexive nativism. This resulted in the issuance of an ineffective Executive Order on the issue, which was enjoined by the federal courts 79 and still had the parlous consequence of inciting a backlash on the right that facilitated Trump's election as President.</w:t>
      </w:r>
      <w:r w:rsidR="00862C86" w:rsidRPr="00862C86">
        <w:rPr>
          <w:sz w:val="14"/>
        </w:rPr>
        <w:t xml:space="preserve"> </w:t>
      </w:r>
      <w:r w:rsidRPr="00862C86">
        <w:rPr>
          <w:sz w:val="14"/>
        </w:rPr>
        <w:t xml:space="preserve">How might the federal government have better anticipated and addressed the demand for unauthorized migrants? My argument is that </w:t>
      </w:r>
      <w:r w:rsidRPr="00063C13">
        <w:rPr>
          <w:rStyle w:val="StyleUnderline"/>
        </w:rPr>
        <w:t xml:space="preserve">it could have forthrightly been addressed by a </w:t>
      </w:r>
      <w:r w:rsidRPr="0003666D">
        <w:rPr>
          <w:rStyle w:val="Emphasis"/>
        </w:rPr>
        <w:t xml:space="preserve">proactive </w:t>
      </w:r>
      <w:r w:rsidRPr="0055217A">
        <w:rPr>
          <w:rStyle w:val="Emphasis"/>
          <w:highlight w:val="cyan"/>
        </w:rPr>
        <w:t>temporary residency</w:t>
      </w:r>
      <w:r w:rsidRPr="00063C13">
        <w:rPr>
          <w:rStyle w:val="StyleUnderline"/>
        </w:rPr>
        <w:t xml:space="preserve"> and worker program, used in conjunction with development assistance provision to the sending states</w:t>
      </w:r>
      <w:r w:rsidRPr="00862C86">
        <w:rPr>
          <w:sz w:val="14"/>
        </w:rPr>
        <w:t xml:space="preserve"> of Mexico and Central America. </w:t>
      </w:r>
      <w:r w:rsidRPr="00D363EF">
        <w:rPr>
          <w:rStyle w:val="StyleUnderline"/>
        </w:rPr>
        <w:t xml:space="preserve">This would have minimized the incentives for unauthorized migration, protected guest workers from the perils of undocumented status and </w:t>
      </w:r>
      <w:r w:rsidRPr="00D363EF">
        <w:rPr>
          <w:rStyle w:val="Emphasis"/>
        </w:rPr>
        <w:t>ensured the public</w:t>
      </w:r>
      <w:r w:rsidRPr="00D363EF">
        <w:rPr>
          <w:rStyle w:val="StyleUnderline"/>
        </w:rPr>
        <w:t xml:space="preserve"> that migration-based demographic changes are </w:t>
      </w:r>
      <w:r w:rsidRPr="00D363EF">
        <w:rPr>
          <w:rStyle w:val="Emphasis"/>
        </w:rPr>
        <w:t>legitimate</w:t>
      </w:r>
      <w:r w:rsidRPr="00D363EF">
        <w:rPr>
          <w:rStyle w:val="StyleUnderline"/>
        </w:rPr>
        <w:t>. The fact that neither political party pushed for such a program, all the while refusing to provide for either greater border enforcement or stepped-up deportation, facilitated the current populist backlash</w:t>
      </w:r>
      <w:r w:rsidRPr="00862C86">
        <w:rPr>
          <w:sz w:val="14"/>
        </w:rPr>
        <w:t>.</w:t>
      </w:r>
      <w:r w:rsidR="00075858">
        <w:rPr>
          <w:sz w:val="14"/>
        </w:rPr>
        <w:t xml:space="preserve"> </w:t>
      </w:r>
      <w:r w:rsidRPr="006D73D1">
        <w:rPr>
          <w:sz w:val="8"/>
          <w:szCs w:val="8"/>
        </w:rPr>
        <w:t>Although the U.S. resettles more refugees than any other developed country 80 and has resettled more than 3 million persons since 1975, 81 its expected refugee resettlement number of 50,000 82 this year is relatively minuscule and inadequate in view of the total number of refugees and displaced persons worldwide. The fact that a non-existent threat from Syrian refugees was seized upon by the President to temporarily suspend the U.S. Refugee Assistance Program 83 evidences that the disquiet felt about Islam and unauthorized migration has superimposed itself onto the refugee</w:t>
      </w:r>
      <w:r w:rsidR="006D73D1" w:rsidRPr="006D73D1">
        <w:rPr>
          <w:sz w:val="8"/>
          <w:szCs w:val="8"/>
        </w:rPr>
        <w:t xml:space="preserve"> </w:t>
      </w:r>
      <w:r w:rsidRPr="006D73D1">
        <w:rPr>
          <w:sz w:val="8"/>
          <w:szCs w:val="8"/>
        </w:rPr>
        <w:t>[*949]</w:t>
      </w:r>
      <w:r w:rsidR="006D73D1" w:rsidRPr="006D73D1">
        <w:rPr>
          <w:sz w:val="8"/>
          <w:szCs w:val="8"/>
        </w:rPr>
        <w:t xml:space="preserve"> </w:t>
      </w:r>
      <w:r w:rsidRPr="006D73D1">
        <w:rPr>
          <w:sz w:val="8"/>
          <w:szCs w:val="8"/>
        </w:rPr>
        <w:t>crisis and demands a response. The response, however, should recognize that concerns about migration's consequences are legitimate while allowing for expanded migration so that the U.S. can maintain its moral authority as the world's leading nation and fulfill its obligation to help with the problems confronting international migrants.</w:t>
      </w:r>
      <w:r w:rsidR="006D73D1" w:rsidRPr="006D73D1">
        <w:rPr>
          <w:sz w:val="8"/>
          <w:szCs w:val="8"/>
        </w:rPr>
        <w:t xml:space="preserve"> </w:t>
      </w:r>
      <w:r w:rsidRPr="006D73D1">
        <w:rPr>
          <w:sz w:val="8"/>
          <w:szCs w:val="8"/>
        </w:rPr>
        <w:t>B. U.K. Migration</w:t>
      </w:r>
      <w:r w:rsidR="006D73D1" w:rsidRPr="006D73D1">
        <w:rPr>
          <w:sz w:val="8"/>
          <w:szCs w:val="8"/>
        </w:rPr>
        <w:t xml:space="preserve"> </w:t>
      </w:r>
      <w:proofErr w:type="gramStart"/>
      <w:r w:rsidRPr="006D73D1">
        <w:rPr>
          <w:sz w:val="8"/>
          <w:szCs w:val="8"/>
        </w:rPr>
        <w:t>In</w:t>
      </w:r>
      <w:proofErr w:type="gramEnd"/>
      <w:r w:rsidRPr="006D73D1">
        <w:rPr>
          <w:sz w:val="8"/>
          <w:szCs w:val="8"/>
        </w:rPr>
        <w:t xml:space="preserve"> the U.K, the foreign-born population increased from 3.8 million in 1993 to over 8.7 million in 2015. 84 Anxiety about international migration is especially pronounced because London, which remains the world's financial and cultural center, 85 is the destination of choice for much of the world and is now only 45% white British. 86 European Union (E.U.) expansion has led to marked uptick in migration from poorer E.U. member states such as Poland, Portugal, and Romania. 87 For example, in 2016, on the eve of the Brexit vote, the U.K. received a record 250,000 citizens from other E.U. countries, while U.K.'s outmigration to the rest of the E.U. numbered only 117,000, a net migration of 133,000 that is consistent with the previous two years. 88 In 2016, approximately 3.6 million E.U. citizens resided in the U.K., 89 which is substantially higher than the 1.2 million Britons who reside in the rest of the E.U., 90 and annual total immigration reached a record 650,000 in the run-up to the Brexit vote. 91 Anxiety surrounding</w:t>
      </w:r>
      <w:r w:rsidR="006D73D1" w:rsidRPr="006D73D1">
        <w:rPr>
          <w:sz w:val="8"/>
          <w:szCs w:val="8"/>
        </w:rPr>
        <w:t xml:space="preserve"> </w:t>
      </w:r>
      <w:r w:rsidRPr="006D73D1">
        <w:rPr>
          <w:sz w:val="8"/>
          <w:szCs w:val="8"/>
        </w:rPr>
        <w:t>[*950]</w:t>
      </w:r>
      <w:r w:rsidR="006D73D1" w:rsidRPr="006D73D1">
        <w:rPr>
          <w:sz w:val="8"/>
          <w:szCs w:val="8"/>
        </w:rPr>
        <w:t xml:space="preserve"> </w:t>
      </w:r>
      <w:r w:rsidRPr="006D73D1">
        <w:rPr>
          <w:sz w:val="8"/>
          <w:szCs w:val="8"/>
        </w:rPr>
        <w:t xml:space="preserve">this migration paradigm explains the impetus behind the pro-Brexit vote to withdraw from the E.U. The migration numbers include an increase in the number of asylum seekers seeking refugee status to 41,280, a number that is disproportionately comprised of Iraqi and Iranian </w:t>
      </w:r>
      <w:proofErr w:type="spellStart"/>
      <w:r w:rsidRPr="006D73D1">
        <w:rPr>
          <w:sz w:val="8"/>
          <w:szCs w:val="8"/>
        </w:rPr>
        <w:t>asylees</w:t>
      </w:r>
      <w:proofErr w:type="spellEnd"/>
      <w:r w:rsidRPr="006D73D1">
        <w:rPr>
          <w:sz w:val="8"/>
          <w:szCs w:val="8"/>
        </w:rPr>
        <w:t>. 92 Although net migration to the U.K remains relatively modest, the saliency of the issue, in conjunction with lower economic growth and lower living standards since the 2008-2009 financial crisis, explains not only the Brexit vote but hamstrings negotiations over the terms of Britain's eventual withdrawal from the E.U. 93 Although departure from the E.U. will likely not affect the status of non-Britons already residing legally in the U.K., it will enable the British government to regain some control of its borders because the U.K. will no longer be required to prospectively observe E.U. citizenship rules. However, the reinstatement of national controls must be done in a manner that both respects Britain's national sovereignty and protects the rights of vulnerable international migrants. This will only be forthcoming if the British public is assured that migration will not irrevocably alter the nation's demographic composition, which, in turn, will only be feasible if migrants are admitted on a temporary basis, with a goal toward eventual repatriation.</w:t>
      </w:r>
      <w:r w:rsidR="006D73D1" w:rsidRPr="006D73D1">
        <w:rPr>
          <w:sz w:val="8"/>
          <w:szCs w:val="8"/>
        </w:rPr>
        <w:t xml:space="preserve"> </w:t>
      </w:r>
      <w:r w:rsidRPr="006D73D1">
        <w:rPr>
          <w:sz w:val="8"/>
          <w:szCs w:val="8"/>
        </w:rPr>
        <w:t>C. French Migration</w:t>
      </w:r>
      <w:r w:rsidR="006D73D1" w:rsidRPr="006D73D1">
        <w:rPr>
          <w:sz w:val="8"/>
          <w:szCs w:val="8"/>
        </w:rPr>
        <w:t xml:space="preserve"> </w:t>
      </w:r>
      <w:r w:rsidRPr="006D73D1">
        <w:rPr>
          <w:sz w:val="8"/>
          <w:szCs w:val="8"/>
        </w:rPr>
        <w:t xml:space="preserve">Perhaps no other developed nation has been so systematically traumatized by international migration as France, which has just seen both its major political parties roundly rejected in the first round of the country's presidential election in April 2017 and the extreme right-wing Presidential candidate, Marine Le Pen, succeed to a </w:t>
      </w:r>
      <w:proofErr w:type="spellStart"/>
      <w:r w:rsidRPr="006D73D1">
        <w:rPr>
          <w:sz w:val="8"/>
          <w:szCs w:val="8"/>
        </w:rPr>
        <w:t>run off</w:t>
      </w:r>
      <w:proofErr w:type="spellEnd"/>
      <w:r w:rsidRPr="006D73D1">
        <w:rPr>
          <w:sz w:val="8"/>
          <w:szCs w:val="8"/>
        </w:rPr>
        <w:t xml:space="preserve"> election against the eventual winner, President Emmanuel Macron, whose surprising success also represents a rejection of the political mainstream. 94 France, whose economy and population is of similar size to that of the U.K., suffers from higher unemployment</w:t>
      </w:r>
      <w:r w:rsidR="006D73D1" w:rsidRPr="006D73D1">
        <w:rPr>
          <w:sz w:val="8"/>
          <w:szCs w:val="8"/>
        </w:rPr>
        <w:t xml:space="preserve"> </w:t>
      </w:r>
      <w:r w:rsidRPr="006D73D1">
        <w:rPr>
          <w:sz w:val="8"/>
          <w:szCs w:val="8"/>
        </w:rPr>
        <w:t>[*951]</w:t>
      </w:r>
      <w:r w:rsidR="006D73D1" w:rsidRPr="006D73D1">
        <w:rPr>
          <w:sz w:val="8"/>
          <w:szCs w:val="8"/>
        </w:rPr>
        <w:t xml:space="preserve"> </w:t>
      </w:r>
      <w:r w:rsidRPr="006D73D1">
        <w:rPr>
          <w:sz w:val="8"/>
          <w:szCs w:val="8"/>
        </w:rPr>
        <w:t>and lower economic growth than its cross-Channel neighbor. 95 This is a potent mix for xenophobic authoritarianism. The National Front's slogan of "Two Million Unemployed is Two Million Immigrants Too Many" is paradigmatic. 96 Although France's net migration rate is a moderate 1.1 per 1,000 inhabitants per year, which is substantially below that of the U.S., 97 much of the French disquiet surrounding immigration is not about present immigration trends as much as the demographic consequences of previous decades of immigration, in conjunction with a fear of political Islam and a relatively stagnant domestic economy. President Emmanuel Macron's success requires not only a resuscitation of France's economy and the introduction of labor market reforms to allow for greater social mobility, but also a demonstration that E.U. membership does not inevitably mean loss of border control. This will most likely require France to revisit the E.U. migration rules and adopt a temporary visa program that assures the broader French public that migration does not irrevocably lead to permanent residency and social dislocation.</w:t>
      </w:r>
      <w:r w:rsidR="006D73D1" w:rsidRPr="006D73D1">
        <w:rPr>
          <w:sz w:val="8"/>
          <w:szCs w:val="8"/>
        </w:rPr>
        <w:t xml:space="preserve"> </w:t>
      </w:r>
      <w:r w:rsidRPr="006D73D1">
        <w:rPr>
          <w:sz w:val="8"/>
          <w:szCs w:val="8"/>
        </w:rPr>
        <w:t>D. Canadian Migration</w:t>
      </w:r>
      <w:r w:rsidR="006D73D1" w:rsidRPr="006D73D1">
        <w:rPr>
          <w:sz w:val="8"/>
          <w:szCs w:val="8"/>
        </w:rPr>
        <w:t xml:space="preserve"> </w:t>
      </w:r>
      <w:r w:rsidRPr="006D73D1">
        <w:rPr>
          <w:sz w:val="8"/>
          <w:szCs w:val="8"/>
        </w:rPr>
        <w:t>Canada, unlike the U.S., U.K., and France, has been far more generous to international migrants. To illustrate, Canada's foreign-born population of 20% and its net migration rate of 5.7 per 1,000 residents per year, places it at the top of the developed world regarding these metrics. 98 Moreover, unlike in the U.S. or Western Europe, the dynamics of Canadian democracy protect migrants from political scapegoating and populist xenophobia. All four major</w:t>
      </w:r>
      <w:r w:rsidR="006D73D1" w:rsidRPr="006D73D1">
        <w:rPr>
          <w:sz w:val="8"/>
          <w:szCs w:val="8"/>
        </w:rPr>
        <w:t xml:space="preserve"> </w:t>
      </w:r>
      <w:r w:rsidRPr="006D73D1">
        <w:rPr>
          <w:sz w:val="8"/>
          <w:szCs w:val="8"/>
        </w:rPr>
        <w:t>[*952]</w:t>
      </w:r>
      <w:r w:rsidR="006D73D1" w:rsidRPr="006D73D1">
        <w:rPr>
          <w:sz w:val="8"/>
          <w:szCs w:val="8"/>
        </w:rPr>
        <w:t xml:space="preserve"> </w:t>
      </w:r>
      <w:r w:rsidRPr="006D73D1">
        <w:rPr>
          <w:sz w:val="8"/>
          <w:szCs w:val="8"/>
        </w:rPr>
        <w:t xml:space="preserve">political national parties--the Liberal Party, the Conservative Party, the New Democratic Party, and the Bloc Quebecois--take liberal positions on international migration. 99 The reasons for this are many. First, unlike the U.S. or Western Europe, Canada does not border a developing nation and is therefore not a destination on a major international migration route. 100 This enables it to have greater control than either the U.S. or Western Europe over who crosses its borders and avoid the same level of anti-migrant backlash. Second, Canada's immigrants and </w:t>
      </w:r>
      <w:proofErr w:type="spellStart"/>
      <w:r w:rsidRPr="006D73D1">
        <w:rPr>
          <w:sz w:val="8"/>
          <w:szCs w:val="8"/>
        </w:rPr>
        <w:t>asylees</w:t>
      </w:r>
      <w:proofErr w:type="spellEnd"/>
      <w:r w:rsidRPr="006D73D1">
        <w:rPr>
          <w:sz w:val="8"/>
          <w:szCs w:val="8"/>
        </w:rPr>
        <w:t>, the vast majority of whom are legally admitted, 101 may be eligible for naturalization within only three years 102 and tend to reside in key marginal parliamentary constituencies in urban areas such as Greater Toronto, Montreal, and Vancouver. 103 As a result, immigrants in Canada are more likely to naturalize than those in America 104 and their votes tend to be more sought-after than those of the median voter. 105 That said, native-born Canadians do not have atypically positive attitudes to international migrants. 106 Canada's use of a points system to select immigrants based on their skills and education level belies a claim of</w:t>
      </w:r>
      <w:r w:rsidR="006D73D1" w:rsidRPr="006D73D1">
        <w:rPr>
          <w:sz w:val="8"/>
          <w:szCs w:val="8"/>
        </w:rPr>
        <w:t xml:space="preserve"> </w:t>
      </w:r>
      <w:r w:rsidRPr="006D73D1">
        <w:rPr>
          <w:sz w:val="8"/>
          <w:szCs w:val="8"/>
        </w:rPr>
        <w:t>[*953]</w:t>
      </w:r>
      <w:r w:rsidR="006D73D1" w:rsidRPr="006D73D1">
        <w:rPr>
          <w:sz w:val="8"/>
          <w:szCs w:val="8"/>
        </w:rPr>
        <w:t xml:space="preserve"> </w:t>
      </w:r>
      <w:r w:rsidRPr="006D73D1">
        <w:rPr>
          <w:sz w:val="8"/>
          <w:szCs w:val="8"/>
        </w:rPr>
        <w:t xml:space="preserve">humanitarianism 107 as it exacerbates the brain-drain problem suffered by much of the developing world. 108 Indeed, unlike the U.S, where immigrant children are typically raised in low-education households, </w:t>
      </w:r>
      <w:proofErr w:type="gramStart"/>
      <w:r w:rsidRPr="006D73D1">
        <w:rPr>
          <w:sz w:val="8"/>
          <w:szCs w:val="8"/>
        </w:rPr>
        <w:t>one</w:t>
      </w:r>
      <w:proofErr w:type="gramEnd"/>
      <w:r w:rsidRPr="006D73D1">
        <w:rPr>
          <w:sz w:val="8"/>
          <w:szCs w:val="8"/>
        </w:rPr>
        <w:t>-third of Canada's high-education households have at least one immigrant parent. 109 What also distinguishes Canada from the U.S., the U.K, and France is that social mobility in Canada is substantially higher. 110 For countries such as the U.K, France, and the U.S., between 40 and 50 percent of income inequality is passed on across the generations. 111 For Canada, this number is less than 20 percent. 112 There are many reasons for this discrepancy, including the relative higher status of women, lower levels of social exclusion suffered by the poor and racial minorities, and the affordability and accessibility of quality education. 113 That said, notwithstanding Canada's more generous approach to international migrants, it is altogether too small of a country in view of the size of its labor force to successfully integrate more than a token number of migrants. Although it is a moral beacon to many, its policies, which favor attracting the high-skilled and educated, excludes the most vulnerable displaced persons. Indeed, based on survey evidence, it is unlikely that native-born Canadians would support a substantial uptick in the number of international migrants. 114</w:t>
      </w:r>
      <w:r w:rsidR="006D73D1" w:rsidRPr="006D73D1">
        <w:rPr>
          <w:sz w:val="8"/>
          <w:szCs w:val="8"/>
        </w:rPr>
        <w:t xml:space="preserve"> </w:t>
      </w:r>
      <w:r w:rsidRPr="006D73D1">
        <w:rPr>
          <w:sz w:val="8"/>
          <w:szCs w:val="8"/>
        </w:rPr>
        <w:t>IV. DISTINGUISHING ECONOMIC MIGRANTS AND REFUGEES</w:t>
      </w:r>
      <w:r w:rsidR="006D73D1" w:rsidRPr="006D73D1">
        <w:rPr>
          <w:sz w:val="8"/>
          <w:szCs w:val="8"/>
        </w:rPr>
        <w:t xml:space="preserve"> </w:t>
      </w:r>
      <w:r w:rsidRPr="006D73D1">
        <w:rPr>
          <w:sz w:val="8"/>
          <w:szCs w:val="8"/>
        </w:rPr>
        <w:t>International migrants include economic migrants and refugees. Economic migrants lack protection under the Refugee Convention 115</w:t>
      </w:r>
      <w:r w:rsidR="006D73D1" w:rsidRPr="006D73D1">
        <w:rPr>
          <w:sz w:val="8"/>
          <w:szCs w:val="8"/>
        </w:rPr>
        <w:t xml:space="preserve"> </w:t>
      </w:r>
      <w:r w:rsidRPr="006D73D1">
        <w:rPr>
          <w:sz w:val="8"/>
          <w:szCs w:val="8"/>
        </w:rPr>
        <w:t>[*954]</w:t>
      </w:r>
      <w:r w:rsidR="006D73D1" w:rsidRPr="006D73D1">
        <w:rPr>
          <w:sz w:val="8"/>
          <w:szCs w:val="8"/>
        </w:rPr>
        <w:t xml:space="preserve"> </w:t>
      </w:r>
      <w:r w:rsidRPr="006D73D1">
        <w:rPr>
          <w:sz w:val="8"/>
          <w:szCs w:val="8"/>
        </w:rPr>
        <w:t xml:space="preserve">and are largely absorbed into rich countries as both legal and unauthorized immigrants. Although many economic migrants work on temporary visas, these visas are largely unavailable to unskilled workers because the number of such visas available for unskilled workers is altogether negligible in view of the overall demand, 116 which, in turn, incentivizes unauthorized migration. Refugees, who are protected under the Refugee Convention, are entitled to file asylum claims in developed nations. 117 The rich-world's concern for refugees, however, is altogether inadequate in view of refugee needs and the fact that most refugees are either internally displaced 118 or forced, for practical reasons, to migrate to unwelcoming developing nations as is the case with most Syrian, Eritrean, Somali and </w:t>
      </w:r>
      <w:proofErr w:type="spellStart"/>
      <w:r w:rsidRPr="006D73D1">
        <w:rPr>
          <w:sz w:val="8"/>
          <w:szCs w:val="8"/>
        </w:rPr>
        <w:t>Rohingya</w:t>
      </w:r>
      <w:proofErr w:type="spellEnd"/>
      <w:r w:rsidRPr="006D73D1">
        <w:rPr>
          <w:sz w:val="8"/>
          <w:szCs w:val="8"/>
        </w:rPr>
        <w:t xml:space="preserve"> refugees. 119</w:t>
      </w:r>
      <w:r w:rsidR="00075858">
        <w:rPr>
          <w:sz w:val="8"/>
          <w:szCs w:val="8"/>
        </w:rPr>
        <w:t xml:space="preserve"> </w:t>
      </w:r>
      <w:r w:rsidRPr="006D73D1">
        <w:rPr>
          <w:sz w:val="14"/>
        </w:rPr>
        <w:t>A. Economic Migrants</w:t>
      </w:r>
      <w:r w:rsidR="006D73D1" w:rsidRPr="006D73D1">
        <w:rPr>
          <w:sz w:val="14"/>
        </w:rPr>
        <w:t xml:space="preserve"> </w:t>
      </w:r>
      <w:proofErr w:type="gramStart"/>
      <w:r w:rsidRPr="006D73D1">
        <w:rPr>
          <w:sz w:val="14"/>
        </w:rPr>
        <w:t>The</w:t>
      </w:r>
      <w:proofErr w:type="gramEnd"/>
      <w:r w:rsidRPr="006D73D1">
        <w:rPr>
          <w:sz w:val="14"/>
        </w:rPr>
        <w:t xml:space="preserve"> international community does not recognize a moral imperative to provide sanctuary for economic migrants. Refugees are entitled to claim protection under the Refugee Convention while economic migrants are excludable and deportable under international law, because there is no entitlement for migrants to seek asylum based on economic need. That said, the vast majority of global migration is attributable to people seeking to improve their quality of life. 120 </w:t>
      </w:r>
      <w:r w:rsidRPr="00353A4F">
        <w:rPr>
          <w:rStyle w:val="StyleUnderline"/>
        </w:rPr>
        <w:t>Although economic migration</w:t>
      </w:r>
      <w:r w:rsidRPr="006D73D1">
        <w:rPr>
          <w:sz w:val="14"/>
        </w:rPr>
        <w:t xml:space="preserve"> is understandable in that it </w:t>
      </w:r>
      <w:r w:rsidRPr="00353A4F">
        <w:rPr>
          <w:rStyle w:val="StyleUnderline"/>
        </w:rPr>
        <w:t>provides obvious material benefits</w:t>
      </w:r>
      <w:r w:rsidRPr="006D73D1">
        <w:rPr>
          <w:sz w:val="14"/>
        </w:rPr>
        <w:t xml:space="preserve"> to migrants, </w:t>
      </w:r>
      <w:r w:rsidRPr="00353A4F">
        <w:rPr>
          <w:rStyle w:val="StyleUnderline"/>
        </w:rPr>
        <w:t>it imposes costs on the receiving countries and can, if not properly regulated, undermine social cohesion and increase racial and ethnic polarization</w:t>
      </w:r>
      <w:r w:rsidRPr="006D73D1">
        <w:rPr>
          <w:sz w:val="14"/>
        </w:rPr>
        <w:t>. 121 As such, developed countries must evaluate economic migration not only based on concern for the migrants themselves, but also for their own citizens who struggle with the consequences of globalization and deserve a hearing as to migration-</w:t>
      </w:r>
      <w:proofErr w:type="spellStart"/>
      <w:r w:rsidRPr="006D73D1">
        <w:rPr>
          <w:sz w:val="14"/>
        </w:rPr>
        <w:t>basedcultural</w:t>
      </w:r>
      <w:proofErr w:type="spellEnd"/>
      <w:r w:rsidRPr="006D73D1">
        <w:rPr>
          <w:sz w:val="14"/>
        </w:rPr>
        <w:t xml:space="preserve"> and economic changes. Accordingly, my proposal is </w:t>
      </w:r>
      <w:r w:rsidRPr="00353A4F">
        <w:rPr>
          <w:rStyle w:val="StyleUnderline"/>
        </w:rPr>
        <w:t>to recognize the economic benefits of migration to both the receiving states and the migrants themselves and to allow for broader acceptance of economic migration by means</w:t>
      </w:r>
      <w:r w:rsidR="006D73D1" w:rsidRPr="006D73D1">
        <w:rPr>
          <w:sz w:val="14"/>
        </w:rPr>
        <w:t xml:space="preserve"> </w:t>
      </w:r>
      <w:r w:rsidRPr="006D73D1">
        <w:rPr>
          <w:sz w:val="14"/>
        </w:rPr>
        <w:t>[*955]</w:t>
      </w:r>
      <w:r w:rsidR="006D73D1" w:rsidRPr="006D73D1">
        <w:rPr>
          <w:sz w:val="14"/>
        </w:rPr>
        <w:t xml:space="preserve"> </w:t>
      </w:r>
      <w:r w:rsidRPr="00D43313">
        <w:rPr>
          <w:rStyle w:val="StyleUnderline"/>
        </w:rPr>
        <w:t>of an expanded guest worker and temporary residency program</w:t>
      </w:r>
      <w:r w:rsidRPr="006D73D1">
        <w:rPr>
          <w:sz w:val="14"/>
        </w:rPr>
        <w:t xml:space="preserve">. This </w:t>
      </w:r>
      <w:r w:rsidRPr="00D43313">
        <w:rPr>
          <w:rStyle w:val="StyleUnderline"/>
        </w:rPr>
        <w:t xml:space="preserve">would allow migrants to legally reside and work productively, while </w:t>
      </w:r>
      <w:r w:rsidRPr="00D363EF">
        <w:rPr>
          <w:rStyle w:val="Emphasis"/>
          <w:highlight w:val="cyan"/>
        </w:rPr>
        <w:t>assuring the native-born population</w:t>
      </w:r>
      <w:r w:rsidRPr="00D363EF">
        <w:rPr>
          <w:rStyle w:val="StyleUnderline"/>
          <w:highlight w:val="cyan"/>
        </w:rPr>
        <w:t xml:space="preserve"> that</w:t>
      </w:r>
      <w:r w:rsidRPr="00D43313">
        <w:rPr>
          <w:rStyle w:val="StyleUnderline"/>
        </w:rPr>
        <w:t xml:space="preserve"> these </w:t>
      </w:r>
      <w:r w:rsidRPr="00D363EF">
        <w:rPr>
          <w:rStyle w:val="StyleUnderline"/>
          <w:highlight w:val="cyan"/>
        </w:rPr>
        <w:t xml:space="preserve">migrants will </w:t>
      </w:r>
      <w:r w:rsidRPr="00D363EF">
        <w:rPr>
          <w:rStyle w:val="Emphasis"/>
          <w:highlight w:val="cyan"/>
        </w:rPr>
        <w:t>neither access government services in perpetuity, nor naturalize and change the political culture</w:t>
      </w:r>
      <w:r w:rsidRPr="006D73D1">
        <w:rPr>
          <w:sz w:val="14"/>
        </w:rPr>
        <w:t>.</w:t>
      </w:r>
      <w:r w:rsidR="006D73D1" w:rsidRPr="006D73D1">
        <w:rPr>
          <w:sz w:val="14"/>
        </w:rPr>
        <w:t xml:space="preserve"> </w:t>
      </w:r>
      <w:r w:rsidRPr="00D43313">
        <w:rPr>
          <w:rStyle w:val="StyleUnderline"/>
        </w:rPr>
        <w:t xml:space="preserve">Most importantly, it </w:t>
      </w:r>
      <w:r w:rsidRPr="00B742AB">
        <w:rPr>
          <w:rStyle w:val="StyleUnderline"/>
          <w:highlight w:val="cyan"/>
        </w:rPr>
        <w:t>protects</w:t>
      </w:r>
      <w:r w:rsidRPr="00D43313">
        <w:rPr>
          <w:rStyle w:val="StyleUnderline"/>
        </w:rPr>
        <w:t xml:space="preserve"> these migrants </w:t>
      </w:r>
      <w:r w:rsidRPr="00B742AB">
        <w:rPr>
          <w:rStyle w:val="StyleUnderline"/>
          <w:highlight w:val="cyan"/>
        </w:rPr>
        <w:t>from</w:t>
      </w:r>
      <w:r w:rsidRPr="00D43313">
        <w:rPr>
          <w:rStyle w:val="StyleUnderline"/>
        </w:rPr>
        <w:t xml:space="preserve"> the </w:t>
      </w:r>
      <w:r w:rsidRPr="00D43313">
        <w:rPr>
          <w:rStyle w:val="Emphasis"/>
        </w:rPr>
        <w:t>stigma</w:t>
      </w:r>
      <w:r w:rsidRPr="00D43313">
        <w:rPr>
          <w:rStyle w:val="StyleUnderline"/>
        </w:rPr>
        <w:t xml:space="preserve"> of illegality that </w:t>
      </w:r>
      <w:r w:rsidRPr="00D43313">
        <w:rPr>
          <w:rStyle w:val="Emphasis"/>
        </w:rPr>
        <w:t xml:space="preserve">facilitates </w:t>
      </w:r>
      <w:r w:rsidRPr="00B742AB">
        <w:rPr>
          <w:rStyle w:val="Emphasis"/>
          <w:highlight w:val="cyan"/>
        </w:rPr>
        <w:t>a backlash</w:t>
      </w:r>
      <w:r w:rsidRPr="00D43313">
        <w:rPr>
          <w:rStyle w:val="StyleUnderline"/>
        </w:rPr>
        <w:t xml:space="preserve"> against their presence, which both isolates them and facilitates their exploitation by unscrupulous employers and human traffickers</w:t>
      </w:r>
      <w:r w:rsidRPr="006D73D1">
        <w:rPr>
          <w:sz w:val="14"/>
        </w:rPr>
        <w:t xml:space="preserve">. </w:t>
      </w:r>
      <w:r w:rsidRPr="006D73D1">
        <w:rPr>
          <w:sz w:val="8"/>
          <w:szCs w:val="8"/>
        </w:rPr>
        <w:t>122 Although economic migrants lack the treaty and customary international law protections offered to refugees, the lack of international protection offered economic migrants is clearly an outdated relic. Although most economic migrants are currently absorbed into first-world societies by means of immigration and naturalization policies, that are altogether inadequate in light of the migration demand and the economic need for migrants in much of the developed world. Furthermore, in view of the population explosion that is expected in Africa, the Middle East and other regions of the global south, 123 migration demand will only increase over time. 124 Rich countries such as the U.S. have a choice. They can continue with the status quo, which means that the unauthorized migration problem will grow and remain unaddressed. This, in turn, will make President Trump's campaign proposal to build a wall on the Mexican border, over time, a relatively benign border security measure in a country that will have adopted a fortress-like mentality to exclude the outside world. To paraphrase the great French diplomat Talleyrand, this would be "worse than a crime. It [would be] a blunder." 125 The U.S. can encourage other rich countries to avoid this dystopia by recognizing and addressing the migration demand by means of a much-expanded temporary worker and</w:t>
      </w:r>
      <w:r w:rsidR="006D73D1" w:rsidRPr="006D73D1">
        <w:rPr>
          <w:sz w:val="8"/>
          <w:szCs w:val="8"/>
        </w:rPr>
        <w:t xml:space="preserve"> </w:t>
      </w:r>
      <w:r w:rsidRPr="006D73D1">
        <w:rPr>
          <w:sz w:val="8"/>
          <w:szCs w:val="8"/>
        </w:rPr>
        <w:t>[*956]</w:t>
      </w:r>
      <w:r w:rsidR="006D73D1" w:rsidRPr="006D73D1">
        <w:rPr>
          <w:sz w:val="8"/>
          <w:szCs w:val="8"/>
        </w:rPr>
        <w:t xml:space="preserve"> </w:t>
      </w:r>
      <w:r w:rsidRPr="006D73D1">
        <w:rPr>
          <w:sz w:val="8"/>
          <w:szCs w:val="8"/>
        </w:rPr>
        <w:t>residency program that allows migrants the opportunity to legally improve their living standards in developed-world countries on a temporary basis so that their skills and purchasing power are not forever lost to their countries of origin. I would advocate expanding the current number of 600,000 annual temporary work visas to 2-3 million per year and account for this by reducing the number of permanent residency green cards from the current one million per year to a negligible number. Those 2-3 million temporary visas are to be issued to both skilled and unskilled workers for a period of up to five years and the visa holders are to be given access to private sector jobs in the U.S. economy on terms that are equal with U.S. citizens. The visas, which are to be first offered to economic migrants currently working and living illegally in the U.S., are to be issued with strict conditions that visa holders are expected to repatriate at the end of the visa term unless good cause can be shown for one-year extensions.</w:t>
      </w:r>
      <w:r w:rsidR="006D73D1" w:rsidRPr="006D73D1">
        <w:rPr>
          <w:sz w:val="8"/>
          <w:szCs w:val="8"/>
        </w:rPr>
        <w:t xml:space="preserve"> </w:t>
      </w:r>
      <w:r w:rsidRPr="006D73D1">
        <w:rPr>
          <w:sz w:val="8"/>
          <w:szCs w:val="8"/>
        </w:rPr>
        <w:t>B. Refugees</w:t>
      </w:r>
      <w:r w:rsidR="006D73D1" w:rsidRPr="006D73D1">
        <w:rPr>
          <w:sz w:val="8"/>
          <w:szCs w:val="8"/>
        </w:rPr>
        <w:t xml:space="preserve"> </w:t>
      </w:r>
      <w:r w:rsidRPr="006D73D1">
        <w:rPr>
          <w:sz w:val="8"/>
          <w:szCs w:val="8"/>
        </w:rPr>
        <w:t>The 1951 Refugee Convention defines a refugee as a person who,</w:t>
      </w:r>
      <w:r w:rsidR="006D73D1" w:rsidRPr="006D73D1">
        <w:rPr>
          <w:sz w:val="8"/>
          <w:szCs w:val="8"/>
        </w:rPr>
        <w:t xml:space="preserve"> </w:t>
      </w:r>
      <w:r w:rsidRPr="006D73D1">
        <w:rPr>
          <w:sz w:val="8"/>
          <w:szCs w:val="8"/>
        </w:rPr>
        <w:t>owing to well-founded fear of being persecuted for reasons of race, religion, nationality, membership of a particular social group or political opinion, is outside the country of his nationality and is unable or, owing to such fear, is unwilling to avail himself of the protection of that country; or who, not having a nationality and being outside the country of his former habitual residence as a result of such events, is unable or, owing to such fear, is unwilling to return to it. 126</w:t>
      </w:r>
      <w:r w:rsidR="006D73D1" w:rsidRPr="006D73D1">
        <w:rPr>
          <w:sz w:val="8"/>
          <w:szCs w:val="8"/>
        </w:rPr>
        <w:t xml:space="preserve"> </w:t>
      </w:r>
      <w:r w:rsidRPr="006D73D1">
        <w:rPr>
          <w:sz w:val="8"/>
          <w:szCs w:val="8"/>
        </w:rPr>
        <w:t xml:space="preserve">Internally Displaced Persons are those who have been forced to flee their homes for the same reasons as refugees, but remain in their own country and have not crossed an international border. 127 To illustrate the difference, there are currently 22.5 million refugees and 65.6 million displaced persons worldwide. 128 Of the 22.5 million </w:t>
      </w:r>
      <w:proofErr w:type="spellStart"/>
      <w:r w:rsidRPr="006D73D1">
        <w:rPr>
          <w:sz w:val="8"/>
          <w:szCs w:val="8"/>
        </w:rPr>
        <w:t>refugess</w:t>
      </w:r>
      <w:proofErr w:type="spellEnd"/>
      <w:r w:rsidRPr="006D73D1">
        <w:rPr>
          <w:sz w:val="8"/>
          <w:szCs w:val="8"/>
        </w:rPr>
        <w:t xml:space="preserve"> that do cross international frontiers, the vast majority move to developing nations of the global south 129 with only 3.2 million</w:t>
      </w:r>
      <w:r w:rsidR="006D73D1" w:rsidRPr="006D73D1">
        <w:rPr>
          <w:sz w:val="8"/>
          <w:szCs w:val="8"/>
        </w:rPr>
        <w:t xml:space="preserve"> </w:t>
      </w:r>
      <w:r w:rsidRPr="006D73D1">
        <w:rPr>
          <w:sz w:val="8"/>
          <w:szCs w:val="8"/>
        </w:rPr>
        <w:t>[*957]</w:t>
      </w:r>
      <w:r w:rsidR="006D73D1" w:rsidRPr="006D73D1">
        <w:rPr>
          <w:sz w:val="8"/>
          <w:szCs w:val="8"/>
        </w:rPr>
        <w:t xml:space="preserve"> </w:t>
      </w:r>
      <w:r w:rsidRPr="006D73D1">
        <w:rPr>
          <w:sz w:val="8"/>
          <w:szCs w:val="8"/>
        </w:rPr>
        <w:t xml:space="preserve">awaiting asylum claims in developed first-world nations 130 This means that 86 percent of refugees under the UNHCR's mandate 131 currently reside in low to moderate income countries close to conflict areas. 132 The Refugee Convention requires signatory countries to, among other things, provide refugees with identification and travel papers, offer them the possibility of assimilation and naturalization, and most importantly, not </w:t>
      </w:r>
      <w:proofErr w:type="spellStart"/>
      <w:r w:rsidRPr="006D73D1">
        <w:rPr>
          <w:sz w:val="8"/>
          <w:szCs w:val="8"/>
        </w:rPr>
        <w:t>refoule</w:t>
      </w:r>
      <w:proofErr w:type="spellEnd"/>
      <w:r w:rsidRPr="006D73D1">
        <w:rPr>
          <w:sz w:val="8"/>
          <w:szCs w:val="8"/>
        </w:rPr>
        <w:t xml:space="preserve"> or forcibly return refugees to the country where they "would be threatened on account of . . . race, religion, nationality, membership of a particular social group[,] or political opinion". 133 Although developing-world nations typically fall short of the obligation to allow refugees the opportunity to assimilate and naturalize, 134 all signatories to the Refugee Convention are bound by the obligation of non-</w:t>
      </w:r>
      <w:proofErr w:type="spellStart"/>
      <w:r w:rsidRPr="006D73D1">
        <w:rPr>
          <w:sz w:val="8"/>
          <w:szCs w:val="8"/>
        </w:rPr>
        <w:t>refoulement</w:t>
      </w:r>
      <w:proofErr w:type="spellEnd"/>
      <w:r w:rsidRPr="006D73D1">
        <w:rPr>
          <w:sz w:val="8"/>
          <w:szCs w:val="8"/>
        </w:rPr>
        <w:t xml:space="preserve"> while the circumstances giving rise to refugee status continue. 135 The U.S. and other developed countries abide by this requirement largely because the refugees granted asylum into their jurisdictions are typically granted permanent residency with a means of subsequent naturalization. 136</w:t>
      </w:r>
      <w:r w:rsidR="006D73D1" w:rsidRPr="006D73D1">
        <w:rPr>
          <w:sz w:val="8"/>
          <w:szCs w:val="8"/>
        </w:rPr>
        <w:t xml:space="preserve"> </w:t>
      </w:r>
      <w:r w:rsidRPr="006D73D1">
        <w:rPr>
          <w:sz w:val="8"/>
          <w:szCs w:val="8"/>
        </w:rPr>
        <w:t>[*958]</w:t>
      </w:r>
      <w:r w:rsidR="006D73D1" w:rsidRPr="006D73D1">
        <w:rPr>
          <w:sz w:val="8"/>
          <w:szCs w:val="8"/>
        </w:rPr>
        <w:t xml:space="preserve"> </w:t>
      </w:r>
      <w:proofErr w:type="gramStart"/>
      <w:r w:rsidRPr="006D73D1">
        <w:rPr>
          <w:sz w:val="8"/>
          <w:szCs w:val="8"/>
        </w:rPr>
        <w:t>This</w:t>
      </w:r>
      <w:proofErr w:type="gramEnd"/>
      <w:r w:rsidRPr="006D73D1">
        <w:rPr>
          <w:sz w:val="8"/>
          <w:szCs w:val="8"/>
        </w:rPr>
        <w:t xml:space="preserve"> whole scheme is problematic. First, although developed countries like the U.S. do abide by the Refugee Convention's requirements of assimilation, naturalization, and non-</w:t>
      </w:r>
      <w:proofErr w:type="spellStart"/>
      <w:r w:rsidRPr="006D73D1">
        <w:rPr>
          <w:sz w:val="8"/>
          <w:szCs w:val="8"/>
        </w:rPr>
        <w:t>refoulement</w:t>
      </w:r>
      <w:proofErr w:type="spellEnd"/>
      <w:r w:rsidRPr="006D73D1">
        <w:rPr>
          <w:sz w:val="8"/>
          <w:szCs w:val="8"/>
        </w:rPr>
        <w:t>, this is, by implication, premised upon doing the utmost to exclude refugees from their jurisdictions. 137 As Hathaway and Neve have written:</w:t>
      </w:r>
      <w:r w:rsidR="006D73D1" w:rsidRPr="006D73D1">
        <w:rPr>
          <w:sz w:val="8"/>
          <w:szCs w:val="8"/>
        </w:rPr>
        <w:t xml:space="preserve"> </w:t>
      </w:r>
      <w:r w:rsidRPr="006D73D1">
        <w:rPr>
          <w:sz w:val="8"/>
          <w:szCs w:val="8"/>
        </w:rPr>
        <w:t>Even though international law presently requires no more than the provision of rights-regarding temporary protection, Northern states, in law or in practice, have historically afforded refugees permanent status. As the interest-convergence between refugees and developed countries has disappeared, Northern states have sought to avoid the arrival of refugees by adopting policies of external deterrence. Because developed states have the logistical capacity to prevent the arrival of many, and sometimes most, refugees, they have been able to implement non-entrée practices that prevent refugees from even reaching their frontiers. Since legal duties arise only once refugees successfully access a state's jurisdiction, non-entrée practices are a relatively invisible, and hence politically expedient, means to ensure that refugees are never in a position to assert their legal right to protection. 138</w:t>
      </w:r>
      <w:r w:rsidR="006D73D1" w:rsidRPr="006D73D1">
        <w:rPr>
          <w:sz w:val="8"/>
          <w:szCs w:val="8"/>
        </w:rPr>
        <w:t xml:space="preserve"> </w:t>
      </w:r>
      <w:r w:rsidRPr="006D73D1">
        <w:rPr>
          <w:sz w:val="8"/>
          <w:szCs w:val="8"/>
        </w:rPr>
        <w:t>Developed countries effectively prevent refugees from being able to file refugee claims. Hathaway and Neve write as follows:</w:t>
      </w:r>
      <w:r w:rsidR="006D73D1" w:rsidRPr="006D73D1">
        <w:rPr>
          <w:sz w:val="8"/>
          <w:szCs w:val="8"/>
        </w:rPr>
        <w:t xml:space="preserve"> </w:t>
      </w:r>
      <w:r w:rsidRPr="006D73D1">
        <w:rPr>
          <w:sz w:val="8"/>
          <w:szCs w:val="8"/>
        </w:rPr>
        <w:t>Specifically, most Northern states impose a visa requirement on the nationals of refugee-producing states, and penalize airlines and other transportation companies for bringing unauthorized refugees into their territories. By refusing to grant visas for the purpose of making a claim to asylum, Northern countries have been able to insulate themselves from many potential claimants of refugee status. The United Nations High Commissioner for Refugees (UNHCR) has expressed concern that visas are a serious obstacle to the admission to protection of refugees, and may in some instances</w:t>
      </w:r>
      <w:r w:rsidR="006D73D1" w:rsidRPr="006D73D1">
        <w:rPr>
          <w:sz w:val="8"/>
          <w:szCs w:val="8"/>
        </w:rPr>
        <w:t xml:space="preserve"> </w:t>
      </w:r>
      <w:r w:rsidRPr="006D73D1">
        <w:rPr>
          <w:sz w:val="8"/>
          <w:szCs w:val="8"/>
        </w:rPr>
        <w:t>[*959]</w:t>
      </w:r>
      <w:r w:rsidR="006D73D1" w:rsidRPr="006D73D1">
        <w:rPr>
          <w:sz w:val="8"/>
          <w:szCs w:val="8"/>
        </w:rPr>
        <w:t xml:space="preserve"> </w:t>
      </w:r>
      <w:r w:rsidRPr="006D73D1">
        <w:rPr>
          <w:sz w:val="8"/>
          <w:szCs w:val="8"/>
        </w:rPr>
        <w:t xml:space="preserve">put refugees at serious risk of </w:t>
      </w:r>
      <w:proofErr w:type="spellStart"/>
      <w:r w:rsidRPr="006D73D1">
        <w:rPr>
          <w:sz w:val="8"/>
          <w:szCs w:val="8"/>
        </w:rPr>
        <w:t>refoluement</w:t>
      </w:r>
      <w:proofErr w:type="spellEnd"/>
      <w:r w:rsidRPr="006D73D1">
        <w:rPr>
          <w:sz w:val="8"/>
          <w:szCs w:val="8"/>
        </w:rPr>
        <w:t>, that is, of return to the country in which they assert they will be at risk of grave harm. 139</w:t>
      </w:r>
      <w:r w:rsidR="006D73D1" w:rsidRPr="006D73D1">
        <w:rPr>
          <w:sz w:val="8"/>
          <w:szCs w:val="8"/>
        </w:rPr>
        <w:t xml:space="preserve"> </w:t>
      </w:r>
      <w:r w:rsidRPr="006D73D1">
        <w:rPr>
          <w:sz w:val="8"/>
          <w:szCs w:val="8"/>
        </w:rPr>
        <w:t>Resistance to honoring duties owed to refugees follows from a growing concern about migration-based demographic changes. 140 Hathaway and Neve explain that "the legal right of refugees to [evade typical] immigration control rules means that persons not of a state's choosing [can] effectively be entitled to [permanently] join its community" and effectuate permanent demographic changes. 141 This, in societies like the U.S. that have "a tradition of equating refugee status with the right to remain permanently . . . ," leads to fear of widespread and undesired social change. 142 Moreover, "even in those Northern states that have a long tradition of receiving immigrants, there is concern about the non-selective nature of the duty to admit refugees." 143 This is a problem not limited to the rich countries of the global north. 144 Many East Asian states, "including Brunei, China, Japan, and Malaysia, are preoccupied with avoiding the arrival of refugees of distinct cultural or ethnic backgrounds." 145 This presents refugee advocates with the reality that refugee admission consistent with the Refugee Convention's purposes and global refugee needs, requires eventual repatriation to address the legitimate concerns about unconsented to cultural change in receiving states. 146 Hathaway and Neve write:</w:t>
      </w:r>
      <w:r w:rsidR="006D73D1" w:rsidRPr="006D73D1">
        <w:rPr>
          <w:sz w:val="8"/>
          <w:szCs w:val="8"/>
        </w:rPr>
        <w:t xml:space="preserve"> </w:t>
      </w:r>
      <w:r w:rsidRPr="006D73D1">
        <w:rPr>
          <w:sz w:val="8"/>
          <w:szCs w:val="8"/>
        </w:rPr>
        <w:t>[</w:t>
      </w:r>
      <w:proofErr w:type="spellStart"/>
      <w:r w:rsidRPr="006D73D1">
        <w:rPr>
          <w:sz w:val="8"/>
          <w:szCs w:val="8"/>
        </w:rPr>
        <w:t>i</w:t>
      </w:r>
      <w:proofErr w:type="spellEnd"/>
      <w:r w:rsidRPr="006D73D1">
        <w:rPr>
          <w:sz w:val="8"/>
          <w:szCs w:val="8"/>
        </w:rPr>
        <w:t>]t is presently politically unwise to insist that states permanently enfranchise all refugees. Such a stance holds refugees hostage to a major project of social transformation. We need instead to accommodate the need of refugees to flee with the prevalence of often narrow understandings of community inspired by the rise of ethnic nationalism and the demise of the Cold War interest-convergence. This accommodation will clearly not amount to a complete recognition of the right of the present inhabitants of states to exclude all outsiders. Yet the terms upon which refugees enter</w:t>
      </w:r>
      <w:r w:rsidR="006D73D1" w:rsidRPr="006D73D1">
        <w:rPr>
          <w:sz w:val="8"/>
          <w:szCs w:val="8"/>
        </w:rPr>
        <w:t xml:space="preserve"> </w:t>
      </w:r>
      <w:r w:rsidRPr="006D73D1">
        <w:rPr>
          <w:sz w:val="8"/>
          <w:szCs w:val="8"/>
        </w:rPr>
        <w:t>[*960]</w:t>
      </w:r>
      <w:r w:rsidR="006D73D1" w:rsidRPr="006D73D1">
        <w:rPr>
          <w:sz w:val="8"/>
          <w:szCs w:val="8"/>
        </w:rPr>
        <w:t xml:space="preserve"> </w:t>
      </w:r>
      <w:r w:rsidRPr="006D73D1">
        <w:rPr>
          <w:sz w:val="8"/>
          <w:szCs w:val="8"/>
        </w:rPr>
        <w:t>a foreign state could be qualified to prevent refugees from becoming pawns in the internal struggles of asylum states over the meaning of community. In particular, a solid and dependable system of refugee protection need not have any enduring impact on the receiving state's communal self-definition. It could instead be oriented to ensuring that, at least in most cases, refugees ultimately repatriate to their own country when conditions permit. 147</w:t>
      </w:r>
      <w:r w:rsidR="006D73D1" w:rsidRPr="006D73D1">
        <w:rPr>
          <w:sz w:val="8"/>
          <w:szCs w:val="8"/>
        </w:rPr>
        <w:t xml:space="preserve"> </w:t>
      </w:r>
      <w:r w:rsidRPr="006D73D1">
        <w:rPr>
          <w:sz w:val="8"/>
          <w:szCs w:val="8"/>
        </w:rPr>
        <w:t xml:space="preserve">This is not to heartlessly violate the international law against </w:t>
      </w:r>
      <w:proofErr w:type="spellStart"/>
      <w:r w:rsidRPr="006D73D1">
        <w:rPr>
          <w:sz w:val="8"/>
          <w:szCs w:val="8"/>
        </w:rPr>
        <w:t>refoulement</w:t>
      </w:r>
      <w:proofErr w:type="spellEnd"/>
      <w:r w:rsidRPr="006D73D1">
        <w:rPr>
          <w:sz w:val="8"/>
          <w:szCs w:val="8"/>
        </w:rPr>
        <w:t>. Rather:</w:t>
      </w:r>
      <w:r w:rsidR="006D73D1" w:rsidRPr="006D73D1">
        <w:rPr>
          <w:sz w:val="8"/>
          <w:szCs w:val="8"/>
        </w:rPr>
        <w:t xml:space="preserve"> </w:t>
      </w:r>
      <w:r w:rsidRPr="006D73D1">
        <w:rPr>
          <w:sz w:val="8"/>
          <w:szCs w:val="8"/>
        </w:rPr>
        <w:t>temporary protection can be structured in a way that recognizes and protects core human rights, encourages self-reliance, and preserves the social, political, and cultural identity of the refugee community. If return is made practicable by an empowering system of repatriation aid and development assistance, the solution-oriented protection system we propose has the potential to renew asylum capacity regularly. As a reasonable and principled compromise between the needs of refugees and the migration control objectives of host governments, temporary protection will encourage states to live up to their international protection responsibilities, rather than avoid them.</w:t>
      </w:r>
      <w:r w:rsidR="00075858">
        <w:rPr>
          <w:sz w:val="8"/>
          <w:szCs w:val="8"/>
        </w:rPr>
        <w:t xml:space="preserve"> </w:t>
      </w:r>
      <w:r w:rsidRPr="006C4D96">
        <w:rPr>
          <w:rStyle w:val="StyleUnderline"/>
        </w:rPr>
        <w:t>This is because the repatriation of most</w:t>
      </w:r>
      <w:r w:rsidRPr="006D73D1">
        <w:rPr>
          <w:sz w:val="14"/>
        </w:rPr>
        <w:t xml:space="preserve">, if not all, </w:t>
      </w:r>
      <w:r w:rsidRPr="00BF319C">
        <w:rPr>
          <w:rStyle w:val="StyleUnderline"/>
        </w:rPr>
        <w:t xml:space="preserve">refugees </w:t>
      </w:r>
      <w:r w:rsidRPr="00B742AB">
        <w:rPr>
          <w:rStyle w:val="StyleUnderline"/>
          <w:highlight w:val="cyan"/>
        </w:rPr>
        <w:t xml:space="preserve">sends a </w:t>
      </w:r>
      <w:r w:rsidRPr="00B742AB">
        <w:rPr>
          <w:rStyle w:val="Emphasis"/>
          <w:highlight w:val="cyan"/>
        </w:rPr>
        <w:t>clear signal</w:t>
      </w:r>
      <w:r w:rsidRPr="00B742AB">
        <w:rPr>
          <w:rStyle w:val="StyleUnderline"/>
          <w:highlight w:val="cyan"/>
        </w:rPr>
        <w:t xml:space="preserve"> that the system is </w:t>
      </w:r>
      <w:r w:rsidRPr="00B742AB">
        <w:rPr>
          <w:rStyle w:val="Emphasis"/>
          <w:highlight w:val="cyan"/>
        </w:rPr>
        <w:t>not</w:t>
      </w:r>
      <w:r w:rsidRPr="00BF319C">
        <w:rPr>
          <w:rStyle w:val="StyleUnderline"/>
        </w:rPr>
        <w:t xml:space="preserve"> just </w:t>
      </w:r>
      <w:r w:rsidRPr="00B742AB">
        <w:rPr>
          <w:rStyle w:val="StyleUnderline"/>
          <w:highlight w:val="cyan"/>
        </w:rPr>
        <w:t>a "</w:t>
      </w:r>
      <w:r w:rsidRPr="00B742AB">
        <w:rPr>
          <w:rStyle w:val="Emphasis"/>
          <w:highlight w:val="cyan"/>
        </w:rPr>
        <w:t>back door</w:t>
      </w:r>
      <w:r w:rsidRPr="00BF319C">
        <w:rPr>
          <w:rStyle w:val="StyleUnderline"/>
        </w:rPr>
        <w:t xml:space="preserve">" route </w:t>
      </w:r>
      <w:r w:rsidRPr="00B742AB">
        <w:rPr>
          <w:rStyle w:val="StyleUnderline"/>
          <w:highlight w:val="cyan"/>
        </w:rPr>
        <w:t xml:space="preserve">to </w:t>
      </w:r>
      <w:r w:rsidRPr="00B742AB">
        <w:rPr>
          <w:rStyle w:val="Emphasis"/>
          <w:highlight w:val="cyan"/>
        </w:rPr>
        <w:t>permanent immigration</w:t>
      </w:r>
      <w:r w:rsidRPr="00BF319C">
        <w:rPr>
          <w:rStyle w:val="StyleUnderline"/>
        </w:rPr>
        <w:t xml:space="preserve">. As it becomes understood that refugees are received on an extraordinary basis and that their presence does not require any fundamental adjustment to the host community's self-definition, </w:t>
      </w:r>
      <w:r w:rsidRPr="00B742AB">
        <w:rPr>
          <w:rStyle w:val="StyleUnderline"/>
          <w:highlight w:val="cyan"/>
        </w:rPr>
        <w:t xml:space="preserve">the </w:t>
      </w:r>
      <w:r w:rsidRPr="00B742AB">
        <w:rPr>
          <w:rStyle w:val="Emphasis"/>
          <w:highlight w:val="cyan"/>
        </w:rPr>
        <w:t>implied threat</w:t>
      </w:r>
      <w:r w:rsidRPr="00BF319C">
        <w:rPr>
          <w:rStyle w:val="StyleUnderline"/>
        </w:rPr>
        <w:t xml:space="preserve"> presently associated with the arrival of refugees </w:t>
      </w:r>
      <w:r w:rsidRPr="00B742AB">
        <w:rPr>
          <w:rStyle w:val="StyleUnderline"/>
          <w:highlight w:val="cyan"/>
        </w:rPr>
        <w:t xml:space="preserve">can be </w:t>
      </w:r>
      <w:r w:rsidRPr="00B742AB">
        <w:rPr>
          <w:rStyle w:val="Emphasis"/>
          <w:highlight w:val="cyan"/>
        </w:rPr>
        <w:t>defused</w:t>
      </w:r>
      <w:r w:rsidRPr="006D73D1">
        <w:rPr>
          <w:sz w:val="14"/>
        </w:rPr>
        <w:t>. The failure to promote repatriation, on the other hand, is inconsistent with the logic of refugee status as a situation-specific trump on immigration control rules. Because refugees are admitted on the basis of necessity, it cannot legitimately be asserted that they should routinely be entitled to stay in the host state once the harm in their own country has been brought to an end. 148</w:t>
      </w:r>
      <w:r w:rsidR="00075858">
        <w:rPr>
          <w:sz w:val="14"/>
        </w:rPr>
        <w:t xml:space="preserve"> </w:t>
      </w:r>
      <w:r w:rsidRPr="00EA6683">
        <w:rPr>
          <w:sz w:val="8"/>
          <w:szCs w:val="8"/>
        </w:rPr>
        <w:t xml:space="preserve"> [*961]</w:t>
      </w:r>
      <w:r w:rsidR="00EA6683" w:rsidRPr="00EA6683">
        <w:rPr>
          <w:sz w:val="8"/>
          <w:szCs w:val="8"/>
        </w:rPr>
        <w:t xml:space="preserve"> </w:t>
      </w:r>
      <w:r w:rsidRPr="00EA6683">
        <w:rPr>
          <w:sz w:val="8"/>
          <w:szCs w:val="8"/>
        </w:rPr>
        <w:t>V. PROPOSAL FOR GREATER PROVISION OF TEMPORARY RESIDENCE PERMITS TO ADDRESS MIGRANT NEEDS</w:t>
      </w:r>
      <w:r w:rsidR="00EA6683" w:rsidRPr="00EA6683">
        <w:rPr>
          <w:sz w:val="8"/>
          <w:szCs w:val="8"/>
        </w:rPr>
        <w:t xml:space="preserve"> </w:t>
      </w:r>
      <w:r w:rsidRPr="00EA6683">
        <w:rPr>
          <w:sz w:val="8"/>
          <w:szCs w:val="8"/>
        </w:rPr>
        <w:t>The best approach to dealing with the immigration and refugee crisis would be for developed countries to take a more proactive approach to dealing with issues related to the Global Commons 149 such as climate change, state failure, and international crises. It will also require them to relieve the burden on developing nations and resettle a far greater number of refugees and displaced persons within their nations. These are not likely to be forthcoming responses from developed nations such as the U.S. if refugee and displaced person resettlement requires permanent residency provision. This is because active involvement to address global problems will be deterred should rich nations feel obliged to permanently resettle conflict victims. Similarly, with respect to resettlement in rich countries, the current provision of asylum status followed by permanent residency leads those countries to not only avoid the issue, but, as is their response to Haitian refugees, who sought asylum to the U.S. after the 1991 coup against former President Jean Bertrand Aristide and the January 12, 2010 magnitude seven earthquake that decimated the country, 150 actually devote hard and soft resources to effectively prevent asylum claims from being effectuated. 151 Although requiring the eventual repatriation will be difficult to administer, it will, if effectively and humanely done, provide political support to political moderates seeking international engagement and humanitarian resettlement. It will ideally stem the backlash against migrants that is evidenced by President Trump's suspension of the U.S. Refugee Assistance</w:t>
      </w:r>
      <w:r w:rsidR="00EA6683" w:rsidRPr="00EA6683">
        <w:rPr>
          <w:sz w:val="8"/>
          <w:szCs w:val="8"/>
        </w:rPr>
        <w:t xml:space="preserve"> </w:t>
      </w:r>
      <w:r w:rsidRPr="00EA6683">
        <w:rPr>
          <w:sz w:val="8"/>
          <w:szCs w:val="8"/>
        </w:rPr>
        <w:t>[*962]</w:t>
      </w:r>
      <w:r w:rsidR="00EA6683" w:rsidRPr="00EA6683">
        <w:rPr>
          <w:sz w:val="8"/>
          <w:szCs w:val="8"/>
        </w:rPr>
        <w:t xml:space="preserve"> </w:t>
      </w:r>
      <w:r w:rsidRPr="00EA6683">
        <w:rPr>
          <w:sz w:val="8"/>
          <w:szCs w:val="8"/>
        </w:rPr>
        <w:t>Program and his Administration's repeated and ill-advised attempts to ban travelers from seven majority-Muslim countries. 152</w:t>
      </w:r>
      <w:r w:rsidR="00EA6683" w:rsidRPr="00EA6683">
        <w:rPr>
          <w:sz w:val="8"/>
          <w:szCs w:val="8"/>
        </w:rPr>
        <w:t xml:space="preserve"> </w:t>
      </w:r>
      <w:r w:rsidRPr="00EA6683">
        <w:rPr>
          <w:sz w:val="8"/>
          <w:szCs w:val="8"/>
        </w:rPr>
        <w:t>A. Temporary Residence Permits</w:t>
      </w:r>
      <w:r w:rsidR="00EA6683" w:rsidRPr="00EA6683">
        <w:rPr>
          <w:sz w:val="8"/>
          <w:szCs w:val="8"/>
        </w:rPr>
        <w:t xml:space="preserve"> </w:t>
      </w:r>
      <w:r w:rsidRPr="00EA6683">
        <w:rPr>
          <w:sz w:val="8"/>
          <w:szCs w:val="8"/>
        </w:rPr>
        <w:t>The current paradigm of granting permanent residency to migrants has the effect of encouraging developed democracies to prevent the entry of those most in need. This is because nativist opposition to migrants, which is legitimized by the political and cultural consequences of unauthorized migration and naturalization, is forcefully being effectuated to create a fortress-like approach to national sovereignty. By stepping-up assistance to all migrants, the U.S. can once again lead the community of nations on an issue of compelling importance to global well-being. This will only be forthcoming if its citizens can be assured that allowing for greater migration will not distort the political culture based on migrant permanent residency. Migrants are to be issued five-year temporary residency permits that will allow them to live, work, and travel as is the case with refugees resettled in the U.S. under the Refugee Admissions Program. 153 The temporary residency permits are to be renewed for one-year periods only if the migrant can show good cause or a significant hardship if repatriated.</w:t>
      </w:r>
      <w:r w:rsidR="00EA6683" w:rsidRPr="00EA6683">
        <w:rPr>
          <w:sz w:val="8"/>
          <w:szCs w:val="8"/>
        </w:rPr>
        <w:t xml:space="preserve"> </w:t>
      </w:r>
      <w:r w:rsidRPr="00EA6683">
        <w:rPr>
          <w:sz w:val="8"/>
          <w:szCs w:val="8"/>
        </w:rPr>
        <w:t xml:space="preserve">An obvious objection to this proposal is that it treats these individuals unequally compared to citizens and permanent residents. It also will require receiving states to devote more resources to deport unwilling migrants than is currently the case. However, all new policies meant to address a particular set of problems create new ones. Here, the problems engendered by the policy, though real, are altogether more defensible than the status quo. As we have seen, assuring migrants de jure equality has had the perverse consequence of preventing them from accessing developed countries and improving their living standards. Although repatriation is harsh, it does not violate the Refugee Convention's prohibition against </w:t>
      </w:r>
      <w:proofErr w:type="spellStart"/>
      <w:r w:rsidRPr="00EA6683">
        <w:rPr>
          <w:sz w:val="8"/>
          <w:szCs w:val="8"/>
        </w:rPr>
        <w:t>refoulement</w:t>
      </w:r>
      <w:proofErr w:type="spellEnd"/>
      <w:r w:rsidRPr="00EA6683">
        <w:rPr>
          <w:sz w:val="8"/>
          <w:szCs w:val="8"/>
        </w:rPr>
        <w:t xml:space="preserve"> because the Convention specifically authorizes repatriation to</w:t>
      </w:r>
      <w:r w:rsidR="00EA6683" w:rsidRPr="00EA6683">
        <w:rPr>
          <w:sz w:val="8"/>
          <w:szCs w:val="8"/>
        </w:rPr>
        <w:t xml:space="preserve"> </w:t>
      </w:r>
      <w:r w:rsidRPr="00EA6683">
        <w:rPr>
          <w:sz w:val="8"/>
          <w:szCs w:val="8"/>
        </w:rPr>
        <w:t>[*963]</w:t>
      </w:r>
      <w:r w:rsidR="00EA6683" w:rsidRPr="00EA6683">
        <w:rPr>
          <w:sz w:val="8"/>
          <w:szCs w:val="8"/>
        </w:rPr>
        <w:t xml:space="preserve"> </w:t>
      </w:r>
      <w:r w:rsidRPr="00EA6683">
        <w:rPr>
          <w:sz w:val="8"/>
          <w:szCs w:val="8"/>
        </w:rPr>
        <w:t>countries of origin when conditions are safe to do so. 154 The current paradigm of asylum-granting followed by permanent residency encourages states to disregard the Refugee Convention's purpose and spend great resources to prevent the entry of would-be refugee claimants. Examples of this include not only President Trump's temporary suspension of the U.S. Refugee Assistance Program, but Australia's decision to process and house refugees in the Micronesian state of Nauru to prevent refugees from effectuating asylum claims on Australian territory 155 and France's creating of an artificial international zone within Paris's De Gaulle Airport to prevent asylum seekers from making claims on French soil. 156</w:t>
      </w:r>
      <w:r w:rsidR="00EA6683" w:rsidRPr="00EA6683">
        <w:rPr>
          <w:sz w:val="8"/>
          <w:szCs w:val="8"/>
        </w:rPr>
        <w:t xml:space="preserve"> </w:t>
      </w:r>
      <w:r w:rsidRPr="00EA6683">
        <w:rPr>
          <w:sz w:val="8"/>
          <w:szCs w:val="8"/>
        </w:rPr>
        <w:t>A similar pattern is at play with respect to economic migrants. The U.S.'s abject failure to address the issues of economic inequality and insecurity has led to the rise of populist, anti-immigration sentiment. 157 Britain's failure to address the issue since the 1990s led to the Brexit vote to withdraw from the E.U. 158 and France's political polarization on the issue led to the evisceration of both major political parties and led Marine Le Pen succeeding to a run-off in the 2017 French Presidential election. 159 The rich-world is disregarding the obvious demand for migration and is harming global well-being by resorting to a fortress approach to avoid migration's demographic consequences. The current cumbersome and outdated immigration laws have the effect of incentivizing the uncertainty, exploitation, resentment, and backlash against immigrants because it forces most of the world's unskilled migrants and refugees into an unauthorized immigration paradigm. This leaves them vulnerable to criminal and economic exploitation by unscrupulous employers and traffickers. 160</w:t>
      </w:r>
      <w:r w:rsidR="00EA6683" w:rsidRPr="00EA6683">
        <w:rPr>
          <w:sz w:val="8"/>
          <w:szCs w:val="8"/>
        </w:rPr>
        <w:t xml:space="preserve"> </w:t>
      </w:r>
      <w:r w:rsidRPr="00EA6683">
        <w:rPr>
          <w:sz w:val="8"/>
          <w:szCs w:val="8"/>
        </w:rPr>
        <w:t>[*964]</w:t>
      </w:r>
      <w:r w:rsidR="00EA6683" w:rsidRPr="00EA6683">
        <w:rPr>
          <w:sz w:val="8"/>
          <w:szCs w:val="8"/>
        </w:rPr>
        <w:t xml:space="preserve"> </w:t>
      </w:r>
      <w:r w:rsidRPr="00EA6683">
        <w:rPr>
          <w:sz w:val="8"/>
          <w:szCs w:val="8"/>
        </w:rPr>
        <w:t>Offering an expanded temporary residency program would provide substantial benefits for migrants, the receiving states, the sending states and overall global well-being.</w:t>
      </w:r>
      <w:r w:rsidR="00EA6683" w:rsidRPr="00EA6683">
        <w:rPr>
          <w:sz w:val="8"/>
          <w:szCs w:val="8"/>
        </w:rPr>
        <w:t xml:space="preserve"> </w:t>
      </w:r>
      <w:r w:rsidRPr="00EA6683">
        <w:rPr>
          <w:sz w:val="8"/>
          <w:szCs w:val="8"/>
        </w:rPr>
        <w:t>B. Changing Birthright Citizenship Laws</w:t>
      </w:r>
      <w:r w:rsidR="00EA6683" w:rsidRPr="00EA6683">
        <w:rPr>
          <w:sz w:val="8"/>
          <w:szCs w:val="8"/>
        </w:rPr>
        <w:t xml:space="preserve"> </w:t>
      </w:r>
      <w:r w:rsidRPr="00EA6683">
        <w:rPr>
          <w:sz w:val="8"/>
          <w:szCs w:val="8"/>
        </w:rPr>
        <w:t>Birthright citizenship in the U.S. stems from the U.S. Constitution's Fourteenth Amendment, which provides, in relevant part, that "[a]</w:t>
      </w:r>
      <w:proofErr w:type="spellStart"/>
      <w:r w:rsidRPr="00EA6683">
        <w:rPr>
          <w:sz w:val="8"/>
          <w:szCs w:val="8"/>
        </w:rPr>
        <w:t>ll</w:t>
      </w:r>
      <w:proofErr w:type="spellEnd"/>
      <w:r w:rsidRPr="00EA6683">
        <w:rPr>
          <w:sz w:val="8"/>
          <w:szCs w:val="8"/>
        </w:rPr>
        <w:t xml:space="preserve"> persons born or naturalized in the United States, and subject to the jurisdiction thereof, are citizens of the United States and the State wherein they reside." 161 This provision was ratified in 1868 and effectively reversed Dred Scott v. </w:t>
      </w:r>
      <w:proofErr w:type="spellStart"/>
      <w:r w:rsidRPr="00EA6683">
        <w:rPr>
          <w:sz w:val="8"/>
          <w:szCs w:val="8"/>
        </w:rPr>
        <w:t>Sandford</w:t>
      </w:r>
      <w:proofErr w:type="spellEnd"/>
      <w:r w:rsidRPr="00EA6683">
        <w:rPr>
          <w:sz w:val="8"/>
          <w:szCs w:val="8"/>
        </w:rPr>
        <w:t>, 162 which concluded that African Americans born in the U.S., unless naturalized, cannot be U.S. citizens and therefore lack the right to sue for their freedom in federal court on diversity of citizenship grounds. 163 Although some argue that the "under the jurisdiction thereof" language might exempt the children of illegal migrants from birthright citizenship, 164 this is a minority position and is not the position adopted by the U.S. government, which currently grants U.S. citizenship to all those born in the U.S. except the children of foreign diplomats. 165 In Canada, birthright citizenship stems from the Citizenship Act, 166 which provides that all persons, with the exception of the children of diplomatic personnel or foreign government employees, are entitled to Canadian citizenship by law. 167 Other developed nations such as Australia, New Zealand, France, the</w:t>
      </w:r>
      <w:r w:rsidR="00EA6683" w:rsidRPr="00EA6683">
        <w:rPr>
          <w:sz w:val="8"/>
          <w:szCs w:val="8"/>
        </w:rPr>
        <w:t xml:space="preserve"> </w:t>
      </w:r>
      <w:r w:rsidRPr="00EA6683">
        <w:rPr>
          <w:sz w:val="8"/>
          <w:szCs w:val="8"/>
        </w:rPr>
        <w:t>[*965]</w:t>
      </w:r>
      <w:r w:rsidR="00EA6683" w:rsidRPr="00EA6683">
        <w:rPr>
          <w:sz w:val="8"/>
          <w:szCs w:val="8"/>
        </w:rPr>
        <w:t xml:space="preserve"> </w:t>
      </w:r>
      <w:r w:rsidRPr="00EA6683">
        <w:rPr>
          <w:sz w:val="8"/>
          <w:szCs w:val="8"/>
        </w:rPr>
        <w:t>United Kingdom and Ireland abandoned birthright citizenship. 168 With respect to the U.S. and Canada, though, birthright citizenship will have to be revisited with respect to migrants, be they illegal, temporary or refugees. For Canada, this will require nothing more than for the Parliament of Canada to enact an amendment to the Citizenship Act. 169 For the U.S., although purists may argue that this would require a constitutional amendment, the actual contours of the limitations on natural born citizenship and the "under the jurisdiction thereof" language have never been spelled out. 170 My proposal would be to have international migrants, prior to entry, permanently renounce the citizenship rights of any of their children born in the territorial U.S., on the ground that such births would not be under the U.S.'s jurisdiction for Fourteenth Amendment purposes. It would be, in effect, akin to the birth of a diplomat's child on U.S. territory, i.e. the child is not entitled to U.S. citizenship on the grounds his parents are not "subject to the jurisdiction" of the U.S. government. Although this would be a reinterpretation of the Fourteenth Amendment, I see nothing problematic with this approach because it would not be an improper denial of citizenship rights as was the case in Dred Scott, but a means of facilitating humanitarian migration.</w:t>
      </w:r>
      <w:r w:rsidR="00EA6683" w:rsidRPr="00EA6683">
        <w:rPr>
          <w:sz w:val="8"/>
          <w:szCs w:val="8"/>
        </w:rPr>
        <w:t xml:space="preserve"> </w:t>
      </w:r>
      <w:r w:rsidRPr="00EA6683">
        <w:rPr>
          <w:sz w:val="8"/>
          <w:szCs w:val="8"/>
        </w:rPr>
        <w:t>C. Preventing and Addressing State Failure and International Crises</w:t>
      </w:r>
      <w:r w:rsidR="00EA6683" w:rsidRPr="00EA6683">
        <w:rPr>
          <w:sz w:val="8"/>
          <w:szCs w:val="8"/>
        </w:rPr>
        <w:t xml:space="preserve"> </w:t>
      </w:r>
      <w:r w:rsidRPr="00EA6683">
        <w:rPr>
          <w:sz w:val="8"/>
          <w:szCs w:val="8"/>
        </w:rPr>
        <w:t>A more generous approach to migrants, in conjunction with a plan for repatriation, will encourage developed nations to spend greater resources addressing problems related to the Global Commons such as climate change, state failure and political instability in the developing world. This is because rich nations seeking to safely repatriate migrants will be encouraged to devote necessary resources to address these problems. Although superficially problematic, the repatriation requirement is a key component here because the current paradigm of limited asylum and permanent residency deters rich countries from the required international engagement level. For example, the U.S. and its European allies might have spent additional</w:t>
      </w:r>
      <w:r w:rsidR="00EA6683" w:rsidRPr="00EA6683">
        <w:rPr>
          <w:sz w:val="8"/>
          <w:szCs w:val="8"/>
        </w:rPr>
        <w:t xml:space="preserve"> </w:t>
      </w:r>
      <w:r w:rsidRPr="00EA6683">
        <w:rPr>
          <w:sz w:val="8"/>
          <w:szCs w:val="8"/>
        </w:rPr>
        <w:t>[*966]</w:t>
      </w:r>
      <w:r w:rsidR="00EA6683" w:rsidRPr="00EA6683">
        <w:rPr>
          <w:sz w:val="8"/>
          <w:szCs w:val="8"/>
        </w:rPr>
        <w:t xml:space="preserve"> </w:t>
      </w:r>
      <w:r w:rsidRPr="00EA6683">
        <w:rPr>
          <w:sz w:val="8"/>
          <w:szCs w:val="8"/>
        </w:rPr>
        <w:t>resources to address state failure in Libya and Syria if it did not fear the moral requirement to provide asylum with further involvement. The same applies with respect to economic migrants because the U.S. and other developed states would be forced to encourage economic development in sending-regions such as Central America and Mexico. Should rich countries collectively agree to adopt a dramatically increased temporary residency program, they will, in effect, be forced to devote additional resources to democratization and economic development in the developing world. For receiving states in Europe, Canada, and Australia, it will mean devotion of resources that are currently not spent. 171 For the U.S., it will most likely mean reallocation of resources from Israel and Turkey 172 to more vulnerable states with an emphasis on human development and job creation as opposed to military spending. It will also require states to take a more proactive approach to climate change and its concomitants, including political instability and state failure.</w:t>
      </w:r>
      <w:r w:rsidR="00EA6683" w:rsidRPr="00EA6683">
        <w:rPr>
          <w:sz w:val="8"/>
          <w:szCs w:val="8"/>
        </w:rPr>
        <w:t xml:space="preserve"> </w:t>
      </w:r>
      <w:r w:rsidRPr="00EA6683">
        <w:rPr>
          <w:sz w:val="8"/>
          <w:szCs w:val="8"/>
        </w:rPr>
        <w:t>Rich nations, including the U.S., however, have a moral obligation to take in a greater number of global migrants in view of the migratory surge and coming population bulge in the developing world. 173 This will only be forthcoming with a repatriation requirement that will force rich countries to strategically prevent and address international crises.</w:t>
      </w:r>
      <w:r w:rsidR="00EA6683" w:rsidRPr="00EA6683">
        <w:rPr>
          <w:sz w:val="8"/>
          <w:szCs w:val="8"/>
        </w:rPr>
        <w:t xml:space="preserve"> </w:t>
      </w:r>
      <w:r w:rsidRPr="00EA6683">
        <w:rPr>
          <w:sz w:val="8"/>
          <w:szCs w:val="8"/>
        </w:rPr>
        <w:t>D. Mitigating a Brain Drain from the Developing World</w:t>
      </w:r>
      <w:r w:rsidR="00EA6683" w:rsidRPr="00EA6683">
        <w:rPr>
          <w:sz w:val="8"/>
          <w:szCs w:val="8"/>
        </w:rPr>
        <w:t xml:space="preserve"> </w:t>
      </w:r>
      <w:r w:rsidRPr="00EA6683">
        <w:rPr>
          <w:sz w:val="8"/>
          <w:szCs w:val="8"/>
        </w:rPr>
        <w:t>Another benefit of granting migrants temporary status as opposed to permanent residency is that it would mitigate the baneful consequences of "brain drain" from the developing world. 174 An ever-increasing</w:t>
      </w:r>
      <w:r w:rsidR="00EA6683" w:rsidRPr="00EA6683">
        <w:rPr>
          <w:sz w:val="8"/>
          <w:szCs w:val="8"/>
        </w:rPr>
        <w:t xml:space="preserve"> </w:t>
      </w:r>
      <w:r w:rsidRPr="00EA6683">
        <w:rPr>
          <w:sz w:val="8"/>
          <w:szCs w:val="8"/>
        </w:rPr>
        <w:t>[*967]</w:t>
      </w:r>
      <w:r w:rsidR="00EA6683" w:rsidRPr="00EA6683">
        <w:rPr>
          <w:sz w:val="8"/>
          <w:szCs w:val="8"/>
        </w:rPr>
        <w:t xml:space="preserve"> </w:t>
      </w:r>
      <w:r w:rsidRPr="00EA6683">
        <w:rPr>
          <w:sz w:val="8"/>
          <w:szCs w:val="8"/>
        </w:rPr>
        <w:t>number of persons with post-secondary education from developing nations now live permanently in rich-world countries. 175 To illustrate, African countries lose 20,000 skilled personnel to the developed world each year. 176 That means that Africa is continuously losing people who might improve public health and foster economic development, democratization, and government accountability. Although the solution to the brain-drain phenomenon is not simple and does not lie in closing off access to rich-world labor markets, it requires taking steps to ensure migrants remain invested in their countries of origin by providing them only temporary residency in developed nations as much as feasible. To conjecture, Mexico's economy and democracy would be better placed today if the Mexicans who migrated to the U.S. in previous generations had remained invested in Mexico's development. The same could be said of North and West Africans in France and South Asians in the U.K. By limiting migrants to temporary visas, rich world governments can help foster democratization and economic development in the Global South that, in view of the population disparities between the Global North and South, would be an obvious improvement in global well-being.</w:t>
      </w:r>
      <w:r w:rsidR="00EA6683" w:rsidRPr="00EA6683">
        <w:rPr>
          <w:sz w:val="8"/>
          <w:szCs w:val="8"/>
        </w:rPr>
        <w:t xml:space="preserve"> </w:t>
      </w:r>
      <w:r w:rsidRPr="00EA6683">
        <w:rPr>
          <w:sz w:val="8"/>
          <w:szCs w:val="8"/>
        </w:rPr>
        <w:t>CONCLUSION</w:t>
      </w:r>
      <w:r w:rsidR="00EA6683" w:rsidRPr="00EA6683">
        <w:rPr>
          <w:sz w:val="8"/>
          <w:szCs w:val="8"/>
        </w:rPr>
        <w:t xml:space="preserve"> </w:t>
      </w:r>
      <w:r w:rsidRPr="00EA6683">
        <w:rPr>
          <w:sz w:val="8"/>
          <w:szCs w:val="8"/>
        </w:rPr>
        <w:t>If immigration and asylum laws were amended to allow for a large increase in temporary residence permits to facilitate ingress and egress across international frontiers, migrants would not become illegal immigrants, but would instead be legal temporary residents with the ability to live, work, and pay taxes in destination countries. Because the policy will require eventual repatriation and would deny migrant children birthright citizenship, bipartisan support for accepting more migrants will likely be forthcoming.</w:t>
      </w:r>
      <w:r w:rsidR="00EA6683" w:rsidRPr="00EA6683">
        <w:rPr>
          <w:sz w:val="8"/>
          <w:szCs w:val="8"/>
        </w:rPr>
        <w:t xml:space="preserve"> </w:t>
      </w:r>
      <w:r w:rsidRPr="00EA6683">
        <w:rPr>
          <w:sz w:val="8"/>
          <w:szCs w:val="8"/>
        </w:rPr>
        <w:t>Continuing to incentivize repatriation to countries of origin by means of providing only temporary residence and work authorization without opportunity for permanent residency will definitely be problematic in that it will create an unequal residency paradigm that is anathema to liberal internationalists. That said, the current focus on equal permanent residency for all is causing more harm than good by effectively depriving the vast majority of migrants the physical security and economic opportunity that only rich-world nations can</w:t>
      </w:r>
      <w:r w:rsidR="00EA6683" w:rsidRPr="00EA6683">
        <w:rPr>
          <w:sz w:val="8"/>
          <w:szCs w:val="8"/>
        </w:rPr>
        <w:t xml:space="preserve"> </w:t>
      </w:r>
      <w:r w:rsidRPr="00EA6683">
        <w:rPr>
          <w:sz w:val="8"/>
          <w:szCs w:val="8"/>
        </w:rPr>
        <w:t>[*968]</w:t>
      </w:r>
      <w:r w:rsidR="00EA6683" w:rsidRPr="00EA6683">
        <w:rPr>
          <w:sz w:val="8"/>
          <w:szCs w:val="8"/>
        </w:rPr>
        <w:t xml:space="preserve"> </w:t>
      </w:r>
      <w:r w:rsidRPr="00EA6683">
        <w:rPr>
          <w:sz w:val="8"/>
          <w:szCs w:val="8"/>
        </w:rPr>
        <w:t xml:space="preserve">currently provide. It also </w:t>
      </w:r>
      <w:proofErr w:type="spellStart"/>
      <w:r w:rsidRPr="00EA6683">
        <w:rPr>
          <w:sz w:val="8"/>
          <w:szCs w:val="8"/>
        </w:rPr>
        <w:t>disincentivizes</w:t>
      </w:r>
      <w:proofErr w:type="spellEnd"/>
      <w:r w:rsidRPr="00EA6683">
        <w:rPr>
          <w:sz w:val="8"/>
          <w:szCs w:val="8"/>
        </w:rPr>
        <w:t xml:space="preserve"> rich countries from working within an international community to prevent and address international crises and undermines third-world democratization and economic growth by permanently depriving developing nations of crucial human capital.</w:t>
      </w:r>
      <w:r w:rsidR="00EA6683" w:rsidRPr="00EA6683">
        <w:rPr>
          <w:sz w:val="8"/>
          <w:szCs w:val="8"/>
        </w:rPr>
        <w:t xml:space="preserve"> </w:t>
      </w:r>
      <w:r w:rsidRPr="00EA6683">
        <w:rPr>
          <w:sz w:val="8"/>
          <w:szCs w:val="8"/>
        </w:rPr>
        <w:t>My proposal will strike some as both naïve and harsh. Naïve because it perhaps understates rich world countries' opposition to migrants, and harsh in that it contemplates and indeed advocates repatriating these migrants to their countries of origin and denies them the opportunity for either permanent residency or citizenship. Recognizing there are problems related to migrant repatriation, my proposal at least considers all relevant interests in seeking to advance global well-being. These interests are those of receiving states, which fear the demographic and backlash consequences of permanent migration, the sending states, who consistently lose human capital to the developed world, and most importantly, the migrants themselves, who are effectively disallowed access to developed countries under the current paradigm. Obviously, my proposal does not directly address the issues of economic insecurity and socio-economic immobility, which are the other obvious causes for nativism and hostility to migrants in much of the developed world. These problems should be addressed as a moral imperative regardless of how they affect attitudes to migrants. However, taking steps toward remediating inequality and providing for socio-economic and intergenerational mobility is a necessary but altogether insufficient basis for changing attitudes to migrants.</w:t>
      </w:r>
      <w:r w:rsidR="00075858">
        <w:rPr>
          <w:sz w:val="8"/>
          <w:szCs w:val="8"/>
        </w:rPr>
        <w:t xml:space="preserve"> </w:t>
      </w:r>
      <w:r w:rsidRPr="00EA6683">
        <w:rPr>
          <w:sz w:val="14"/>
        </w:rPr>
        <w:t xml:space="preserve">Recognizing my proposal is a mere starting point, my hope is that it will stimulate a needed conversation about changing the current approach, which inadvertently and unfortunately treats migrants as toxins pervading an interconnected world and denies the reality of global migration and how this phenomenon will grow with time, based on state failure, climate change, and uneven population and economic growth further. </w:t>
      </w:r>
      <w:r w:rsidRPr="007A1BCB">
        <w:rPr>
          <w:rStyle w:val="StyleUnderline"/>
        </w:rPr>
        <w:t xml:space="preserve">By expanding access to migration on the condition that it be for no more than for a definite duration, developed countries </w:t>
      </w:r>
      <w:r w:rsidRPr="007929E3">
        <w:rPr>
          <w:rStyle w:val="StyleUnderline"/>
          <w:highlight w:val="cyan"/>
        </w:rPr>
        <w:t xml:space="preserve">can </w:t>
      </w:r>
      <w:r w:rsidRPr="007929E3">
        <w:rPr>
          <w:rStyle w:val="Emphasis"/>
          <w:highlight w:val="cyan"/>
        </w:rPr>
        <w:t xml:space="preserve">engender </w:t>
      </w:r>
      <w:r w:rsidRPr="000E6012">
        <w:rPr>
          <w:rStyle w:val="Emphasis"/>
          <w:highlight w:val="cyan"/>
        </w:rPr>
        <w:t>sufficient political support</w:t>
      </w:r>
      <w:r w:rsidRPr="000E6012">
        <w:rPr>
          <w:rStyle w:val="StyleUnderline"/>
          <w:highlight w:val="cyan"/>
        </w:rPr>
        <w:t xml:space="preserve"> to greatly expand the number of migrant visas</w:t>
      </w:r>
      <w:r w:rsidRPr="007A1BCB">
        <w:rPr>
          <w:rStyle w:val="StyleUnderline"/>
        </w:rPr>
        <w:t xml:space="preserve"> issued each year, </w:t>
      </w:r>
      <w:r w:rsidRPr="006C4260">
        <w:rPr>
          <w:rStyle w:val="Emphasis"/>
          <w:highlight w:val="cyan"/>
        </w:rPr>
        <w:t>address</w:t>
      </w:r>
      <w:r w:rsidRPr="007A1BCB">
        <w:rPr>
          <w:rStyle w:val="StyleUnderline"/>
        </w:rPr>
        <w:t xml:space="preserve"> their citizens' legitimate </w:t>
      </w:r>
      <w:r w:rsidRPr="004108C7">
        <w:rPr>
          <w:rStyle w:val="Emphasis"/>
        </w:rPr>
        <w:t>concerns about migration's consequences</w:t>
      </w:r>
      <w:r w:rsidRPr="007A1BCB">
        <w:rPr>
          <w:rStyle w:val="StyleUnderline"/>
        </w:rPr>
        <w:t xml:space="preserve"> and proactively deal with the problems that engender problematic levels of global migration</w:t>
      </w:r>
      <w:r w:rsidRPr="00EA6683">
        <w:rPr>
          <w:sz w:val="14"/>
        </w:rPr>
        <w:t>.</w:t>
      </w:r>
      <w:r w:rsidR="00EA6683" w:rsidRPr="00EA6683">
        <w:rPr>
          <w:sz w:val="14"/>
        </w:rPr>
        <w:t xml:space="preserve"> </w:t>
      </w:r>
      <w:r w:rsidRPr="00EA6683">
        <w:rPr>
          <w:sz w:val="14"/>
        </w:rPr>
        <w:t>At the start of the previous century, my grandfather traveled from what was then Ceylon to the U.K. as an Imperial subject. Recognizing the benighted views of many Imperial administrators, including incorrect suppositions as to racial hierarchy, they saw individual</w:t>
      </w:r>
      <w:r w:rsidR="00EA6683" w:rsidRPr="00EA6683">
        <w:rPr>
          <w:sz w:val="14"/>
        </w:rPr>
        <w:t xml:space="preserve"> </w:t>
      </w:r>
      <w:r w:rsidRPr="00EA6683">
        <w:rPr>
          <w:sz w:val="14"/>
        </w:rPr>
        <w:t>[*969]</w:t>
      </w:r>
      <w:r w:rsidR="00EA6683" w:rsidRPr="00EA6683">
        <w:rPr>
          <w:sz w:val="14"/>
        </w:rPr>
        <w:t xml:space="preserve"> </w:t>
      </w:r>
      <w:r w:rsidRPr="00EA6683">
        <w:rPr>
          <w:sz w:val="14"/>
        </w:rPr>
        <w:t xml:space="preserve">British subjects as assets entitled to freedom of movement and residency. Although today's world has laudably rejected the legitimacy of both empire and ethnic superiority, my grandfather's descendants who hold Sri Lankan passports lack the same freedom of movement he took for granted. This is because first-world destination countries largely refuse to admit Sri Lankans because they fear that admission will irrevocably lead to illegal and unwelcome permanent residency. My hope is that changing our approach to global migration will encourage rich world citizens to welcome global migrants, facilitate migrants' ability to improve their lives and, in the end, improve global well-being. President </w:t>
      </w:r>
      <w:r w:rsidRPr="004108C7">
        <w:rPr>
          <w:rStyle w:val="Emphasis"/>
          <w:highlight w:val="cyan"/>
        </w:rPr>
        <w:t>Trump</w:t>
      </w:r>
      <w:r w:rsidRPr="00EA6683">
        <w:rPr>
          <w:sz w:val="14"/>
        </w:rPr>
        <w:t xml:space="preserve">, who has unequivocally opposed his country's current approach to both immigrants and refugees, </w:t>
      </w:r>
      <w:r w:rsidRPr="006B55DE">
        <w:rPr>
          <w:rStyle w:val="StyleUnderline"/>
        </w:rPr>
        <w:t xml:space="preserve">might </w:t>
      </w:r>
      <w:r w:rsidRPr="006C4260">
        <w:rPr>
          <w:rStyle w:val="StyleUnderline"/>
        </w:rPr>
        <w:t xml:space="preserve">consider this proposal as a means to </w:t>
      </w:r>
      <w:r w:rsidRPr="006C4260">
        <w:rPr>
          <w:rStyle w:val="Emphasis"/>
        </w:rPr>
        <w:t xml:space="preserve">address his </w:t>
      </w:r>
      <w:r w:rsidRPr="00EA6683">
        <w:rPr>
          <w:rStyle w:val="Emphasis"/>
          <w:highlight w:val="cyan"/>
        </w:rPr>
        <w:t>supporters' concerns</w:t>
      </w:r>
      <w:r w:rsidRPr="006B55DE">
        <w:rPr>
          <w:rStyle w:val="StyleUnderline"/>
        </w:rPr>
        <w:t xml:space="preserve"> </w:t>
      </w:r>
      <w:r w:rsidRPr="00EA6683">
        <w:rPr>
          <w:rStyle w:val="StyleUnderline"/>
        </w:rPr>
        <w:t>and facilitate</w:t>
      </w:r>
      <w:r w:rsidRPr="00EA6683">
        <w:rPr>
          <w:sz w:val="14"/>
        </w:rPr>
        <w:t xml:space="preserve"> U.S. </w:t>
      </w:r>
      <w:r w:rsidRPr="00EA6683">
        <w:rPr>
          <w:rStyle w:val="StyleUnderline"/>
        </w:rPr>
        <w:t>leadership o</w:t>
      </w:r>
      <w:r w:rsidRPr="006B55DE">
        <w:rPr>
          <w:rStyle w:val="StyleUnderline"/>
        </w:rPr>
        <w:t>n the issue</w:t>
      </w:r>
      <w:r w:rsidRPr="00EA6683">
        <w:rPr>
          <w:sz w:val="14"/>
        </w:rPr>
        <w:t>.</w:t>
      </w:r>
    </w:p>
    <w:p w:rsidR="00675807" w:rsidRDefault="00675807" w:rsidP="00675807"/>
    <w:p w:rsidR="003C3CF6" w:rsidRDefault="00603D43" w:rsidP="00603D43">
      <w:pPr>
        <w:pStyle w:val="Heading3"/>
      </w:pPr>
      <w:r>
        <w:t xml:space="preserve">2nc – </w:t>
      </w:r>
      <w:proofErr w:type="spellStart"/>
      <w:r>
        <w:t>nb</w:t>
      </w:r>
      <w:proofErr w:type="spellEnd"/>
      <w:r w:rsidR="00775248">
        <w:t xml:space="preserve"> –</w:t>
      </w:r>
      <w:r>
        <w:t xml:space="preserve"> agenda</w:t>
      </w:r>
    </w:p>
    <w:p w:rsidR="00603D43" w:rsidRDefault="00603D43" w:rsidP="00603D43"/>
    <w:p w:rsidR="00603D43" w:rsidRDefault="007541E2" w:rsidP="007541E2">
      <w:pPr>
        <w:pStyle w:val="Heading4"/>
      </w:pPr>
      <w:r>
        <w:t>CP</w:t>
      </w:r>
      <w:r w:rsidR="0041758C">
        <w:t>’s bipartisan</w:t>
      </w:r>
      <w:r>
        <w:t xml:space="preserve"> and preserves PC</w:t>
      </w:r>
    </w:p>
    <w:p w:rsidR="007541E2" w:rsidRDefault="007541E2" w:rsidP="007541E2">
      <w:pPr>
        <w:pStyle w:val="CiteSpacing"/>
      </w:pPr>
      <w:proofErr w:type="spellStart"/>
      <w:r w:rsidRPr="00341E8D">
        <w:rPr>
          <w:rStyle w:val="Style13ptBold"/>
        </w:rPr>
        <w:t>Faizer</w:t>
      </w:r>
      <w:proofErr w:type="spellEnd"/>
      <w:r w:rsidRPr="00341E8D">
        <w:rPr>
          <w:rStyle w:val="Style13ptBold"/>
        </w:rPr>
        <w:t xml:space="preserve"> 17</w:t>
      </w:r>
      <w:r>
        <w:t xml:space="preserve"> (M. </w:t>
      </w:r>
      <w:proofErr w:type="spellStart"/>
      <w:r>
        <w:t>Akram</w:t>
      </w:r>
      <w:proofErr w:type="spellEnd"/>
      <w:r>
        <w:t xml:space="preserve"> </w:t>
      </w:r>
      <w:proofErr w:type="spellStart"/>
      <w:r>
        <w:t>Faizer</w:t>
      </w:r>
      <w:proofErr w:type="spellEnd"/>
      <w:r>
        <w:t>, Professor of Law at Lincoln Memorial University's Duncan School of Law, J.D. University of Notre Dame Law School, B.A. International Relations, B.S. Physiology, McGill University, “America First: Improving a Recalcitrant Immigration and Refugee Policy,” Tennessee Law Review, Summer, 2017, 84 Tenn. L. Rev. 933, l/n)KMM</w:t>
      </w:r>
    </w:p>
    <w:p w:rsidR="00603D43" w:rsidRDefault="00603D43" w:rsidP="00603D43">
      <w:r w:rsidRPr="00693EE7">
        <w:rPr>
          <w:sz w:val="14"/>
        </w:rPr>
        <w:t>The U.S. has benefited from immigration in that its population is 72 million higher than it would be but for the enactment of the 1965 Immigration and Nationality Act. 46 The increased population has corresponded with increased racial and ethnic diversity. To illustrate, the proportion of non-Hispanic whites dropped from 84% in 1965 to 62% and, as of 2015, continues to fall, largely because the Hispanic and Asian populations have grown during this time frame from 4% and 1% to 15% and 6%, respectively. 47 Because of lower fertility in the native-born population, a full 88% of future U.S. population growth will be attributable to immigration and the descendants of these immigrants. 48 This, however, places pressure on a country's absorptive capacity to integrate newcomers, especially when the majority of the population is relatively stagnant with respect to both population and economic productivity and fears cultural and economic displacement. 49 For example, enactment of the 1986 Simpson-</w:t>
      </w:r>
      <w:proofErr w:type="spellStart"/>
      <w:r w:rsidRPr="00693EE7">
        <w:rPr>
          <w:sz w:val="14"/>
        </w:rPr>
        <w:t>Mazzoli</w:t>
      </w:r>
      <w:proofErr w:type="spellEnd"/>
      <w:r w:rsidRPr="00693EE7">
        <w:rPr>
          <w:sz w:val="14"/>
        </w:rPr>
        <w:t xml:space="preserve"> Immigration Reform and Control Act, 50 which regularized the status of previously illegal migrants, was facilitated by U.S. economic and population growth, which was 3.5% and 1.7% respectively, under the Reagan Presidency when Islamic fundamentalism and geopolitical</w:t>
      </w:r>
      <w:r w:rsidR="00693EE7" w:rsidRPr="00693EE7">
        <w:rPr>
          <w:sz w:val="14"/>
        </w:rPr>
        <w:t xml:space="preserve"> </w:t>
      </w:r>
      <w:r w:rsidRPr="00693EE7">
        <w:rPr>
          <w:sz w:val="14"/>
        </w:rPr>
        <w:t>[*944]</w:t>
      </w:r>
      <w:r w:rsidR="00693EE7" w:rsidRPr="00693EE7">
        <w:rPr>
          <w:sz w:val="14"/>
        </w:rPr>
        <w:t xml:space="preserve"> </w:t>
      </w:r>
      <w:r w:rsidRPr="00693EE7">
        <w:rPr>
          <w:sz w:val="14"/>
        </w:rPr>
        <w:t>instability were unheard-of problems to most western citizens. 51 The success of President Trump's populist xenophobia is, in turn, attributable to the fact that economic and population growth in post-financial-crisis America are 1.5% and .75%, respectively, in a period of geopolitical instability and fear of political Islam. 52 Furthermore, compared to other developed nations, the U.S. has very high levels of income inequality as measured by a GINI index of 45.0, 53 and socio-economic intergenerational immobility as evidenced by the fact that between 50% and 60% of Americans' relative income is explained by that of their parents. 54 These are far higher measures of inequality than in the U.S's northern neighbor, Canada, which has been lauded for an altogether more welcoming approach to migrants. 55 That said, unlike Canada, which is surrounded by the U.S. and three major oceans, the U.S. is the destination point of a major migratory route from Central America and Mexico, which explains the unauthorized immigration problem. 56 The 11 million unauthorized immigrants, in conjunction with the fear of Islamic extremism and domestic economic insecurity, are the obvious explanations for domestic disquiet over the issue. Less discussed is how the substantial in-migration of developing-world residents has changed the nation's political culture in a manner that arguably explains much of the backlash that resulted in President Trump's election. This is due to both the</w:t>
      </w:r>
      <w:r w:rsidR="00693EE7" w:rsidRPr="00693EE7">
        <w:rPr>
          <w:sz w:val="14"/>
        </w:rPr>
        <w:t xml:space="preserve"> </w:t>
      </w:r>
      <w:r w:rsidRPr="00693EE7">
        <w:rPr>
          <w:sz w:val="14"/>
        </w:rPr>
        <w:t>[*945]</w:t>
      </w:r>
      <w:r w:rsidR="00693EE7" w:rsidRPr="00693EE7">
        <w:rPr>
          <w:sz w:val="14"/>
        </w:rPr>
        <w:t xml:space="preserve"> </w:t>
      </w:r>
      <w:r w:rsidRPr="00693EE7">
        <w:rPr>
          <w:sz w:val="14"/>
        </w:rPr>
        <w:t>Immigration and Naturalization Act of 1965 57 and the insufficiently-acknowledged migration incentives that have resulted in development of the above-referenced migration route. The former effectively ended preference for European immigrants and led to a marked uptick in racial minority immigration. 58 The latter is attributable to relatively strong economic performance in the U.S. compared to the economic and political crises that developed in Mexico and Central American in the 1980s. 59 To illustrate the political consequences, if the same proportion of white voters as compared to racial minority voters that voted for Jimmy Carter in his landslide loss to Ronald Reagan in 1980, voted for Barack Obama in 2012, the popular vote tally in the 2012 election would have been in Mitt Romney's favor. 60 Obama won reelection because the white vote fell from nearly 90% of the electorate in 1980 to approximately 73% in 2012 and continues to fall. 61 A full 73% of Asian Americans and 71% of Hispanics, who comprise 4.5% and 10% of the U.S. voting populations respectively, voted for President Obama in the 2012 presidential election. 62 This, in conjunction with the fact that African Americans overwhelmingly vote for the Democratic Party candidate, meant that President Obama was able to win a decisive electoral college victory and earn more than 51%</w:t>
      </w:r>
      <w:r w:rsidR="00693EE7" w:rsidRPr="00693EE7">
        <w:rPr>
          <w:sz w:val="14"/>
        </w:rPr>
        <w:t xml:space="preserve"> </w:t>
      </w:r>
      <w:r w:rsidRPr="00693EE7">
        <w:rPr>
          <w:sz w:val="14"/>
        </w:rPr>
        <w:t>[*946]</w:t>
      </w:r>
      <w:r w:rsidR="00693EE7" w:rsidRPr="00693EE7">
        <w:rPr>
          <w:sz w:val="14"/>
        </w:rPr>
        <w:t xml:space="preserve"> </w:t>
      </w:r>
      <w:r w:rsidRPr="00693EE7">
        <w:rPr>
          <w:sz w:val="14"/>
        </w:rPr>
        <w:t xml:space="preserve">of the popular vote while winning only 39% of the white vote. 63 This is a disquieting phenomenon for nativists and conservatives. 64 Indeed, </w:t>
      </w:r>
      <w:r w:rsidRPr="008A0994">
        <w:rPr>
          <w:rStyle w:val="StyleUnderline"/>
        </w:rPr>
        <w:t>although much</w:t>
      </w:r>
      <w:r w:rsidRPr="00371FB5">
        <w:rPr>
          <w:rStyle w:val="StyleUnderline"/>
        </w:rPr>
        <w:t xml:space="preserve"> of</w:t>
      </w:r>
      <w:r w:rsidRPr="00693EE7">
        <w:rPr>
          <w:sz w:val="14"/>
        </w:rPr>
        <w:t xml:space="preserve"> President </w:t>
      </w:r>
      <w:r w:rsidRPr="00371FB5">
        <w:rPr>
          <w:rStyle w:val="StyleUnderline"/>
        </w:rPr>
        <w:t>Trump's support is explained by his demotic characterization of unauthorized i</w:t>
      </w:r>
      <w:r w:rsidRPr="008A0994">
        <w:rPr>
          <w:rStyle w:val="StyleUnderline"/>
        </w:rPr>
        <w:t xml:space="preserve">mmigrants, it would be wrong to conclude that this fully explains his decisive </w:t>
      </w:r>
      <w:proofErr w:type="gramStart"/>
      <w:r w:rsidRPr="008A0994">
        <w:rPr>
          <w:rStyle w:val="StyleUnderline"/>
        </w:rPr>
        <w:t>electoral college</w:t>
      </w:r>
      <w:proofErr w:type="gramEnd"/>
      <w:r w:rsidRPr="008A0994">
        <w:rPr>
          <w:rStyle w:val="StyleUnderline"/>
        </w:rPr>
        <w:t xml:space="preserve"> win</w:t>
      </w:r>
      <w:r w:rsidRPr="00693EE7">
        <w:rPr>
          <w:sz w:val="14"/>
        </w:rPr>
        <w:t xml:space="preserve">. 65 </w:t>
      </w:r>
      <w:r w:rsidRPr="00371FB5">
        <w:rPr>
          <w:rStyle w:val="StyleUnderline"/>
        </w:rPr>
        <w:t>His base expressed</w:t>
      </w:r>
      <w:r w:rsidRPr="00693EE7">
        <w:rPr>
          <w:sz w:val="14"/>
        </w:rPr>
        <w:t xml:space="preserve"> understandable </w:t>
      </w:r>
      <w:r w:rsidRPr="00371FB5">
        <w:rPr>
          <w:rStyle w:val="StyleUnderline"/>
        </w:rPr>
        <w:t>disquiet over the previous failure of both major political parties to</w:t>
      </w:r>
      <w:r w:rsidRPr="00693EE7">
        <w:rPr>
          <w:sz w:val="14"/>
        </w:rPr>
        <w:t xml:space="preserve"> either enhance border security to </w:t>
      </w:r>
      <w:r w:rsidRPr="00371FB5">
        <w:rPr>
          <w:rStyle w:val="StyleUnderline"/>
        </w:rPr>
        <w:t>prevent</w:t>
      </w:r>
      <w:r w:rsidRPr="00693EE7">
        <w:rPr>
          <w:sz w:val="14"/>
        </w:rPr>
        <w:t xml:space="preserve"> continued </w:t>
      </w:r>
      <w:r w:rsidRPr="00371FB5">
        <w:rPr>
          <w:rStyle w:val="StyleUnderline"/>
        </w:rPr>
        <w:t>unauthorized immigration or repatriate</w:t>
      </w:r>
      <w:r w:rsidRPr="00693EE7">
        <w:rPr>
          <w:sz w:val="14"/>
        </w:rPr>
        <w:t xml:space="preserve"> the undocumented </w:t>
      </w:r>
      <w:r w:rsidRPr="00371FB5">
        <w:rPr>
          <w:rStyle w:val="StyleUnderline"/>
        </w:rPr>
        <w:t>migrants</w:t>
      </w:r>
      <w:r w:rsidRPr="00693EE7">
        <w:rPr>
          <w:sz w:val="14"/>
        </w:rPr>
        <w:t xml:space="preserve"> living in the country. 66 Mass </w:t>
      </w:r>
      <w:r w:rsidRPr="00D13B44">
        <w:rPr>
          <w:rStyle w:val="StyleUnderline"/>
          <w:highlight w:val="cyan"/>
        </w:rPr>
        <w:t>migration has</w:t>
      </w:r>
      <w:r w:rsidRPr="00E7295A">
        <w:rPr>
          <w:rStyle w:val="StyleUnderline"/>
        </w:rPr>
        <w:t xml:space="preserve"> had </w:t>
      </w:r>
      <w:r w:rsidRPr="00D13B44">
        <w:rPr>
          <w:rStyle w:val="Emphasis"/>
          <w:highlight w:val="cyan"/>
        </w:rPr>
        <w:t>serious political repercussions</w:t>
      </w:r>
      <w:r w:rsidRPr="00E7295A">
        <w:rPr>
          <w:rStyle w:val="StyleUnderline"/>
        </w:rPr>
        <w:t>. A Pew Research Center study finds that half of Americans want immigration to be reduced and incorrectly blame immigrants for a disproportionate share of the nation's crime and economic problems</w:t>
      </w:r>
      <w:r w:rsidRPr="00693EE7">
        <w:rPr>
          <w:sz w:val="14"/>
        </w:rPr>
        <w:t xml:space="preserve">. 67 This is in spite of the fact non-immigrants have nearly two and three times the incarceration rate of unauthorized and legal immigrants, respectively. 68 These perceptions vary by immigrants' region of origin, with Americans most likely to hold negative views about immigrants from Latin America and the Middle East. 69 </w:t>
      </w:r>
      <w:r w:rsidRPr="00F64C1F">
        <w:rPr>
          <w:rStyle w:val="StyleUnderline"/>
        </w:rPr>
        <w:t>Amid the uproar regarding</w:t>
      </w:r>
      <w:r w:rsidRPr="00693EE7">
        <w:rPr>
          <w:sz w:val="14"/>
        </w:rPr>
        <w:t xml:space="preserve"> President</w:t>
      </w:r>
      <w:r w:rsidR="00693EE7" w:rsidRPr="00693EE7">
        <w:rPr>
          <w:sz w:val="14"/>
        </w:rPr>
        <w:t xml:space="preserve"> </w:t>
      </w:r>
      <w:r w:rsidRPr="00693EE7">
        <w:rPr>
          <w:sz w:val="14"/>
        </w:rPr>
        <w:t>[*947]</w:t>
      </w:r>
      <w:r w:rsidR="00693EE7" w:rsidRPr="00693EE7">
        <w:rPr>
          <w:sz w:val="14"/>
        </w:rPr>
        <w:t xml:space="preserve"> </w:t>
      </w:r>
      <w:r w:rsidRPr="00F64C1F">
        <w:rPr>
          <w:rStyle w:val="StyleUnderline"/>
        </w:rPr>
        <w:t>Trump's recent Executive Orders</w:t>
      </w:r>
      <w:r w:rsidRPr="00693EE7">
        <w:rPr>
          <w:sz w:val="14"/>
        </w:rPr>
        <w:t xml:space="preserve"> 70 </w:t>
      </w:r>
      <w:r w:rsidRPr="00F64C1F">
        <w:rPr>
          <w:rStyle w:val="StyleUnderline"/>
        </w:rPr>
        <w:t>suspending the U.S.'s refugee resettlement program and temporarily banning the entry of individuals from six majority Muslim countries, the political culture has conveniently forgotten how ungenerous the Obama Administration and all rich countries are on this issue</w:t>
      </w:r>
      <w:r w:rsidRPr="00693EE7">
        <w:rPr>
          <w:sz w:val="14"/>
        </w:rPr>
        <w:t>. 71 For example, the Obama Administration admitted only 85,000 refugees for the fiscal year ending in September 2016 and planned on admitting only 110,000 for fiscal year 2017, 72 both of which are negligible numbers in view of the scale of the international refugee problem -- e.g. there are an estimated 16 million refugees worldwide 73 and the United States alone is home to approximately 11 million undocumented or illegal economic migrants. 74 The Obama Administration's response to these problems, namely, a refusal to abide by its own "red line" and intervene to stop the Syrian Genocide 75 and a belatedly issued Presidential Executive Order to designate a large subset of undocumented residents as non-deportable, 76 has proven to be both unworkable and counterproductive.</w:t>
      </w:r>
      <w:r w:rsidR="00693EE7" w:rsidRPr="00693EE7">
        <w:rPr>
          <w:sz w:val="14"/>
        </w:rPr>
        <w:t xml:space="preserve"> </w:t>
      </w:r>
      <w:r w:rsidRPr="00693EE7">
        <w:rPr>
          <w:sz w:val="14"/>
        </w:rPr>
        <w:t>The refugee surge that is affecting Jordan, Lebanon, Turkey, and the European Union 77 is most likely caused by the effects of global climate change in conjunction with the political consequences brought about by the American-led invasion of Iraq in 2003 and the Obama Administration's decision to subsequently disengage from the Middle</w:t>
      </w:r>
      <w:r w:rsidR="00693EE7" w:rsidRPr="00693EE7">
        <w:rPr>
          <w:sz w:val="14"/>
        </w:rPr>
        <w:t xml:space="preserve"> </w:t>
      </w:r>
      <w:r w:rsidRPr="00693EE7">
        <w:rPr>
          <w:sz w:val="14"/>
        </w:rPr>
        <w:t>[*948]</w:t>
      </w:r>
      <w:r w:rsidR="00693EE7" w:rsidRPr="00693EE7">
        <w:rPr>
          <w:sz w:val="14"/>
        </w:rPr>
        <w:t xml:space="preserve"> </w:t>
      </w:r>
      <w:r w:rsidRPr="00693EE7">
        <w:rPr>
          <w:sz w:val="14"/>
        </w:rPr>
        <w:t xml:space="preserve">East. 78 With respect to unauthorized migration to the U.S., the </w:t>
      </w:r>
      <w:r w:rsidRPr="00D13B44">
        <w:rPr>
          <w:rStyle w:val="StyleUnderline"/>
          <w:highlight w:val="cyan"/>
        </w:rPr>
        <w:t>Obama</w:t>
      </w:r>
      <w:r w:rsidRPr="00693EE7">
        <w:rPr>
          <w:sz w:val="14"/>
        </w:rPr>
        <w:t xml:space="preserve"> Administration</w:t>
      </w:r>
      <w:r w:rsidRPr="00D13B44">
        <w:rPr>
          <w:rStyle w:val="StyleUnderline"/>
          <w:highlight w:val="cyan"/>
        </w:rPr>
        <w:t xml:space="preserve">'s </w:t>
      </w:r>
      <w:r w:rsidRPr="00D13B44">
        <w:rPr>
          <w:rStyle w:val="Emphasis"/>
          <w:highlight w:val="cyan"/>
        </w:rPr>
        <w:t>failure to obtain a bipartisan immigration compromise</w:t>
      </w:r>
      <w:r w:rsidRPr="00D13B44">
        <w:rPr>
          <w:rStyle w:val="StyleUnderline"/>
          <w:highlight w:val="cyan"/>
        </w:rPr>
        <w:t xml:space="preserve"> was </w:t>
      </w:r>
      <w:r w:rsidRPr="00D13B44">
        <w:rPr>
          <w:rStyle w:val="Emphasis"/>
          <w:highlight w:val="cyan"/>
        </w:rPr>
        <w:t>largely attributable</w:t>
      </w:r>
      <w:r w:rsidRPr="00D13B44">
        <w:rPr>
          <w:rStyle w:val="StyleUnderline"/>
          <w:highlight w:val="cyan"/>
        </w:rPr>
        <w:t xml:space="preserve"> to</w:t>
      </w:r>
      <w:r w:rsidRPr="00693EE7">
        <w:rPr>
          <w:sz w:val="14"/>
        </w:rPr>
        <w:t xml:space="preserve"> the Democratic Party's </w:t>
      </w:r>
      <w:r w:rsidRPr="00BB310F">
        <w:rPr>
          <w:rStyle w:val="StyleUnderline"/>
          <w:highlight w:val="cyan"/>
        </w:rPr>
        <w:t xml:space="preserve">failure to </w:t>
      </w:r>
      <w:r w:rsidRPr="00BB310F">
        <w:rPr>
          <w:rStyle w:val="Emphasis"/>
          <w:highlight w:val="cyan"/>
        </w:rPr>
        <w:t>disentangle</w:t>
      </w:r>
      <w:r w:rsidRPr="00063C13">
        <w:rPr>
          <w:rStyle w:val="StyleUnderline"/>
        </w:rPr>
        <w:t xml:space="preserve"> the demand for economic </w:t>
      </w:r>
      <w:r w:rsidRPr="00BB310F">
        <w:rPr>
          <w:rStyle w:val="Emphasis"/>
          <w:highlight w:val="cyan"/>
        </w:rPr>
        <w:t>migration</w:t>
      </w:r>
      <w:r w:rsidRPr="00BB310F">
        <w:rPr>
          <w:rStyle w:val="StyleUnderline"/>
          <w:highlight w:val="cyan"/>
        </w:rPr>
        <w:t xml:space="preserve"> from</w:t>
      </w:r>
      <w:r w:rsidRPr="00063C13">
        <w:rPr>
          <w:rStyle w:val="StyleUnderline"/>
        </w:rPr>
        <w:t xml:space="preserve"> the current </w:t>
      </w:r>
      <w:r w:rsidRPr="00BB310F">
        <w:rPr>
          <w:rStyle w:val="Emphasis"/>
          <w:highlight w:val="cyan"/>
        </w:rPr>
        <w:t>immigration</w:t>
      </w:r>
      <w:r w:rsidRPr="00BB310F">
        <w:rPr>
          <w:rStyle w:val="StyleUnderline"/>
          <w:highlight w:val="cyan"/>
        </w:rPr>
        <w:t xml:space="preserve"> and naturalization</w:t>
      </w:r>
      <w:r w:rsidRPr="00063C13">
        <w:rPr>
          <w:rStyle w:val="StyleUnderline"/>
        </w:rPr>
        <w:t xml:space="preserve"> paradigm </w:t>
      </w:r>
      <w:r w:rsidRPr="00BB310F">
        <w:rPr>
          <w:rStyle w:val="StyleUnderline"/>
          <w:highlight w:val="cyan"/>
        </w:rPr>
        <w:t>as well as the Republican Party's reflexive nativism</w:t>
      </w:r>
      <w:r w:rsidRPr="00063C13">
        <w:rPr>
          <w:rStyle w:val="StyleUnderline"/>
        </w:rPr>
        <w:t>. This resulted in the issuance of an ineffective Executive Order on the issue, which was enjoined by the federal courts</w:t>
      </w:r>
      <w:r w:rsidRPr="00693EE7">
        <w:rPr>
          <w:sz w:val="14"/>
        </w:rPr>
        <w:t xml:space="preserve"> 79 </w:t>
      </w:r>
      <w:r w:rsidRPr="00B8207C">
        <w:rPr>
          <w:rStyle w:val="StyleUnderline"/>
        </w:rPr>
        <w:t>and still had the parlous consequence of inciting a backlash on the right that facilitated Trump's election</w:t>
      </w:r>
      <w:r w:rsidRPr="00693EE7">
        <w:rPr>
          <w:sz w:val="14"/>
        </w:rPr>
        <w:t xml:space="preserve"> as President.</w:t>
      </w:r>
      <w:r w:rsidR="00693EE7" w:rsidRPr="00693EE7">
        <w:rPr>
          <w:sz w:val="14"/>
        </w:rPr>
        <w:t xml:space="preserve"> </w:t>
      </w:r>
      <w:r w:rsidRPr="00693EE7">
        <w:rPr>
          <w:sz w:val="14"/>
        </w:rPr>
        <w:t xml:space="preserve">How might the federal government have better anticipated and addressed the demand for unauthorized migrants? My argument is that </w:t>
      </w:r>
      <w:r w:rsidRPr="00063C13">
        <w:rPr>
          <w:rStyle w:val="StyleUnderline"/>
        </w:rPr>
        <w:t xml:space="preserve">it </w:t>
      </w:r>
      <w:r w:rsidRPr="00BB310F">
        <w:rPr>
          <w:rStyle w:val="StyleUnderline"/>
          <w:highlight w:val="cyan"/>
        </w:rPr>
        <w:t>could have</w:t>
      </w:r>
      <w:r w:rsidRPr="00063C13">
        <w:rPr>
          <w:rStyle w:val="StyleUnderline"/>
        </w:rPr>
        <w:t xml:space="preserve"> forthrightly </w:t>
      </w:r>
      <w:r w:rsidRPr="00BB310F">
        <w:rPr>
          <w:rStyle w:val="StyleUnderline"/>
          <w:highlight w:val="cyan"/>
        </w:rPr>
        <w:t>been addressed by</w:t>
      </w:r>
      <w:r w:rsidRPr="00063C13">
        <w:rPr>
          <w:rStyle w:val="StyleUnderline"/>
        </w:rPr>
        <w:t xml:space="preserve"> a </w:t>
      </w:r>
      <w:r w:rsidRPr="0003666D">
        <w:rPr>
          <w:rStyle w:val="Emphasis"/>
        </w:rPr>
        <w:t xml:space="preserve">proactive </w:t>
      </w:r>
      <w:r w:rsidRPr="00BB310F">
        <w:rPr>
          <w:rStyle w:val="Emphasis"/>
          <w:highlight w:val="cyan"/>
        </w:rPr>
        <w:t>temporary residency</w:t>
      </w:r>
      <w:r w:rsidRPr="00063C13">
        <w:rPr>
          <w:rStyle w:val="StyleUnderline"/>
        </w:rPr>
        <w:t xml:space="preserve"> and worker program, used in conjunction with development assistance provision to the sending states</w:t>
      </w:r>
      <w:r w:rsidRPr="00693EE7">
        <w:rPr>
          <w:sz w:val="14"/>
        </w:rPr>
        <w:t xml:space="preserve"> of Mexico and Central America. </w:t>
      </w:r>
      <w:r w:rsidRPr="00063C13">
        <w:rPr>
          <w:rStyle w:val="StyleUnderline"/>
        </w:rPr>
        <w:t xml:space="preserve">This would have minimized the incentives for unauthorized migration, protected guest workers from the perils </w:t>
      </w:r>
      <w:r w:rsidRPr="008A0994">
        <w:rPr>
          <w:rStyle w:val="StyleUnderline"/>
        </w:rPr>
        <w:t>of undocumented status and ensured the public that migration-based demographic changes are legitimate.</w:t>
      </w:r>
      <w:r w:rsidRPr="00063C13">
        <w:rPr>
          <w:rStyle w:val="StyleUnderline"/>
        </w:rPr>
        <w:t xml:space="preserve"> </w:t>
      </w:r>
      <w:r w:rsidRPr="00BB310F">
        <w:rPr>
          <w:rStyle w:val="StyleUnderline"/>
          <w:highlight w:val="cyan"/>
        </w:rPr>
        <w:t xml:space="preserve">The fact that </w:t>
      </w:r>
      <w:r w:rsidRPr="00BB310F">
        <w:rPr>
          <w:rStyle w:val="Emphasis"/>
          <w:highlight w:val="cyan"/>
        </w:rPr>
        <w:t>neither political party pushed</w:t>
      </w:r>
      <w:r w:rsidRPr="00063C13">
        <w:rPr>
          <w:rStyle w:val="StyleUnderline"/>
        </w:rPr>
        <w:t xml:space="preserve"> for such a program, all the while refusing to provide for either greater border enforcement or stepped-up deportation, </w:t>
      </w:r>
      <w:r w:rsidRPr="00452809">
        <w:rPr>
          <w:rStyle w:val="StyleUnderline"/>
          <w:highlight w:val="cyan"/>
        </w:rPr>
        <w:t>facilitated</w:t>
      </w:r>
      <w:r w:rsidRPr="00063C13">
        <w:rPr>
          <w:rStyle w:val="StyleUnderline"/>
        </w:rPr>
        <w:t xml:space="preserve"> the current </w:t>
      </w:r>
      <w:r w:rsidRPr="0003666D">
        <w:rPr>
          <w:rStyle w:val="Emphasis"/>
        </w:rPr>
        <w:t xml:space="preserve">populist </w:t>
      </w:r>
      <w:r w:rsidRPr="00452809">
        <w:rPr>
          <w:rStyle w:val="Emphasis"/>
          <w:highlight w:val="cyan"/>
        </w:rPr>
        <w:t>backlash</w:t>
      </w:r>
      <w:r w:rsidRPr="00693EE7">
        <w:rPr>
          <w:sz w:val="14"/>
        </w:rPr>
        <w:t>.</w:t>
      </w:r>
      <w:r w:rsidR="00693EE7" w:rsidRPr="00F939F8">
        <w:rPr>
          <w:sz w:val="8"/>
          <w:szCs w:val="8"/>
        </w:rPr>
        <w:t xml:space="preserve"> </w:t>
      </w:r>
      <w:r w:rsidRPr="00F939F8">
        <w:rPr>
          <w:sz w:val="8"/>
          <w:szCs w:val="8"/>
        </w:rPr>
        <w:t>Although the U.S. resettles more refugees than any other developed country 80 and has resettled more than 3 million persons since 1975, 81 its expected refugee resettlement number of 50,000 82 this year is relatively minuscule and inadequate in view of the total number of refugees and displaced persons worldwide. The fact that a non-existent threat from Syrian refugees was seized upon by the President to temporarily suspend the U.S. Refugee Assistance Program 83 evidences that the disquiet felt about Islam and unauthorized migration has superimposed itself onto the refugee</w:t>
      </w:r>
      <w:r w:rsidR="00693EE7" w:rsidRPr="00F939F8">
        <w:rPr>
          <w:sz w:val="8"/>
          <w:szCs w:val="8"/>
        </w:rPr>
        <w:t xml:space="preserve"> </w:t>
      </w:r>
      <w:r w:rsidRPr="00F939F8">
        <w:rPr>
          <w:sz w:val="8"/>
          <w:szCs w:val="8"/>
        </w:rPr>
        <w:t>[*949]</w:t>
      </w:r>
      <w:r w:rsidR="00693EE7" w:rsidRPr="00F939F8">
        <w:rPr>
          <w:sz w:val="8"/>
          <w:szCs w:val="8"/>
        </w:rPr>
        <w:t xml:space="preserve"> </w:t>
      </w:r>
      <w:r w:rsidRPr="00F939F8">
        <w:rPr>
          <w:sz w:val="8"/>
          <w:szCs w:val="8"/>
        </w:rPr>
        <w:t>crisis and demands a response. The response, however, should recognize that concerns about migration's consequences are legitimate while allowing for expanded migration so that the U.S. can maintain its moral authority as the world's leading nation and fulfill its obligation to help with the problems confronting international migrants.</w:t>
      </w:r>
      <w:r w:rsidR="00693EE7" w:rsidRPr="00F939F8">
        <w:rPr>
          <w:sz w:val="8"/>
          <w:szCs w:val="8"/>
        </w:rPr>
        <w:t xml:space="preserve"> </w:t>
      </w:r>
      <w:r w:rsidRPr="00F939F8">
        <w:rPr>
          <w:sz w:val="8"/>
          <w:szCs w:val="8"/>
        </w:rPr>
        <w:t>B. U.K. Migration</w:t>
      </w:r>
      <w:r w:rsidR="00693EE7" w:rsidRPr="00F939F8">
        <w:rPr>
          <w:sz w:val="8"/>
          <w:szCs w:val="8"/>
        </w:rPr>
        <w:t xml:space="preserve"> </w:t>
      </w:r>
      <w:proofErr w:type="gramStart"/>
      <w:r w:rsidRPr="00F939F8">
        <w:rPr>
          <w:sz w:val="8"/>
          <w:szCs w:val="8"/>
        </w:rPr>
        <w:t>In</w:t>
      </w:r>
      <w:proofErr w:type="gramEnd"/>
      <w:r w:rsidRPr="00F939F8">
        <w:rPr>
          <w:sz w:val="8"/>
          <w:szCs w:val="8"/>
        </w:rPr>
        <w:t xml:space="preserve"> the U.K, the foreign-born population increased from 3.8 million in 1993 to over 8.7 million in 2015. 84 Anxiety about international migration is especially pronounced because London, which remains the world's financial and cultural center, 85 is the destination of choice for much of the world and is now only 45% white British. 86 European Union (E.U.) expansion has led to marked uptick in migration from poorer E.U. member states such as Poland, Portugal, and Romania. 87 For example, in 2016, on the eve of the Brexit vote, the U.K. received a record 250,000 citizens from other E.U. countries, while U.K.'s outmigration to the rest of the E.U. numbered only 117,000, a net migration of 133,000 that is consistent with the previous two years. 88 In 2016, approximately 3.6 million E.U. citizens resided in the U.K., 89 which is substantially higher than the 1.2 million Britons who reside in the rest of the E.U., 90 and annual total immigration reached a record 650,000 in the run-up to the Brexit vote. 91 Anxiety surrounding</w:t>
      </w:r>
      <w:r w:rsidR="00693EE7" w:rsidRPr="00F939F8">
        <w:rPr>
          <w:sz w:val="8"/>
          <w:szCs w:val="8"/>
        </w:rPr>
        <w:t xml:space="preserve"> </w:t>
      </w:r>
      <w:r w:rsidRPr="00F939F8">
        <w:rPr>
          <w:sz w:val="8"/>
          <w:szCs w:val="8"/>
        </w:rPr>
        <w:t>[*950]</w:t>
      </w:r>
      <w:r w:rsidR="00693EE7" w:rsidRPr="00F939F8">
        <w:rPr>
          <w:sz w:val="8"/>
          <w:szCs w:val="8"/>
        </w:rPr>
        <w:t xml:space="preserve"> </w:t>
      </w:r>
      <w:r w:rsidRPr="00F939F8">
        <w:rPr>
          <w:sz w:val="8"/>
          <w:szCs w:val="8"/>
        </w:rPr>
        <w:t xml:space="preserve">this migration paradigm explains the impetus behind the pro-Brexit vote to withdraw from the E.U. The migration numbers include an increase in the number of asylum seekers seeking refugee status to 41,280, a number that is disproportionately comprised of Iraqi and Iranian </w:t>
      </w:r>
      <w:proofErr w:type="spellStart"/>
      <w:r w:rsidRPr="00F939F8">
        <w:rPr>
          <w:sz w:val="8"/>
          <w:szCs w:val="8"/>
        </w:rPr>
        <w:t>asylees</w:t>
      </w:r>
      <w:proofErr w:type="spellEnd"/>
      <w:r w:rsidRPr="00F939F8">
        <w:rPr>
          <w:sz w:val="8"/>
          <w:szCs w:val="8"/>
        </w:rPr>
        <w:t>. 92 Although net migration to the U.K remains relatively modest, the saliency of the issue, in conjunction with lower economic growth and lower living standards since the 2008-2009 financial crisis, explains not only the Brexit vote but hamstrings negotiations over the terms of Britain's eventual withdrawal from the E.U. 93 Although departure from the E.U. will likely not affect the status of non-Britons already residing legally in the U.K., it will enable the British government to regain some control of its borders because the U.K. will no longer be required to prospectively observe E.U. citizenship rules. However, the reinstatement of national controls must be done in a manner that both respects Britain's national sovereignty and protects the rights of vulnerable international migrants. This will only be forthcoming if the British public is assured that migration will not irrevocably alter the nation's demographic composition, which, in turn, will only be feasible if migrants are admitted on a temporary basis, with a goal toward eventual repatriation.</w:t>
      </w:r>
      <w:r w:rsidR="00693EE7" w:rsidRPr="00F939F8">
        <w:rPr>
          <w:sz w:val="8"/>
          <w:szCs w:val="8"/>
        </w:rPr>
        <w:t xml:space="preserve"> </w:t>
      </w:r>
      <w:r w:rsidRPr="00F939F8">
        <w:rPr>
          <w:sz w:val="8"/>
          <w:szCs w:val="8"/>
        </w:rPr>
        <w:t>C. French Migration</w:t>
      </w:r>
      <w:r w:rsidR="00693EE7" w:rsidRPr="00F939F8">
        <w:rPr>
          <w:sz w:val="8"/>
          <w:szCs w:val="8"/>
        </w:rPr>
        <w:t xml:space="preserve"> </w:t>
      </w:r>
      <w:r w:rsidRPr="00F939F8">
        <w:rPr>
          <w:sz w:val="8"/>
          <w:szCs w:val="8"/>
        </w:rPr>
        <w:t xml:space="preserve">Perhaps no other developed nation has been so systematically traumatized by international migration as France, which has just seen both its major political parties roundly rejected in the first round of the country's presidential election in April 2017 and the extreme right-wing Presidential candidate, Marine Le Pen, succeed to a </w:t>
      </w:r>
      <w:proofErr w:type="spellStart"/>
      <w:r w:rsidRPr="00F939F8">
        <w:rPr>
          <w:sz w:val="8"/>
          <w:szCs w:val="8"/>
        </w:rPr>
        <w:t>run off</w:t>
      </w:r>
      <w:proofErr w:type="spellEnd"/>
      <w:r w:rsidRPr="00F939F8">
        <w:rPr>
          <w:sz w:val="8"/>
          <w:szCs w:val="8"/>
        </w:rPr>
        <w:t xml:space="preserve"> election against the eventual winner, President Emmanuel Macron, whose surprising success also represents a rejection of the political mainstream. 94 France, whose economy and population is of similar size to that of the U.K., suffers from higher unemployment</w:t>
      </w:r>
      <w:r w:rsidR="00693EE7" w:rsidRPr="00F939F8">
        <w:rPr>
          <w:sz w:val="8"/>
          <w:szCs w:val="8"/>
        </w:rPr>
        <w:t xml:space="preserve"> </w:t>
      </w:r>
      <w:r w:rsidRPr="00F939F8">
        <w:rPr>
          <w:sz w:val="8"/>
          <w:szCs w:val="8"/>
        </w:rPr>
        <w:t>[*951]</w:t>
      </w:r>
      <w:r w:rsidR="00693EE7" w:rsidRPr="00F939F8">
        <w:rPr>
          <w:sz w:val="8"/>
          <w:szCs w:val="8"/>
        </w:rPr>
        <w:t xml:space="preserve"> </w:t>
      </w:r>
      <w:r w:rsidRPr="00F939F8">
        <w:rPr>
          <w:sz w:val="8"/>
          <w:szCs w:val="8"/>
        </w:rPr>
        <w:t>and lower economic growth than its cross-Channel neighbor. 95 This is a potent mix for xenophobic authoritarianism. The National Front's slogan of "Two Million Unemployed is Two Million Immigrants Too Many" is paradigmatic. 96 Although France's net migration rate is a moderate 1.1 per 1,000 inhabitants per year, which is substantially below that of the U.S., 97 much of the French disquiet surrounding immigration is not about present immigration trends as much as the demographic consequences of previous decades of immigration, in conjunction with a fear of political Islam and a relatively stagnant domestic economy. President Emmanuel Macron's success requires not only a resuscitation of France's economy and the introduction of labor market reforms to allow for greater social mobility, but also a demonstration that E.U. membership does not inevitably mean loss of border control. This will most likely require France to revisit the E.U. migration rules and adopt a temporary visa program that assures the broader French public that migration does not irrevocably lead to permanent residency and social dislocation.</w:t>
      </w:r>
      <w:r w:rsidR="00693EE7" w:rsidRPr="00F939F8">
        <w:rPr>
          <w:sz w:val="8"/>
          <w:szCs w:val="8"/>
        </w:rPr>
        <w:t xml:space="preserve"> </w:t>
      </w:r>
      <w:r w:rsidRPr="00F939F8">
        <w:rPr>
          <w:sz w:val="8"/>
          <w:szCs w:val="8"/>
        </w:rPr>
        <w:t>D. Canadian Migration</w:t>
      </w:r>
      <w:r w:rsidR="00693EE7" w:rsidRPr="00F939F8">
        <w:rPr>
          <w:sz w:val="8"/>
          <w:szCs w:val="8"/>
        </w:rPr>
        <w:t xml:space="preserve"> </w:t>
      </w:r>
      <w:r w:rsidRPr="00F939F8">
        <w:rPr>
          <w:sz w:val="8"/>
          <w:szCs w:val="8"/>
        </w:rPr>
        <w:t>Canada, unlike the U.S., U.K., and France, has been far more generous to international migrants. To illustrate, Canada's foreign-born population of 20% and its net migration rate of 5.7 per 1,000 residents per year, places it at the top of the developed world regarding these metrics. 98 Moreover, unlike in the U.S. or Western Europe, the dynamics of Canadian democracy protect migrants from political scapegoating and populist xenophobia. All four major</w:t>
      </w:r>
      <w:r w:rsidR="00693EE7" w:rsidRPr="00F939F8">
        <w:rPr>
          <w:sz w:val="8"/>
          <w:szCs w:val="8"/>
        </w:rPr>
        <w:t xml:space="preserve"> </w:t>
      </w:r>
      <w:r w:rsidRPr="00F939F8">
        <w:rPr>
          <w:sz w:val="8"/>
          <w:szCs w:val="8"/>
        </w:rPr>
        <w:t>[*952]</w:t>
      </w:r>
      <w:r w:rsidR="00693EE7" w:rsidRPr="00F939F8">
        <w:rPr>
          <w:sz w:val="8"/>
          <w:szCs w:val="8"/>
        </w:rPr>
        <w:t xml:space="preserve"> </w:t>
      </w:r>
      <w:r w:rsidRPr="00F939F8">
        <w:rPr>
          <w:sz w:val="8"/>
          <w:szCs w:val="8"/>
        </w:rPr>
        <w:t xml:space="preserve">political national parties--the Liberal Party, the Conservative Party, the New Democratic Party, and the Bloc Quebecois--take liberal positions on international migration. 99 The reasons for this are many. First, unlike the U.S. or Western Europe, Canada does not border a developing nation and is therefore not a destination on a major international migration route. 100 This enables it to have greater control than either the U.S. or Western Europe over who crosses its borders and avoid the same level of anti-migrant backlash. Second, Canada's immigrants and </w:t>
      </w:r>
      <w:proofErr w:type="spellStart"/>
      <w:r w:rsidRPr="00F939F8">
        <w:rPr>
          <w:sz w:val="8"/>
          <w:szCs w:val="8"/>
        </w:rPr>
        <w:t>asylees</w:t>
      </w:r>
      <w:proofErr w:type="spellEnd"/>
      <w:r w:rsidRPr="00F939F8">
        <w:rPr>
          <w:sz w:val="8"/>
          <w:szCs w:val="8"/>
        </w:rPr>
        <w:t>, the vast majority of whom are legally admitted, 101 may be eligible for naturalization within only three years 102 and tend to reside in key marginal parliamentary constituencies in urban areas such as Greater Toronto, Montreal, and Vancouver. 103 As a result, immigrants in Canada are more likely to naturalize than those in America 104 and their votes tend to be more sought-after than those of the median voter. 105 That said, native-born Canadians do not have atypically positive attitudes to international migrants. 106 Canada's use of a points system to select immigrants based on their skills and education level belies a claim of</w:t>
      </w:r>
      <w:r w:rsidR="00693EE7" w:rsidRPr="00F939F8">
        <w:rPr>
          <w:sz w:val="8"/>
          <w:szCs w:val="8"/>
        </w:rPr>
        <w:t xml:space="preserve"> </w:t>
      </w:r>
      <w:r w:rsidRPr="00F939F8">
        <w:rPr>
          <w:sz w:val="8"/>
          <w:szCs w:val="8"/>
        </w:rPr>
        <w:t>[*953]</w:t>
      </w:r>
      <w:r w:rsidR="00693EE7" w:rsidRPr="00F939F8">
        <w:rPr>
          <w:sz w:val="8"/>
          <w:szCs w:val="8"/>
        </w:rPr>
        <w:t xml:space="preserve"> </w:t>
      </w:r>
      <w:r w:rsidRPr="00F939F8">
        <w:rPr>
          <w:sz w:val="8"/>
          <w:szCs w:val="8"/>
        </w:rPr>
        <w:t xml:space="preserve">humanitarianism 107 as it exacerbates the brain-drain problem suffered by much of the developing world. 108 Indeed, unlike the U.S, where immigrant children are typically raised in low-education households, </w:t>
      </w:r>
      <w:proofErr w:type="gramStart"/>
      <w:r w:rsidRPr="00F939F8">
        <w:rPr>
          <w:sz w:val="8"/>
          <w:szCs w:val="8"/>
        </w:rPr>
        <w:t>one</w:t>
      </w:r>
      <w:proofErr w:type="gramEnd"/>
      <w:r w:rsidRPr="00F939F8">
        <w:rPr>
          <w:sz w:val="8"/>
          <w:szCs w:val="8"/>
        </w:rPr>
        <w:t>-third of Canada's high-education households have at least one immigrant parent. 109 What also distinguishes Canada from the U.S., the U.K, and France is that social mobility in Canada is substantially higher. 110 For countries such as the U.K, France, and the U.S., between 40 and 50 percent of income inequality is passed on across the generations. 111 For Canada, this number is less than 20 percent. 112 There are many reasons for this discrepancy, including the relative higher status of women, lower levels of social exclusion suffered by the poor and racial minorities, and the affordability and accessibility of quality education. 113 That said, notwithstanding Canada's more generous approach to international migrants, it is altogether too small of a country in view of the size of its labor force to successfully integrate more than a token number of migrants. Although it is a moral beacon to many, its policies, which favor attracting the high-skilled and educated, excludes the most vulnerable displaced persons. Indeed, based on survey evidence, it is unlikely that native-born Canadians would support a substantial uptick in the number of international migrants. 114</w:t>
      </w:r>
      <w:r w:rsidR="00693EE7" w:rsidRPr="00F939F8">
        <w:rPr>
          <w:sz w:val="8"/>
          <w:szCs w:val="8"/>
        </w:rPr>
        <w:t xml:space="preserve"> </w:t>
      </w:r>
      <w:r w:rsidRPr="00F939F8">
        <w:rPr>
          <w:sz w:val="8"/>
          <w:szCs w:val="8"/>
        </w:rPr>
        <w:t>IV. DISTINGUISHING ECONOMIC MIGRANTS AND REFUGEES</w:t>
      </w:r>
      <w:r w:rsidR="00693EE7" w:rsidRPr="00F939F8">
        <w:rPr>
          <w:sz w:val="8"/>
          <w:szCs w:val="8"/>
        </w:rPr>
        <w:t xml:space="preserve"> </w:t>
      </w:r>
      <w:r w:rsidRPr="00F939F8">
        <w:rPr>
          <w:sz w:val="8"/>
          <w:szCs w:val="8"/>
        </w:rPr>
        <w:t>International migrants include economic migrants and refugees. Economic migrants lack protection under the Refugee Convention 115</w:t>
      </w:r>
      <w:r w:rsidR="00693EE7" w:rsidRPr="00F939F8">
        <w:rPr>
          <w:sz w:val="8"/>
          <w:szCs w:val="8"/>
        </w:rPr>
        <w:t xml:space="preserve"> </w:t>
      </w:r>
      <w:r w:rsidRPr="00F939F8">
        <w:rPr>
          <w:sz w:val="8"/>
          <w:szCs w:val="8"/>
        </w:rPr>
        <w:t>[*954]</w:t>
      </w:r>
      <w:r w:rsidR="00693EE7" w:rsidRPr="00F939F8">
        <w:rPr>
          <w:sz w:val="8"/>
          <w:szCs w:val="8"/>
        </w:rPr>
        <w:t xml:space="preserve"> </w:t>
      </w:r>
      <w:r w:rsidRPr="00F939F8">
        <w:rPr>
          <w:sz w:val="8"/>
          <w:szCs w:val="8"/>
        </w:rPr>
        <w:t xml:space="preserve">and are largely absorbed into rich countries as both legal and unauthorized immigrants. Although many economic migrants work on temporary visas, these visas are largely unavailable to unskilled workers because the number of such visas available for unskilled workers is altogether negligible in view of the overall demand, 116 which, in turn, incentivizes unauthorized migration. Refugees, who are protected under the Refugee Convention, are entitled to file asylum claims in developed nations. 117 The rich-world's concern for refugees, however, is altogether inadequate in view of refugee needs and the fact that most refugees are either internally displaced 118 or forced, for practical reasons, to migrate to unwelcoming developing nations as is the case with most Syrian, Eritrean, Somali and </w:t>
      </w:r>
      <w:proofErr w:type="spellStart"/>
      <w:r w:rsidRPr="00F939F8">
        <w:rPr>
          <w:sz w:val="8"/>
          <w:szCs w:val="8"/>
        </w:rPr>
        <w:t>Rohingya</w:t>
      </w:r>
      <w:proofErr w:type="spellEnd"/>
      <w:r w:rsidRPr="00F939F8">
        <w:rPr>
          <w:sz w:val="8"/>
          <w:szCs w:val="8"/>
        </w:rPr>
        <w:t xml:space="preserve"> refugees. 119</w:t>
      </w:r>
      <w:r w:rsidR="00693EE7" w:rsidRPr="00F939F8">
        <w:rPr>
          <w:sz w:val="8"/>
          <w:szCs w:val="8"/>
        </w:rPr>
        <w:t xml:space="preserve"> </w:t>
      </w:r>
      <w:r w:rsidRPr="00F939F8">
        <w:rPr>
          <w:sz w:val="8"/>
          <w:szCs w:val="8"/>
        </w:rPr>
        <w:t>A. Economic Migrants</w:t>
      </w:r>
      <w:r w:rsidR="00693EE7" w:rsidRPr="00F939F8">
        <w:rPr>
          <w:sz w:val="8"/>
          <w:szCs w:val="8"/>
        </w:rPr>
        <w:t xml:space="preserve"> </w:t>
      </w:r>
      <w:proofErr w:type="gramStart"/>
      <w:r w:rsidRPr="00F939F8">
        <w:rPr>
          <w:sz w:val="8"/>
          <w:szCs w:val="8"/>
        </w:rPr>
        <w:t>The</w:t>
      </w:r>
      <w:proofErr w:type="gramEnd"/>
      <w:r w:rsidRPr="00F939F8">
        <w:rPr>
          <w:sz w:val="8"/>
          <w:szCs w:val="8"/>
        </w:rPr>
        <w:t xml:space="preserve"> international community does not recognize a moral imperative to provide sanctuary for economic migrants. Refugees are entitled to claim protection under the Refugee Convention while economic migrants are excludable and deportable under international law, because there is no entitlement for migrants to seek asylum based on economic need. That said, the vast majority of global migration is attributable to people seeking to improve their quality of life. 120 Although economic migration is understandable in that it provides obvious material benefits to migrants, it imposes costs on the receiving countries and can, if not properly regulated, undermine social cohesion and increase racial and ethnic polarization. 121 As such, developed countries must evaluate economic migration not only based on concern for the migrants themselves, but also for their own citizens who struggle with the consequences of globalization and deserve a hearing as to migration-</w:t>
      </w:r>
      <w:proofErr w:type="spellStart"/>
      <w:r w:rsidRPr="00F939F8">
        <w:rPr>
          <w:sz w:val="8"/>
          <w:szCs w:val="8"/>
        </w:rPr>
        <w:t>basedcultural</w:t>
      </w:r>
      <w:proofErr w:type="spellEnd"/>
      <w:r w:rsidRPr="00F939F8">
        <w:rPr>
          <w:sz w:val="8"/>
          <w:szCs w:val="8"/>
        </w:rPr>
        <w:t xml:space="preserve"> and economic changes. Accordingly, my proposal is to recognize the economic benefits of migration to both the receiving states and the migrants themselves and to allow for broader acceptance of economic migration by means</w:t>
      </w:r>
      <w:r w:rsidR="00693EE7" w:rsidRPr="00F939F8">
        <w:rPr>
          <w:sz w:val="8"/>
          <w:szCs w:val="8"/>
        </w:rPr>
        <w:t xml:space="preserve"> </w:t>
      </w:r>
      <w:r w:rsidRPr="00F939F8">
        <w:rPr>
          <w:sz w:val="8"/>
          <w:szCs w:val="8"/>
        </w:rPr>
        <w:t>[*955]</w:t>
      </w:r>
      <w:r w:rsidR="00693EE7" w:rsidRPr="00F939F8">
        <w:rPr>
          <w:sz w:val="8"/>
          <w:szCs w:val="8"/>
        </w:rPr>
        <w:t xml:space="preserve"> </w:t>
      </w:r>
      <w:r w:rsidRPr="00F939F8">
        <w:rPr>
          <w:sz w:val="8"/>
          <w:szCs w:val="8"/>
        </w:rPr>
        <w:t>of an expanded guest worker and temporary residency program. This would allow migrants to legally reside and work productively, while assuring the native-born population that these migrants will neither access government services in perpetuity, nor naturalize and change the political culture.</w:t>
      </w:r>
      <w:r w:rsidR="00693EE7" w:rsidRPr="00F939F8">
        <w:rPr>
          <w:sz w:val="8"/>
          <w:szCs w:val="8"/>
        </w:rPr>
        <w:t xml:space="preserve"> </w:t>
      </w:r>
      <w:r w:rsidRPr="00F939F8">
        <w:rPr>
          <w:sz w:val="8"/>
          <w:szCs w:val="8"/>
        </w:rPr>
        <w:t>Most importantly, it protects these migrants from the stigma of illegality that facilitates a backlash against their presence, which both isolates them and facilitates their exploitation by unscrupulous employers and human traffickers. 122 Although economic migrants lack the treaty and customary international law protections offered to refugees, the lack of international protection offered economic migrants is clearly an outdated relic. Although most economic migrants are currently absorbed into first-world societies by means of immigration and naturalization policies, that are altogether inadequate in light of the migration demand and the economic need for migrants in much of the developed world. Furthermore, in view of the population explosion that is expected in Africa, the Middle East and other regions of the global south, 123 migration demand will only increase over time. 124 Rich countries such as the U.S. have a choice. They can continue with the status quo, which means that the unauthorized migration problem will grow and remain unaddressed. This, in turn, will make President Trump's campaign proposal to build a wall on the Mexican border, over time, a relatively benign border security measure in a country that will have adopted a fortress-like mentality to exclude the outside world. To paraphrase the great French diplomat Talleyrand, this would be "worse than a crime. It [would be] a blunder." 125 The U.S. can encourage other rich countries to avoid this dystopia by recognizing and addressing the migration demand by means of a much-expanded temporary worker and</w:t>
      </w:r>
      <w:r w:rsidR="00693EE7" w:rsidRPr="00F939F8">
        <w:rPr>
          <w:sz w:val="8"/>
          <w:szCs w:val="8"/>
        </w:rPr>
        <w:t xml:space="preserve"> </w:t>
      </w:r>
      <w:r w:rsidRPr="00F939F8">
        <w:rPr>
          <w:sz w:val="8"/>
          <w:szCs w:val="8"/>
        </w:rPr>
        <w:t>[*956]</w:t>
      </w:r>
      <w:r w:rsidR="00693EE7" w:rsidRPr="00F939F8">
        <w:rPr>
          <w:sz w:val="8"/>
          <w:szCs w:val="8"/>
        </w:rPr>
        <w:t xml:space="preserve"> </w:t>
      </w:r>
      <w:r w:rsidRPr="00F939F8">
        <w:rPr>
          <w:sz w:val="8"/>
          <w:szCs w:val="8"/>
        </w:rPr>
        <w:t>residency program that allows migrants the opportunity to legally improve their living standards in developed-world countries on a temporary basis so that their skills and purchasing power are not forever lost to their countries of origin. I would advocate expanding the current number of 600,000 annual temporary work visas to 2-3 million per year and account for this by reducing the number of permanent residency green cards from the current one million per year to a negligible number. Those 2-3 million temporary visas are to be issued to both skilled and unskilled workers for a period of up to five years and the visa holders are to be given access to private sector jobs in the U.S. economy on terms that are equal with U.S. citizens. The visas, which are to be first offered to economic migrants currently working and living illegally in the U.S., are to be issued with strict conditions that visa holders are expected to repatriate at the end of the visa term unless good cause can be shown for one-year extensions.</w:t>
      </w:r>
      <w:r w:rsidR="00693EE7" w:rsidRPr="00F939F8">
        <w:rPr>
          <w:sz w:val="8"/>
          <w:szCs w:val="8"/>
        </w:rPr>
        <w:t xml:space="preserve"> </w:t>
      </w:r>
      <w:r w:rsidRPr="00F939F8">
        <w:rPr>
          <w:sz w:val="8"/>
          <w:szCs w:val="8"/>
        </w:rPr>
        <w:t>B. Refugees</w:t>
      </w:r>
      <w:r w:rsidR="00693EE7" w:rsidRPr="00F939F8">
        <w:rPr>
          <w:sz w:val="8"/>
          <w:szCs w:val="8"/>
        </w:rPr>
        <w:t xml:space="preserve"> </w:t>
      </w:r>
      <w:r w:rsidRPr="00F939F8">
        <w:rPr>
          <w:sz w:val="8"/>
          <w:szCs w:val="8"/>
        </w:rPr>
        <w:t>The 1951 Refugee Convention defines a refugee as a person who,</w:t>
      </w:r>
      <w:r w:rsidR="00693EE7" w:rsidRPr="00F939F8">
        <w:rPr>
          <w:sz w:val="8"/>
          <w:szCs w:val="8"/>
        </w:rPr>
        <w:t xml:space="preserve"> </w:t>
      </w:r>
      <w:r w:rsidRPr="00F939F8">
        <w:rPr>
          <w:sz w:val="8"/>
          <w:szCs w:val="8"/>
        </w:rPr>
        <w:t>owing to well-founded fear of being persecuted for reasons of race, religion, nationality, membership of a particular social group or political opinion, is outside the country of his nationality and is unable or, owing to such fear, is unwilling to avail himself of the protection of that country; or who, not having a nationality and being outside the country of his former habitual residence as a result of such events, is unable or, owing to such fear, is unwilling to return to it. 126</w:t>
      </w:r>
      <w:r w:rsidR="00693EE7" w:rsidRPr="00F939F8">
        <w:rPr>
          <w:sz w:val="8"/>
          <w:szCs w:val="8"/>
        </w:rPr>
        <w:t xml:space="preserve"> </w:t>
      </w:r>
      <w:r w:rsidRPr="00F939F8">
        <w:rPr>
          <w:sz w:val="8"/>
          <w:szCs w:val="8"/>
        </w:rPr>
        <w:t xml:space="preserve">Internally Displaced Persons are those who have been forced to flee their homes for the same reasons as refugees, but remain in their own country and have not crossed an international border. 127 To illustrate the difference, there are currently 22.5 million refugees and 65.6 million displaced persons worldwide. 128 Of the 22.5 million </w:t>
      </w:r>
      <w:proofErr w:type="spellStart"/>
      <w:r w:rsidRPr="00F939F8">
        <w:rPr>
          <w:sz w:val="8"/>
          <w:szCs w:val="8"/>
        </w:rPr>
        <w:t>refugess</w:t>
      </w:r>
      <w:proofErr w:type="spellEnd"/>
      <w:r w:rsidRPr="00F939F8">
        <w:rPr>
          <w:sz w:val="8"/>
          <w:szCs w:val="8"/>
        </w:rPr>
        <w:t xml:space="preserve"> that do cross international frontiers, the vast majority move to developing nations of the global south 129 with only 3.2 million</w:t>
      </w:r>
      <w:r w:rsidR="00693EE7" w:rsidRPr="00F939F8">
        <w:rPr>
          <w:sz w:val="8"/>
          <w:szCs w:val="8"/>
        </w:rPr>
        <w:t xml:space="preserve"> </w:t>
      </w:r>
      <w:r w:rsidRPr="00F939F8">
        <w:rPr>
          <w:sz w:val="8"/>
          <w:szCs w:val="8"/>
        </w:rPr>
        <w:t>[*957]</w:t>
      </w:r>
      <w:r w:rsidR="00693EE7" w:rsidRPr="00F939F8">
        <w:rPr>
          <w:sz w:val="8"/>
          <w:szCs w:val="8"/>
        </w:rPr>
        <w:t xml:space="preserve"> </w:t>
      </w:r>
      <w:r w:rsidRPr="00F939F8">
        <w:rPr>
          <w:sz w:val="8"/>
          <w:szCs w:val="8"/>
        </w:rPr>
        <w:t xml:space="preserve">awaiting asylum claims in developed first-world nations 130 This means that 86 percent of refugees under the UNHCR's mandate 131 currently reside in low to moderate income countries close to conflict areas. 132 The Refugee Convention requires signatory countries to, among other things, provide refugees with identification and travel papers, offer them the possibility of assimilation and naturalization, and most importantly, not </w:t>
      </w:r>
      <w:proofErr w:type="spellStart"/>
      <w:r w:rsidRPr="00F939F8">
        <w:rPr>
          <w:sz w:val="8"/>
          <w:szCs w:val="8"/>
        </w:rPr>
        <w:t>refoule</w:t>
      </w:r>
      <w:proofErr w:type="spellEnd"/>
      <w:r w:rsidRPr="00F939F8">
        <w:rPr>
          <w:sz w:val="8"/>
          <w:szCs w:val="8"/>
        </w:rPr>
        <w:t xml:space="preserve"> or forcibly return refugees to the country where they "would be threatened on account of . . . race, religion, nationality, membership of a particular social group[,] or political opinion". 133 Although developing-world nations typically fall short of the obligation to allow refugees the opportunity to assimilate and naturalize, 134 all signatories to the Refugee Convention are bound by the obligation of non-</w:t>
      </w:r>
      <w:proofErr w:type="spellStart"/>
      <w:r w:rsidRPr="00F939F8">
        <w:rPr>
          <w:sz w:val="8"/>
          <w:szCs w:val="8"/>
        </w:rPr>
        <w:t>refoulement</w:t>
      </w:r>
      <w:proofErr w:type="spellEnd"/>
      <w:r w:rsidRPr="00F939F8">
        <w:rPr>
          <w:sz w:val="8"/>
          <w:szCs w:val="8"/>
        </w:rPr>
        <w:t xml:space="preserve"> while the circumstances giving rise to refugee status continue. 135 The U.S. and other developed countries abide by this requirement largely because the refugees granted asylum into their jurisdictions are typically granted permanent residency with a means of subsequent naturalization. 136</w:t>
      </w:r>
      <w:r w:rsidR="00693EE7" w:rsidRPr="00F939F8">
        <w:rPr>
          <w:sz w:val="8"/>
          <w:szCs w:val="8"/>
        </w:rPr>
        <w:t xml:space="preserve"> </w:t>
      </w:r>
      <w:r w:rsidRPr="00F939F8">
        <w:rPr>
          <w:sz w:val="8"/>
          <w:szCs w:val="8"/>
        </w:rPr>
        <w:t>[*958]</w:t>
      </w:r>
      <w:r w:rsidR="00693EE7" w:rsidRPr="00F939F8">
        <w:rPr>
          <w:sz w:val="8"/>
          <w:szCs w:val="8"/>
        </w:rPr>
        <w:t xml:space="preserve"> </w:t>
      </w:r>
      <w:proofErr w:type="gramStart"/>
      <w:r w:rsidRPr="00F939F8">
        <w:rPr>
          <w:sz w:val="8"/>
          <w:szCs w:val="8"/>
        </w:rPr>
        <w:t>This</w:t>
      </w:r>
      <w:proofErr w:type="gramEnd"/>
      <w:r w:rsidRPr="00F939F8">
        <w:rPr>
          <w:sz w:val="8"/>
          <w:szCs w:val="8"/>
        </w:rPr>
        <w:t xml:space="preserve"> whole scheme is problematic. First, although developed countries like the U.S. do abide by the Refugee Convention's requirements of assimilation, naturalization, and non-</w:t>
      </w:r>
      <w:proofErr w:type="spellStart"/>
      <w:r w:rsidRPr="00F939F8">
        <w:rPr>
          <w:sz w:val="8"/>
          <w:szCs w:val="8"/>
        </w:rPr>
        <w:t>refoulement</w:t>
      </w:r>
      <w:proofErr w:type="spellEnd"/>
      <w:r w:rsidRPr="00F939F8">
        <w:rPr>
          <w:sz w:val="8"/>
          <w:szCs w:val="8"/>
        </w:rPr>
        <w:t>, this is, by implication, premised upon doing the utmost to exclude refugees from their jurisdictions. 137 As Hathaway and Neve have written:</w:t>
      </w:r>
      <w:r w:rsidR="00693EE7" w:rsidRPr="00F939F8">
        <w:rPr>
          <w:sz w:val="8"/>
          <w:szCs w:val="8"/>
        </w:rPr>
        <w:t xml:space="preserve"> </w:t>
      </w:r>
      <w:r w:rsidRPr="00F939F8">
        <w:rPr>
          <w:sz w:val="8"/>
          <w:szCs w:val="8"/>
        </w:rPr>
        <w:t>Even though international law presently requires no more than the provision of rights-regarding temporary protection, Northern states, in law or in practice, have historically afforded refugees permanent status. As the interest-convergence between refugees and developed countries has disappeared, Northern states have sought to avoid the arrival of refugees by adopting policies of external deterrence. Because developed states have the logistical capacity to prevent the arrival of many, and sometimes most, refugees, they have been able to implement non-entrée practices that prevent refugees from even reaching their frontiers. Since legal duties arise only once refugees successfully access a state's jurisdiction, non-entrée practices are a relatively invisible, and hence politically expedient, means to ensure that refugees are never in a position to assert their legal right to protection. 138</w:t>
      </w:r>
      <w:r w:rsidR="00693EE7" w:rsidRPr="00F939F8">
        <w:rPr>
          <w:sz w:val="8"/>
          <w:szCs w:val="8"/>
        </w:rPr>
        <w:t xml:space="preserve"> </w:t>
      </w:r>
      <w:r w:rsidRPr="00F939F8">
        <w:rPr>
          <w:sz w:val="8"/>
          <w:szCs w:val="8"/>
        </w:rPr>
        <w:t>Developed countries effectively prevent refugees from being able to file refugee claims. Hathaway and Neve write as follows:</w:t>
      </w:r>
      <w:r w:rsidR="00693EE7" w:rsidRPr="00F939F8">
        <w:rPr>
          <w:sz w:val="8"/>
          <w:szCs w:val="8"/>
        </w:rPr>
        <w:t xml:space="preserve"> </w:t>
      </w:r>
      <w:r w:rsidRPr="00F939F8">
        <w:rPr>
          <w:sz w:val="8"/>
          <w:szCs w:val="8"/>
        </w:rPr>
        <w:t>Specifically, most Northern states impose a visa requirement on the nationals of refugee-producing states, and penalize airlines and other transportation companies for bringing unauthorized refugees into their territories. By refusing to grant visas for the purpose of making a claim to asylum, Northern countries have been able to insulate themselves from many potential claimants of refugee status. The United Nations High Commissioner for Refugees (UNHCR) has expressed concern that visas are a serious obstacle to the admission to protection of refugees, and may in some instances</w:t>
      </w:r>
      <w:r w:rsidR="00693EE7" w:rsidRPr="00F939F8">
        <w:rPr>
          <w:sz w:val="8"/>
          <w:szCs w:val="8"/>
        </w:rPr>
        <w:t xml:space="preserve"> </w:t>
      </w:r>
      <w:r w:rsidRPr="00F939F8">
        <w:rPr>
          <w:sz w:val="8"/>
          <w:szCs w:val="8"/>
        </w:rPr>
        <w:t>[*959]</w:t>
      </w:r>
      <w:r w:rsidR="00693EE7" w:rsidRPr="00F939F8">
        <w:rPr>
          <w:sz w:val="8"/>
          <w:szCs w:val="8"/>
        </w:rPr>
        <w:t xml:space="preserve"> </w:t>
      </w:r>
      <w:r w:rsidRPr="00F939F8">
        <w:rPr>
          <w:sz w:val="8"/>
          <w:szCs w:val="8"/>
        </w:rPr>
        <w:t xml:space="preserve">put refugees at serious risk of </w:t>
      </w:r>
      <w:proofErr w:type="spellStart"/>
      <w:r w:rsidRPr="00F939F8">
        <w:rPr>
          <w:sz w:val="8"/>
          <w:szCs w:val="8"/>
        </w:rPr>
        <w:t>refoluement</w:t>
      </w:r>
      <w:proofErr w:type="spellEnd"/>
      <w:r w:rsidRPr="00F939F8">
        <w:rPr>
          <w:sz w:val="8"/>
          <w:szCs w:val="8"/>
        </w:rPr>
        <w:t>, that is, of return to the country in which they assert they will be at risk of grave harm. 139</w:t>
      </w:r>
      <w:r w:rsidR="00693EE7" w:rsidRPr="00F939F8">
        <w:rPr>
          <w:sz w:val="8"/>
          <w:szCs w:val="8"/>
        </w:rPr>
        <w:t xml:space="preserve"> </w:t>
      </w:r>
      <w:r w:rsidRPr="00F939F8">
        <w:rPr>
          <w:sz w:val="8"/>
          <w:szCs w:val="8"/>
        </w:rPr>
        <w:t>Resistance to honoring duties owed to refugees follows from a growing concern about migration-based demographic changes. 140 Hathaway and Neve explain that "the legal right of refugees to [evade typical] immigration control rules means that persons not of a state's choosing [can] effectively be entitled to [permanently] join its community" and effectuate permanent demographic changes. 141 This, in societies like the U.S. that have "a tradition of equating refugee status with the right to remain permanently . . . ," leads to fear of widespread and undesired social change. 142 Moreover, "even in those Northern states that have a long tradition of receiving immigrants, there is concern about the non-selective nature of the duty to admit refugees." 143 This is a problem not limited to the rich countries of the global north. 144 Many East Asian states, "including Brunei, China, Japan, and Malaysia, are preoccupied with avoiding the arrival of refugees of distinct cultural or ethnic backgrounds." 145 This presents refugee advocates with the reality that refugee admission consistent with the Refugee Convention's purposes and global refugee needs, requires eventual repatriation to address the legitimate concerns about unconsented to cultural change in receiving states. 146 Hathaway and Neve write:</w:t>
      </w:r>
      <w:r w:rsidR="00693EE7" w:rsidRPr="00F939F8">
        <w:rPr>
          <w:sz w:val="8"/>
          <w:szCs w:val="8"/>
        </w:rPr>
        <w:t xml:space="preserve"> </w:t>
      </w:r>
      <w:r w:rsidRPr="00F939F8">
        <w:rPr>
          <w:sz w:val="8"/>
          <w:szCs w:val="8"/>
        </w:rPr>
        <w:t>[</w:t>
      </w:r>
      <w:proofErr w:type="spellStart"/>
      <w:r w:rsidRPr="00F939F8">
        <w:rPr>
          <w:sz w:val="8"/>
          <w:szCs w:val="8"/>
        </w:rPr>
        <w:t>i</w:t>
      </w:r>
      <w:proofErr w:type="spellEnd"/>
      <w:r w:rsidRPr="00F939F8">
        <w:rPr>
          <w:sz w:val="8"/>
          <w:szCs w:val="8"/>
        </w:rPr>
        <w:t>]t is presently politically unwise to insist that states permanently enfranchise all refugees. Such a stance holds refugees hostage to a major project of social transformation. We need instead to accommodate the need of refugees to flee with the prevalence of often narrow understandings of community inspired by the rise of ethnic nationalism and the demise of the Cold War interest-convergence. This accommodation will clearly not amount to a complete recognition of the right of the present inhabitants of states to exclude all outsiders. Yet the terms upon which refugees enter</w:t>
      </w:r>
      <w:r w:rsidR="00693EE7" w:rsidRPr="00F939F8">
        <w:rPr>
          <w:sz w:val="8"/>
          <w:szCs w:val="8"/>
        </w:rPr>
        <w:t xml:space="preserve"> </w:t>
      </w:r>
      <w:r w:rsidRPr="00F939F8">
        <w:rPr>
          <w:sz w:val="8"/>
          <w:szCs w:val="8"/>
        </w:rPr>
        <w:t>[*960]</w:t>
      </w:r>
      <w:r w:rsidR="00693EE7" w:rsidRPr="00F939F8">
        <w:rPr>
          <w:sz w:val="8"/>
          <w:szCs w:val="8"/>
        </w:rPr>
        <w:t xml:space="preserve"> </w:t>
      </w:r>
      <w:r w:rsidRPr="00F939F8">
        <w:rPr>
          <w:sz w:val="8"/>
          <w:szCs w:val="8"/>
        </w:rPr>
        <w:t>a foreign state could be qualified to prevent refugees from becoming pawns in the internal struggles of asylum states over the meaning of community. In particular, a solid and dependable system of refugee protection need not have any enduring impact on the receiving state's communal self-definition. It could instead be oriented to ensuring that, at least in most cases, refugees ultimately repatriate to their own country when conditions permit. 147</w:t>
      </w:r>
      <w:r w:rsidR="00693EE7" w:rsidRPr="00F939F8">
        <w:rPr>
          <w:sz w:val="8"/>
          <w:szCs w:val="8"/>
        </w:rPr>
        <w:t xml:space="preserve"> </w:t>
      </w:r>
      <w:r w:rsidRPr="00F939F8">
        <w:rPr>
          <w:sz w:val="8"/>
          <w:szCs w:val="8"/>
        </w:rPr>
        <w:t xml:space="preserve">This is not to heartlessly violate the international law against </w:t>
      </w:r>
      <w:proofErr w:type="spellStart"/>
      <w:r w:rsidRPr="00F939F8">
        <w:rPr>
          <w:sz w:val="8"/>
          <w:szCs w:val="8"/>
        </w:rPr>
        <w:t>refoulement</w:t>
      </w:r>
      <w:proofErr w:type="spellEnd"/>
      <w:r w:rsidRPr="00F939F8">
        <w:rPr>
          <w:sz w:val="8"/>
          <w:szCs w:val="8"/>
        </w:rPr>
        <w:t>. Rather:</w:t>
      </w:r>
      <w:r w:rsidR="00693EE7" w:rsidRPr="00F939F8">
        <w:rPr>
          <w:sz w:val="8"/>
          <w:szCs w:val="8"/>
        </w:rPr>
        <w:t xml:space="preserve"> </w:t>
      </w:r>
      <w:r w:rsidRPr="00F939F8">
        <w:rPr>
          <w:sz w:val="8"/>
          <w:szCs w:val="8"/>
        </w:rPr>
        <w:t>temporary protection can be structured in a way that recognizes and protects core human rights, encourages self-reliance, and preserves the social, political, and cultural identity of the refugee community. If return is made practicable by an empowering system of repatriation aid and development assistance, the solution-oriented protection system we propose has the potential to renew asylum capacity regularly. As a reasonable and principled compromise between the needs of refugees and the migration control objectives of host governments, temporary protection will encourage states to live up to their international protection responsibilities, rather than avoid them.</w:t>
      </w:r>
      <w:r w:rsidR="00693EE7" w:rsidRPr="00F939F8">
        <w:rPr>
          <w:sz w:val="8"/>
          <w:szCs w:val="8"/>
        </w:rPr>
        <w:t xml:space="preserve"> </w:t>
      </w:r>
      <w:r w:rsidRPr="00F939F8">
        <w:rPr>
          <w:sz w:val="8"/>
          <w:szCs w:val="8"/>
        </w:rPr>
        <w:t>This is because the repatriation of most, if not all, refugees sends a clear signal that the system is not just a "back door" route to permanent immigration. As it becomes understood that refugees are received on an extraordinary basis and that their presence does not require any fundamental adjustment to the host community's self-definition, the implied threat presently associated with the arrival of refugees can be defused. The failure to promote repatriation, on the other hand, is inconsistent with the logic of refugee status as a situation-specific trump on immigration control rules. Because refugees are admitted on the basis of necessity, it cannot legitimately be asserted that they should routinely be entitled to stay in the host state once the harm in their own country has been brought to an end. 148</w:t>
      </w:r>
      <w:r w:rsidR="00693EE7" w:rsidRPr="00F939F8">
        <w:rPr>
          <w:sz w:val="8"/>
          <w:szCs w:val="8"/>
        </w:rPr>
        <w:t xml:space="preserve"> </w:t>
      </w:r>
      <w:r w:rsidRPr="00F939F8">
        <w:rPr>
          <w:sz w:val="8"/>
          <w:szCs w:val="8"/>
        </w:rPr>
        <w:t>[*961]</w:t>
      </w:r>
      <w:r w:rsidR="00693EE7" w:rsidRPr="00F939F8">
        <w:rPr>
          <w:sz w:val="8"/>
          <w:szCs w:val="8"/>
        </w:rPr>
        <w:t xml:space="preserve"> </w:t>
      </w:r>
      <w:r w:rsidRPr="00F939F8">
        <w:rPr>
          <w:sz w:val="8"/>
          <w:szCs w:val="8"/>
        </w:rPr>
        <w:t>V. PROPOSAL FOR GREATER PROVISION OF TEMPORARY RESIDENCE PERMITS TO ADDRESS MIGRANT NEEDS</w:t>
      </w:r>
      <w:r w:rsidR="00693EE7" w:rsidRPr="00F939F8">
        <w:rPr>
          <w:sz w:val="8"/>
          <w:szCs w:val="8"/>
        </w:rPr>
        <w:t xml:space="preserve"> </w:t>
      </w:r>
      <w:r w:rsidRPr="00F939F8">
        <w:rPr>
          <w:sz w:val="8"/>
          <w:szCs w:val="8"/>
        </w:rPr>
        <w:t>The best approach to dealing with the immigration and refugee crisis would be for developed countries to take a more proactive approach to dealing with issues related to the Global Commons 149 such as climate change, state failure, and international crises. It will also require them to relieve the burden on developing nations and resettle a far greater number of refugees and displaced persons within their nations. These are not likely to be forthcoming responses from developed nations such as the U.S. if refugee and displaced person resettlement requires permanent residency provision. This is because active involvement to address global problems will be deterred should rich nations feel obliged to permanently resettle conflict victims. Similarly, with respect to resettlement in rich countries, the current provision of asylum status followed by permanent residency leads those countries to not only avoid the issue, but, as is their response to Haitian refugees, who sought asylum to the U.S. after the 1991 coup against former President Jean Bertrand Aristide and the January 12, 2010 magnitude seven earthquake that decimated the country, 150 actually devote hard and soft resources to effectively prevent asylum claims from being effectuated. 151 Although requiring the eventual repatriation will be difficult to administer, it will, if effectively and humanely done, provide political support to political moderates seeking international engagement and humanitarian resettlement. It will ideally stem the backlash against migrants that is evidenced by President Trump's suspension of the U.S. Refugee Assistance</w:t>
      </w:r>
      <w:r w:rsidR="00693EE7" w:rsidRPr="00F939F8">
        <w:rPr>
          <w:sz w:val="8"/>
          <w:szCs w:val="8"/>
        </w:rPr>
        <w:t xml:space="preserve"> </w:t>
      </w:r>
      <w:r w:rsidRPr="00F939F8">
        <w:rPr>
          <w:sz w:val="8"/>
          <w:szCs w:val="8"/>
        </w:rPr>
        <w:t>[*962]</w:t>
      </w:r>
      <w:r w:rsidR="00693EE7" w:rsidRPr="00F939F8">
        <w:rPr>
          <w:sz w:val="8"/>
          <w:szCs w:val="8"/>
        </w:rPr>
        <w:t xml:space="preserve"> </w:t>
      </w:r>
      <w:r w:rsidRPr="00F939F8">
        <w:rPr>
          <w:sz w:val="8"/>
          <w:szCs w:val="8"/>
        </w:rPr>
        <w:t>Program and his Administration's repeated and ill-advised attempts to ban travelers from seven majority-Muslim countries. 152</w:t>
      </w:r>
      <w:r w:rsidR="00693EE7" w:rsidRPr="00F939F8">
        <w:rPr>
          <w:sz w:val="8"/>
          <w:szCs w:val="8"/>
        </w:rPr>
        <w:t xml:space="preserve"> </w:t>
      </w:r>
      <w:r w:rsidRPr="00F939F8">
        <w:rPr>
          <w:sz w:val="8"/>
          <w:szCs w:val="8"/>
        </w:rPr>
        <w:t>A. Temporary Residence Permits</w:t>
      </w:r>
      <w:r w:rsidR="00693EE7" w:rsidRPr="00F939F8">
        <w:rPr>
          <w:sz w:val="8"/>
          <w:szCs w:val="8"/>
        </w:rPr>
        <w:t xml:space="preserve"> </w:t>
      </w:r>
      <w:r w:rsidRPr="00F939F8">
        <w:rPr>
          <w:sz w:val="8"/>
          <w:szCs w:val="8"/>
        </w:rPr>
        <w:t>The current paradigm of granting permanent residency to migrants has the effect of encouraging developed democracies to prevent the entry of those most in need. This is because nativist opposition to migrants, which is legitimized by the political and cultural consequences of unauthorized migration and naturalization, is forcefully being effectuated to create a fortress-like approach to national sovereignty. By stepping-up assistance to all migrants, the U.S. can once again lead the community of nations on an issue of compelling importance to global well-being. This will only be forthcoming if its citizens can be assured that allowing for greater migration will not distort the political culture based on migrant permanent residency. Migrants are to be issued five-year temporary residency permits that will allow them to live, work, and travel as is the case with refugees resettled in the U.S. under the Refugee Admissions Program. 153 The temporary residency permits are to be renewed for one-year periods only if the migrant can show good cause or a significant hardship if repatriated.</w:t>
      </w:r>
      <w:r w:rsidR="00693EE7" w:rsidRPr="00F939F8">
        <w:rPr>
          <w:sz w:val="8"/>
          <w:szCs w:val="8"/>
        </w:rPr>
        <w:t xml:space="preserve"> </w:t>
      </w:r>
      <w:r w:rsidRPr="00F939F8">
        <w:rPr>
          <w:sz w:val="8"/>
          <w:szCs w:val="8"/>
        </w:rPr>
        <w:t xml:space="preserve">An obvious objection to this proposal is that it treats these individuals unequally compared to citizens and permanent residents. It also will require receiving states to devote more resources to deport unwilling migrants than is currently the case. However, all new policies meant to address a particular set of problems create new ones. Here, the problems engendered by the policy, though real, are altogether more defensible than the status quo. As we have seen, assuring migrants de jure equality has had the perverse consequence of preventing them from accessing developed countries and improving their living standards. Although repatriation is harsh, it does not violate the Refugee Convention's prohibition against </w:t>
      </w:r>
      <w:proofErr w:type="spellStart"/>
      <w:r w:rsidRPr="00F939F8">
        <w:rPr>
          <w:sz w:val="8"/>
          <w:szCs w:val="8"/>
        </w:rPr>
        <w:t>refoulement</w:t>
      </w:r>
      <w:proofErr w:type="spellEnd"/>
      <w:r w:rsidRPr="00F939F8">
        <w:rPr>
          <w:sz w:val="8"/>
          <w:szCs w:val="8"/>
        </w:rPr>
        <w:t xml:space="preserve"> because the Convention specifically authorizes repatriation to</w:t>
      </w:r>
      <w:r w:rsidR="00693EE7" w:rsidRPr="00F939F8">
        <w:rPr>
          <w:sz w:val="8"/>
          <w:szCs w:val="8"/>
        </w:rPr>
        <w:t xml:space="preserve"> </w:t>
      </w:r>
      <w:r w:rsidRPr="00F939F8">
        <w:rPr>
          <w:sz w:val="8"/>
          <w:szCs w:val="8"/>
        </w:rPr>
        <w:t>[*963]</w:t>
      </w:r>
      <w:r w:rsidR="00693EE7" w:rsidRPr="00F939F8">
        <w:rPr>
          <w:sz w:val="8"/>
          <w:szCs w:val="8"/>
        </w:rPr>
        <w:t xml:space="preserve"> </w:t>
      </w:r>
      <w:r w:rsidRPr="00F939F8">
        <w:rPr>
          <w:sz w:val="8"/>
          <w:szCs w:val="8"/>
        </w:rPr>
        <w:t>countries of origin when conditions are safe to do so. 154 The current paradigm of asylum-granting followed by permanent residency encourages states to disregard the Refugee Convention's purpose and spend great resources to prevent the entry of would-be refugee claimants. Examples of this include not only President Trump's temporary suspension of the U.S. Refugee Assistance Program, but Australia's decision to process and house refugees in the Micronesian state of Nauru to prevent refugees from effectuating asylum claims on Australian territory 155 and France's creating of an artificial international zone within Paris's De Gaulle Airport to prevent asylum seekers from making claims on French soil. 156</w:t>
      </w:r>
      <w:r w:rsidR="00693EE7" w:rsidRPr="00F939F8">
        <w:rPr>
          <w:sz w:val="8"/>
          <w:szCs w:val="8"/>
        </w:rPr>
        <w:t xml:space="preserve"> </w:t>
      </w:r>
      <w:r w:rsidRPr="00F939F8">
        <w:rPr>
          <w:sz w:val="8"/>
          <w:szCs w:val="8"/>
        </w:rPr>
        <w:t>A similar pattern is at play with respect to economic migrants. The U.S.'s abject failure to address the issues of economic inequality and insecurity has led to the rise of populist, anti-immigration sentiment. 157 Britain's failure to address the issue since the 1990s led to the Brexit vote to withdraw from the E.U. 158 and France's political polarization on the issue led to the evisceration of both major political parties and led Marine Le Pen succeeding to a run-off in the 2017 French Presidential election. 159 The rich-world is disregarding the obvious demand for migration and is harming global well-being by resorting to a fortress approach to avoid migration's demographic consequences. The current cumbersome and outdated immigration laws have the effect of incentivizing the uncertainty, exploitation, resentment, and backlash against immigrants because it forces most of the world's unskilled migrants and refugees into an unauthorized immigration paradigm. This leaves them vulnerable to criminal and economic exploitation by unscrupulous employers and traffickers. 160</w:t>
      </w:r>
      <w:r w:rsidR="00693EE7" w:rsidRPr="00F939F8">
        <w:rPr>
          <w:sz w:val="8"/>
          <w:szCs w:val="8"/>
        </w:rPr>
        <w:t xml:space="preserve"> </w:t>
      </w:r>
      <w:r w:rsidRPr="00F939F8">
        <w:rPr>
          <w:sz w:val="8"/>
          <w:szCs w:val="8"/>
        </w:rPr>
        <w:t>[*964]</w:t>
      </w:r>
      <w:r w:rsidR="00693EE7" w:rsidRPr="00F939F8">
        <w:rPr>
          <w:sz w:val="8"/>
          <w:szCs w:val="8"/>
        </w:rPr>
        <w:t xml:space="preserve"> </w:t>
      </w:r>
      <w:r w:rsidRPr="00F939F8">
        <w:rPr>
          <w:sz w:val="8"/>
          <w:szCs w:val="8"/>
        </w:rPr>
        <w:t>Offering an expanded temporary residency program would provide substantial benefits for migrants, the receiving states, the sending states and overall global well-being.</w:t>
      </w:r>
      <w:r w:rsidR="00693EE7" w:rsidRPr="00F939F8">
        <w:rPr>
          <w:sz w:val="8"/>
          <w:szCs w:val="8"/>
        </w:rPr>
        <w:t xml:space="preserve"> </w:t>
      </w:r>
      <w:r w:rsidRPr="00F939F8">
        <w:rPr>
          <w:sz w:val="8"/>
          <w:szCs w:val="8"/>
        </w:rPr>
        <w:t>B. Changing Birthright Citizenship Laws</w:t>
      </w:r>
      <w:r w:rsidR="00693EE7" w:rsidRPr="00F939F8">
        <w:rPr>
          <w:sz w:val="8"/>
          <w:szCs w:val="8"/>
        </w:rPr>
        <w:t xml:space="preserve"> </w:t>
      </w:r>
      <w:r w:rsidRPr="00F939F8">
        <w:rPr>
          <w:sz w:val="8"/>
          <w:szCs w:val="8"/>
        </w:rPr>
        <w:t>Birthright citizenship in the U.S. stems from the U.S. Constitution's Fourteenth Amendment, which provides, in relevant part, that "[a]</w:t>
      </w:r>
      <w:proofErr w:type="spellStart"/>
      <w:r w:rsidRPr="00F939F8">
        <w:rPr>
          <w:sz w:val="8"/>
          <w:szCs w:val="8"/>
        </w:rPr>
        <w:t>ll</w:t>
      </w:r>
      <w:proofErr w:type="spellEnd"/>
      <w:r w:rsidRPr="00F939F8">
        <w:rPr>
          <w:sz w:val="8"/>
          <w:szCs w:val="8"/>
        </w:rPr>
        <w:t xml:space="preserve"> persons born or naturalized in the United States, and subject to the jurisdiction thereof, are citizens of the United States and the State wherein they reside." 161 This provision was ratified in 1868 and effectively reversed Dred Scott v. </w:t>
      </w:r>
      <w:proofErr w:type="spellStart"/>
      <w:r w:rsidRPr="00F939F8">
        <w:rPr>
          <w:sz w:val="8"/>
          <w:szCs w:val="8"/>
        </w:rPr>
        <w:t>Sandford</w:t>
      </w:r>
      <w:proofErr w:type="spellEnd"/>
      <w:r w:rsidRPr="00F939F8">
        <w:rPr>
          <w:sz w:val="8"/>
          <w:szCs w:val="8"/>
        </w:rPr>
        <w:t>, 162 which concluded that African Americans born in the U.S., unless naturalized, cannot be U.S. citizens and therefore lack the right to sue for their freedom in federal court on diversity of citizenship grounds. 163 Although some argue that the "under the jurisdiction thereof" language might exempt the children of illegal migrants from birthright citizenship, 164 this is a minority position and is not the position adopted by the U.S. government, which currently grants U.S. citizenship to all those born in the U.S. except the children of foreign diplomats. 165 In Canada, birthright citizenship stems from the Citizenship Act, 166 which provides that all persons, with the exception of the children of diplomatic personnel or foreign government employees, are entitled to Canadian citizenship by law. 167 Other developed nations such as Australia, New Zealand, France, the</w:t>
      </w:r>
      <w:r w:rsidR="00693EE7" w:rsidRPr="00F939F8">
        <w:rPr>
          <w:sz w:val="8"/>
          <w:szCs w:val="8"/>
        </w:rPr>
        <w:t xml:space="preserve"> </w:t>
      </w:r>
      <w:r w:rsidRPr="00F939F8">
        <w:rPr>
          <w:sz w:val="8"/>
          <w:szCs w:val="8"/>
        </w:rPr>
        <w:t>[*965]</w:t>
      </w:r>
      <w:r w:rsidR="00693EE7" w:rsidRPr="00F939F8">
        <w:rPr>
          <w:sz w:val="8"/>
          <w:szCs w:val="8"/>
        </w:rPr>
        <w:t xml:space="preserve"> </w:t>
      </w:r>
      <w:r w:rsidRPr="00F939F8">
        <w:rPr>
          <w:sz w:val="8"/>
          <w:szCs w:val="8"/>
        </w:rPr>
        <w:t>United Kingdom and Ireland abandoned birthright citizenship. 168 With respect to the U.S. and Canada, though, birthright citizenship will have to be revisited with respect to migrants, be they illegal, temporary or refugees. For Canada, this will require nothing more than for the Parliament of Canada to enact an amendment to the Citizenship Act. 169 For the U.S., although purists may argue that this would require a constitutional amendment, the actual contours of the limitations on natural born citizenship and the "under the jurisdiction thereof" language have never been spelled out. 170 My proposal would be to have international migrants, prior to entry, permanently renounce the citizenship rights of any of their children born in the territorial U.S., on the ground that such births would not be under the U.S.'s jurisdiction for Fourteenth Amendment purposes. It would be, in effect, akin to the birth of a diplomat's child on U.S. territory, i.e. the child is not entitled to U.S. citizenship on the grounds his parents are not "subject to the jurisdiction" of the U.S. government. Although this would be a reinterpretation of the Fourteenth Amendment, I see nothing problematic with this approach because it would not be an improper denial of citizenship rights as was the case in Dred Scott, but a means of facilitating humanitarian migration.</w:t>
      </w:r>
      <w:r w:rsidR="00693EE7" w:rsidRPr="00F939F8">
        <w:rPr>
          <w:sz w:val="8"/>
          <w:szCs w:val="8"/>
        </w:rPr>
        <w:t xml:space="preserve"> </w:t>
      </w:r>
      <w:r w:rsidRPr="00F939F8">
        <w:rPr>
          <w:sz w:val="8"/>
          <w:szCs w:val="8"/>
        </w:rPr>
        <w:t>C. Preventing and Addressing State Failure and International Crises</w:t>
      </w:r>
      <w:r w:rsidR="00693EE7" w:rsidRPr="00F939F8">
        <w:rPr>
          <w:sz w:val="8"/>
          <w:szCs w:val="8"/>
        </w:rPr>
        <w:t xml:space="preserve"> </w:t>
      </w:r>
      <w:r w:rsidRPr="00F939F8">
        <w:rPr>
          <w:sz w:val="8"/>
          <w:szCs w:val="8"/>
        </w:rPr>
        <w:t>A more generous approach to migrants, in conjunction with a plan for repatriation, will encourage developed nations to spend greater resources addressing problems related to the Global Commons such as climate change, state failure and political instability in the developing world. This is because rich nations seeking to safely repatriate migrants will be encouraged to devote necessary resources to address these problems. Although superficially problematic, the repatriation requirement is a key component here because the current paradigm of limited asylum and permanent residency deters rich countries from the required international engagement level. For example, the U.S. and its European allies might have spent additional</w:t>
      </w:r>
      <w:r w:rsidR="00693EE7" w:rsidRPr="00F939F8">
        <w:rPr>
          <w:sz w:val="8"/>
          <w:szCs w:val="8"/>
        </w:rPr>
        <w:t xml:space="preserve"> </w:t>
      </w:r>
      <w:r w:rsidRPr="00F939F8">
        <w:rPr>
          <w:sz w:val="8"/>
          <w:szCs w:val="8"/>
        </w:rPr>
        <w:t>[*966]</w:t>
      </w:r>
      <w:r w:rsidR="00693EE7" w:rsidRPr="00F939F8">
        <w:rPr>
          <w:sz w:val="8"/>
          <w:szCs w:val="8"/>
        </w:rPr>
        <w:t xml:space="preserve"> </w:t>
      </w:r>
      <w:r w:rsidRPr="00F939F8">
        <w:rPr>
          <w:sz w:val="8"/>
          <w:szCs w:val="8"/>
        </w:rPr>
        <w:t>resources to address state failure in Libya and Syria if it did not fear the moral requirement to provide asylum with further involvement. The same applies with respect to economic migrants because the U.S. and other developed states would be forced to encourage economic development in sending-regions such as Central America and Mexico. Should rich countries collectively agree to adopt a dramatically increased temporary residency program, they will, in effect, be forced to devote additional resources to democratization and economic development in the developing world. For receiving states in Europe, Canada, and Australia, it will mean devotion of resources that are currently not spent. 171 For the U.S., it will most likely mean reallocation of resources from Israel and Turkey 172 to more vulnerable states with an emphasis on human development and job creation as opposed to military spending. It will also require states to take a more proactive approach to climate change and its concomitants, including political instability and state failure.</w:t>
      </w:r>
      <w:r w:rsidR="00693EE7" w:rsidRPr="00F939F8">
        <w:rPr>
          <w:sz w:val="8"/>
          <w:szCs w:val="8"/>
        </w:rPr>
        <w:t xml:space="preserve"> </w:t>
      </w:r>
      <w:r w:rsidRPr="00F939F8">
        <w:rPr>
          <w:sz w:val="8"/>
          <w:szCs w:val="8"/>
        </w:rPr>
        <w:t>Rich nations, including the U.S., however, have a moral obligation to take in a greater number of global migrants in view of the migratory surge and coming population bulge in the developing world. 173 This will only be forthcoming with a repatriation requirement that will force rich countries to strategically prevent and address international crises.</w:t>
      </w:r>
      <w:r w:rsidR="00693EE7" w:rsidRPr="00F939F8">
        <w:rPr>
          <w:sz w:val="8"/>
          <w:szCs w:val="8"/>
        </w:rPr>
        <w:t xml:space="preserve"> </w:t>
      </w:r>
      <w:r w:rsidRPr="00F939F8">
        <w:rPr>
          <w:sz w:val="8"/>
          <w:szCs w:val="8"/>
        </w:rPr>
        <w:t>D. Mitigating a Brain Drain from the Developing World</w:t>
      </w:r>
      <w:r w:rsidR="00693EE7" w:rsidRPr="00F939F8">
        <w:rPr>
          <w:sz w:val="8"/>
          <w:szCs w:val="8"/>
        </w:rPr>
        <w:t xml:space="preserve"> </w:t>
      </w:r>
      <w:r w:rsidRPr="00F939F8">
        <w:rPr>
          <w:sz w:val="8"/>
          <w:szCs w:val="8"/>
        </w:rPr>
        <w:t>Another benefit of granting migrants temporary status as opposed to permanent residency is that it would mitigate the baneful consequences of "brain drain" from the developing world. 174 An ever-increasing</w:t>
      </w:r>
      <w:r w:rsidR="00693EE7" w:rsidRPr="00F939F8">
        <w:rPr>
          <w:sz w:val="8"/>
          <w:szCs w:val="8"/>
        </w:rPr>
        <w:t xml:space="preserve"> </w:t>
      </w:r>
      <w:r w:rsidRPr="00F939F8">
        <w:rPr>
          <w:sz w:val="8"/>
          <w:szCs w:val="8"/>
        </w:rPr>
        <w:t>[*967]</w:t>
      </w:r>
      <w:r w:rsidR="00693EE7" w:rsidRPr="00F939F8">
        <w:rPr>
          <w:sz w:val="8"/>
          <w:szCs w:val="8"/>
        </w:rPr>
        <w:t xml:space="preserve"> </w:t>
      </w:r>
      <w:r w:rsidRPr="00F939F8">
        <w:rPr>
          <w:sz w:val="8"/>
          <w:szCs w:val="8"/>
        </w:rPr>
        <w:t>number of persons with post-secondary education from developing nations now live permanently in rich-world countries. 175 To illustrate, African countries lose 20,000 skilled personnel to the developed world each year. 176 That means that Africa is continuously losing people who might improve public health and foster economic development, democratization, and government accountability. Although the solution to the brain-drain phenomenon is not simple and does not lie in closing off access to rich-world labor markets, it requires taking steps to ensure migrants remain invested in their countries of origin by providing them only temporary residency in developed nations as much as feasible. To conjecture, Mexico's economy and democracy would be better placed today if the Mexicans who migrated to the U.S. in previous generations had remained invested in Mexico's development. The same could be said of North and West Africans in France and South Asians in the U.K. By limiting migrants to temporary visas, rich world governments can help foster democratization and economic development in the Global South that, in view of the population disparities between the Global North and South, would be an obvious improvement in global well-being.</w:t>
      </w:r>
      <w:r w:rsidR="00452809">
        <w:t xml:space="preserve"> </w:t>
      </w:r>
      <w:r w:rsidRPr="00693EE7">
        <w:rPr>
          <w:sz w:val="14"/>
        </w:rPr>
        <w:t>CONCLUSION</w:t>
      </w:r>
      <w:r w:rsidR="00693EE7" w:rsidRPr="00693EE7">
        <w:rPr>
          <w:sz w:val="14"/>
        </w:rPr>
        <w:t xml:space="preserve"> </w:t>
      </w:r>
      <w:r w:rsidRPr="00225450">
        <w:rPr>
          <w:rStyle w:val="StyleUnderline"/>
          <w:highlight w:val="cyan"/>
        </w:rPr>
        <w:t>If</w:t>
      </w:r>
      <w:r w:rsidRPr="008979D8">
        <w:rPr>
          <w:rStyle w:val="StyleUnderline"/>
        </w:rPr>
        <w:t xml:space="preserve"> immigration and asylum </w:t>
      </w:r>
      <w:r w:rsidRPr="00225450">
        <w:rPr>
          <w:rStyle w:val="StyleUnderline"/>
          <w:highlight w:val="cyan"/>
        </w:rPr>
        <w:t>laws were amended to allow</w:t>
      </w:r>
      <w:r w:rsidRPr="008979D8">
        <w:rPr>
          <w:rStyle w:val="StyleUnderline"/>
        </w:rPr>
        <w:t xml:space="preserve"> for </w:t>
      </w:r>
      <w:r w:rsidRPr="00225450">
        <w:rPr>
          <w:rStyle w:val="StyleUnderline"/>
          <w:highlight w:val="cyan"/>
        </w:rPr>
        <w:t xml:space="preserve">a large increase in </w:t>
      </w:r>
      <w:r w:rsidRPr="00225450">
        <w:rPr>
          <w:rStyle w:val="Emphasis"/>
          <w:highlight w:val="cyan"/>
        </w:rPr>
        <w:t>temporary residence</w:t>
      </w:r>
      <w:r w:rsidRPr="008979D8">
        <w:rPr>
          <w:rStyle w:val="StyleUnderline"/>
        </w:rPr>
        <w:t xml:space="preserve"> permits to facilitate ingress and egress across international frontiers, migrants would not become illegal immigrants, but would instead be legal temporary residents with the ability to live, work, and pay taxes in destination countries</w:t>
      </w:r>
      <w:r w:rsidRPr="00693EE7">
        <w:rPr>
          <w:sz w:val="14"/>
        </w:rPr>
        <w:t xml:space="preserve">. Because the policy will require eventual repatriation and would deny migrant children birthright citizenship, </w:t>
      </w:r>
      <w:r w:rsidRPr="00225450">
        <w:rPr>
          <w:rStyle w:val="Emphasis"/>
          <w:highlight w:val="cyan"/>
        </w:rPr>
        <w:t>bipartisan support</w:t>
      </w:r>
      <w:r w:rsidRPr="00225450">
        <w:rPr>
          <w:rStyle w:val="StyleUnderline"/>
          <w:highlight w:val="cyan"/>
        </w:rPr>
        <w:t xml:space="preserve"> for accepting more migrants will</w:t>
      </w:r>
      <w:r w:rsidRPr="008979D8">
        <w:rPr>
          <w:rStyle w:val="StyleUnderline"/>
        </w:rPr>
        <w:t xml:space="preserve"> likely </w:t>
      </w:r>
      <w:r w:rsidRPr="00225450">
        <w:rPr>
          <w:rStyle w:val="StyleUnderline"/>
          <w:highlight w:val="cyan"/>
        </w:rPr>
        <w:t>be forthcoming</w:t>
      </w:r>
      <w:r w:rsidRPr="00693EE7">
        <w:rPr>
          <w:sz w:val="14"/>
        </w:rPr>
        <w:t>.</w:t>
      </w:r>
      <w:r w:rsidR="00693EE7" w:rsidRPr="00693EE7">
        <w:rPr>
          <w:sz w:val="14"/>
        </w:rPr>
        <w:t xml:space="preserve"> </w:t>
      </w:r>
      <w:r w:rsidRPr="00693EE7">
        <w:rPr>
          <w:sz w:val="14"/>
        </w:rPr>
        <w:t>Continuing to incentivize repatriation to countries of origin by means of providing only temporary residence and work authorization without opportunity for permanent residency will definitely be problematic in that it will create an unequal residency paradigm that is anathema to liberal internationalists. That said, the current focus on equal permanent residency for all is causing more harm than good by effectively depriving the vast majority of migrants the physical security and economic opportunity that only rich-world nations can</w:t>
      </w:r>
      <w:r w:rsidR="00693EE7" w:rsidRPr="00693EE7">
        <w:rPr>
          <w:sz w:val="14"/>
        </w:rPr>
        <w:t xml:space="preserve"> </w:t>
      </w:r>
      <w:r w:rsidRPr="00693EE7">
        <w:rPr>
          <w:sz w:val="14"/>
        </w:rPr>
        <w:t>[*968]</w:t>
      </w:r>
      <w:r w:rsidR="00693EE7" w:rsidRPr="00693EE7">
        <w:rPr>
          <w:sz w:val="14"/>
        </w:rPr>
        <w:t xml:space="preserve"> </w:t>
      </w:r>
      <w:r w:rsidRPr="00693EE7">
        <w:rPr>
          <w:sz w:val="14"/>
        </w:rPr>
        <w:t xml:space="preserve">currently provide. It also </w:t>
      </w:r>
      <w:proofErr w:type="spellStart"/>
      <w:r w:rsidRPr="00693EE7">
        <w:rPr>
          <w:sz w:val="14"/>
        </w:rPr>
        <w:t>disincentivizes</w:t>
      </w:r>
      <w:proofErr w:type="spellEnd"/>
      <w:r w:rsidRPr="00693EE7">
        <w:rPr>
          <w:sz w:val="14"/>
        </w:rPr>
        <w:t xml:space="preserve"> rich countries from working within an international community to prevent and address international crises and undermines third-world democratization and economic growth by permanently depriving developing nations of crucial human capital.</w:t>
      </w:r>
      <w:r w:rsidR="00693EE7" w:rsidRPr="00693EE7">
        <w:rPr>
          <w:sz w:val="14"/>
        </w:rPr>
        <w:t xml:space="preserve"> </w:t>
      </w:r>
      <w:r w:rsidRPr="00693EE7">
        <w:rPr>
          <w:sz w:val="14"/>
        </w:rPr>
        <w:t>My proposal will strike some as both naïve and harsh. Naïve because it perhaps understates rich world countries' opposition to migrants, and harsh in that it contemplates and indeed advocates repatriating these migrants to their countries of origin and denies them the opportunity for either permanent residency or citizenship. Recognizing there are problems related to migrant repatriation, my proposal at least considers all relevant interests in seeking to advance global well-being. These interests are those of receiving states, which fear the demographic and backlash consequences of permanent migration, the sending states, who consistently lose human capital to the developed world, and most importantly, the migrants themselves, who are effectively disallowed access to developed countries under the current paradigm. Obviously, my proposal does not directly address the issues of economic insecurity and socio-economic immobility, which are the other obvious causes for nativism and hostility to migrants in much of the developed world. These problems should be addressed as a moral imperative regardless of how they affect attitudes to migrants. However, taking steps toward remediating inequality and providing for socio-economic and intergenerational mobility is a necessary but altogether insufficient basis for changing attitudes to migrants.</w:t>
      </w:r>
      <w:r w:rsidR="00693EE7" w:rsidRPr="00693EE7">
        <w:rPr>
          <w:sz w:val="14"/>
        </w:rPr>
        <w:t xml:space="preserve"> </w:t>
      </w:r>
      <w:r w:rsidRPr="00693EE7">
        <w:rPr>
          <w:sz w:val="14"/>
        </w:rPr>
        <w:t xml:space="preserve">Recognizing my proposal is a mere starting point, my hope is that it will stimulate a needed conversation about changing the current approach, which inadvertently and unfortunately treats migrants as toxins pervading an interconnected world and denies the reality of global migration and how this phenomenon will grow with time, based on state failure, climate change, and uneven population and economic growth further. </w:t>
      </w:r>
      <w:r w:rsidRPr="007A1BCB">
        <w:rPr>
          <w:rStyle w:val="StyleUnderline"/>
        </w:rPr>
        <w:t xml:space="preserve">By expanding access to migration on the condition that it be for no more than for a definite duration, developed countries </w:t>
      </w:r>
      <w:r w:rsidRPr="00225450">
        <w:rPr>
          <w:rStyle w:val="StyleUnderline"/>
          <w:highlight w:val="cyan"/>
        </w:rPr>
        <w:t xml:space="preserve">can </w:t>
      </w:r>
      <w:r w:rsidRPr="00225450">
        <w:rPr>
          <w:rStyle w:val="Emphasis"/>
          <w:highlight w:val="cyan"/>
        </w:rPr>
        <w:t>engender sufficient political supp</w:t>
      </w:r>
      <w:r w:rsidRPr="007929E3">
        <w:rPr>
          <w:rStyle w:val="Emphasis"/>
          <w:highlight w:val="cyan"/>
        </w:rPr>
        <w:t>ort</w:t>
      </w:r>
      <w:r w:rsidRPr="007929E3">
        <w:rPr>
          <w:rStyle w:val="StyleUnderline"/>
          <w:highlight w:val="cyan"/>
        </w:rPr>
        <w:t xml:space="preserve"> to greatly expand the number of migrant visas</w:t>
      </w:r>
      <w:r w:rsidRPr="007A1BCB">
        <w:rPr>
          <w:rStyle w:val="StyleUnderline"/>
        </w:rPr>
        <w:t xml:space="preserve"> issued each year, </w:t>
      </w:r>
      <w:r w:rsidRPr="007541E2">
        <w:rPr>
          <w:rStyle w:val="StyleUnderline"/>
          <w:highlight w:val="cyan"/>
        </w:rPr>
        <w:t>address</w:t>
      </w:r>
      <w:r w:rsidRPr="007A1BCB">
        <w:rPr>
          <w:rStyle w:val="StyleUnderline"/>
        </w:rPr>
        <w:t xml:space="preserve"> their citizens' legitimate concerns about migration's consequences and proactively deal with the problems that engender problematic levels of global migration</w:t>
      </w:r>
      <w:r w:rsidRPr="00693EE7">
        <w:rPr>
          <w:sz w:val="14"/>
        </w:rPr>
        <w:t>.</w:t>
      </w:r>
      <w:r w:rsidR="00693EE7" w:rsidRPr="00693EE7">
        <w:rPr>
          <w:sz w:val="14"/>
        </w:rPr>
        <w:t xml:space="preserve"> </w:t>
      </w:r>
      <w:r w:rsidRPr="00693EE7">
        <w:rPr>
          <w:sz w:val="14"/>
        </w:rPr>
        <w:t>At the start of the previous century, my grandfather traveled from what was then Ceylon to the U.K. as an Imperial subject. Recognizing the benighted views of many Imperial administrators, including incorrect suppositions as to racial hierarchy, they saw individual</w:t>
      </w:r>
      <w:r w:rsidR="00693EE7" w:rsidRPr="00693EE7">
        <w:rPr>
          <w:sz w:val="14"/>
        </w:rPr>
        <w:t xml:space="preserve"> </w:t>
      </w:r>
      <w:r w:rsidRPr="00693EE7">
        <w:rPr>
          <w:sz w:val="14"/>
        </w:rPr>
        <w:t>[*969]</w:t>
      </w:r>
      <w:r w:rsidR="00693EE7" w:rsidRPr="00693EE7">
        <w:rPr>
          <w:sz w:val="14"/>
        </w:rPr>
        <w:t xml:space="preserve"> </w:t>
      </w:r>
      <w:r w:rsidRPr="00693EE7">
        <w:rPr>
          <w:sz w:val="14"/>
        </w:rPr>
        <w:t xml:space="preserve">British subjects as assets entitled to freedom of movement and residency. Although today's world has laudably rejected the legitimacy of both empire and ethnic superiority, my grandfather's descendants who hold Sri Lankan passports lack the same freedom of movement he took for granted. This is because first-world destination countries largely refuse to admit Sri Lankans because they fear that admission will irrevocably lead to illegal and unwelcome permanent residency. My hope is that </w:t>
      </w:r>
      <w:r w:rsidRPr="00961F1F">
        <w:rPr>
          <w:rStyle w:val="StyleUnderline"/>
        </w:rPr>
        <w:t>changing our approach to global migration will encourage rich world citizens to welcome global migrants</w:t>
      </w:r>
      <w:r w:rsidRPr="00693EE7">
        <w:rPr>
          <w:sz w:val="14"/>
        </w:rPr>
        <w:t xml:space="preserve">, facilitate migrants' ability to improve their lives and, in the end, improve global well-being. President </w:t>
      </w:r>
      <w:r w:rsidRPr="007541E2">
        <w:rPr>
          <w:rStyle w:val="Emphasis"/>
          <w:highlight w:val="cyan"/>
        </w:rPr>
        <w:t>Trump</w:t>
      </w:r>
      <w:r w:rsidRPr="00693EE7">
        <w:rPr>
          <w:sz w:val="14"/>
        </w:rPr>
        <w:t xml:space="preserve">, who has unequivocally opposed his country's current approach to both immigrants and refugees, </w:t>
      </w:r>
      <w:r w:rsidRPr="006B55DE">
        <w:rPr>
          <w:rStyle w:val="StyleUnderline"/>
        </w:rPr>
        <w:t xml:space="preserve">might consider this proposal as a means to </w:t>
      </w:r>
      <w:r w:rsidRPr="006B55DE">
        <w:rPr>
          <w:rStyle w:val="Emphasis"/>
        </w:rPr>
        <w:t xml:space="preserve">address his </w:t>
      </w:r>
      <w:r w:rsidRPr="007541E2">
        <w:rPr>
          <w:rStyle w:val="Emphasis"/>
          <w:highlight w:val="cyan"/>
        </w:rPr>
        <w:t>supporters' concerns</w:t>
      </w:r>
      <w:r w:rsidRPr="007541E2">
        <w:rPr>
          <w:rStyle w:val="StyleUnderline"/>
          <w:highlight w:val="cyan"/>
        </w:rPr>
        <w:t xml:space="preserve"> and </w:t>
      </w:r>
      <w:r w:rsidRPr="007541E2">
        <w:rPr>
          <w:rStyle w:val="Emphasis"/>
          <w:highlight w:val="cyan"/>
        </w:rPr>
        <w:t>facilitate</w:t>
      </w:r>
      <w:r w:rsidRPr="00693EE7">
        <w:rPr>
          <w:sz w:val="14"/>
        </w:rPr>
        <w:t xml:space="preserve"> U.S. </w:t>
      </w:r>
      <w:r w:rsidRPr="007541E2">
        <w:rPr>
          <w:rStyle w:val="Emphasis"/>
          <w:highlight w:val="cyan"/>
        </w:rPr>
        <w:t>leadership</w:t>
      </w:r>
      <w:r w:rsidRPr="00961F1F">
        <w:rPr>
          <w:rStyle w:val="StyleUnderline"/>
        </w:rPr>
        <w:t xml:space="preserve"> on the issue</w:t>
      </w:r>
      <w:r w:rsidRPr="00693EE7">
        <w:rPr>
          <w:sz w:val="14"/>
        </w:rPr>
        <w:t>.</w:t>
      </w:r>
    </w:p>
    <w:p w:rsidR="00603D43" w:rsidRDefault="00603D43" w:rsidP="00603D43"/>
    <w:p w:rsidR="00FE5167" w:rsidRDefault="00FE5167" w:rsidP="00FE5167">
      <w:pPr>
        <w:pStyle w:val="Heading2"/>
      </w:pPr>
    </w:p>
    <w:p w:rsidR="00A26D6E" w:rsidRDefault="00A26D6E" w:rsidP="00A26D6E">
      <w:pPr>
        <w:pStyle w:val="Heading1"/>
      </w:pPr>
      <w:r>
        <w:t>***AFF AT: TEMPORARY CP***</w:t>
      </w:r>
    </w:p>
    <w:p w:rsidR="00A26D6E" w:rsidRDefault="006053D1" w:rsidP="006053D1">
      <w:pPr>
        <w:pStyle w:val="Heading3"/>
      </w:pPr>
      <w:r>
        <w:t>2ac –</w:t>
      </w:r>
      <w:r w:rsidR="00126863">
        <w:t xml:space="preserve"> </w:t>
      </w:r>
      <w:r w:rsidR="00D650E6">
        <w:t>perm – do counterplan</w:t>
      </w:r>
    </w:p>
    <w:p w:rsidR="006053D1" w:rsidRDefault="006053D1" w:rsidP="006053D1"/>
    <w:p w:rsidR="0006366F" w:rsidRDefault="0006366F" w:rsidP="006053D1">
      <w:pPr>
        <w:pStyle w:val="Heading4"/>
      </w:pPr>
      <w:r>
        <w:t>Perm – do counterplan</w:t>
      </w:r>
    </w:p>
    <w:p w:rsidR="006053D1" w:rsidRDefault="00C90134" w:rsidP="006053D1">
      <w:pPr>
        <w:pStyle w:val="Heading4"/>
      </w:pPr>
      <w:r>
        <w:t>Do NOT consider this severance – t</w:t>
      </w:r>
      <w:r w:rsidR="00834112">
        <w:t xml:space="preserve">heir interpretation amounts to re-creating the conditions of </w:t>
      </w:r>
      <w:r w:rsidR="0013456E">
        <w:t>legal, permanent immigration</w:t>
      </w:r>
      <w:r w:rsidR="00834112">
        <w:t xml:space="preserve"> but </w:t>
      </w:r>
      <w:r>
        <w:t xml:space="preserve">simply </w:t>
      </w:r>
      <w:r w:rsidR="00834112">
        <w:t xml:space="preserve">calling it </w:t>
      </w:r>
      <w:r>
        <w:t>something else</w:t>
      </w:r>
      <w:r w:rsidR="00002439">
        <w:t xml:space="preserve"> </w:t>
      </w:r>
      <w:r w:rsidR="00834112">
        <w:t xml:space="preserve">– </w:t>
      </w:r>
      <w:r w:rsidR="002D4050">
        <w:t xml:space="preserve">this </w:t>
      </w:r>
      <w:r>
        <w:t xml:space="preserve">makes it impossible to be AFF and </w:t>
      </w:r>
      <w:r w:rsidR="003021D1">
        <w:t xml:space="preserve">divorces </w:t>
      </w:r>
      <w:r w:rsidR="006129B1">
        <w:t>interpretations from the literature</w:t>
      </w:r>
      <w:r w:rsidR="00002439">
        <w:t>, even if legal definitions are technically accurate</w:t>
      </w:r>
    </w:p>
    <w:p w:rsidR="003021D1" w:rsidRDefault="00591CE2" w:rsidP="00591CE2">
      <w:pPr>
        <w:pStyle w:val="CiteSpacing"/>
      </w:pPr>
      <w:r w:rsidRPr="00591CE2">
        <w:rPr>
          <w:rStyle w:val="Style13ptBold"/>
        </w:rPr>
        <w:t>Boucher &amp; Gest 18</w:t>
      </w:r>
      <w:r>
        <w:t xml:space="preserve"> (Anna Boucher, University of Sydney, and Justin Gest, George Mason University, </w:t>
      </w:r>
      <w:r w:rsidR="003021D1">
        <w:t xml:space="preserve">“5 Temporary Ratio: The Return of the Guest Worker?” </w:t>
      </w:r>
      <w:r w:rsidR="003021D1" w:rsidRPr="00591CE2">
        <w:rPr>
          <w:i/>
        </w:rPr>
        <w:t>Crossroads: Comparative Immigration Regimes in a World of Demographic Change</w:t>
      </w:r>
      <w:r w:rsidR="003021D1">
        <w:t xml:space="preserve">, Cambridge University Press, 2018, </w:t>
      </w:r>
      <w:r>
        <w:t xml:space="preserve">DOI 10.1017/9781316416631, </w:t>
      </w:r>
      <w:r w:rsidR="003021D1">
        <w:t>p.102</w:t>
      </w:r>
      <w:proofErr w:type="gramStart"/>
      <w:r w:rsidR="003021D1">
        <w:t>)KMM</w:t>
      </w:r>
      <w:proofErr w:type="gramEnd"/>
    </w:p>
    <w:p w:rsidR="006053D1" w:rsidRDefault="006053D1" w:rsidP="006053D1">
      <w:r w:rsidRPr="009C7E2E">
        <w:rPr>
          <w:rStyle w:val="StyleUnderline"/>
          <w:highlight w:val="cyan"/>
        </w:rPr>
        <w:t>Whereas permanent visas</w:t>
      </w:r>
      <w:r w:rsidRPr="00A916E6">
        <w:rPr>
          <w:sz w:val="14"/>
        </w:rPr>
        <w:t xml:space="preserve"> typically </w:t>
      </w:r>
      <w:r w:rsidRPr="009C7E2E">
        <w:rPr>
          <w:rStyle w:val="StyleUnderline"/>
          <w:highlight w:val="cyan"/>
        </w:rPr>
        <w:t>allow</w:t>
      </w:r>
      <w:r w:rsidRPr="00171B33">
        <w:rPr>
          <w:rStyle w:val="StyleUnderline"/>
        </w:rPr>
        <w:t xml:space="preserve"> unrestricted, </w:t>
      </w:r>
      <w:r w:rsidRPr="009C7E2E">
        <w:rPr>
          <w:rStyle w:val="Emphasis"/>
          <w:highlight w:val="cyan"/>
        </w:rPr>
        <w:t>unconditional</w:t>
      </w:r>
      <w:r w:rsidR="00A916E6">
        <w:rPr>
          <w:rStyle w:val="Emphasis"/>
          <w:highlight w:val="cyan"/>
        </w:rPr>
        <w:t xml:space="preserve"> </w:t>
      </w:r>
      <w:r w:rsidRPr="009C7E2E">
        <w:rPr>
          <w:rStyle w:val="Emphasis"/>
          <w:highlight w:val="cyan"/>
        </w:rPr>
        <w:t>opportunities for renewal</w:t>
      </w:r>
      <w:r w:rsidRPr="00171B33">
        <w:rPr>
          <w:rStyle w:val="StyleUnderline"/>
        </w:rPr>
        <w:t xml:space="preserve"> and in many cases a path to citizenship, </w:t>
      </w:r>
      <w:r w:rsidRPr="009C7E2E">
        <w:rPr>
          <w:rStyle w:val="StyleUnderline"/>
          <w:highlight w:val="cyan"/>
        </w:rPr>
        <w:t>“temporary” refers to</w:t>
      </w:r>
      <w:r w:rsidRPr="00171B33">
        <w:rPr>
          <w:rStyle w:val="StyleUnderline"/>
        </w:rPr>
        <w:t xml:space="preserve"> those visas</w:t>
      </w:r>
      <w:r w:rsidRPr="00A916E6">
        <w:rPr>
          <w:sz w:val="14"/>
        </w:rPr>
        <w:t xml:space="preserve"> or permits </w:t>
      </w:r>
      <w:r w:rsidRPr="00171B33">
        <w:rPr>
          <w:rStyle w:val="StyleUnderline"/>
        </w:rPr>
        <w:t xml:space="preserve">under which there are </w:t>
      </w:r>
      <w:r w:rsidRPr="009C7E2E">
        <w:rPr>
          <w:rStyle w:val="Emphasis"/>
          <w:highlight w:val="cyan"/>
        </w:rPr>
        <w:t>conditional</w:t>
      </w:r>
      <w:r w:rsidR="00A916E6">
        <w:rPr>
          <w:rStyle w:val="Emphasis"/>
          <w:highlight w:val="cyan"/>
        </w:rPr>
        <w:t xml:space="preserve"> </w:t>
      </w:r>
      <w:r w:rsidRPr="009C7E2E">
        <w:rPr>
          <w:rStyle w:val="Emphasis"/>
          <w:highlight w:val="cyan"/>
        </w:rPr>
        <w:t>opportunities for renewal</w:t>
      </w:r>
      <w:r w:rsidRPr="00A916E6">
        <w:rPr>
          <w:sz w:val="14"/>
        </w:rPr>
        <w:t>. The OECD clarifies the distinction:</w:t>
      </w:r>
      <w:r w:rsidR="00A916E6" w:rsidRPr="00A916E6">
        <w:rPr>
          <w:sz w:val="14"/>
        </w:rPr>
        <w:t xml:space="preserve"> </w:t>
      </w:r>
      <w:r w:rsidRPr="00A916E6">
        <w:rPr>
          <w:sz w:val="14"/>
        </w:rPr>
        <w:t>By a “permanent” migrant is meant a person who has been granted the right of settlement by the country of destination at the time of entry or who entered the country</w:t>
      </w:r>
      <w:r w:rsidR="00A916E6" w:rsidRPr="00A916E6">
        <w:rPr>
          <w:sz w:val="14"/>
        </w:rPr>
        <w:t xml:space="preserve"> </w:t>
      </w:r>
      <w:r w:rsidRPr="00A916E6">
        <w:rPr>
          <w:sz w:val="14"/>
        </w:rPr>
        <w:t xml:space="preserve">as a temporary migrant and became a permanent or settled migrant. </w:t>
      </w:r>
      <w:r w:rsidRPr="006129B1">
        <w:rPr>
          <w:rStyle w:val="StyleUnderline"/>
          <w:highlight w:val="cyan"/>
        </w:rPr>
        <w:t>The definition</w:t>
      </w:r>
      <w:r w:rsidR="00A916E6">
        <w:rPr>
          <w:rStyle w:val="StyleUnderline"/>
          <w:highlight w:val="cyan"/>
        </w:rPr>
        <w:t xml:space="preserve"> </w:t>
      </w:r>
      <w:r w:rsidRPr="006129B1">
        <w:rPr>
          <w:rStyle w:val="StyleUnderline"/>
          <w:highlight w:val="cyan"/>
        </w:rPr>
        <w:t xml:space="preserve">refers only to </w:t>
      </w:r>
      <w:r w:rsidRPr="006129B1">
        <w:rPr>
          <w:rStyle w:val="Emphasis"/>
          <w:highlight w:val="cyan"/>
        </w:rPr>
        <w:t>legal migration</w:t>
      </w:r>
      <w:r w:rsidRPr="00A916E6">
        <w:rPr>
          <w:sz w:val="14"/>
        </w:rPr>
        <w:t xml:space="preserve"> and the statistics for a given year may include persons</w:t>
      </w:r>
      <w:r w:rsidR="00A916E6" w:rsidRPr="00A916E6">
        <w:rPr>
          <w:sz w:val="14"/>
        </w:rPr>
        <w:t xml:space="preserve"> </w:t>
      </w:r>
      <w:r w:rsidRPr="00A916E6">
        <w:rPr>
          <w:sz w:val="14"/>
        </w:rPr>
        <w:t xml:space="preserve">who actually entered the country in a previous year. The “right of settlement” is generally manifested by the granting of </w:t>
      </w:r>
      <w:r w:rsidRPr="008011D3">
        <w:rPr>
          <w:rStyle w:val="StyleUnderline"/>
          <w:highlight w:val="cyan"/>
        </w:rPr>
        <w:t>a permit, which</w:t>
      </w:r>
      <w:r w:rsidRPr="00A916E6">
        <w:rPr>
          <w:sz w:val="14"/>
        </w:rPr>
        <w:t xml:space="preserve">, if it is not permanent, </w:t>
      </w:r>
      <w:r w:rsidRPr="008011D3">
        <w:rPr>
          <w:rStyle w:val="StyleUnderline"/>
          <w:highlight w:val="cyan"/>
        </w:rPr>
        <w:t>is</w:t>
      </w:r>
      <w:r w:rsidRPr="00A916E6">
        <w:rPr>
          <w:sz w:val="14"/>
        </w:rPr>
        <w:t xml:space="preserve"> more</w:t>
      </w:r>
      <w:r w:rsidR="00A916E6" w:rsidRPr="00A916E6">
        <w:rPr>
          <w:sz w:val="14"/>
        </w:rPr>
        <w:t xml:space="preserve"> </w:t>
      </w:r>
      <w:r w:rsidRPr="00A916E6">
        <w:rPr>
          <w:sz w:val="14"/>
        </w:rPr>
        <w:t xml:space="preserve">or less </w:t>
      </w:r>
      <w:r w:rsidRPr="00274016">
        <w:rPr>
          <w:rStyle w:val="Emphasis"/>
          <w:highlight w:val="cyan"/>
        </w:rPr>
        <w:t>indefinitely renewable</w:t>
      </w:r>
      <w:r w:rsidRPr="00274016">
        <w:rPr>
          <w:rStyle w:val="StyleUnderline"/>
        </w:rPr>
        <w:t>, although the renewal may be subject to certain conditions. T</w:t>
      </w:r>
      <w:r w:rsidRPr="000C504D">
        <w:rPr>
          <w:rStyle w:val="StyleUnderline"/>
        </w:rPr>
        <w:t xml:space="preserve">he right to </w:t>
      </w:r>
      <w:r w:rsidRPr="000C504D">
        <w:rPr>
          <w:rStyle w:val="Emphasis"/>
          <w:highlight w:val="cyan"/>
        </w:rPr>
        <w:t>permanent residence</w:t>
      </w:r>
      <w:r w:rsidRPr="000C504D">
        <w:rPr>
          <w:rStyle w:val="StyleUnderline"/>
          <w:highlight w:val="cyan"/>
        </w:rPr>
        <w:t xml:space="preserve"> per se</w:t>
      </w:r>
      <w:r w:rsidRPr="000C504D">
        <w:rPr>
          <w:rStyle w:val="StyleUnderline"/>
        </w:rPr>
        <w:t xml:space="preserve"> may be accorded only after a number</w:t>
      </w:r>
      <w:r w:rsidR="00A916E6">
        <w:rPr>
          <w:rStyle w:val="StyleUnderline"/>
        </w:rPr>
        <w:t xml:space="preserve"> </w:t>
      </w:r>
      <w:r w:rsidRPr="000C504D">
        <w:rPr>
          <w:rStyle w:val="StyleUnderline"/>
        </w:rPr>
        <w:t xml:space="preserve">of years of residence in the country. </w:t>
      </w:r>
      <w:r w:rsidRPr="000C504D">
        <w:rPr>
          <w:rStyle w:val="StyleUnderline"/>
          <w:highlight w:val="cyan"/>
        </w:rPr>
        <w:t>A temporary migrant, on the other hand, enters</w:t>
      </w:r>
      <w:r w:rsidR="00A916E6">
        <w:rPr>
          <w:rStyle w:val="StyleUnderline"/>
        </w:rPr>
        <w:t xml:space="preserve"> </w:t>
      </w:r>
      <w:r w:rsidRPr="000C504D">
        <w:rPr>
          <w:rStyle w:val="StyleUnderline"/>
        </w:rPr>
        <w:t xml:space="preserve">the country </w:t>
      </w:r>
      <w:r w:rsidRPr="000C504D">
        <w:rPr>
          <w:rStyle w:val="StyleUnderline"/>
          <w:highlight w:val="cyan"/>
        </w:rPr>
        <w:t xml:space="preserve">with a permit that is either </w:t>
      </w:r>
      <w:r w:rsidRPr="000C504D">
        <w:rPr>
          <w:rStyle w:val="Emphasis"/>
          <w:highlight w:val="cyan"/>
        </w:rPr>
        <w:t>not renewa</w:t>
      </w:r>
      <w:r w:rsidR="000C504D" w:rsidRPr="000C504D">
        <w:rPr>
          <w:rStyle w:val="Emphasis"/>
          <w:highlight w:val="cyan"/>
        </w:rPr>
        <w:t>ble</w:t>
      </w:r>
      <w:r w:rsidR="000C504D" w:rsidRPr="000C504D">
        <w:rPr>
          <w:rStyle w:val="StyleUnderline"/>
          <w:highlight w:val="cyan"/>
        </w:rPr>
        <w:t xml:space="preserve"> or</w:t>
      </w:r>
      <w:r w:rsidR="000C504D">
        <w:rPr>
          <w:rStyle w:val="StyleUnderline"/>
        </w:rPr>
        <w:t xml:space="preserve"> only renewable in a </w:t>
      </w:r>
      <w:r w:rsidR="000C504D" w:rsidRPr="000C504D">
        <w:rPr>
          <w:rStyle w:val="Emphasis"/>
          <w:highlight w:val="cyan"/>
        </w:rPr>
        <w:t>lim</w:t>
      </w:r>
      <w:r w:rsidRPr="000C504D">
        <w:rPr>
          <w:rStyle w:val="Emphasis"/>
          <w:highlight w:val="cyan"/>
        </w:rPr>
        <w:t>ited</w:t>
      </w:r>
      <w:r w:rsidRPr="000C504D">
        <w:rPr>
          <w:rStyle w:val="StyleUnderline"/>
        </w:rPr>
        <w:t xml:space="preserve"> way</w:t>
      </w:r>
      <w:r w:rsidRPr="00A916E6">
        <w:rPr>
          <w:sz w:val="14"/>
        </w:rPr>
        <w:t xml:space="preserve">. </w:t>
      </w:r>
      <w:r w:rsidRPr="000C504D">
        <w:rPr>
          <w:rStyle w:val="StyleUnderline"/>
        </w:rPr>
        <w:t>Included in this group are</w:t>
      </w:r>
      <w:r w:rsidRPr="00A916E6">
        <w:rPr>
          <w:sz w:val="14"/>
        </w:rPr>
        <w:t xml:space="preserve"> such persons as </w:t>
      </w:r>
      <w:r w:rsidRPr="00CB0266">
        <w:rPr>
          <w:rStyle w:val="StyleUnderline"/>
        </w:rPr>
        <w:t>international students</w:t>
      </w:r>
      <w:r w:rsidRPr="00A916E6">
        <w:rPr>
          <w:sz w:val="14"/>
        </w:rPr>
        <w:t>, trainees,</w:t>
      </w:r>
      <w:r w:rsidR="00A916E6">
        <w:rPr>
          <w:u w:val="single"/>
        </w:rPr>
        <w:t xml:space="preserve"> </w:t>
      </w:r>
      <w:r w:rsidRPr="00A916E6">
        <w:rPr>
          <w:sz w:val="14"/>
        </w:rPr>
        <w:t xml:space="preserve">posted workers, installers, persons on </w:t>
      </w:r>
      <w:r w:rsidRPr="00CB0266">
        <w:rPr>
          <w:rStyle w:val="StyleUnderline"/>
        </w:rPr>
        <w:t xml:space="preserve">exchange </w:t>
      </w:r>
      <w:proofErr w:type="spellStart"/>
      <w:r w:rsidRPr="00CB0266">
        <w:rPr>
          <w:rStyle w:val="StyleUnderline"/>
        </w:rPr>
        <w:t>programmes</w:t>
      </w:r>
      <w:proofErr w:type="spellEnd"/>
      <w:r w:rsidRPr="00A916E6">
        <w:rPr>
          <w:sz w:val="14"/>
        </w:rPr>
        <w:t>, workin</w:t>
      </w:r>
      <w:r w:rsidR="00CB0266" w:rsidRPr="00A916E6">
        <w:rPr>
          <w:sz w:val="14"/>
        </w:rPr>
        <w:t>g holiday mak</w:t>
      </w:r>
      <w:r w:rsidRPr="00A916E6">
        <w:rPr>
          <w:sz w:val="14"/>
        </w:rPr>
        <w:t xml:space="preserve">ers, </w:t>
      </w:r>
      <w:r w:rsidRPr="00CB0266">
        <w:rPr>
          <w:rStyle w:val="StyleUnderline"/>
        </w:rPr>
        <w:t>seasonal workers, asylum seekers, etc.</w:t>
      </w:r>
      <w:r w:rsidRPr="00A916E6">
        <w:rPr>
          <w:sz w:val="14"/>
        </w:rPr>
        <w:t xml:space="preserve"> (as cited in </w:t>
      </w:r>
      <w:proofErr w:type="spellStart"/>
      <w:r w:rsidRPr="00A916E6">
        <w:rPr>
          <w:sz w:val="14"/>
        </w:rPr>
        <w:t>Fron</w:t>
      </w:r>
      <w:proofErr w:type="spellEnd"/>
      <w:r w:rsidRPr="00A916E6">
        <w:rPr>
          <w:sz w:val="14"/>
        </w:rPr>
        <w:t xml:space="preserve"> et al. 2011: 6)</w:t>
      </w:r>
      <w:r w:rsidR="00A916E6" w:rsidRPr="00A916E6">
        <w:rPr>
          <w:sz w:val="14"/>
        </w:rPr>
        <w:t xml:space="preserve"> </w:t>
      </w:r>
      <w:r w:rsidRPr="00A916E6">
        <w:rPr>
          <w:sz w:val="14"/>
        </w:rPr>
        <w:t xml:space="preserve">There may be some countries that at first glance do </w:t>
      </w:r>
      <w:proofErr w:type="spellStart"/>
      <w:r w:rsidRPr="00A916E6">
        <w:rPr>
          <w:sz w:val="14"/>
        </w:rPr>
        <w:t>nor</w:t>
      </w:r>
      <w:proofErr w:type="spellEnd"/>
      <w:r w:rsidRPr="00A916E6">
        <w:rPr>
          <w:sz w:val="14"/>
        </w:rPr>
        <w:t xml:space="preserve"> appear to have any</w:t>
      </w:r>
      <w:r w:rsidR="00A916E6" w:rsidRPr="00A916E6">
        <w:rPr>
          <w:sz w:val="14"/>
        </w:rPr>
        <w:t xml:space="preserve"> </w:t>
      </w:r>
      <w:r w:rsidRPr="00A916E6">
        <w:rPr>
          <w:sz w:val="14"/>
        </w:rPr>
        <w:t xml:space="preserve">permanent visas. If information regarding permanent status was </w:t>
      </w:r>
      <w:proofErr w:type="spellStart"/>
      <w:r w:rsidRPr="00A916E6">
        <w:rPr>
          <w:sz w:val="14"/>
        </w:rPr>
        <w:t>nor</w:t>
      </w:r>
      <w:proofErr w:type="spellEnd"/>
      <w:r w:rsidRPr="00A916E6">
        <w:rPr>
          <w:sz w:val="14"/>
        </w:rPr>
        <w:t xml:space="preserve"> available, we asked the relevant domestic agency if they had information about</w:t>
      </w:r>
      <w:r w:rsidR="00A916E6" w:rsidRPr="00A916E6">
        <w:rPr>
          <w:sz w:val="14"/>
        </w:rPr>
        <w:t xml:space="preserve"> </w:t>
      </w:r>
      <w:r w:rsidRPr="00A916E6">
        <w:rPr>
          <w:sz w:val="14"/>
        </w:rPr>
        <w:t xml:space="preserve">how long on average those with temporary visas remain </w:t>
      </w:r>
      <w:r w:rsidRPr="00A916E6">
        <w:rPr>
          <w:rStyle w:val="StyleUnderline"/>
        </w:rPr>
        <w:t>in particular, do</w:t>
      </w:r>
      <w:r w:rsidR="00A916E6">
        <w:rPr>
          <w:rStyle w:val="StyleUnderline"/>
        </w:rPr>
        <w:t xml:space="preserve"> </w:t>
      </w:r>
      <w:r w:rsidRPr="00A916E6">
        <w:rPr>
          <w:rStyle w:val="StyleUnderline"/>
        </w:rPr>
        <w:t>over two-thirds of these holders stay for over five years? If so, then that category of visa was classified as permanent, as is consistent with the approach</w:t>
      </w:r>
      <w:r w:rsidR="00A916E6">
        <w:rPr>
          <w:rStyle w:val="StyleUnderline"/>
        </w:rPr>
        <w:t xml:space="preserve"> </w:t>
      </w:r>
      <w:r w:rsidRPr="00A916E6">
        <w:rPr>
          <w:rStyle w:val="StyleUnderline"/>
        </w:rPr>
        <w:t>undertaken by the O</w:t>
      </w:r>
      <w:r w:rsidR="00CB0266" w:rsidRPr="00A916E6">
        <w:rPr>
          <w:rStyle w:val="StyleUnderline"/>
        </w:rPr>
        <w:t>E</w:t>
      </w:r>
      <w:r w:rsidRPr="00A916E6">
        <w:rPr>
          <w:rStyle w:val="StyleUnderline"/>
        </w:rPr>
        <w:t>CD</w:t>
      </w:r>
      <w:r w:rsidRPr="00A916E6">
        <w:rPr>
          <w:sz w:val="14"/>
        </w:rPr>
        <w:t xml:space="preserve"> (</w:t>
      </w:r>
      <w:proofErr w:type="spellStart"/>
      <w:r w:rsidRPr="00A916E6">
        <w:rPr>
          <w:sz w:val="14"/>
        </w:rPr>
        <w:t>Fron</w:t>
      </w:r>
      <w:proofErr w:type="spellEnd"/>
      <w:r w:rsidRPr="00A916E6">
        <w:rPr>
          <w:sz w:val="14"/>
        </w:rPr>
        <w:t xml:space="preserve"> et al. 2.01 t; </w:t>
      </w:r>
      <w:proofErr w:type="spellStart"/>
      <w:r w:rsidRPr="00A916E6">
        <w:rPr>
          <w:sz w:val="14"/>
        </w:rPr>
        <w:t>Kupiszewska</w:t>
      </w:r>
      <w:proofErr w:type="spellEnd"/>
      <w:r w:rsidRPr="00A916E6">
        <w:rPr>
          <w:sz w:val="14"/>
        </w:rPr>
        <w:t xml:space="preserve"> and </w:t>
      </w:r>
      <w:proofErr w:type="spellStart"/>
      <w:r w:rsidRPr="00A916E6">
        <w:rPr>
          <w:sz w:val="14"/>
        </w:rPr>
        <w:t>Kupiszewski</w:t>
      </w:r>
      <w:proofErr w:type="spellEnd"/>
      <w:r w:rsidR="00A916E6" w:rsidRPr="00A916E6">
        <w:rPr>
          <w:sz w:val="14"/>
        </w:rPr>
        <w:t xml:space="preserve"> </w:t>
      </w:r>
      <w:r w:rsidRPr="00A916E6">
        <w:rPr>
          <w:sz w:val="14"/>
        </w:rPr>
        <w:t>2.011; Thomas Liebig 2012, OECD Migration Section, pers. comm.).</w:t>
      </w:r>
      <w:r w:rsidR="00A916E6" w:rsidRPr="00A916E6">
        <w:rPr>
          <w:sz w:val="14"/>
        </w:rPr>
        <w:t xml:space="preserve"> </w:t>
      </w:r>
      <w:r w:rsidRPr="008C5AE7">
        <w:rPr>
          <w:rStyle w:val="StyleUnderline"/>
          <w:highlight w:val="cyan"/>
        </w:rPr>
        <w:t>Because</w:t>
      </w:r>
      <w:r w:rsidRPr="00A916E6">
        <w:rPr>
          <w:rStyle w:val="StyleUnderline"/>
        </w:rPr>
        <w:t xml:space="preserve"> some categories of </w:t>
      </w:r>
      <w:r w:rsidRPr="008C5AE7">
        <w:rPr>
          <w:rStyle w:val="Emphasis"/>
          <w:highlight w:val="cyan"/>
        </w:rPr>
        <w:t>long-term temporary immigration</w:t>
      </w:r>
      <w:r w:rsidRPr="008C5AE7">
        <w:rPr>
          <w:rStyle w:val="StyleUnderline"/>
          <w:highlight w:val="cyan"/>
        </w:rPr>
        <w:t xml:space="preserve"> will</w:t>
      </w:r>
      <w:r w:rsidR="00A916E6">
        <w:rPr>
          <w:rStyle w:val="StyleUnderline"/>
        </w:rPr>
        <w:t xml:space="preserve"> </w:t>
      </w:r>
      <w:r w:rsidRPr="00A916E6">
        <w:rPr>
          <w:rStyle w:val="StyleUnderline"/>
        </w:rPr>
        <w:t xml:space="preserve">accordingly </w:t>
      </w:r>
      <w:r w:rsidRPr="008C5AE7">
        <w:rPr>
          <w:rStyle w:val="StyleUnderline"/>
          <w:highlight w:val="cyan"/>
        </w:rPr>
        <w:t xml:space="preserve">be reclassified as </w:t>
      </w:r>
      <w:r w:rsidRPr="008C5AE7">
        <w:rPr>
          <w:rStyle w:val="Emphasis"/>
          <w:highlight w:val="cyan"/>
        </w:rPr>
        <w:t>permanent immigration</w:t>
      </w:r>
      <w:r w:rsidRPr="00A916E6">
        <w:rPr>
          <w:rStyle w:val="StyleUnderline"/>
        </w:rPr>
        <w:t>, this method can</w:t>
      </w:r>
      <w:r w:rsidR="00A916E6">
        <w:rPr>
          <w:rStyle w:val="StyleUnderline"/>
        </w:rPr>
        <w:t xml:space="preserve"> </w:t>
      </w:r>
      <w:r w:rsidRPr="00D25B37">
        <w:rPr>
          <w:rStyle w:val="StyleUnderline"/>
          <w:highlight w:val="cyan"/>
        </w:rPr>
        <w:t>lead to different calculations</w:t>
      </w:r>
      <w:r w:rsidRPr="00A916E6">
        <w:rPr>
          <w:rStyle w:val="StyleUnderline"/>
        </w:rPr>
        <w:t xml:space="preserve"> of temporary immigration flows </w:t>
      </w:r>
      <w:r w:rsidRPr="00D25B37">
        <w:rPr>
          <w:rStyle w:val="StyleUnderline"/>
          <w:highlight w:val="cyan"/>
        </w:rPr>
        <w:t>than</w:t>
      </w:r>
      <w:r w:rsidRPr="00A916E6">
        <w:rPr>
          <w:rStyle w:val="StyleUnderline"/>
        </w:rPr>
        <w:t xml:space="preserve"> is</w:t>
      </w:r>
      <w:r w:rsidR="00A916E6">
        <w:rPr>
          <w:rStyle w:val="StyleUnderline"/>
        </w:rPr>
        <w:t xml:space="preserve"> </w:t>
      </w:r>
      <w:r w:rsidRPr="00A916E6">
        <w:rPr>
          <w:rStyle w:val="StyleUnderline"/>
        </w:rPr>
        <w:t xml:space="preserve">sometimes </w:t>
      </w:r>
      <w:r w:rsidRPr="00D25B37">
        <w:rPr>
          <w:rStyle w:val="StyleUnderline"/>
          <w:highlight w:val="cyan"/>
        </w:rPr>
        <w:t xml:space="preserve">presented by </w:t>
      </w:r>
      <w:r w:rsidRPr="00D25B37">
        <w:rPr>
          <w:rStyle w:val="Emphasis"/>
          <w:highlight w:val="cyan"/>
        </w:rPr>
        <w:t>national governments</w:t>
      </w:r>
      <w:r w:rsidRPr="00A916E6">
        <w:rPr>
          <w:rStyle w:val="StyleUnderline"/>
        </w:rPr>
        <w:t xml:space="preserve"> themselves. </w:t>
      </w:r>
      <w:r w:rsidRPr="00D25B37">
        <w:rPr>
          <w:rStyle w:val="StyleUnderline"/>
          <w:highlight w:val="cyan"/>
        </w:rPr>
        <w:t>However, this</w:t>
      </w:r>
      <w:r w:rsidR="00A916E6">
        <w:rPr>
          <w:rStyle w:val="StyleUnderline"/>
        </w:rPr>
        <w:t xml:space="preserve"> </w:t>
      </w:r>
      <w:r w:rsidRPr="00A916E6">
        <w:rPr>
          <w:rStyle w:val="StyleUnderline"/>
        </w:rPr>
        <w:t xml:space="preserve">reclassification </w:t>
      </w:r>
      <w:r w:rsidRPr="00D25B37">
        <w:rPr>
          <w:rStyle w:val="Emphasis"/>
          <w:highlight w:val="cyan"/>
        </w:rPr>
        <w:t>more accurately represents</w:t>
      </w:r>
      <w:r w:rsidRPr="00A916E6">
        <w:rPr>
          <w:rStyle w:val="StyleUnderline"/>
        </w:rPr>
        <w:t xml:space="preserve"> the </w:t>
      </w:r>
      <w:r w:rsidRPr="00D25B37">
        <w:rPr>
          <w:rStyle w:val="Emphasis"/>
          <w:highlight w:val="cyan"/>
        </w:rPr>
        <w:t>reality</w:t>
      </w:r>
      <w:r w:rsidRPr="00A916E6">
        <w:rPr>
          <w:rStyle w:val="StyleUnderline"/>
        </w:rPr>
        <w:t xml:space="preserve"> of the experience of</w:t>
      </w:r>
      <w:r w:rsidR="00A916E6">
        <w:rPr>
          <w:rStyle w:val="StyleUnderline"/>
        </w:rPr>
        <w:t xml:space="preserve"> </w:t>
      </w:r>
      <w:r w:rsidRPr="00A916E6">
        <w:rPr>
          <w:rStyle w:val="StyleUnderline"/>
        </w:rPr>
        <w:t>temporary immigrants on the ground</w:t>
      </w:r>
      <w:r w:rsidRPr="00A916E6">
        <w:rPr>
          <w:sz w:val="14"/>
        </w:rPr>
        <w:t>. In particular, a temporary migrant</w:t>
      </w:r>
      <w:r w:rsidR="00A916E6" w:rsidRPr="00A916E6">
        <w:rPr>
          <w:sz w:val="14"/>
        </w:rPr>
        <w:t xml:space="preserve"> </w:t>
      </w:r>
      <w:r w:rsidRPr="00A916E6">
        <w:rPr>
          <w:sz w:val="14"/>
        </w:rPr>
        <w:t>worker may not be “temporary” in terms of their actual length of residence or in their intention to remain for a temporary period of time (</w:t>
      </w:r>
      <w:proofErr w:type="spellStart"/>
      <w:r w:rsidRPr="00A916E6">
        <w:rPr>
          <w:sz w:val="14"/>
        </w:rPr>
        <w:t>Tham</w:t>
      </w:r>
      <w:proofErr w:type="spellEnd"/>
      <w:r w:rsidRPr="00A916E6">
        <w:rPr>
          <w:sz w:val="14"/>
        </w:rPr>
        <w:t>,</w:t>
      </w:r>
      <w:r w:rsidR="00A916E6" w:rsidRPr="00A916E6">
        <w:rPr>
          <w:sz w:val="14"/>
        </w:rPr>
        <w:t xml:space="preserve"> </w:t>
      </w:r>
      <w:r w:rsidRPr="00A916E6">
        <w:rPr>
          <w:sz w:val="14"/>
        </w:rPr>
        <w:t xml:space="preserve">Campbell, and </w:t>
      </w:r>
      <w:proofErr w:type="spellStart"/>
      <w:r w:rsidRPr="00A916E6">
        <w:rPr>
          <w:sz w:val="14"/>
        </w:rPr>
        <w:t>Boese</w:t>
      </w:r>
      <w:proofErr w:type="spellEnd"/>
      <w:r w:rsidRPr="00A916E6">
        <w:rPr>
          <w:sz w:val="14"/>
        </w:rPr>
        <w:t xml:space="preserve"> 2016). </w:t>
      </w:r>
      <w:r w:rsidRPr="00A916E6">
        <w:rPr>
          <w:rStyle w:val="StyleUnderline"/>
        </w:rPr>
        <w:t>As such, the classification developed by the</w:t>
      </w:r>
      <w:r w:rsidR="00A916E6">
        <w:rPr>
          <w:rStyle w:val="StyleUnderline"/>
        </w:rPr>
        <w:t xml:space="preserve"> </w:t>
      </w:r>
      <w:r w:rsidRPr="00A916E6">
        <w:rPr>
          <w:rStyle w:val="StyleUnderline"/>
        </w:rPr>
        <w:t xml:space="preserve">OECD and adopted here is </w:t>
      </w:r>
      <w:r w:rsidRPr="00D25B37">
        <w:rPr>
          <w:rStyle w:val="Emphasis"/>
          <w:highlight w:val="cyan"/>
        </w:rPr>
        <w:t>based on behavioral outcomes rather than legal</w:t>
      </w:r>
      <w:r w:rsidR="00A916E6" w:rsidRPr="00D25B37">
        <w:rPr>
          <w:rStyle w:val="Emphasis"/>
          <w:highlight w:val="cyan"/>
        </w:rPr>
        <w:t xml:space="preserve"> </w:t>
      </w:r>
      <w:r w:rsidRPr="00D25B37">
        <w:rPr>
          <w:rStyle w:val="Emphasis"/>
          <w:highlight w:val="cyan"/>
        </w:rPr>
        <w:t>outputs</w:t>
      </w:r>
      <w:r w:rsidRPr="00A916E6">
        <w:rPr>
          <w:sz w:val="14"/>
        </w:rPr>
        <w:t xml:space="preserve"> (OECD 2014a: 150-1). Further</w:t>
      </w:r>
      <w:r w:rsidR="00A916E6" w:rsidRPr="00A916E6">
        <w:rPr>
          <w:sz w:val="14"/>
        </w:rPr>
        <w:t>, once an immigrant changes sta</w:t>
      </w:r>
      <w:r w:rsidRPr="00A916E6">
        <w:rPr>
          <w:sz w:val="14"/>
        </w:rPr>
        <w:t>tus, from temporary to permanent, they ar</w:t>
      </w:r>
      <w:r w:rsidR="00A916E6" w:rsidRPr="00A916E6">
        <w:rPr>
          <w:sz w:val="14"/>
        </w:rPr>
        <w:t>e</w:t>
      </w:r>
      <w:r w:rsidRPr="00A916E6">
        <w:rPr>
          <w:sz w:val="14"/>
        </w:rPr>
        <w:t xml:space="preserve"> also classified as “permanent”</w:t>
      </w:r>
      <w:r w:rsidR="00A916E6" w:rsidRPr="00A916E6">
        <w:rPr>
          <w:sz w:val="14"/>
        </w:rPr>
        <w:t xml:space="preserve"> </w:t>
      </w:r>
      <w:r w:rsidRPr="00A916E6">
        <w:rPr>
          <w:sz w:val="14"/>
        </w:rPr>
        <w:t>for the purposes of the OECD statistics (</w:t>
      </w:r>
      <w:proofErr w:type="spellStart"/>
      <w:r w:rsidRPr="00A916E6">
        <w:rPr>
          <w:sz w:val="14"/>
        </w:rPr>
        <w:t>Fron</w:t>
      </w:r>
      <w:proofErr w:type="spellEnd"/>
      <w:r w:rsidRPr="00A916E6">
        <w:rPr>
          <w:sz w:val="14"/>
        </w:rPr>
        <w:t xml:space="preserve"> et al. 20T t; </w:t>
      </w:r>
      <w:proofErr w:type="spellStart"/>
      <w:r w:rsidRPr="00A916E6">
        <w:rPr>
          <w:sz w:val="14"/>
        </w:rPr>
        <w:t>Kupiszewska</w:t>
      </w:r>
      <w:proofErr w:type="spellEnd"/>
      <w:r w:rsidRPr="00A916E6">
        <w:rPr>
          <w:sz w:val="14"/>
        </w:rPr>
        <w:t xml:space="preserve"> and</w:t>
      </w:r>
      <w:r w:rsidR="00A916E6" w:rsidRPr="00A916E6">
        <w:rPr>
          <w:sz w:val="14"/>
        </w:rPr>
        <w:t xml:space="preserve"> </w:t>
      </w:r>
      <w:proofErr w:type="spellStart"/>
      <w:r w:rsidRPr="00A916E6">
        <w:rPr>
          <w:sz w:val="14"/>
        </w:rPr>
        <w:t>Kupiszewski</w:t>
      </w:r>
      <w:proofErr w:type="spellEnd"/>
      <w:r w:rsidRPr="00A916E6">
        <w:rPr>
          <w:sz w:val="14"/>
        </w:rPr>
        <w:t xml:space="preserve"> 2011).4</w:t>
      </w:r>
    </w:p>
    <w:p w:rsidR="00A26D6E" w:rsidRDefault="00A26D6E" w:rsidP="00A26D6E"/>
    <w:p w:rsidR="00AD5BDC" w:rsidRDefault="00AD5BDC" w:rsidP="00AD5BDC">
      <w:pPr>
        <w:pStyle w:val="Heading3"/>
      </w:pPr>
      <w:r>
        <w:t>2ac – no advocate</w:t>
      </w:r>
    </w:p>
    <w:p w:rsidR="00AD5BDC" w:rsidRDefault="00AD5BDC" w:rsidP="00AD5BDC"/>
    <w:p w:rsidR="00EB2509" w:rsidRPr="00EB2509" w:rsidRDefault="00AD5BDC" w:rsidP="00EB2509">
      <w:pPr>
        <w:pStyle w:val="Heading4"/>
      </w:pPr>
      <w:proofErr w:type="spellStart"/>
      <w:r>
        <w:t>Faizer</w:t>
      </w:r>
      <w:proofErr w:type="spellEnd"/>
      <w:r>
        <w:t xml:space="preserve"> doesn’t advocate </w:t>
      </w:r>
      <w:r w:rsidR="00115228">
        <w:t>indefinite renewability</w:t>
      </w:r>
      <w:r>
        <w:t xml:space="preserve"> – only </w:t>
      </w:r>
      <w:r w:rsidR="000F343E">
        <w:t>strict 5-year</w:t>
      </w:r>
      <w:r>
        <w:t xml:space="preserve"> limits</w:t>
      </w:r>
      <w:r w:rsidR="000F343E">
        <w:t xml:space="preserve"> –</w:t>
      </w:r>
      <w:r w:rsidR="00425706">
        <w:t xml:space="preserve"> </w:t>
      </w:r>
      <w:proofErr w:type="spellStart"/>
      <w:r w:rsidR="00366E66">
        <w:t>fiating</w:t>
      </w:r>
      <w:proofErr w:type="spellEnd"/>
      <w:r w:rsidR="00366E66">
        <w:t xml:space="preserve"> out of deficits without a solvency advocate is a voter – impossible to anticipate pre-round </w:t>
      </w:r>
      <w:r w:rsidR="00366E66" w:rsidRPr="002552DA">
        <w:rPr>
          <w:b w:val="0"/>
        </w:rPr>
        <w:t>(</w:t>
      </w:r>
      <w:proofErr w:type="spellStart"/>
      <w:r w:rsidR="00366E66" w:rsidRPr="002552DA">
        <w:rPr>
          <w:b w:val="0"/>
        </w:rPr>
        <w:t>bc</w:t>
      </w:r>
      <w:proofErr w:type="spellEnd"/>
      <w:r w:rsidR="00366E66" w:rsidRPr="002552DA">
        <w:rPr>
          <w:b w:val="0"/>
        </w:rPr>
        <w:t xml:space="preserve"> no lit) </w:t>
      </w:r>
      <w:r w:rsidR="00366E66">
        <w:t xml:space="preserve">or leverage in-round </w:t>
      </w:r>
      <w:r w:rsidR="00366E66" w:rsidRPr="002552DA">
        <w:rPr>
          <w:b w:val="0"/>
        </w:rPr>
        <w:t>(</w:t>
      </w:r>
      <w:proofErr w:type="spellStart"/>
      <w:r w:rsidR="00366E66" w:rsidRPr="002552DA">
        <w:rPr>
          <w:b w:val="0"/>
        </w:rPr>
        <w:t>bc</w:t>
      </w:r>
      <w:proofErr w:type="spellEnd"/>
      <w:r w:rsidR="00366E66" w:rsidRPr="002552DA">
        <w:rPr>
          <w:b w:val="0"/>
        </w:rPr>
        <w:t xml:space="preserve"> spike out)</w:t>
      </w:r>
      <w:r w:rsidR="00366E66">
        <w:t xml:space="preserve"> which breaks debate</w:t>
      </w:r>
    </w:p>
    <w:p w:rsidR="00AD5BDC" w:rsidRDefault="00EB2509" w:rsidP="00AD5BDC">
      <w:pPr>
        <w:pStyle w:val="Heading4"/>
      </w:pPr>
      <w:r>
        <w:t>Also means they don’t solve the net benefit since he says restricting renewal’s key</w:t>
      </w:r>
    </w:p>
    <w:p w:rsidR="009A65FB" w:rsidRPr="009A65FB" w:rsidRDefault="009A65FB" w:rsidP="009A65FB">
      <w:r>
        <w:t>[FOR REFERENCE:]</w:t>
      </w:r>
    </w:p>
    <w:p w:rsidR="00AD5BDC" w:rsidRDefault="00AD5BDC" w:rsidP="00AD5BDC">
      <w:pPr>
        <w:pStyle w:val="CiteSpacing"/>
      </w:pPr>
      <w:proofErr w:type="spellStart"/>
      <w:r w:rsidRPr="009A65FB">
        <w:rPr>
          <w:rStyle w:val="Style13ptBold"/>
          <w:b w:val="0"/>
        </w:rPr>
        <w:t>Faizer</w:t>
      </w:r>
      <w:proofErr w:type="spellEnd"/>
      <w:r w:rsidRPr="009A65FB">
        <w:rPr>
          <w:rStyle w:val="Style13ptBold"/>
          <w:b w:val="0"/>
        </w:rPr>
        <w:t xml:space="preserve"> 17</w:t>
      </w:r>
      <w:r>
        <w:t xml:space="preserve"> (M. </w:t>
      </w:r>
      <w:proofErr w:type="spellStart"/>
      <w:r>
        <w:t>Akram</w:t>
      </w:r>
      <w:proofErr w:type="spellEnd"/>
      <w:r>
        <w:t xml:space="preserve"> </w:t>
      </w:r>
      <w:proofErr w:type="spellStart"/>
      <w:r>
        <w:t>Faizer</w:t>
      </w:r>
      <w:proofErr w:type="spellEnd"/>
      <w:r>
        <w:t>, Professor of Law at Lincoln Memorial University's Duncan School of Law, J.D. University of Notre Dame Law School, B.A. International Relations, B.S. Physiology, McGill University, “America First: Improving a Recalcitrant Immigration and Refugee Policy,” Tennessee Law Review, Summer, 2017, 84 Tenn. L. Rev. 933, l/n)KMM</w:t>
      </w:r>
    </w:p>
    <w:p w:rsidR="00AD5BDC" w:rsidRDefault="00AD5BDC" w:rsidP="00AD5BDC">
      <w:r w:rsidRPr="00AD5BDC">
        <w:rPr>
          <w:highlight w:val="cyan"/>
        </w:rPr>
        <w:t>Migrants are to be issued five-year temporary</w:t>
      </w:r>
      <w:r>
        <w:t xml:space="preserve"> residency </w:t>
      </w:r>
      <w:r w:rsidRPr="00AD5BDC">
        <w:rPr>
          <w:highlight w:val="cyan"/>
        </w:rPr>
        <w:t>permits</w:t>
      </w:r>
      <w:r>
        <w:t xml:space="preserve"> that will allow </w:t>
      </w:r>
      <w:r w:rsidRPr="000F343E">
        <w:t>them to live, work, and travel as is the case with refugees resettled in the U.S. under the Refugee Admissions Program. 153 The temporary residency permits are to be renewed for one-year periods only if the migrant can show good cause or a significant hardship if repatriated.</w:t>
      </w:r>
      <w:r>
        <w:t xml:space="preserve"> </w:t>
      </w:r>
    </w:p>
    <w:p w:rsidR="00AD5BDC" w:rsidRDefault="00AD5BDC" w:rsidP="00AD5BDC">
      <w:r>
        <w:t>…</w:t>
      </w:r>
    </w:p>
    <w:p w:rsidR="000F343E" w:rsidRDefault="000F343E" w:rsidP="000F343E">
      <w:r>
        <w:t xml:space="preserve">The visas, which are to be first offered to economic migrants currently working and living illegally in the U.S., are to be issued with </w:t>
      </w:r>
      <w:r w:rsidRPr="000F343E">
        <w:rPr>
          <w:highlight w:val="cyan"/>
        </w:rPr>
        <w:t>strict conditions that visa ho</w:t>
      </w:r>
      <w:r w:rsidRPr="00257AD6">
        <w:rPr>
          <w:highlight w:val="cyan"/>
        </w:rPr>
        <w:t>lders are expected to repatriate at the end of the visa term</w:t>
      </w:r>
      <w:r w:rsidRPr="000F343E">
        <w:t xml:space="preserve"> unless good cause can be shown for one-year extensions</w:t>
      </w:r>
      <w:r>
        <w:t>.</w:t>
      </w:r>
    </w:p>
    <w:p w:rsidR="000F343E" w:rsidRDefault="000F343E" w:rsidP="000F343E">
      <w:r>
        <w:t>…</w:t>
      </w:r>
    </w:p>
    <w:p w:rsidR="00296BF8" w:rsidRDefault="00697E1C" w:rsidP="00AD5BDC">
      <w:r>
        <w:t xml:space="preserve">Because </w:t>
      </w:r>
      <w:r w:rsidRPr="00697E1C">
        <w:rPr>
          <w:highlight w:val="cyan"/>
        </w:rPr>
        <w:t>the policy will require eventual repatriation and</w:t>
      </w:r>
      <w:r>
        <w:t xml:space="preserve"> would </w:t>
      </w:r>
      <w:r w:rsidRPr="00697E1C">
        <w:rPr>
          <w:highlight w:val="cyan"/>
        </w:rPr>
        <w:t>deny migrant children birthright citizenship</w:t>
      </w:r>
      <w:r>
        <w:t>, bipartisan support for accepting more migrants will likely be forthcoming</w:t>
      </w:r>
    </w:p>
    <w:p w:rsidR="00AD5BDC" w:rsidRDefault="00296BF8" w:rsidP="00AD5BDC">
      <w:r>
        <w:t>…</w:t>
      </w:r>
    </w:p>
    <w:p w:rsidR="00296BF8" w:rsidRDefault="003060D0" w:rsidP="00AD5BDC">
      <w:r>
        <w:t xml:space="preserve">Although superficially problematic, </w:t>
      </w:r>
      <w:r w:rsidRPr="003060D0">
        <w:rPr>
          <w:highlight w:val="cyan"/>
        </w:rPr>
        <w:t>the repatriation requirement is a key component</w:t>
      </w:r>
      <w:r>
        <w:t xml:space="preserve"> here</w:t>
      </w:r>
    </w:p>
    <w:p w:rsidR="003060D0" w:rsidRDefault="003060D0" w:rsidP="00AD5BDC"/>
    <w:p w:rsidR="00A26D6E" w:rsidRDefault="00A26D6E" w:rsidP="00A26D6E">
      <w:pPr>
        <w:pStyle w:val="Heading3"/>
      </w:pPr>
      <w:r>
        <w:t xml:space="preserve">2ac – </w:t>
      </w:r>
      <w:proofErr w:type="spellStart"/>
      <w:r>
        <w:t>lpr</w:t>
      </w:r>
      <w:proofErr w:type="spellEnd"/>
      <w:r>
        <w:t xml:space="preserve"> key</w:t>
      </w:r>
      <w:r w:rsidR="00B2493B">
        <w:t xml:space="preserve"> – </w:t>
      </w:r>
      <w:r w:rsidR="002106F0">
        <w:t>circumvention</w:t>
      </w:r>
    </w:p>
    <w:p w:rsidR="00A26D6E" w:rsidRDefault="00A26D6E" w:rsidP="00A26D6E"/>
    <w:p w:rsidR="00A26D6E" w:rsidRDefault="00703AE2" w:rsidP="00703AE2">
      <w:pPr>
        <w:pStyle w:val="Heading4"/>
      </w:pPr>
      <w:r w:rsidRPr="00703AE2">
        <w:rPr>
          <w:u w:val="single"/>
        </w:rPr>
        <w:t>LPR’s key</w:t>
      </w:r>
      <w:r>
        <w:t xml:space="preserve"> – temporary status </w:t>
      </w:r>
      <w:r w:rsidRPr="00703AE2">
        <w:rPr>
          <w:u w:val="single"/>
        </w:rPr>
        <w:t>empirically</w:t>
      </w:r>
      <w:r>
        <w:t xml:space="preserve"> doesn’t solve </w:t>
      </w:r>
      <w:r w:rsidRPr="00703AE2">
        <w:rPr>
          <w:u w:val="single"/>
        </w:rPr>
        <w:t>employment</w:t>
      </w:r>
      <w:r>
        <w:t xml:space="preserve"> / </w:t>
      </w:r>
      <w:r w:rsidRPr="00703AE2">
        <w:rPr>
          <w:u w:val="single"/>
        </w:rPr>
        <w:t>structural violence</w:t>
      </w:r>
      <w:r>
        <w:t xml:space="preserve"> – </w:t>
      </w:r>
      <w:r w:rsidRPr="00703AE2">
        <w:rPr>
          <w:u w:val="single"/>
        </w:rPr>
        <w:t>despite legal entitlement</w:t>
      </w:r>
      <w:r>
        <w:rPr>
          <w:u w:val="single"/>
        </w:rPr>
        <w:t>s and protections</w:t>
      </w:r>
    </w:p>
    <w:p w:rsidR="00A26D6E" w:rsidRDefault="00043AFE" w:rsidP="00043AFE">
      <w:pPr>
        <w:pStyle w:val="CiteSpacing"/>
      </w:pPr>
      <w:proofErr w:type="spellStart"/>
      <w:r w:rsidRPr="00043AFE">
        <w:rPr>
          <w:rStyle w:val="Style13ptBold"/>
        </w:rPr>
        <w:t>Abrego</w:t>
      </w:r>
      <w:proofErr w:type="spellEnd"/>
      <w:r w:rsidRPr="00043AFE">
        <w:rPr>
          <w:rStyle w:val="Style13ptBold"/>
        </w:rPr>
        <w:t xml:space="preserve"> &amp; Lakhani 15</w:t>
      </w:r>
      <w:r>
        <w:t xml:space="preserve"> (</w:t>
      </w:r>
      <w:proofErr w:type="spellStart"/>
      <w:r w:rsidR="001F47C3">
        <w:t>Leisy</w:t>
      </w:r>
      <w:proofErr w:type="spellEnd"/>
      <w:r w:rsidR="001F47C3">
        <w:t xml:space="preserve"> </w:t>
      </w:r>
      <w:r w:rsidR="00FE2736">
        <w:t>J</w:t>
      </w:r>
      <w:r w:rsidR="001F47C3">
        <w:t xml:space="preserve">. </w:t>
      </w:r>
      <w:proofErr w:type="spellStart"/>
      <w:r w:rsidR="00FE2736">
        <w:t>A</w:t>
      </w:r>
      <w:r w:rsidR="001F47C3">
        <w:t>brego</w:t>
      </w:r>
      <w:proofErr w:type="spellEnd"/>
      <w:r w:rsidR="00FE2736">
        <w:t>,</w:t>
      </w:r>
      <w:r w:rsidR="001F47C3">
        <w:t xml:space="preserve"> Associate Professor</w:t>
      </w:r>
      <w:r>
        <w:t>,</w:t>
      </w:r>
      <w:r w:rsidR="001F47C3">
        <w:t xml:space="preserve"> Chicana and Chicano Studies</w:t>
      </w:r>
      <w:r>
        <w:t>,</w:t>
      </w:r>
      <w:r w:rsidR="001F47C3">
        <w:t xml:space="preserve"> </w:t>
      </w:r>
      <w:r w:rsidR="00FE2736">
        <w:t>University of California, Los Angeles, and S</w:t>
      </w:r>
      <w:r w:rsidR="001F47C3">
        <w:t xml:space="preserve">arah </w:t>
      </w:r>
      <w:r w:rsidR="00FE2736">
        <w:t>M</w:t>
      </w:r>
      <w:r w:rsidR="001F47C3">
        <w:t xml:space="preserve">. </w:t>
      </w:r>
      <w:r w:rsidR="00FE2736">
        <w:t>L</w:t>
      </w:r>
      <w:r w:rsidR="001F47C3">
        <w:t>akhani</w:t>
      </w:r>
      <w:r w:rsidR="00FE2736">
        <w:t>,</w:t>
      </w:r>
      <w:r w:rsidR="001F47C3">
        <w:t xml:space="preserve"> J</w:t>
      </w:r>
      <w:r w:rsidR="00FE2736">
        <w:t>.</w:t>
      </w:r>
      <w:r w:rsidR="001F47C3">
        <w:t>D</w:t>
      </w:r>
      <w:r w:rsidR="00FE2736">
        <w:t>.</w:t>
      </w:r>
      <w:r w:rsidR="001F47C3">
        <w:t xml:space="preserve"> candidate</w:t>
      </w:r>
      <w:r w:rsidR="00FE2736">
        <w:t>,</w:t>
      </w:r>
      <w:r w:rsidR="001F47C3">
        <w:t xml:space="preserve"> University of California, Berkeley School of</w:t>
      </w:r>
      <w:r w:rsidR="00FE2736">
        <w:t xml:space="preserve"> </w:t>
      </w:r>
      <w:r w:rsidR="001F47C3">
        <w:t>Law</w:t>
      </w:r>
      <w:r w:rsidR="00FE2736">
        <w:t xml:space="preserve">, </w:t>
      </w:r>
      <w:r w:rsidR="001F47C3">
        <w:t>Affiliated Scholar at the American Bar Foundation</w:t>
      </w:r>
      <w:r w:rsidR="00FE2736">
        <w:t xml:space="preserve">, </w:t>
      </w:r>
      <w:r w:rsidR="001F47C3">
        <w:t>Ph</w:t>
      </w:r>
      <w:r w:rsidR="00FE2736">
        <w:t>.</w:t>
      </w:r>
      <w:r w:rsidR="001F47C3">
        <w:t>D</w:t>
      </w:r>
      <w:r w:rsidR="00FE2736">
        <w:t xml:space="preserve">. </w:t>
      </w:r>
      <w:r w:rsidR="001F47C3">
        <w:t>sociology</w:t>
      </w:r>
      <w:r w:rsidR="00FE2736">
        <w:t>,</w:t>
      </w:r>
      <w:r w:rsidR="001F47C3">
        <w:t xml:space="preserve"> Univer</w:t>
      </w:r>
      <w:r w:rsidR="00FE2736">
        <w:t xml:space="preserve">sity of California, Los Angeles, </w:t>
      </w:r>
      <w:r w:rsidR="00A26D6E">
        <w:t>“Incomplete Inclusion: Legal Violence and Immigrants in Liminal Legal Statuses,” Law &amp; Policy, 37(4), October 2015, DOI 10.1111/lapo.12039, p.</w:t>
      </w:r>
      <w:r w:rsidR="00B50ED3">
        <w:t>265-269</w:t>
      </w:r>
      <w:proofErr w:type="gramStart"/>
      <w:r>
        <w:t>)KMM</w:t>
      </w:r>
      <w:proofErr w:type="gramEnd"/>
    </w:p>
    <w:p w:rsidR="00E73A29" w:rsidRDefault="00E73A29" w:rsidP="00A26D6E">
      <w:pPr>
        <w:rPr>
          <w:sz w:val="14"/>
        </w:rPr>
      </w:pPr>
      <w:r w:rsidRPr="00D86F1D">
        <w:rPr>
          <w:sz w:val="14"/>
        </w:rPr>
        <w:t>INTRODUCTION</w:t>
      </w:r>
      <w:r w:rsidR="00D86F1D" w:rsidRPr="00D86F1D">
        <w:rPr>
          <w:sz w:val="14"/>
        </w:rPr>
        <w:t xml:space="preserve"> </w:t>
      </w:r>
      <w:r w:rsidRPr="00D86F1D">
        <w:rPr>
          <w:sz w:val="14"/>
        </w:rPr>
        <w:t>After twenty-four years of living outside of the law in the United States,</w:t>
      </w:r>
      <w:r w:rsidR="00D86F1D" w:rsidRPr="00D86F1D">
        <w:rPr>
          <w:sz w:val="14"/>
        </w:rPr>
        <w:t xml:space="preserve"> </w:t>
      </w:r>
      <w:r w:rsidRPr="00D86F1D">
        <w:rPr>
          <w:sz w:val="14"/>
        </w:rPr>
        <w:t>Yesenia’s U Visa application was approved. With U Visa standing—a temporary</w:t>
      </w:r>
      <w:r w:rsidR="00D86F1D" w:rsidRPr="00D86F1D">
        <w:rPr>
          <w:sz w:val="14"/>
        </w:rPr>
        <w:t xml:space="preserve"> </w:t>
      </w:r>
      <w:r w:rsidRPr="00D86F1D">
        <w:rPr>
          <w:sz w:val="14"/>
        </w:rPr>
        <w:t>legal status based on humanitarian relief that provides a path to</w:t>
      </w:r>
      <w:r w:rsidR="00D86F1D" w:rsidRPr="00D86F1D">
        <w:rPr>
          <w:sz w:val="14"/>
        </w:rPr>
        <w:t xml:space="preserve"> </w:t>
      </w:r>
      <w:r w:rsidRPr="00D86F1D">
        <w:rPr>
          <w:sz w:val="14"/>
        </w:rPr>
        <w:t>permanent residency and US citizenship—she expected her circumstances</w:t>
      </w:r>
      <w:r w:rsidR="00D86F1D" w:rsidRPr="00D86F1D">
        <w:rPr>
          <w:sz w:val="14"/>
        </w:rPr>
        <w:t xml:space="preserve"> </w:t>
      </w:r>
      <w:r w:rsidRPr="00D86F1D">
        <w:rPr>
          <w:sz w:val="14"/>
        </w:rPr>
        <w:t>to improve drastically. Three years later, however, she reflected, “When</w:t>
      </w:r>
      <w:r w:rsidR="00D86F1D" w:rsidRPr="00D86F1D">
        <w:rPr>
          <w:sz w:val="14"/>
        </w:rPr>
        <w:t xml:space="preserve"> </w:t>
      </w:r>
      <w:r w:rsidRPr="00D86F1D">
        <w:rPr>
          <w:sz w:val="14"/>
        </w:rPr>
        <w:t>someone is a ‘wetback,’ the way they call us here, doors are closed to you a</w:t>
      </w:r>
      <w:r w:rsidR="00D86F1D" w:rsidRPr="00D86F1D">
        <w:rPr>
          <w:sz w:val="14"/>
        </w:rPr>
        <w:t xml:space="preserve"> </w:t>
      </w:r>
      <w:r w:rsidRPr="00D86F1D">
        <w:rPr>
          <w:sz w:val="14"/>
        </w:rPr>
        <w:t>lot . . . [If things continue] like this, I will never come out of poverty. I don’t</w:t>
      </w:r>
      <w:r w:rsidR="00D86F1D" w:rsidRPr="00D86F1D">
        <w:rPr>
          <w:sz w:val="14"/>
        </w:rPr>
        <w:t xml:space="preserve"> </w:t>
      </w:r>
      <w:r w:rsidRPr="00D86F1D">
        <w:rPr>
          <w:sz w:val="14"/>
        </w:rPr>
        <w:t>have a bank account. I don’t have a job. I’m not completely okay. I’m not</w:t>
      </w:r>
      <w:r w:rsidR="00D86F1D" w:rsidRPr="00D86F1D">
        <w:rPr>
          <w:sz w:val="14"/>
        </w:rPr>
        <w:t xml:space="preserve"> </w:t>
      </w:r>
      <w:r w:rsidRPr="00D86F1D">
        <w:rPr>
          <w:sz w:val="14"/>
        </w:rPr>
        <w:t>legally okay!” Yesenia’s legal legitimacy had not translated into social legitimacy</w:t>
      </w:r>
      <w:r w:rsidR="00D86F1D" w:rsidRPr="00D86F1D">
        <w:rPr>
          <w:sz w:val="14"/>
        </w:rPr>
        <w:t xml:space="preserve"> </w:t>
      </w:r>
      <w:r w:rsidRPr="00D86F1D">
        <w:rPr>
          <w:sz w:val="14"/>
        </w:rPr>
        <w:t>in key transactions of daily life. Her U Visa status put her in a type of</w:t>
      </w:r>
      <w:r w:rsidR="00D86F1D" w:rsidRPr="00D86F1D">
        <w:rPr>
          <w:sz w:val="14"/>
        </w:rPr>
        <w:t xml:space="preserve"> </w:t>
      </w:r>
      <w:r w:rsidRPr="00F85454">
        <w:rPr>
          <w:rStyle w:val="StyleUnderline"/>
        </w:rPr>
        <w:t>“</w:t>
      </w:r>
      <w:r w:rsidRPr="00A91935">
        <w:rPr>
          <w:rStyle w:val="Emphasis"/>
          <w:highlight w:val="cyan"/>
        </w:rPr>
        <w:t>liminal legality</w:t>
      </w:r>
      <w:r w:rsidRPr="00F85454">
        <w:rPr>
          <w:rStyle w:val="StyleUnderline"/>
        </w:rPr>
        <w:t>”</w:t>
      </w:r>
      <w:r w:rsidRPr="00D86F1D">
        <w:rPr>
          <w:sz w:val="14"/>
        </w:rPr>
        <w:t xml:space="preserve"> (</w:t>
      </w:r>
      <w:proofErr w:type="spellStart"/>
      <w:r w:rsidRPr="00D86F1D">
        <w:rPr>
          <w:sz w:val="14"/>
        </w:rPr>
        <w:t>Menjívar</w:t>
      </w:r>
      <w:proofErr w:type="spellEnd"/>
      <w:r w:rsidRPr="00D86F1D">
        <w:rPr>
          <w:sz w:val="14"/>
        </w:rPr>
        <w:t xml:space="preserve"> 2006), </w:t>
      </w:r>
      <w:r w:rsidRPr="00F85454">
        <w:rPr>
          <w:rStyle w:val="StyleUnderline"/>
        </w:rPr>
        <w:t>a tenuous legal position with more</w:t>
      </w:r>
      <w:r w:rsidR="00D86F1D">
        <w:rPr>
          <w:rStyle w:val="StyleUnderline"/>
        </w:rPr>
        <w:t xml:space="preserve"> </w:t>
      </w:r>
      <w:r w:rsidRPr="00F85454">
        <w:rPr>
          <w:rStyle w:val="StyleUnderline"/>
        </w:rPr>
        <w:t xml:space="preserve">protections than undocumented status but </w:t>
      </w:r>
      <w:r w:rsidRPr="00A91935">
        <w:rPr>
          <w:rStyle w:val="Emphasis"/>
          <w:highlight w:val="cyan"/>
        </w:rPr>
        <w:t>short of permanent residency</w:t>
      </w:r>
      <w:r w:rsidRPr="00D86F1D">
        <w:rPr>
          <w:sz w:val="14"/>
        </w:rPr>
        <w:t xml:space="preserve"> and</w:t>
      </w:r>
      <w:r w:rsidR="00D86F1D" w:rsidRPr="00D86F1D">
        <w:rPr>
          <w:sz w:val="14"/>
        </w:rPr>
        <w:t xml:space="preserve"> </w:t>
      </w:r>
      <w:r w:rsidRPr="00D86F1D">
        <w:rPr>
          <w:sz w:val="14"/>
        </w:rPr>
        <w:t>citizenship; while it granted her legal permission to reside and work in the</w:t>
      </w:r>
      <w:r w:rsidR="00D86F1D" w:rsidRPr="00D86F1D">
        <w:rPr>
          <w:sz w:val="14"/>
        </w:rPr>
        <w:t xml:space="preserve"> </w:t>
      </w:r>
      <w:r w:rsidRPr="00D86F1D">
        <w:rPr>
          <w:sz w:val="14"/>
        </w:rPr>
        <w:t xml:space="preserve">country, the only document immediately associated with it—the </w:t>
      </w:r>
      <w:r w:rsidRPr="00F85454">
        <w:rPr>
          <w:rStyle w:val="StyleUnderline"/>
        </w:rPr>
        <w:t>Employment</w:t>
      </w:r>
      <w:r w:rsidR="00D86F1D">
        <w:rPr>
          <w:rStyle w:val="StyleUnderline"/>
        </w:rPr>
        <w:t xml:space="preserve"> </w:t>
      </w:r>
      <w:r w:rsidRPr="00F85454">
        <w:rPr>
          <w:rStyle w:val="StyleUnderline"/>
        </w:rPr>
        <w:t>Authorization</w:t>
      </w:r>
      <w:r w:rsidRPr="00D86F1D">
        <w:rPr>
          <w:sz w:val="14"/>
        </w:rPr>
        <w:t xml:space="preserve"> Document (EAD</w:t>
      </w:r>
      <w:proofErr w:type="gramStart"/>
      <w:r w:rsidRPr="00D86F1D">
        <w:rPr>
          <w:sz w:val="14"/>
        </w:rPr>
        <w:t>)1</w:t>
      </w:r>
      <w:proofErr w:type="gramEnd"/>
      <w:r w:rsidR="00D86F1D" w:rsidRPr="00D86F1D">
        <w:rPr>
          <w:sz w:val="14"/>
        </w:rPr>
        <w:t xml:space="preserve"> </w:t>
      </w:r>
      <w:r w:rsidRPr="00D86F1D">
        <w:rPr>
          <w:sz w:val="14"/>
        </w:rPr>
        <w:t xml:space="preserve">—was </w:t>
      </w:r>
      <w:r w:rsidRPr="00F85454">
        <w:rPr>
          <w:rStyle w:val="StyleUnderline"/>
        </w:rPr>
        <w:t>less recognizable than a green</w:t>
      </w:r>
      <w:r w:rsidR="00D86F1D">
        <w:rPr>
          <w:rStyle w:val="StyleUnderline"/>
        </w:rPr>
        <w:t xml:space="preserve"> </w:t>
      </w:r>
      <w:r w:rsidRPr="00F85454">
        <w:rPr>
          <w:rStyle w:val="StyleUnderline"/>
        </w:rPr>
        <w:t>card</w:t>
      </w:r>
      <w:r w:rsidRPr="00D86F1D">
        <w:rPr>
          <w:sz w:val="14"/>
        </w:rPr>
        <w:t xml:space="preserve">2 </w:t>
      </w:r>
      <w:r w:rsidRPr="00F85454">
        <w:rPr>
          <w:rStyle w:val="StyleUnderline"/>
        </w:rPr>
        <w:t xml:space="preserve">and therefore </w:t>
      </w:r>
      <w:r w:rsidRPr="00A91935">
        <w:rPr>
          <w:rStyle w:val="StyleUnderline"/>
          <w:highlight w:val="cyan"/>
        </w:rPr>
        <w:t>did not afford</w:t>
      </w:r>
      <w:r w:rsidRPr="00D86F1D">
        <w:rPr>
          <w:sz w:val="14"/>
        </w:rPr>
        <w:t xml:space="preserve"> her </w:t>
      </w:r>
      <w:r w:rsidRPr="00A91935">
        <w:rPr>
          <w:rStyle w:val="StyleUnderline"/>
          <w:highlight w:val="cyan"/>
        </w:rPr>
        <w:t>all of the rights</w:t>
      </w:r>
      <w:r w:rsidRPr="00D86F1D">
        <w:rPr>
          <w:sz w:val="14"/>
        </w:rPr>
        <w:t xml:space="preserve"> she </w:t>
      </w:r>
      <w:r w:rsidRPr="00A91935">
        <w:rPr>
          <w:rStyle w:val="StyleUnderline"/>
          <w:highlight w:val="cyan"/>
        </w:rPr>
        <w:t>expected</w:t>
      </w:r>
      <w:r w:rsidRPr="00D86F1D">
        <w:rPr>
          <w:sz w:val="14"/>
        </w:rPr>
        <w:t xml:space="preserve"> to receive.</w:t>
      </w:r>
      <w:r w:rsidR="00D86F1D" w:rsidRPr="00D86F1D">
        <w:rPr>
          <w:sz w:val="14"/>
        </w:rPr>
        <w:t xml:space="preserve"> </w:t>
      </w:r>
      <w:r w:rsidRPr="00D86F1D">
        <w:rPr>
          <w:sz w:val="14"/>
        </w:rPr>
        <w:t>As immigration and criminal laws continue to converge in the country and</w:t>
      </w:r>
      <w:r w:rsidR="00D86F1D" w:rsidRPr="00D86F1D">
        <w:rPr>
          <w:sz w:val="14"/>
        </w:rPr>
        <w:t xml:space="preserve"> </w:t>
      </w:r>
      <w:r w:rsidRPr="00D86F1D">
        <w:rPr>
          <w:sz w:val="14"/>
        </w:rPr>
        <w:t>mainstream media outlets use language and images that criminalize immigrants,</w:t>
      </w:r>
      <w:r w:rsidR="00D86F1D" w:rsidRPr="00D86F1D">
        <w:rPr>
          <w:sz w:val="14"/>
        </w:rPr>
        <w:t xml:space="preserve"> </w:t>
      </w:r>
      <w:r w:rsidRPr="00D86F1D">
        <w:rPr>
          <w:sz w:val="14"/>
        </w:rPr>
        <w:t>many people are led to believe that immigrants are either documented</w:t>
      </w:r>
      <w:r w:rsidR="00D86F1D" w:rsidRPr="00D86F1D">
        <w:rPr>
          <w:sz w:val="14"/>
        </w:rPr>
        <w:t xml:space="preserve"> </w:t>
      </w:r>
      <w:r w:rsidRPr="00D86F1D">
        <w:rPr>
          <w:sz w:val="14"/>
        </w:rPr>
        <w:t>or undocumented, legally present, enfranchised members of the state or</w:t>
      </w:r>
      <w:r w:rsidR="00D86F1D" w:rsidRPr="00D86F1D">
        <w:rPr>
          <w:sz w:val="14"/>
        </w:rPr>
        <w:t xml:space="preserve"> </w:t>
      </w:r>
      <w:r w:rsidRPr="00D86F1D">
        <w:rPr>
          <w:sz w:val="14"/>
        </w:rPr>
        <w:t>unauthorized outsiders. However, Yesenia’s experiences as a U Visa holder</w:t>
      </w:r>
      <w:r w:rsidR="00D86F1D" w:rsidRPr="00D86F1D">
        <w:rPr>
          <w:sz w:val="14"/>
        </w:rPr>
        <w:t xml:space="preserve"> </w:t>
      </w:r>
      <w:r w:rsidRPr="00D86F1D">
        <w:rPr>
          <w:sz w:val="14"/>
        </w:rPr>
        <w:t>reveal what many of the millions of immigrants in liminal legal statuses</w:t>
      </w:r>
      <w:r w:rsidR="00D86F1D" w:rsidRPr="00D86F1D">
        <w:rPr>
          <w:sz w:val="14"/>
        </w:rPr>
        <w:t xml:space="preserve"> </w:t>
      </w:r>
      <w:r w:rsidRPr="00D86F1D">
        <w:rPr>
          <w:sz w:val="14"/>
        </w:rPr>
        <w:t xml:space="preserve">already know: </w:t>
      </w:r>
      <w:r w:rsidRPr="00F85454">
        <w:rPr>
          <w:rStyle w:val="StyleUnderline"/>
        </w:rPr>
        <w:t>there is no simple dichotomy between being “documented”</w:t>
      </w:r>
      <w:r w:rsidR="00D86F1D">
        <w:rPr>
          <w:rStyle w:val="StyleUnderline"/>
        </w:rPr>
        <w:t xml:space="preserve"> </w:t>
      </w:r>
      <w:r w:rsidRPr="00F85454">
        <w:rPr>
          <w:rStyle w:val="StyleUnderline"/>
        </w:rPr>
        <w:t xml:space="preserve">and being “undocumented.” </w:t>
      </w:r>
      <w:r w:rsidRPr="00A91935">
        <w:rPr>
          <w:rStyle w:val="Emphasis"/>
          <w:highlight w:val="cyan"/>
        </w:rPr>
        <w:t>Even when immigrants are legally present</w:t>
      </w:r>
      <w:r w:rsidRPr="00F85454">
        <w:rPr>
          <w:rStyle w:val="StyleUnderline"/>
        </w:rPr>
        <w:t xml:space="preserve"> in the</w:t>
      </w:r>
      <w:r w:rsidR="00D86F1D">
        <w:rPr>
          <w:rStyle w:val="StyleUnderline"/>
        </w:rPr>
        <w:t xml:space="preserve"> </w:t>
      </w:r>
      <w:r w:rsidRPr="00F85454">
        <w:rPr>
          <w:rStyle w:val="StyleUnderline"/>
        </w:rPr>
        <w:t>U</w:t>
      </w:r>
      <w:r w:rsidRPr="00D86F1D">
        <w:rPr>
          <w:sz w:val="14"/>
        </w:rPr>
        <w:t xml:space="preserve">nited </w:t>
      </w:r>
      <w:r w:rsidRPr="00F85454">
        <w:rPr>
          <w:rStyle w:val="StyleUnderline"/>
        </w:rPr>
        <w:t>S</w:t>
      </w:r>
      <w:r w:rsidRPr="00D86F1D">
        <w:rPr>
          <w:sz w:val="14"/>
        </w:rPr>
        <w:t xml:space="preserve">tates </w:t>
      </w:r>
      <w:r w:rsidRPr="00A91935">
        <w:rPr>
          <w:rStyle w:val="StyleUnderline"/>
          <w:highlight w:val="cyan"/>
        </w:rPr>
        <w:t>through</w:t>
      </w:r>
      <w:r w:rsidRPr="00F85454">
        <w:rPr>
          <w:rStyle w:val="StyleUnderline"/>
        </w:rPr>
        <w:t xml:space="preserve"> forms of humanitarian relief or other </w:t>
      </w:r>
      <w:r w:rsidRPr="00A91935">
        <w:rPr>
          <w:rStyle w:val="Emphasis"/>
          <w:highlight w:val="cyan"/>
        </w:rPr>
        <w:t>temporary programs</w:t>
      </w:r>
      <w:r w:rsidRPr="00F85454">
        <w:rPr>
          <w:rStyle w:val="StyleUnderline"/>
        </w:rPr>
        <w:t>,</w:t>
      </w:r>
      <w:r w:rsidR="00D86F1D">
        <w:rPr>
          <w:rStyle w:val="StyleUnderline"/>
        </w:rPr>
        <w:t xml:space="preserve"> </w:t>
      </w:r>
      <w:r w:rsidRPr="00A91935">
        <w:rPr>
          <w:rStyle w:val="Emphasis"/>
          <w:highlight w:val="cyan"/>
        </w:rPr>
        <w:t>widespread misinformation</w:t>
      </w:r>
      <w:r w:rsidRPr="00F85454">
        <w:rPr>
          <w:rStyle w:val="StyleUnderline"/>
        </w:rPr>
        <w:t xml:space="preserve"> about these legitimate yet lesser-known</w:t>
      </w:r>
      <w:r w:rsidR="00D86F1D">
        <w:rPr>
          <w:rStyle w:val="StyleUnderline"/>
        </w:rPr>
        <w:t xml:space="preserve"> </w:t>
      </w:r>
      <w:r w:rsidRPr="00F85454">
        <w:rPr>
          <w:rStyle w:val="StyleUnderline"/>
        </w:rPr>
        <w:t xml:space="preserve">standings </w:t>
      </w:r>
      <w:r w:rsidRPr="00A91935">
        <w:rPr>
          <w:rStyle w:val="StyleUnderline"/>
          <w:highlight w:val="cyan"/>
        </w:rPr>
        <w:t>and</w:t>
      </w:r>
      <w:r w:rsidRPr="00F85454">
        <w:rPr>
          <w:rStyle w:val="StyleUnderline"/>
        </w:rPr>
        <w:t xml:space="preserve"> the </w:t>
      </w:r>
      <w:r w:rsidRPr="00A91935">
        <w:rPr>
          <w:rStyle w:val="Emphasis"/>
          <w:highlight w:val="cyan"/>
        </w:rPr>
        <w:t>implementation practices</w:t>
      </w:r>
      <w:r w:rsidRPr="00F85454">
        <w:rPr>
          <w:rStyle w:val="StyleUnderline"/>
        </w:rPr>
        <w:t xml:space="preserve"> of a multilayered immigration</w:t>
      </w:r>
      <w:r w:rsidR="00D86F1D">
        <w:rPr>
          <w:rStyle w:val="StyleUnderline"/>
        </w:rPr>
        <w:t xml:space="preserve"> </w:t>
      </w:r>
      <w:r w:rsidRPr="00F85454">
        <w:rPr>
          <w:rStyle w:val="StyleUnderline"/>
        </w:rPr>
        <w:t xml:space="preserve">policy regime </w:t>
      </w:r>
      <w:r w:rsidRPr="00A91935">
        <w:rPr>
          <w:rStyle w:val="StyleUnderline"/>
          <w:highlight w:val="cyan"/>
        </w:rPr>
        <w:t>in a hostile political climate</w:t>
      </w:r>
      <w:r w:rsidRPr="00D86F1D">
        <w:rPr>
          <w:sz w:val="14"/>
        </w:rPr>
        <w:t xml:space="preserve"> may </w:t>
      </w:r>
      <w:r w:rsidRPr="00A91935">
        <w:rPr>
          <w:rStyle w:val="StyleUnderline"/>
          <w:highlight w:val="cyan"/>
        </w:rPr>
        <w:t>cause immigrants harm</w:t>
      </w:r>
      <w:r w:rsidRPr="00D86F1D">
        <w:rPr>
          <w:sz w:val="14"/>
        </w:rPr>
        <w:t>.</w:t>
      </w:r>
      <w:r w:rsidR="00D86F1D" w:rsidRPr="00D86F1D">
        <w:rPr>
          <w:sz w:val="14"/>
        </w:rPr>
        <w:t xml:space="preserve"> </w:t>
      </w:r>
      <w:r w:rsidRPr="00371161">
        <w:rPr>
          <w:rStyle w:val="StyleUnderline"/>
          <w:highlight w:val="cyan"/>
        </w:rPr>
        <w:t>Drawing on</w:t>
      </w:r>
      <w:r w:rsidRPr="009C72C7">
        <w:rPr>
          <w:rStyle w:val="StyleUnderline"/>
        </w:rPr>
        <w:t xml:space="preserve"> in-depth, </w:t>
      </w:r>
      <w:proofErr w:type="spellStart"/>
      <w:r w:rsidRPr="009C72C7">
        <w:rPr>
          <w:rStyle w:val="StyleUnderline"/>
        </w:rPr>
        <w:t>semistructured</w:t>
      </w:r>
      <w:proofErr w:type="spellEnd"/>
      <w:r w:rsidRPr="009C72C7">
        <w:rPr>
          <w:rStyle w:val="StyleUnderline"/>
        </w:rPr>
        <w:t xml:space="preserve"> </w:t>
      </w:r>
      <w:r w:rsidRPr="00371161">
        <w:rPr>
          <w:rStyle w:val="Emphasis"/>
          <w:highlight w:val="cyan"/>
        </w:rPr>
        <w:t>interviews</w:t>
      </w:r>
      <w:r w:rsidRPr="009C72C7">
        <w:rPr>
          <w:rStyle w:val="StyleUnderline"/>
        </w:rPr>
        <w:t xml:space="preserve"> with 108 individuals </w:t>
      </w:r>
      <w:r w:rsidRPr="00371161">
        <w:rPr>
          <w:rStyle w:val="StyleUnderline"/>
          <w:highlight w:val="cyan"/>
        </w:rPr>
        <w:t>in</w:t>
      </w:r>
      <w:r w:rsidR="00D86F1D">
        <w:rPr>
          <w:rStyle w:val="StyleUnderline"/>
        </w:rPr>
        <w:t xml:space="preserve"> </w:t>
      </w:r>
      <w:r w:rsidRPr="009C72C7">
        <w:rPr>
          <w:rStyle w:val="Emphasis"/>
        </w:rPr>
        <w:t xml:space="preserve">two </w:t>
      </w:r>
      <w:r w:rsidRPr="00371161">
        <w:rPr>
          <w:rStyle w:val="Emphasis"/>
          <w:highlight w:val="cyan"/>
        </w:rPr>
        <w:t>independent studies</w:t>
      </w:r>
      <w:r w:rsidRPr="009C72C7">
        <w:rPr>
          <w:rStyle w:val="StyleUnderline"/>
        </w:rPr>
        <w:t xml:space="preserve">, including </w:t>
      </w:r>
      <w:r w:rsidRPr="009C72C7">
        <w:rPr>
          <w:rStyle w:val="Emphasis"/>
        </w:rPr>
        <w:t>U Visa</w:t>
      </w:r>
      <w:r w:rsidRPr="009C72C7">
        <w:rPr>
          <w:rStyle w:val="StyleUnderline"/>
        </w:rPr>
        <w:t xml:space="preserve"> holders, beneficiaries of the Violence</w:t>
      </w:r>
      <w:r w:rsidR="00D86F1D">
        <w:rPr>
          <w:rStyle w:val="StyleUnderline"/>
        </w:rPr>
        <w:t xml:space="preserve"> </w:t>
      </w:r>
      <w:r w:rsidRPr="009C72C7">
        <w:rPr>
          <w:rStyle w:val="StyleUnderline"/>
        </w:rPr>
        <w:t>against Women Act (</w:t>
      </w:r>
      <w:r w:rsidRPr="009C72C7">
        <w:rPr>
          <w:rStyle w:val="Emphasis"/>
        </w:rPr>
        <w:t>VAWA</w:t>
      </w:r>
      <w:r w:rsidRPr="009C72C7">
        <w:rPr>
          <w:rStyle w:val="StyleUnderline"/>
        </w:rPr>
        <w:t xml:space="preserve">) provisions, political </w:t>
      </w:r>
      <w:proofErr w:type="spellStart"/>
      <w:r w:rsidRPr="009C72C7">
        <w:rPr>
          <w:rStyle w:val="Emphasis"/>
        </w:rPr>
        <w:t>asylees</w:t>
      </w:r>
      <w:proofErr w:type="spellEnd"/>
      <w:r w:rsidRPr="009C72C7">
        <w:rPr>
          <w:rStyle w:val="StyleUnderline"/>
        </w:rPr>
        <w:t>, and Temporary</w:t>
      </w:r>
      <w:r w:rsidR="00D86F1D">
        <w:rPr>
          <w:rStyle w:val="StyleUnderline"/>
        </w:rPr>
        <w:t xml:space="preserve"> </w:t>
      </w:r>
      <w:r w:rsidRPr="009C72C7">
        <w:rPr>
          <w:rStyle w:val="StyleUnderline"/>
        </w:rPr>
        <w:t>Protected Status (</w:t>
      </w:r>
      <w:r w:rsidRPr="009C72C7">
        <w:rPr>
          <w:rStyle w:val="Emphasis"/>
        </w:rPr>
        <w:t>TPS</w:t>
      </w:r>
      <w:r w:rsidRPr="009C72C7">
        <w:rPr>
          <w:rStyle w:val="StyleUnderline"/>
        </w:rPr>
        <w:t>) recipients in Los Angeles</w:t>
      </w:r>
      <w:r w:rsidRPr="00D86F1D">
        <w:rPr>
          <w:sz w:val="14"/>
        </w:rPr>
        <w:t>, we analyze the</w:t>
      </w:r>
      <w:r w:rsidR="00D86F1D" w:rsidRPr="00D86F1D">
        <w:rPr>
          <w:sz w:val="14"/>
        </w:rPr>
        <w:t xml:space="preserve"> </w:t>
      </w:r>
      <w:r w:rsidRPr="00D86F1D">
        <w:rPr>
          <w:sz w:val="14"/>
        </w:rPr>
        <w:t>barriers immigrants face when seeking to activate legal statuses attained</w:t>
      </w:r>
      <w:r w:rsidR="00D86F1D" w:rsidRPr="00D86F1D">
        <w:rPr>
          <w:sz w:val="14"/>
        </w:rPr>
        <w:t xml:space="preserve"> </w:t>
      </w:r>
      <w:r w:rsidRPr="00D86F1D">
        <w:rPr>
          <w:sz w:val="14"/>
        </w:rPr>
        <w:t>through humanitarian relief programs. Like the immigrants with TPS and</w:t>
      </w:r>
      <w:r w:rsidR="00D86F1D" w:rsidRPr="00D86F1D">
        <w:rPr>
          <w:sz w:val="14"/>
        </w:rPr>
        <w:t xml:space="preserve"> </w:t>
      </w:r>
      <w:r w:rsidRPr="00D86F1D">
        <w:rPr>
          <w:sz w:val="14"/>
        </w:rPr>
        <w:t xml:space="preserve">pending asylum cases that </w:t>
      </w:r>
      <w:proofErr w:type="spellStart"/>
      <w:r w:rsidRPr="00D86F1D">
        <w:rPr>
          <w:sz w:val="14"/>
        </w:rPr>
        <w:t>Menjívar</w:t>
      </w:r>
      <w:proofErr w:type="spellEnd"/>
      <w:r w:rsidRPr="00D86F1D">
        <w:rPr>
          <w:sz w:val="14"/>
        </w:rPr>
        <w:t xml:space="preserve"> (2006) examined in her seminal article on</w:t>
      </w:r>
      <w:r w:rsidR="00D86F1D" w:rsidRPr="00D86F1D">
        <w:rPr>
          <w:sz w:val="14"/>
        </w:rPr>
        <w:t xml:space="preserve"> </w:t>
      </w:r>
      <w:r w:rsidRPr="00D86F1D">
        <w:rPr>
          <w:sz w:val="14"/>
        </w:rPr>
        <w:t xml:space="preserve">“liminal legality,” these humanitarian relief </w:t>
      </w:r>
      <w:r w:rsidRPr="00371161">
        <w:rPr>
          <w:rStyle w:val="StyleUnderline"/>
          <w:highlight w:val="cyan"/>
        </w:rPr>
        <w:t xml:space="preserve">recipients </w:t>
      </w:r>
      <w:r w:rsidRPr="00371161">
        <w:rPr>
          <w:rStyle w:val="Emphasis"/>
          <w:highlight w:val="cyan"/>
        </w:rPr>
        <w:t>r</w:t>
      </w:r>
      <w:r w:rsidRPr="009C72C7">
        <w:rPr>
          <w:rStyle w:val="Emphasis"/>
          <w:highlight w:val="cyan"/>
        </w:rPr>
        <w:t>emain vulnerable to</w:t>
      </w:r>
      <w:r w:rsidR="00D86F1D">
        <w:rPr>
          <w:rStyle w:val="Emphasis"/>
          <w:highlight w:val="cyan"/>
        </w:rPr>
        <w:t xml:space="preserve"> </w:t>
      </w:r>
      <w:r w:rsidRPr="009C72C7">
        <w:rPr>
          <w:rStyle w:val="Emphasis"/>
          <w:highlight w:val="cyan"/>
        </w:rPr>
        <w:t>misfires</w:t>
      </w:r>
      <w:r w:rsidRPr="009C72C7">
        <w:rPr>
          <w:rStyle w:val="StyleUnderline"/>
        </w:rPr>
        <w:t xml:space="preserve"> that emerge </w:t>
      </w:r>
      <w:r w:rsidRPr="009C72C7">
        <w:rPr>
          <w:rStyle w:val="StyleUnderline"/>
          <w:highlight w:val="cyan"/>
        </w:rPr>
        <w:t>when attempting to use their legal standings</w:t>
      </w:r>
      <w:r w:rsidRPr="009C72C7">
        <w:rPr>
          <w:rStyle w:val="StyleUnderline"/>
        </w:rPr>
        <w:t xml:space="preserve"> in society</w:t>
      </w:r>
      <w:r w:rsidRPr="00D86F1D">
        <w:rPr>
          <w:sz w:val="14"/>
        </w:rPr>
        <w:t>.</w:t>
      </w:r>
      <w:r w:rsidR="00D86F1D" w:rsidRPr="00D86F1D">
        <w:rPr>
          <w:sz w:val="14"/>
        </w:rPr>
        <w:t xml:space="preserve"> </w:t>
      </w:r>
      <w:r w:rsidRPr="00D86F1D">
        <w:rPr>
          <w:sz w:val="14"/>
        </w:rPr>
        <w:t xml:space="preserve">We rely on </w:t>
      </w:r>
      <w:r w:rsidRPr="00F14E4F">
        <w:rPr>
          <w:rStyle w:val="StyleUnderline"/>
        </w:rPr>
        <w:t xml:space="preserve">the strengths of qualitative methods to reveal that </w:t>
      </w:r>
      <w:r w:rsidRPr="00F14E4F">
        <w:rPr>
          <w:rStyle w:val="StyleUnderline"/>
          <w:highlight w:val="cyan"/>
        </w:rPr>
        <w:t>although</w:t>
      </w:r>
      <w:r w:rsidR="00D86F1D">
        <w:rPr>
          <w:rStyle w:val="StyleUnderline"/>
        </w:rPr>
        <w:t xml:space="preserve"> </w:t>
      </w:r>
      <w:r w:rsidRPr="00F14E4F">
        <w:rPr>
          <w:rStyle w:val="StyleUnderline"/>
        </w:rPr>
        <w:t>immigration “</w:t>
      </w:r>
      <w:r w:rsidRPr="009478BB">
        <w:rPr>
          <w:rStyle w:val="Emphasis"/>
          <w:highlight w:val="cyan"/>
        </w:rPr>
        <w:t>law in books</w:t>
      </w:r>
      <w:r w:rsidRPr="00F14E4F">
        <w:rPr>
          <w:rStyle w:val="StyleUnderline"/>
        </w:rPr>
        <w:t xml:space="preserve">” </w:t>
      </w:r>
      <w:r w:rsidRPr="00F14E4F">
        <w:rPr>
          <w:rStyle w:val="StyleUnderline"/>
          <w:highlight w:val="cyan"/>
        </w:rPr>
        <w:t>extends</w:t>
      </w:r>
      <w:r w:rsidRPr="00F14E4F">
        <w:rPr>
          <w:rStyle w:val="StyleUnderline"/>
        </w:rPr>
        <w:t xml:space="preserve"> certain legal </w:t>
      </w:r>
      <w:r w:rsidRPr="00F14E4F">
        <w:rPr>
          <w:rStyle w:val="StyleUnderline"/>
          <w:highlight w:val="cyan"/>
        </w:rPr>
        <w:t>rights and protections</w:t>
      </w:r>
      <w:r w:rsidRPr="00F14E4F">
        <w:rPr>
          <w:rStyle w:val="StyleUnderline"/>
        </w:rPr>
        <w:t xml:space="preserve"> to</w:t>
      </w:r>
      <w:r w:rsidR="00D86F1D">
        <w:rPr>
          <w:rStyle w:val="StyleUnderline"/>
        </w:rPr>
        <w:t xml:space="preserve"> </w:t>
      </w:r>
      <w:r w:rsidRPr="00F14E4F">
        <w:rPr>
          <w:rStyle w:val="StyleUnderline"/>
        </w:rPr>
        <w:t xml:space="preserve">these </w:t>
      </w:r>
      <w:proofErr w:type="spellStart"/>
      <w:r w:rsidRPr="00F14E4F">
        <w:rPr>
          <w:rStyle w:val="StyleUnderline"/>
        </w:rPr>
        <w:t>liminally</w:t>
      </w:r>
      <w:proofErr w:type="spellEnd"/>
      <w:r w:rsidRPr="00F14E4F">
        <w:rPr>
          <w:rStyle w:val="StyleUnderline"/>
        </w:rPr>
        <w:t xml:space="preserve"> legal immigrants, the </w:t>
      </w:r>
      <w:r w:rsidRPr="00F14E4F">
        <w:rPr>
          <w:rStyle w:val="Emphasis"/>
          <w:highlight w:val="cyan"/>
        </w:rPr>
        <w:t>bureaucratic hoops</w:t>
      </w:r>
      <w:r w:rsidRPr="00F14E4F">
        <w:rPr>
          <w:rStyle w:val="StyleUnderline"/>
        </w:rPr>
        <w:t xml:space="preserve">, general </w:t>
      </w:r>
      <w:r w:rsidRPr="00F14E4F">
        <w:rPr>
          <w:rStyle w:val="Emphasis"/>
          <w:highlight w:val="cyan"/>
        </w:rPr>
        <w:t>lack of</w:t>
      </w:r>
      <w:r w:rsidR="00D86F1D">
        <w:rPr>
          <w:rStyle w:val="Emphasis"/>
          <w:highlight w:val="cyan"/>
        </w:rPr>
        <w:t xml:space="preserve"> </w:t>
      </w:r>
      <w:r w:rsidRPr="00F14E4F">
        <w:rPr>
          <w:rStyle w:val="Emphasis"/>
          <w:highlight w:val="cyan"/>
        </w:rPr>
        <w:t>awareness</w:t>
      </w:r>
      <w:r w:rsidRPr="00F14E4F">
        <w:rPr>
          <w:rStyle w:val="StyleUnderline"/>
          <w:highlight w:val="cyan"/>
        </w:rPr>
        <w:t xml:space="preserve"> of </w:t>
      </w:r>
      <w:r w:rsidRPr="00F14E4F">
        <w:rPr>
          <w:rStyle w:val="Emphasis"/>
          <w:highlight w:val="cyan"/>
        </w:rPr>
        <w:t>temporary</w:t>
      </w:r>
      <w:r w:rsidRPr="00F14E4F">
        <w:rPr>
          <w:rStyle w:val="StyleUnderline"/>
        </w:rPr>
        <w:t xml:space="preserve">, humanitarian </w:t>
      </w:r>
      <w:r w:rsidRPr="009478BB">
        <w:rPr>
          <w:rStyle w:val="StyleUnderline"/>
          <w:highlight w:val="cyan"/>
        </w:rPr>
        <w:t xml:space="preserve">statuses, and an </w:t>
      </w:r>
      <w:r w:rsidRPr="009478BB">
        <w:rPr>
          <w:rStyle w:val="Emphasis"/>
          <w:highlight w:val="cyan"/>
        </w:rPr>
        <w:t>anti-immigrant</w:t>
      </w:r>
      <w:r w:rsidR="00D86F1D">
        <w:rPr>
          <w:rStyle w:val="Emphasis"/>
          <w:highlight w:val="cyan"/>
        </w:rPr>
        <w:t xml:space="preserve"> </w:t>
      </w:r>
      <w:r w:rsidRPr="009478BB">
        <w:rPr>
          <w:rStyle w:val="Emphasis"/>
          <w:highlight w:val="cyan"/>
        </w:rPr>
        <w:t>context</w:t>
      </w:r>
      <w:r w:rsidRPr="009478BB">
        <w:rPr>
          <w:rStyle w:val="StyleUnderline"/>
          <w:highlight w:val="cyan"/>
        </w:rPr>
        <w:t xml:space="preserve"> often renders</w:t>
      </w:r>
      <w:r w:rsidRPr="00DB03D7">
        <w:rPr>
          <w:rStyle w:val="StyleUnderline"/>
        </w:rPr>
        <w:t xml:space="preserve"> immigration “</w:t>
      </w:r>
      <w:r w:rsidRPr="009478BB">
        <w:rPr>
          <w:rStyle w:val="Emphasis"/>
          <w:highlight w:val="cyan"/>
        </w:rPr>
        <w:t>law in action</w:t>
      </w:r>
      <w:r w:rsidRPr="009478BB">
        <w:rPr>
          <w:rStyle w:val="StyleUnderline"/>
          <w:highlight w:val="cyan"/>
        </w:rPr>
        <w:t xml:space="preserve">” </w:t>
      </w:r>
      <w:r w:rsidRPr="009478BB">
        <w:rPr>
          <w:rStyle w:val="Emphasis"/>
          <w:highlight w:val="cyan"/>
        </w:rPr>
        <w:t>harmful</w:t>
      </w:r>
      <w:r w:rsidRPr="00F14E4F">
        <w:rPr>
          <w:rStyle w:val="StyleUnderline"/>
        </w:rPr>
        <w:t xml:space="preserve"> to relief recipients</w:t>
      </w:r>
      <w:r w:rsidR="00D86F1D" w:rsidRPr="00D86F1D">
        <w:rPr>
          <w:sz w:val="14"/>
        </w:rPr>
        <w:t xml:space="preserve"> </w:t>
      </w:r>
      <w:r w:rsidRPr="00D86F1D">
        <w:rPr>
          <w:sz w:val="14"/>
        </w:rPr>
        <w:t xml:space="preserve">(Pound 1910). Specifically, </w:t>
      </w:r>
      <w:r w:rsidRPr="00F14E4F">
        <w:rPr>
          <w:rStyle w:val="StyleUnderline"/>
        </w:rPr>
        <w:t>the implementation of laws under the current</w:t>
      </w:r>
      <w:r w:rsidR="00D86F1D">
        <w:rPr>
          <w:rStyle w:val="StyleUnderline"/>
        </w:rPr>
        <w:t xml:space="preserve"> </w:t>
      </w:r>
      <w:r w:rsidRPr="00F14E4F">
        <w:rPr>
          <w:rStyle w:val="StyleUnderline"/>
        </w:rPr>
        <w:t>immigration regime makes immigrants occupying liminal legal statuses vulnerable</w:t>
      </w:r>
      <w:r w:rsidR="00D86F1D">
        <w:rPr>
          <w:rStyle w:val="StyleUnderline"/>
        </w:rPr>
        <w:t xml:space="preserve"> </w:t>
      </w:r>
      <w:r w:rsidRPr="00F14E4F">
        <w:rPr>
          <w:rStyle w:val="StyleUnderline"/>
        </w:rPr>
        <w:t>to blocked social mobility</w:t>
      </w:r>
      <w:proofErr w:type="gramStart"/>
      <w:r w:rsidRPr="00D86F1D">
        <w:rPr>
          <w:sz w:val="14"/>
        </w:rPr>
        <w:t>,3</w:t>
      </w:r>
      <w:proofErr w:type="gramEnd"/>
      <w:r w:rsidRPr="00D86F1D">
        <w:rPr>
          <w:sz w:val="14"/>
        </w:rPr>
        <w:t xml:space="preserve"> </w:t>
      </w:r>
      <w:r w:rsidRPr="00F14E4F">
        <w:rPr>
          <w:rStyle w:val="StyleUnderline"/>
        </w:rPr>
        <w:t>persistent fear of deportation, and instability,</w:t>
      </w:r>
      <w:r w:rsidR="00D86F1D">
        <w:rPr>
          <w:rStyle w:val="StyleUnderline"/>
        </w:rPr>
        <w:t xml:space="preserve"> </w:t>
      </w:r>
      <w:r w:rsidRPr="00F14E4F">
        <w:rPr>
          <w:rStyle w:val="StyleUnderline"/>
        </w:rPr>
        <w:t>confusion, and self-blame</w:t>
      </w:r>
      <w:r w:rsidRPr="00D86F1D">
        <w:rPr>
          <w:sz w:val="14"/>
        </w:rPr>
        <w:t>. As we explain in the following sections,</w:t>
      </w:r>
      <w:r w:rsidR="00D86F1D" w:rsidRPr="00D86F1D">
        <w:rPr>
          <w:sz w:val="14"/>
        </w:rPr>
        <w:t xml:space="preserve"> </w:t>
      </w:r>
      <w:r w:rsidRPr="00D86F1D">
        <w:rPr>
          <w:sz w:val="14"/>
        </w:rPr>
        <w:t>these experiences are visible through a legal violence theoretical lens.</w:t>
      </w:r>
      <w:r w:rsidR="00D86F1D" w:rsidRPr="00D86F1D">
        <w:rPr>
          <w:sz w:val="14"/>
        </w:rPr>
        <w:t xml:space="preserve"> </w:t>
      </w:r>
      <w:r w:rsidRPr="00D86F1D">
        <w:rPr>
          <w:sz w:val="14"/>
        </w:rPr>
        <w:t>IMMIGRANT INTEGRATION AND LEGAL STATUS</w:t>
      </w:r>
      <w:r w:rsidR="00D86F1D" w:rsidRPr="00D86F1D">
        <w:rPr>
          <w:sz w:val="14"/>
        </w:rPr>
        <w:t xml:space="preserve"> </w:t>
      </w:r>
      <w:r w:rsidRPr="00D86F1D">
        <w:rPr>
          <w:sz w:val="14"/>
        </w:rPr>
        <w:t>Along with human, economic, and social capital, legal status is a central</w:t>
      </w:r>
      <w:r w:rsidR="00D86F1D" w:rsidRPr="00D86F1D">
        <w:rPr>
          <w:sz w:val="14"/>
        </w:rPr>
        <w:t xml:space="preserve"> </w:t>
      </w:r>
      <w:r w:rsidRPr="00D86F1D">
        <w:rPr>
          <w:sz w:val="14"/>
        </w:rPr>
        <w:t>determinant of an immigrant’s life chances (</w:t>
      </w:r>
      <w:proofErr w:type="spellStart"/>
      <w:r w:rsidRPr="00D86F1D">
        <w:rPr>
          <w:sz w:val="14"/>
        </w:rPr>
        <w:t>Menjívar</w:t>
      </w:r>
      <w:proofErr w:type="spellEnd"/>
      <w:r w:rsidRPr="00D86F1D">
        <w:rPr>
          <w:sz w:val="14"/>
        </w:rPr>
        <w:t xml:space="preserve"> and </w:t>
      </w:r>
      <w:proofErr w:type="spellStart"/>
      <w:r w:rsidRPr="00D86F1D">
        <w:rPr>
          <w:sz w:val="14"/>
        </w:rPr>
        <w:t>Abrego</w:t>
      </w:r>
      <w:proofErr w:type="spellEnd"/>
      <w:r w:rsidRPr="00D86F1D">
        <w:rPr>
          <w:sz w:val="14"/>
        </w:rPr>
        <w:t xml:space="preserve"> 2012). </w:t>
      </w:r>
      <w:r w:rsidRPr="00371161">
        <w:rPr>
          <w:rStyle w:val="StyleUnderline"/>
        </w:rPr>
        <w:t>The</w:t>
      </w:r>
      <w:r w:rsidR="00D86F1D">
        <w:rPr>
          <w:rStyle w:val="StyleUnderline"/>
        </w:rPr>
        <w:t xml:space="preserve"> </w:t>
      </w:r>
      <w:r w:rsidRPr="00371161">
        <w:rPr>
          <w:rStyle w:val="StyleUnderline"/>
        </w:rPr>
        <w:t>various legal statuses</w:t>
      </w:r>
      <w:r w:rsidRPr="00D86F1D">
        <w:rPr>
          <w:sz w:val="14"/>
        </w:rPr>
        <w:t xml:space="preserve"> that one can have in the United States, as conferred</w:t>
      </w:r>
      <w:r w:rsidR="00D86F1D" w:rsidRPr="00D86F1D">
        <w:rPr>
          <w:sz w:val="14"/>
        </w:rPr>
        <w:t xml:space="preserve"> </w:t>
      </w:r>
      <w:r w:rsidRPr="00D86F1D">
        <w:rPr>
          <w:sz w:val="14"/>
        </w:rPr>
        <w:t xml:space="preserve">through immigration policies upon individuals and groups, </w:t>
      </w:r>
      <w:r w:rsidRPr="00371161">
        <w:rPr>
          <w:rStyle w:val="StyleUnderline"/>
        </w:rPr>
        <w:t>determine</w:t>
      </w:r>
      <w:r w:rsidR="00D86F1D">
        <w:rPr>
          <w:rStyle w:val="StyleUnderline"/>
        </w:rPr>
        <w:t xml:space="preserve"> </w:t>
      </w:r>
      <w:r w:rsidRPr="00371161">
        <w:rPr>
          <w:rStyle w:val="StyleUnderline"/>
        </w:rPr>
        <w:t>complex rewards and penalties that, in turn, stratify immigrants’ experiences</w:t>
      </w:r>
      <w:r w:rsidR="00D86F1D">
        <w:rPr>
          <w:rStyle w:val="StyleUnderline"/>
        </w:rPr>
        <w:t xml:space="preserve"> </w:t>
      </w:r>
      <w:r w:rsidRPr="00371161">
        <w:rPr>
          <w:rStyle w:val="StyleUnderline"/>
        </w:rPr>
        <w:t>and integration processes</w:t>
      </w:r>
      <w:r w:rsidRPr="00D86F1D">
        <w:rPr>
          <w:sz w:val="14"/>
        </w:rPr>
        <w:t>. On the immigration legal status spectrum,</w:t>
      </w:r>
      <w:r w:rsidR="00D86F1D" w:rsidRPr="00D86F1D">
        <w:rPr>
          <w:sz w:val="14"/>
        </w:rPr>
        <w:t xml:space="preserve"> </w:t>
      </w:r>
      <w:r w:rsidRPr="00D86F1D">
        <w:rPr>
          <w:sz w:val="14"/>
        </w:rPr>
        <w:t>undocumented immigrants are the most marginalized by their legal “nonexistence”</w:t>
      </w:r>
      <w:r w:rsidR="00D86F1D" w:rsidRPr="00D86F1D">
        <w:rPr>
          <w:sz w:val="14"/>
        </w:rPr>
        <w:t xml:space="preserve"> </w:t>
      </w:r>
      <w:r w:rsidRPr="00D86F1D">
        <w:rPr>
          <w:sz w:val="14"/>
        </w:rPr>
        <w:t>(</w:t>
      </w:r>
      <w:proofErr w:type="spellStart"/>
      <w:r w:rsidRPr="00D86F1D">
        <w:rPr>
          <w:sz w:val="14"/>
        </w:rPr>
        <w:t>Coutin</w:t>
      </w:r>
      <w:proofErr w:type="spellEnd"/>
      <w:r w:rsidRPr="00D86F1D">
        <w:rPr>
          <w:sz w:val="14"/>
        </w:rPr>
        <w:t xml:space="preserve"> 2000, 27) as compared to immigrants with a temporary legal</w:t>
      </w:r>
      <w:r w:rsidR="00D86F1D" w:rsidRPr="00D86F1D">
        <w:rPr>
          <w:sz w:val="14"/>
        </w:rPr>
        <w:t xml:space="preserve"> </w:t>
      </w:r>
      <w:r w:rsidRPr="00D86F1D">
        <w:rPr>
          <w:sz w:val="14"/>
        </w:rPr>
        <w:t>standing, or those who have acquired permanent residency or citizenship.</w:t>
      </w:r>
      <w:r w:rsidR="00D86F1D" w:rsidRPr="00D86F1D">
        <w:rPr>
          <w:sz w:val="14"/>
        </w:rPr>
        <w:t xml:space="preserve"> </w:t>
      </w:r>
      <w:r w:rsidRPr="00D86F1D">
        <w:rPr>
          <w:sz w:val="14"/>
        </w:rPr>
        <w:t>Naturalized citizens, legally granted all civic, political, and social rights, are</w:t>
      </w:r>
      <w:r w:rsidR="00D86F1D" w:rsidRPr="00D86F1D">
        <w:rPr>
          <w:sz w:val="14"/>
        </w:rPr>
        <w:t xml:space="preserve"> </w:t>
      </w:r>
      <w:r w:rsidRPr="00D86F1D">
        <w:rPr>
          <w:sz w:val="14"/>
        </w:rPr>
        <w:t>situated in the most advantageous place. Undocumented immigrants, from</w:t>
      </w:r>
      <w:r w:rsidR="00D86F1D" w:rsidRPr="00D86F1D">
        <w:rPr>
          <w:sz w:val="14"/>
        </w:rPr>
        <w:t xml:space="preserve"> </w:t>
      </w:r>
      <w:r w:rsidRPr="00D86F1D">
        <w:rPr>
          <w:sz w:val="14"/>
        </w:rPr>
        <w:t>their position outside the law (</w:t>
      </w:r>
      <w:proofErr w:type="spellStart"/>
      <w:r w:rsidRPr="00D86F1D">
        <w:rPr>
          <w:sz w:val="14"/>
        </w:rPr>
        <w:t>Motomura</w:t>
      </w:r>
      <w:proofErr w:type="spellEnd"/>
      <w:r w:rsidRPr="00D86F1D">
        <w:rPr>
          <w:sz w:val="14"/>
        </w:rPr>
        <w:t xml:space="preserve"> 2014), earn less and work in more</w:t>
      </w:r>
      <w:r w:rsidR="00D86F1D" w:rsidRPr="00D86F1D">
        <w:rPr>
          <w:sz w:val="14"/>
        </w:rPr>
        <w:t xml:space="preserve"> </w:t>
      </w:r>
      <w:r w:rsidRPr="00D86F1D">
        <w:rPr>
          <w:sz w:val="14"/>
        </w:rPr>
        <w:t>dangerous jobs on the whole than immigrants with other forms of legal status</w:t>
      </w:r>
      <w:r w:rsidR="00D86F1D" w:rsidRPr="00D86F1D">
        <w:rPr>
          <w:sz w:val="14"/>
        </w:rPr>
        <w:t xml:space="preserve"> </w:t>
      </w:r>
      <w:r w:rsidRPr="00D86F1D">
        <w:rPr>
          <w:sz w:val="14"/>
        </w:rPr>
        <w:t>(Gleeson 2012), and have little access to financial and other forms of aid</w:t>
      </w:r>
      <w:r w:rsidR="00D86F1D" w:rsidRPr="00D86F1D">
        <w:rPr>
          <w:sz w:val="14"/>
        </w:rPr>
        <w:t xml:space="preserve"> </w:t>
      </w:r>
      <w:r w:rsidRPr="00D86F1D">
        <w:rPr>
          <w:sz w:val="14"/>
        </w:rPr>
        <w:t>(</w:t>
      </w:r>
      <w:proofErr w:type="spellStart"/>
      <w:r w:rsidRPr="00D86F1D">
        <w:rPr>
          <w:sz w:val="14"/>
        </w:rPr>
        <w:t>Abrego</w:t>
      </w:r>
      <w:proofErr w:type="spellEnd"/>
      <w:r w:rsidRPr="00D86F1D">
        <w:rPr>
          <w:sz w:val="14"/>
        </w:rPr>
        <w:t xml:space="preserve"> 2006). In the long run, these disadvantages can prevent undocumented</w:t>
      </w:r>
      <w:r w:rsidR="00D86F1D" w:rsidRPr="00D86F1D">
        <w:rPr>
          <w:sz w:val="14"/>
        </w:rPr>
        <w:t xml:space="preserve"> </w:t>
      </w:r>
      <w:r w:rsidRPr="00D86F1D">
        <w:rPr>
          <w:sz w:val="14"/>
        </w:rPr>
        <w:t>immigrants from thriving economically and integrating socially into</w:t>
      </w:r>
      <w:r w:rsidR="00D86F1D" w:rsidRPr="00D86F1D">
        <w:rPr>
          <w:sz w:val="14"/>
        </w:rPr>
        <w:t xml:space="preserve"> </w:t>
      </w:r>
      <w:r w:rsidRPr="00D86F1D">
        <w:rPr>
          <w:sz w:val="14"/>
        </w:rPr>
        <w:t>the United States. There are ripple effects for immigrant families and communities</w:t>
      </w:r>
      <w:r w:rsidR="00D86F1D" w:rsidRPr="00D86F1D">
        <w:rPr>
          <w:sz w:val="14"/>
        </w:rPr>
        <w:t xml:space="preserve"> </w:t>
      </w:r>
      <w:r w:rsidRPr="00D86F1D">
        <w:rPr>
          <w:sz w:val="14"/>
        </w:rPr>
        <w:t>as well (</w:t>
      </w:r>
      <w:proofErr w:type="spellStart"/>
      <w:r w:rsidRPr="00D86F1D">
        <w:rPr>
          <w:sz w:val="14"/>
        </w:rPr>
        <w:t>Abrego</w:t>
      </w:r>
      <w:proofErr w:type="spellEnd"/>
      <w:r w:rsidRPr="00D86F1D">
        <w:rPr>
          <w:sz w:val="14"/>
        </w:rPr>
        <w:t xml:space="preserve"> 2014; Suárez-Orozco et al. 2011).</w:t>
      </w:r>
      <w:r w:rsidR="00D86F1D" w:rsidRPr="00D86F1D">
        <w:rPr>
          <w:sz w:val="14"/>
        </w:rPr>
        <w:t xml:space="preserve"> </w:t>
      </w:r>
      <w:r w:rsidRPr="00D86F1D">
        <w:rPr>
          <w:sz w:val="14"/>
        </w:rPr>
        <w:t>Immigration policies shape the daily lives and long-term integration prospects</w:t>
      </w:r>
      <w:r w:rsidR="00D86F1D" w:rsidRPr="00D86F1D">
        <w:rPr>
          <w:sz w:val="14"/>
        </w:rPr>
        <w:t xml:space="preserve"> </w:t>
      </w:r>
      <w:r w:rsidRPr="00D86F1D">
        <w:rPr>
          <w:sz w:val="14"/>
        </w:rPr>
        <w:t>of the 11 million undocumented immigrants estimated to be present in</w:t>
      </w:r>
      <w:r w:rsidR="00D86F1D" w:rsidRPr="00D86F1D">
        <w:rPr>
          <w:sz w:val="14"/>
        </w:rPr>
        <w:t xml:space="preserve"> </w:t>
      </w:r>
      <w:r w:rsidRPr="00D86F1D">
        <w:rPr>
          <w:sz w:val="14"/>
        </w:rPr>
        <w:t>the United States. Everything from access to health care and higher education</w:t>
      </w:r>
      <w:r w:rsidR="00D86F1D" w:rsidRPr="00D86F1D">
        <w:rPr>
          <w:sz w:val="14"/>
        </w:rPr>
        <w:t xml:space="preserve"> </w:t>
      </w:r>
      <w:r w:rsidRPr="00D86F1D">
        <w:rPr>
          <w:sz w:val="14"/>
        </w:rPr>
        <w:t>to employment and police protection are closely associated with immigrants’</w:t>
      </w:r>
      <w:r w:rsidR="00D86F1D" w:rsidRPr="00D86F1D">
        <w:rPr>
          <w:sz w:val="14"/>
        </w:rPr>
        <w:t xml:space="preserve"> </w:t>
      </w:r>
      <w:r w:rsidRPr="00D86F1D">
        <w:rPr>
          <w:sz w:val="14"/>
        </w:rPr>
        <w:t>legal status (Gleeson 2012; Armenta 2011; Holmes 2007; Massey</w:t>
      </w:r>
      <w:r w:rsidR="00D86F1D" w:rsidRPr="00D86F1D">
        <w:rPr>
          <w:sz w:val="14"/>
        </w:rPr>
        <w:t xml:space="preserve"> </w:t>
      </w:r>
      <w:r w:rsidRPr="00D86F1D">
        <w:rPr>
          <w:sz w:val="14"/>
        </w:rPr>
        <w:t xml:space="preserve">2007; </w:t>
      </w:r>
      <w:proofErr w:type="spellStart"/>
      <w:r w:rsidRPr="00D86F1D">
        <w:rPr>
          <w:sz w:val="14"/>
        </w:rPr>
        <w:t>Abrego</w:t>
      </w:r>
      <w:proofErr w:type="spellEnd"/>
      <w:r w:rsidRPr="00D86F1D">
        <w:rPr>
          <w:sz w:val="14"/>
        </w:rPr>
        <w:t xml:space="preserve"> 2006, 2008; </w:t>
      </w:r>
      <w:proofErr w:type="spellStart"/>
      <w:r w:rsidRPr="00D86F1D">
        <w:rPr>
          <w:sz w:val="14"/>
        </w:rPr>
        <w:t>Stumpf</w:t>
      </w:r>
      <w:proofErr w:type="spellEnd"/>
      <w:r w:rsidRPr="00D86F1D">
        <w:rPr>
          <w:sz w:val="14"/>
        </w:rPr>
        <w:t xml:space="preserve"> 2006; Walter, </w:t>
      </w:r>
      <w:proofErr w:type="spellStart"/>
      <w:r w:rsidRPr="00D86F1D">
        <w:rPr>
          <w:sz w:val="14"/>
        </w:rPr>
        <w:t>Bourgois</w:t>
      </w:r>
      <w:proofErr w:type="spellEnd"/>
      <w:r w:rsidRPr="00D86F1D">
        <w:rPr>
          <w:sz w:val="14"/>
        </w:rPr>
        <w:t xml:space="preserve">, and </w:t>
      </w:r>
      <w:proofErr w:type="spellStart"/>
      <w:r w:rsidRPr="00D86F1D">
        <w:rPr>
          <w:sz w:val="14"/>
        </w:rPr>
        <w:t>Loinaz</w:t>
      </w:r>
      <w:proofErr w:type="spellEnd"/>
      <w:r w:rsidRPr="00D86F1D">
        <w:rPr>
          <w:sz w:val="14"/>
        </w:rPr>
        <w:t xml:space="preserve"> 2004).</w:t>
      </w:r>
      <w:r w:rsidR="00D86F1D" w:rsidRPr="00D86F1D">
        <w:rPr>
          <w:sz w:val="14"/>
        </w:rPr>
        <w:t xml:space="preserve"> </w:t>
      </w:r>
      <w:r w:rsidRPr="00D86F1D">
        <w:rPr>
          <w:sz w:val="14"/>
        </w:rPr>
        <w:t>Moreover, undocumented legal status can have dire consequences: deportations</w:t>
      </w:r>
      <w:r w:rsidR="00D86F1D" w:rsidRPr="00D86F1D">
        <w:rPr>
          <w:sz w:val="14"/>
        </w:rPr>
        <w:t xml:space="preserve"> </w:t>
      </w:r>
      <w:r w:rsidRPr="00D86F1D">
        <w:rPr>
          <w:sz w:val="14"/>
        </w:rPr>
        <w:t>devastate families and communities (</w:t>
      </w:r>
      <w:proofErr w:type="spellStart"/>
      <w:r w:rsidRPr="00D86F1D">
        <w:rPr>
          <w:sz w:val="14"/>
        </w:rPr>
        <w:t>Dreby</w:t>
      </w:r>
      <w:proofErr w:type="spellEnd"/>
      <w:r w:rsidRPr="00D86F1D">
        <w:rPr>
          <w:sz w:val="14"/>
        </w:rPr>
        <w:t xml:space="preserve"> 2015); workers live in prolonged</w:t>
      </w:r>
      <w:r w:rsidR="00D86F1D" w:rsidRPr="00D86F1D">
        <w:rPr>
          <w:sz w:val="14"/>
        </w:rPr>
        <w:t xml:space="preserve"> </w:t>
      </w:r>
      <w:r w:rsidRPr="00D86F1D">
        <w:rPr>
          <w:sz w:val="14"/>
        </w:rPr>
        <w:t>economic insecurity (Donato and Armenta 2011); and individuals</w:t>
      </w:r>
      <w:r w:rsidR="00D86F1D" w:rsidRPr="00D86F1D">
        <w:rPr>
          <w:sz w:val="14"/>
        </w:rPr>
        <w:t xml:space="preserve"> </w:t>
      </w:r>
      <w:r w:rsidRPr="00D86F1D">
        <w:rPr>
          <w:sz w:val="14"/>
        </w:rPr>
        <w:t>grapple with the mental anguish associated with the possibility of being</w:t>
      </w:r>
      <w:r w:rsidR="00D86F1D" w:rsidRPr="00D86F1D">
        <w:rPr>
          <w:sz w:val="14"/>
        </w:rPr>
        <w:t xml:space="preserve"> </w:t>
      </w:r>
      <w:r w:rsidRPr="00D86F1D">
        <w:rPr>
          <w:sz w:val="14"/>
        </w:rPr>
        <w:t>deported at any moment, in any public or private space (Gonzales and</w:t>
      </w:r>
      <w:r w:rsidR="00D86F1D" w:rsidRPr="00D86F1D">
        <w:rPr>
          <w:sz w:val="14"/>
        </w:rPr>
        <w:t xml:space="preserve"> </w:t>
      </w:r>
      <w:r w:rsidRPr="00D86F1D">
        <w:rPr>
          <w:sz w:val="14"/>
        </w:rPr>
        <w:t xml:space="preserve">Chavez 2012; </w:t>
      </w:r>
      <w:proofErr w:type="spellStart"/>
      <w:r w:rsidRPr="00D86F1D">
        <w:rPr>
          <w:sz w:val="14"/>
        </w:rPr>
        <w:t>Menjívar</w:t>
      </w:r>
      <w:proofErr w:type="spellEnd"/>
      <w:r w:rsidRPr="00D86F1D">
        <w:rPr>
          <w:sz w:val="14"/>
        </w:rPr>
        <w:t xml:space="preserve"> and </w:t>
      </w:r>
      <w:proofErr w:type="spellStart"/>
      <w:r w:rsidRPr="00D86F1D">
        <w:rPr>
          <w:sz w:val="14"/>
        </w:rPr>
        <w:t>Abrego</w:t>
      </w:r>
      <w:proofErr w:type="spellEnd"/>
      <w:r w:rsidRPr="00D86F1D">
        <w:rPr>
          <w:sz w:val="14"/>
        </w:rPr>
        <w:t xml:space="preserve"> 2012).</w:t>
      </w:r>
      <w:r w:rsidR="00D86F1D" w:rsidRPr="00D86F1D">
        <w:rPr>
          <w:sz w:val="14"/>
        </w:rPr>
        <w:t xml:space="preserve"> </w:t>
      </w:r>
      <w:r w:rsidRPr="00D86F1D">
        <w:rPr>
          <w:sz w:val="14"/>
        </w:rPr>
        <w:t>LEGAL VIOLENCE</w:t>
      </w:r>
      <w:r w:rsidR="00D86F1D" w:rsidRPr="00D86F1D">
        <w:rPr>
          <w:sz w:val="14"/>
        </w:rPr>
        <w:t xml:space="preserve"> </w:t>
      </w:r>
      <w:r w:rsidRPr="00D86F1D">
        <w:rPr>
          <w:sz w:val="14"/>
        </w:rPr>
        <w:t>The legal violence framework (</w:t>
      </w:r>
      <w:proofErr w:type="spellStart"/>
      <w:r w:rsidRPr="00D86F1D">
        <w:rPr>
          <w:sz w:val="14"/>
        </w:rPr>
        <w:t>Menjívar</w:t>
      </w:r>
      <w:proofErr w:type="spellEnd"/>
      <w:r w:rsidRPr="00D86F1D">
        <w:rPr>
          <w:sz w:val="14"/>
        </w:rPr>
        <w:t xml:space="preserve"> and </w:t>
      </w:r>
      <w:proofErr w:type="spellStart"/>
      <w:r w:rsidRPr="00D86F1D">
        <w:rPr>
          <w:sz w:val="14"/>
        </w:rPr>
        <w:t>Abrego</w:t>
      </w:r>
      <w:proofErr w:type="spellEnd"/>
      <w:r w:rsidRPr="00D86F1D">
        <w:rPr>
          <w:sz w:val="14"/>
        </w:rPr>
        <w:t xml:space="preserve"> 2012) provides an</w:t>
      </w:r>
      <w:r w:rsidR="00D86F1D" w:rsidRPr="00D86F1D">
        <w:rPr>
          <w:sz w:val="14"/>
        </w:rPr>
        <w:t xml:space="preserve"> </w:t>
      </w:r>
      <w:r w:rsidRPr="00D86F1D">
        <w:rPr>
          <w:sz w:val="14"/>
        </w:rPr>
        <w:t>important analytical lens through which to understand the experiences of</w:t>
      </w:r>
      <w:r w:rsidR="00D86F1D" w:rsidRPr="00D86F1D">
        <w:rPr>
          <w:sz w:val="14"/>
        </w:rPr>
        <w:t xml:space="preserve"> </w:t>
      </w:r>
      <w:r w:rsidRPr="00D86F1D">
        <w:rPr>
          <w:sz w:val="14"/>
        </w:rPr>
        <w:t xml:space="preserve">contemporary immigrants in the United States. </w:t>
      </w:r>
      <w:r w:rsidRPr="00B02A1C">
        <w:rPr>
          <w:rStyle w:val="StyleUnderline"/>
        </w:rPr>
        <w:t>Rather than begin from the</w:t>
      </w:r>
      <w:r w:rsidR="00D86F1D">
        <w:rPr>
          <w:rStyle w:val="StyleUnderline"/>
        </w:rPr>
        <w:t xml:space="preserve"> </w:t>
      </w:r>
      <w:r w:rsidRPr="00B02A1C">
        <w:rPr>
          <w:rStyle w:val="StyleUnderline"/>
        </w:rPr>
        <w:t>perspective that immigration laws are neutral</w:t>
      </w:r>
      <w:r w:rsidRPr="00D86F1D">
        <w:rPr>
          <w:sz w:val="14"/>
        </w:rPr>
        <w:t>, the framework draws out</w:t>
      </w:r>
      <w:r w:rsidR="00D86F1D" w:rsidRPr="00D86F1D">
        <w:rPr>
          <w:sz w:val="14"/>
        </w:rPr>
        <w:t xml:space="preserve"> </w:t>
      </w:r>
      <w:r w:rsidRPr="00D86F1D">
        <w:rPr>
          <w:sz w:val="14"/>
        </w:rPr>
        <w:t xml:space="preserve">the many ways that </w:t>
      </w:r>
      <w:r w:rsidRPr="00B02A1C">
        <w:rPr>
          <w:rStyle w:val="StyleUnderline"/>
        </w:rPr>
        <w:t>immigration laws serve as legitimating sources for the</w:t>
      </w:r>
      <w:r w:rsidR="00D86F1D">
        <w:rPr>
          <w:rStyle w:val="StyleUnderline"/>
        </w:rPr>
        <w:t xml:space="preserve"> </w:t>
      </w:r>
      <w:r w:rsidRPr="00B02A1C">
        <w:rPr>
          <w:rStyle w:val="StyleUnderline"/>
        </w:rPr>
        <w:t>harmful treatment of immigrants</w:t>
      </w:r>
      <w:r w:rsidRPr="00D86F1D">
        <w:rPr>
          <w:sz w:val="14"/>
        </w:rPr>
        <w:t>. A primary organizing principle of the</w:t>
      </w:r>
      <w:r w:rsidR="00D86F1D" w:rsidRPr="00D86F1D">
        <w:rPr>
          <w:sz w:val="14"/>
        </w:rPr>
        <w:t xml:space="preserve"> </w:t>
      </w:r>
      <w:r w:rsidRPr="00D86F1D">
        <w:rPr>
          <w:sz w:val="14"/>
        </w:rPr>
        <w:t>framework is the recent convergence of immigration law (which has historically</w:t>
      </w:r>
      <w:r w:rsidR="00D86F1D" w:rsidRPr="00D86F1D">
        <w:rPr>
          <w:sz w:val="14"/>
        </w:rPr>
        <w:t xml:space="preserve"> </w:t>
      </w:r>
      <w:r w:rsidRPr="00D86F1D">
        <w:rPr>
          <w:sz w:val="14"/>
        </w:rPr>
        <w:t>been mostly in the realm of civil and administrative law) with criminal</w:t>
      </w:r>
      <w:r w:rsidR="00D86F1D" w:rsidRPr="00D86F1D">
        <w:rPr>
          <w:sz w:val="14"/>
        </w:rPr>
        <w:t xml:space="preserve"> </w:t>
      </w:r>
      <w:r w:rsidRPr="00D86F1D">
        <w:rPr>
          <w:sz w:val="14"/>
        </w:rPr>
        <w:t>law (</w:t>
      </w:r>
      <w:proofErr w:type="spellStart"/>
      <w:r w:rsidRPr="00D86F1D">
        <w:rPr>
          <w:sz w:val="14"/>
        </w:rPr>
        <w:t>Chacón</w:t>
      </w:r>
      <w:proofErr w:type="spellEnd"/>
      <w:r w:rsidRPr="00D86F1D">
        <w:rPr>
          <w:sz w:val="14"/>
        </w:rPr>
        <w:t xml:space="preserve"> 2012; </w:t>
      </w:r>
      <w:proofErr w:type="spellStart"/>
      <w:r w:rsidRPr="00D86F1D">
        <w:rPr>
          <w:sz w:val="14"/>
        </w:rPr>
        <w:t>Stumpf</w:t>
      </w:r>
      <w:proofErr w:type="spellEnd"/>
      <w:r w:rsidRPr="00D86F1D">
        <w:rPr>
          <w:sz w:val="14"/>
        </w:rPr>
        <w:t xml:space="preserve"> 2006). </w:t>
      </w:r>
      <w:proofErr w:type="spellStart"/>
      <w:r w:rsidRPr="00D86F1D">
        <w:rPr>
          <w:sz w:val="14"/>
        </w:rPr>
        <w:t>Menjívar</w:t>
      </w:r>
      <w:proofErr w:type="spellEnd"/>
      <w:r w:rsidRPr="00D86F1D">
        <w:rPr>
          <w:sz w:val="14"/>
        </w:rPr>
        <w:t xml:space="preserve"> and </w:t>
      </w:r>
      <w:proofErr w:type="spellStart"/>
      <w:r w:rsidRPr="00D86F1D">
        <w:rPr>
          <w:sz w:val="14"/>
        </w:rPr>
        <w:t>Abrego</w:t>
      </w:r>
      <w:proofErr w:type="spellEnd"/>
      <w:r w:rsidRPr="00D86F1D">
        <w:rPr>
          <w:sz w:val="14"/>
        </w:rPr>
        <w:t xml:space="preserve"> (2012) argue that </w:t>
      </w:r>
      <w:r w:rsidRPr="00B02A1C">
        <w:rPr>
          <w:rStyle w:val="StyleUnderline"/>
        </w:rPr>
        <w:t>this</w:t>
      </w:r>
      <w:r w:rsidR="00D86F1D">
        <w:rPr>
          <w:rStyle w:val="StyleUnderline"/>
        </w:rPr>
        <w:t xml:space="preserve"> </w:t>
      </w:r>
      <w:r w:rsidRPr="00B02A1C">
        <w:rPr>
          <w:rStyle w:val="StyleUnderline"/>
        </w:rPr>
        <w:t>legal reorganization has promoted a view of immigrants that enables dehumanizing</w:t>
      </w:r>
      <w:r w:rsidR="00D86F1D">
        <w:rPr>
          <w:rStyle w:val="StyleUnderline"/>
        </w:rPr>
        <w:t xml:space="preserve"> </w:t>
      </w:r>
      <w:r w:rsidRPr="00B02A1C">
        <w:rPr>
          <w:rStyle w:val="StyleUnderline"/>
        </w:rPr>
        <w:t>acts to be perpetrated against them in inconspicuous ways</w:t>
      </w:r>
      <w:r w:rsidRPr="00D86F1D">
        <w:rPr>
          <w:sz w:val="14"/>
        </w:rPr>
        <w:t>. Specifically,</w:t>
      </w:r>
      <w:r w:rsidR="00D86F1D" w:rsidRPr="00D86F1D">
        <w:rPr>
          <w:sz w:val="14"/>
        </w:rPr>
        <w:t xml:space="preserve"> </w:t>
      </w:r>
      <w:proofErr w:type="spellStart"/>
      <w:r w:rsidRPr="00D86F1D">
        <w:rPr>
          <w:sz w:val="14"/>
        </w:rPr>
        <w:t>Menjívar</w:t>
      </w:r>
      <w:proofErr w:type="spellEnd"/>
      <w:r w:rsidRPr="00D86F1D">
        <w:rPr>
          <w:sz w:val="14"/>
        </w:rPr>
        <w:t xml:space="preserve"> and </w:t>
      </w:r>
      <w:proofErr w:type="spellStart"/>
      <w:r w:rsidRPr="00D86F1D">
        <w:rPr>
          <w:sz w:val="14"/>
        </w:rPr>
        <w:t>Abrego</w:t>
      </w:r>
      <w:proofErr w:type="spellEnd"/>
      <w:r w:rsidRPr="00D86F1D">
        <w:rPr>
          <w:sz w:val="14"/>
        </w:rPr>
        <w:t xml:space="preserve"> (2012) contend that as legal language is used to</w:t>
      </w:r>
      <w:r w:rsidR="00D86F1D" w:rsidRPr="00D86F1D">
        <w:rPr>
          <w:sz w:val="14"/>
        </w:rPr>
        <w:t xml:space="preserve"> </w:t>
      </w:r>
      <w:r w:rsidRPr="00D86F1D">
        <w:rPr>
          <w:sz w:val="14"/>
        </w:rPr>
        <w:t>label immigrants as “criminals” for behavior that historically was not considered</w:t>
      </w:r>
      <w:r w:rsidR="00D86F1D" w:rsidRPr="00D86F1D">
        <w:rPr>
          <w:sz w:val="14"/>
        </w:rPr>
        <w:t xml:space="preserve"> </w:t>
      </w:r>
      <w:r w:rsidRPr="00D86F1D">
        <w:rPr>
          <w:sz w:val="14"/>
        </w:rPr>
        <w:t xml:space="preserve">criminal, the current immigration regime </w:t>
      </w:r>
      <w:r w:rsidRPr="00343679">
        <w:rPr>
          <w:rStyle w:val="StyleUnderline"/>
        </w:rPr>
        <w:t>facilitates forms of structural</w:t>
      </w:r>
      <w:r w:rsidR="00D86F1D">
        <w:rPr>
          <w:rStyle w:val="StyleUnderline"/>
        </w:rPr>
        <w:t xml:space="preserve"> </w:t>
      </w:r>
      <w:r w:rsidRPr="00343679">
        <w:rPr>
          <w:rStyle w:val="StyleUnderline"/>
        </w:rPr>
        <w:t>and symbolic violence that harms immigrants and their loved ones</w:t>
      </w:r>
      <w:r w:rsidRPr="00D86F1D">
        <w:rPr>
          <w:sz w:val="14"/>
        </w:rPr>
        <w:t>.</w:t>
      </w:r>
      <w:r w:rsidR="00D86F1D" w:rsidRPr="00D86F1D">
        <w:rPr>
          <w:sz w:val="14"/>
        </w:rPr>
        <w:t xml:space="preserve"> </w:t>
      </w:r>
      <w:r w:rsidRPr="00343679">
        <w:rPr>
          <w:rStyle w:val="StyleUnderline"/>
        </w:rPr>
        <w:t xml:space="preserve">Structural violence refers to </w:t>
      </w:r>
      <w:r w:rsidRPr="00462BE0">
        <w:rPr>
          <w:rStyle w:val="Emphasis"/>
          <w:highlight w:val="cyan"/>
        </w:rPr>
        <w:t>insecurity in wages</w:t>
      </w:r>
      <w:r w:rsidRPr="00343679">
        <w:rPr>
          <w:rStyle w:val="StyleUnderline"/>
        </w:rPr>
        <w:t xml:space="preserve">, a </w:t>
      </w:r>
      <w:r w:rsidRPr="00462BE0">
        <w:rPr>
          <w:rStyle w:val="Emphasis"/>
          <w:highlight w:val="cyan"/>
        </w:rPr>
        <w:t>chronic deficit in basic</w:t>
      </w:r>
      <w:r w:rsidR="00D86F1D">
        <w:rPr>
          <w:rStyle w:val="Emphasis"/>
          <w:highlight w:val="cyan"/>
        </w:rPr>
        <w:t xml:space="preserve"> </w:t>
      </w:r>
      <w:r w:rsidRPr="00462BE0">
        <w:rPr>
          <w:rStyle w:val="Emphasis"/>
          <w:highlight w:val="cyan"/>
        </w:rPr>
        <w:t>needs</w:t>
      </w:r>
      <w:r w:rsidRPr="00343679">
        <w:rPr>
          <w:rStyle w:val="StyleUnderline"/>
        </w:rPr>
        <w:t xml:space="preserve"> such as housing, </w:t>
      </w:r>
      <w:r w:rsidRPr="00462BE0">
        <w:rPr>
          <w:rStyle w:val="StyleUnderline"/>
          <w:highlight w:val="cyan"/>
        </w:rPr>
        <w:t>and</w:t>
      </w:r>
      <w:r w:rsidRPr="00462BE0">
        <w:rPr>
          <w:rStyle w:val="StyleUnderline"/>
        </w:rPr>
        <w:t xml:space="preserve"> a constant, general </w:t>
      </w:r>
      <w:r w:rsidRPr="00462BE0">
        <w:rPr>
          <w:rStyle w:val="Emphasis"/>
          <w:highlight w:val="cyan"/>
        </w:rPr>
        <w:t>uncertainty</w:t>
      </w:r>
      <w:r w:rsidRPr="00462BE0">
        <w:rPr>
          <w:rStyle w:val="StyleUnderline"/>
          <w:highlight w:val="cyan"/>
        </w:rPr>
        <w:t xml:space="preserve"> that effectuates a</w:t>
      </w:r>
      <w:r w:rsidR="00D86F1D">
        <w:rPr>
          <w:rStyle w:val="StyleUnderline"/>
          <w:highlight w:val="cyan"/>
        </w:rPr>
        <w:t xml:space="preserve"> </w:t>
      </w:r>
      <w:r w:rsidRPr="00462BE0">
        <w:rPr>
          <w:rStyle w:val="Emphasis"/>
          <w:highlight w:val="cyan"/>
        </w:rPr>
        <w:t>slow death</w:t>
      </w:r>
      <w:r w:rsidRPr="00462BE0">
        <w:rPr>
          <w:rStyle w:val="StyleUnderline"/>
          <w:highlight w:val="cyan"/>
        </w:rPr>
        <w:t xml:space="preserve"> for vulnerable communities</w:t>
      </w:r>
      <w:r w:rsidRPr="00343679">
        <w:rPr>
          <w:rStyle w:val="StyleUnderline"/>
        </w:rPr>
        <w:t xml:space="preserve"> prevented from thriving socioeconomically</w:t>
      </w:r>
      <w:r w:rsidR="00D86F1D" w:rsidRPr="00D86F1D">
        <w:rPr>
          <w:sz w:val="14"/>
        </w:rPr>
        <w:t xml:space="preserve"> </w:t>
      </w:r>
      <w:r w:rsidRPr="00D86F1D">
        <w:rPr>
          <w:sz w:val="14"/>
        </w:rPr>
        <w:t xml:space="preserve">(Farmer 2004). </w:t>
      </w:r>
      <w:r w:rsidRPr="00462BE0">
        <w:rPr>
          <w:rStyle w:val="StyleUnderline"/>
        </w:rPr>
        <w:t xml:space="preserve">This type of violence </w:t>
      </w:r>
      <w:r w:rsidRPr="00462BE0">
        <w:rPr>
          <w:rStyle w:val="StyleUnderline"/>
          <w:highlight w:val="cyan"/>
        </w:rPr>
        <w:t>is concealed in</w:t>
      </w:r>
      <w:r w:rsidRPr="00462BE0">
        <w:rPr>
          <w:rStyle w:val="StyleUnderline"/>
        </w:rPr>
        <w:t xml:space="preserve"> social</w:t>
      </w:r>
      <w:r w:rsidR="00D86F1D">
        <w:rPr>
          <w:rStyle w:val="StyleUnderline"/>
        </w:rPr>
        <w:t xml:space="preserve"> </w:t>
      </w:r>
      <w:r w:rsidRPr="00462BE0">
        <w:rPr>
          <w:rStyle w:val="StyleUnderline"/>
        </w:rPr>
        <w:t xml:space="preserve">structures such as </w:t>
      </w:r>
      <w:r w:rsidRPr="00462BE0">
        <w:rPr>
          <w:rStyle w:val="Emphasis"/>
          <w:highlight w:val="cyan"/>
        </w:rPr>
        <w:t>exploitative labor markets</w:t>
      </w:r>
      <w:r w:rsidRPr="00462BE0">
        <w:rPr>
          <w:rStyle w:val="StyleUnderline"/>
          <w:highlight w:val="cyan"/>
        </w:rPr>
        <w:t xml:space="preserve"> and </w:t>
      </w:r>
      <w:r w:rsidRPr="00462BE0">
        <w:rPr>
          <w:rStyle w:val="Emphasis"/>
          <w:highlight w:val="cyan"/>
        </w:rPr>
        <w:t>discriminatory educational</w:t>
      </w:r>
      <w:r w:rsidR="00D86F1D">
        <w:rPr>
          <w:rStyle w:val="Emphasis"/>
          <w:highlight w:val="cyan"/>
        </w:rPr>
        <w:t xml:space="preserve"> </w:t>
      </w:r>
      <w:r w:rsidRPr="00462BE0">
        <w:rPr>
          <w:rStyle w:val="Emphasis"/>
          <w:highlight w:val="cyan"/>
        </w:rPr>
        <w:t>systems</w:t>
      </w:r>
      <w:r w:rsidRPr="00462BE0">
        <w:rPr>
          <w:rStyle w:val="StyleUnderline"/>
        </w:rPr>
        <w:t xml:space="preserve"> that produce inequality through standardized policies and practices</w:t>
      </w:r>
      <w:r w:rsidR="00D86F1D">
        <w:rPr>
          <w:rStyle w:val="StyleUnderline"/>
        </w:rPr>
        <w:t xml:space="preserve"> </w:t>
      </w:r>
      <w:r w:rsidRPr="00462BE0">
        <w:rPr>
          <w:rStyle w:val="StyleUnderline"/>
        </w:rPr>
        <w:t>rather than through individual decisions and behaviors</w:t>
      </w:r>
      <w:r w:rsidRPr="00D86F1D">
        <w:rPr>
          <w:sz w:val="14"/>
        </w:rPr>
        <w:t>. Symbolic violence</w:t>
      </w:r>
      <w:r w:rsidR="00D86F1D" w:rsidRPr="00D86F1D">
        <w:rPr>
          <w:sz w:val="14"/>
        </w:rPr>
        <w:t xml:space="preserve"> </w:t>
      </w:r>
      <w:r w:rsidRPr="00D86F1D">
        <w:rPr>
          <w:sz w:val="14"/>
        </w:rPr>
        <w:t>refers to the internalization of social inequalities by individuals who, through</w:t>
      </w:r>
      <w:r w:rsidR="00D86F1D" w:rsidRPr="00D86F1D">
        <w:rPr>
          <w:sz w:val="14"/>
        </w:rPr>
        <w:t xml:space="preserve"> </w:t>
      </w:r>
      <w:r w:rsidRPr="00D86F1D">
        <w:rPr>
          <w:sz w:val="14"/>
        </w:rPr>
        <w:t>repeated exposure to various forms of inequality, become inured to them</w:t>
      </w:r>
      <w:r w:rsidR="00D86F1D" w:rsidRPr="00D86F1D">
        <w:rPr>
          <w:sz w:val="14"/>
        </w:rPr>
        <w:t xml:space="preserve"> </w:t>
      </w:r>
      <w:r w:rsidRPr="00D86F1D">
        <w:rPr>
          <w:sz w:val="14"/>
        </w:rPr>
        <w:t xml:space="preserve">(Bourdieu and Wacquant 2004). </w:t>
      </w:r>
      <w:r w:rsidRPr="00444847">
        <w:rPr>
          <w:rStyle w:val="StyleUnderline"/>
        </w:rPr>
        <w:t>This psychological process encourages</w:t>
      </w:r>
      <w:r w:rsidR="00D86F1D">
        <w:rPr>
          <w:rStyle w:val="StyleUnderline"/>
        </w:rPr>
        <w:t xml:space="preserve"> </w:t>
      </w:r>
      <w:r w:rsidRPr="00444847">
        <w:rPr>
          <w:rStyle w:val="StyleUnderline"/>
        </w:rPr>
        <w:t>people to take patterns of inequality for granted and, instead of attempting</w:t>
      </w:r>
      <w:r w:rsidR="00D86F1D">
        <w:rPr>
          <w:rStyle w:val="StyleUnderline"/>
        </w:rPr>
        <w:t xml:space="preserve"> </w:t>
      </w:r>
      <w:r w:rsidRPr="00444847">
        <w:rPr>
          <w:rStyle w:val="StyleUnderline"/>
        </w:rPr>
        <w:t>to dismantle the structural apparatuses that sustain them, accept responsibility</w:t>
      </w:r>
      <w:r w:rsidR="00D86F1D">
        <w:rPr>
          <w:rStyle w:val="StyleUnderline"/>
        </w:rPr>
        <w:t xml:space="preserve"> </w:t>
      </w:r>
      <w:r w:rsidRPr="00444847">
        <w:rPr>
          <w:rStyle w:val="StyleUnderline"/>
        </w:rPr>
        <w:t>for their position in the social hierarchy. Both immigrants and</w:t>
      </w:r>
      <w:r w:rsidR="00D86F1D">
        <w:rPr>
          <w:rStyle w:val="StyleUnderline"/>
        </w:rPr>
        <w:t xml:space="preserve"> </w:t>
      </w:r>
      <w:r w:rsidRPr="00444847">
        <w:rPr>
          <w:rStyle w:val="StyleUnderline"/>
        </w:rPr>
        <w:t>nonimmigrants internalize the lessons of exclusion promoted via these</w:t>
      </w:r>
      <w:r w:rsidR="00D86F1D">
        <w:rPr>
          <w:rStyle w:val="StyleUnderline"/>
        </w:rPr>
        <w:t xml:space="preserve"> </w:t>
      </w:r>
      <w:r w:rsidRPr="00444847">
        <w:rPr>
          <w:rStyle w:val="StyleUnderline"/>
        </w:rPr>
        <w:t>mechanisms</w:t>
      </w:r>
      <w:r w:rsidRPr="00D86F1D">
        <w:rPr>
          <w:sz w:val="14"/>
        </w:rPr>
        <w:t>.</w:t>
      </w:r>
      <w:r w:rsidR="00D86F1D" w:rsidRPr="00D86F1D">
        <w:rPr>
          <w:sz w:val="14"/>
        </w:rPr>
        <w:t xml:space="preserve"> </w:t>
      </w:r>
      <w:r w:rsidRPr="00D86F1D">
        <w:rPr>
          <w:sz w:val="14"/>
        </w:rPr>
        <w:t>The legal violence framework is especially useful in our analysis because it</w:t>
      </w:r>
      <w:r w:rsidR="00D86F1D" w:rsidRPr="00D86F1D">
        <w:rPr>
          <w:sz w:val="14"/>
        </w:rPr>
        <w:t xml:space="preserve"> </w:t>
      </w:r>
      <w:r w:rsidRPr="00444847">
        <w:rPr>
          <w:rStyle w:val="StyleUnderline"/>
        </w:rPr>
        <w:t>underscores the central role of law in making possible and providing legitimacy</w:t>
      </w:r>
      <w:r w:rsidR="00D86F1D">
        <w:rPr>
          <w:rStyle w:val="StyleUnderline"/>
        </w:rPr>
        <w:t xml:space="preserve"> </w:t>
      </w:r>
      <w:r w:rsidRPr="00444847">
        <w:rPr>
          <w:rStyle w:val="StyleUnderline"/>
        </w:rPr>
        <w:t>to structural and symbolic forms of violence against immigrants</w:t>
      </w:r>
      <w:r w:rsidRPr="00D86F1D">
        <w:rPr>
          <w:sz w:val="14"/>
        </w:rPr>
        <w:t>.</w:t>
      </w:r>
      <w:r w:rsidR="00D86F1D" w:rsidRPr="00D86F1D">
        <w:rPr>
          <w:sz w:val="14"/>
        </w:rPr>
        <w:t xml:space="preserve"> </w:t>
      </w:r>
      <w:r w:rsidRPr="00D86F1D">
        <w:rPr>
          <w:sz w:val="14"/>
        </w:rPr>
        <w:t>Unlike more general forms of structural violence located ubiquitously in</w:t>
      </w:r>
      <w:r w:rsidR="00D86F1D" w:rsidRPr="00D86F1D">
        <w:rPr>
          <w:sz w:val="14"/>
        </w:rPr>
        <w:t xml:space="preserve"> </w:t>
      </w:r>
      <w:r w:rsidRPr="00D86F1D">
        <w:rPr>
          <w:sz w:val="14"/>
        </w:rPr>
        <w:t xml:space="preserve">various social structures, </w:t>
      </w:r>
      <w:r w:rsidRPr="00444847">
        <w:rPr>
          <w:rStyle w:val="StyleUnderline"/>
        </w:rPr>
        <w:t>the legal violence framework identifies “the law” as</w:t>
      </w:r>
      <w:r w:rsidR="00D86F1D">
        <w:rPr>
          <w:rStyle w:val="StyleUnderline"/>
        </w:rPr>
        <w:t xml:space="preserve"> </w:t>
      </w:r>
      <w:r w:rsidRPr="00444847">
        <w:rPr>
          <w:rStyle w:val="StyleUnderline"/>
        </w:rPr>
        <w:t>the site that simultaneously generates violence and makes it socially</w:t>
      </w:r>
      <w:r w:rsidR="00D86F1D">
        <w:rPr>
          <w:rStyle w:val="StyleUnderline"/>
        </w:rPr>
        <w:t xml:space="preserve"> </w:t>
      </w:r>
      <w:r w:rsidRPr="00444847">
        <w:rPr>
          <w:rStyle w:val="StyleUnderline"/>
        </w:rPr>
        <w:t>acceptable</w:t>
      </w:r>
      <w:r w:rsidRPr="00D86F1D">
        <w:rPr>
          <w:sz w:val="14"/>
        </w:rPr>
        <w:t>. Under the current immigration regime, society accepts and normalizes</w:t>
      </w:r>
      <w:r w:rsidR="00D86F1D" w:rsidRPr="00D86F1D">
        <w:rPr>
          <w:sz w:val="14"/>
        </w:rPr>
        <w:t xml:space="preserve"> </w:t>
      </w:r>
      <w:r w:rsidRPr="00D86F1D">
        <w:rPr>
          <w:sz w:val="14"/>
        </w:rPr>
        <w:t>practices that harm immigrants precisely because “they broke the</w:t>
      </w:r>
      <w:r w:rsidR="00D86F1D" w:rsidRPr="00D86F1D">
        <w:rPr>
          <w:sz w:val="14"/>
        </w:rPr>
        <w:t xml:space="preserve"> </w:t>
      </w:r>
      <w:r w:rsidRPr="00D86F1D">
        <w:rPr>
          <w:sz w:val="14"/>
        </w:rPr>
        <w:t>law.” Law provides a widely recognized and respected discourse that inherently</w:t>
      </w:r>
      <w:r w:rsidR="00D86F1D" w:rsidRPr="00D86F1D">
        <w:rPr>
          <w:sz w:val="14"/>
        </w:rPr>
        <w:t xml:space="preserve"> </w:t>
      </w:r>
      <w:r w:rsidRPr="00D86F1D">
        <w:rPr>
          <w:sz w:val="14"/>
        </w:rPr>
        <w:t>justifies mistreatment of people who “did not follow the law.” In this</w:t>
      </w:r>
      <w:r w:rsidR="00D86F1D" w:rsidRPr="00D86F1D">
        <w:rPr>
          <w:sz w:val="14"/>
        </w:rPr>
        <w:t xml:space="preserve"> </w:t>
      </w:r>
      <w:r w:rsidRPr="00D86F1D">
        <w:rPr>
          <w:sz w:val="14"/>
        </w:rPr>
        <w:t>article, the legal violence framework allows us to demonstrate how laws can</w:t>
      </w:r>
      <w:r w:rsidR="00D86F1D" w:rsidRPr="00D86F1D">
        <w:rPr>
          <w:sz w:val="14"/>
        </w:rPr>
        <w:t xml:space="preserve"> </w:t>
      </w:r>
      <w:r w:rsidRPr="00D86F1D">
        <w:rPr>
          <w:sz w:val="14"/>
        </w:rPr>
        <w:t>marginalize even those people deemed legally worthy of humanitarian relief,</w:t>
      </w:r>
      <w:r w:rsidR="00D86F1D" w:rsidRPr="00D86F1D">
        <w:rPr>
          <w:sz w:val="14"/>
        </w:rPr>
        <w:t xml:space="preserve"> </w:t>
      </w:r>
      <w:r w:rsidRPr="00D86F1D">
        <w:rPr>
          <w:sz w:val="14"/>
        </w:rPr>
        <w:t>leaving them not only unprotected but also vulnerable to forms of abuse that</w:t>
      </w:r>
      <w:r w:rsidR="00D86F1D" w:rsidRPr="00D86F1D">
        <w:rPr>
          <w:sz w:val="14"/>
        </w:rPr>
        <w:t xml:space="preserve"> </w:t>
      </w:r>
      <w:r w:rsidRPr="00D86F1D">
        <w:rPr>
          <w:sz w:val="14"/>
        </w:rPr>
        <w:t>the public often understands as “unintended” and acceptable.4</w:t>
      </w:r>
      <w:r w:rsidR="00D86F1D" w:rsidRPr="00D86F1D">
        <w:rPr>
          <w:sz w:val="14"/>
        </w:rPr>
        <w:t xml:space="preserve"> </w:t>
      </w:r>
      <w:r w:rsidRPr="00D86F1D">
        <w:rPr>
          <w:sz w:val="14"/>
        </w:rPr>
        <w:t>HUMANITARIAN RELIEF AND LIMINAL LEGAL STATUSES</w:t>
      </w:r>
      <w:r w:rsidR="00D86F1D" w:rsidRPr="00D86F1D">
        <w:rPr>
          <w:sz w:val="14"/>
        </w:rPr>
        <w:t xml:space="preserve"> </w:t>
      </w:r>
      <w:r w:rsidRPr="00D86F1D">
        <w:rPr>
          <w:sz w:val="14"/>
        </w:rPr>
        <w:t>Although the academic literature on the effects of legal status and popular</w:t>
      </w:r>
      <w:r w:rsidR="00D86F1D" w:rsidRPr="00D86F1D">
        <w:rPr>
          <w:sz w:val="14"/>
        </w:rPr>
        <w:t xml:space="preserve"> </w:t>
      </w:r>
      <w:r w:rsidRPr="00D86F1D">
        <w:rPr>
          <w:sz w:val="14"/>
        </w:rPr>
        <w:t>dialogue on immigration often assume that immigrants are either documented</w:t>
      </w:r>
      <w:r w:rsidR="00D86F1D" w:rsidRPr="00D86F1D">
        <w:rPr>
          <w:sz w:val="14"/>
        </w:rPr>
        <w:t xml:space="preserve"> </w:t>
      </w:r>
      <w:r w:rsidRPr="00D86F1D">
        <w:rPr>
          <w:sz w:val="14"/>
        </w:rPr>
        <w:t>(with a full or nearly full complement of civil, social, and political</w:t>
      </w:r>
      <w:r w:rsidR="00D86F1D" w:rsidRPr="00D86F1D">
        <w:rPr>
          <w:sz w:val="14"/>
        </w:rPr>
        <w:t xml:space="preserve"> </w:t>
      </w:r>
      <w:r w:rsidRPr="00D86F1D">
        <w:rPr>
          <w:sz w:val="14"/>
        </w:rPr>
        <w:t>benefits) or undocumented (with very limited benefits), immigration policies</w:t>
      </w:r>
      <w:r w:rsidR="00D86F1D" w:rsidRPr="00D86F1D">
        <w:rPr>
          <w:sz w:val="14"/>
        </w:rPr>
        <w:t xml:space="preserve"> </w:t>
      </w:r>
      <w:r w:rsidRPr="00D86F1D">
        <w:rPr>
          <w:sz w:val="14"/>
        </w:rPr>
        <w:t>confer a wide range of legal statuses with varying levels of protections and</w:t>
      </w:r>
      <w:r w:rsidR="00D86F1D" w:rsidRPr="00D86F1D">
        <w:rPr>
          <w:sz w:val="14"/>
        </w:rPr>
        <w:t xml:space="preserve"> </w:t>
      </w:r>
      <w:r w:rsidRPr="00D86F1D">
        <w:rPr>
          <w:sz w:val="14"/>
        </w:rPr>
        <w:t>rewards (</w:t>
      </w:r>
      <w:proofErr w:type="spellStart"/>
      <w:r w:rsidRPr="00D86F1D">
        <w:rPr>
          <w:sz w:val="14"/>
        </w:rPr>
        <w:t>Heeren</w:t>
      </w:r>
      <w:proofErr w:type="spellEnd"/>
      <w:r w:rsidRPr="00D86F1D">
        <w:rPr>
          <w:sz w:val="14"/>
        </w:rPr>
        <w:t xml:space="preserve"> 2015; </w:t>
      </w:r>
      <w:proofErr w:type="spellStart"/>
      <w:r w:rsidRPr="00D86F1D">
        <w:rPr>
          <w:sz w:val="14"/>
        </w:rPr>
        <w:t>Menjívar</w:t>
      </w:r>
      <w:proofErr w:type="spellEnd"/>
      <w:r w:rsidRPr="00D86F1D">
        <w:rPr>
          <w:sz w:val="14"/>
        </w:rPr>
        <w:t xml:space="preserve"> 2006; Mountz et al. 2002). For example,</w:t>
      </w:r>
      <w:r w:rsidR="00D86F1D" w:rsidRPr="00D86F1D">
        <w:rPr>
          <w:sz w:val="14"/>
        </w:rPr>
        <w:t xml:space="preserve"> </w:t>
      </w:r>
      <w:r w:rsidRPr="001807A1">
        <w:rPr>
          <w:rStyle w:val="StyleUnderline"/>
        </w:rPr>
        <w:t>some provide recipients the opportunity to apply for permanent legalization,</w:t>
      </w:r>
      <w:r w:rsidR="00D86F1D">
        <w:rPr>
          <w:rStyle w:val="StyleUnderline"/>
        </w:rPr>
        <w:t xml:space="preserve"> </w:t>
      </w:r>
      <w:r w:rsidRPr="001807A1">
        <w:rPr>
          <w:rStyle w:val="StyleUnderline"/>
        </w:rPr>
        <w:t>while others increasingly bestow limited, temporary benefits with no path to</w:t>
      </w:r>
      <w:r w:rsidR="00D86F1D">
        <w:rPr>
          <w:rStyle w:val="StyleUnderline"/>
        </w:rPr>
        <w:t xml:space="preserve"> </w:t>
      </w:r>
      <w:r w:rsidRPr="001807A1">
        <w:rPr>
          <w:rStyle w:val="StyleUnderline"/>
        </w:rPr>
        <w:t>a more stable legal position</w:t>
      </w:r>
      <w:r w:rsidRPr="00D86F1D">
        <w:rPr>
          <w:sz w:val="14"/>
        </w:rPr>
        <w:t xml:space="preserve">. </w:t>
      </w:r>
      <w:proofErr w:type="spellStart"/>
      <w:r w:rsidRPr="00D86F1D">
        <w:rPr>
          <w:sz w:val="14"/>
        </w:rPr>
        <w:t>Menjívar</w:t>
      </w:r>
      <w:proofErr w:type="spellEnd"/>
      <w:r w:rsidRPr="00D86F1D">
        <w:rPr>
          <w:sz w:val="14"/>
        </w:rPr>
        <w:t xml:space="preserve"> and </w:t>
      </w:r>
      <w:proofErr w:type="spellStart"/>
      <w:r w:rsidRPr="00D86F1D">
        <w:rPr>
          <w:sz w:val="14"/>
        </w:rPr>
        <w:t>Abrego</w:t>
      </w:r>
      <w:proofErr w:type="spellEnd"/>
      <w:r w:rsidRPr="00D86F1D">
        <w:rPr>
          <w:sz w:val="14"/>
        </w:rPr>
        <w:t xml:space="preserve"> (2012) point to the broad</w:t>
      </w:r>
      <w:r w:rsidR="00D86F1D" w:rsidRPr="00D86F1D">
        <w:rPr>
          <w:sz w:val="14"/>
        </w:rPr>
        <w:t xml:space="preserve"> </w:t>
      </w:r>
      <w:r w:rsidRPr="00D86F1D">
        <w:rPr>
          <w:sz w:val="14"/>
        </w:rPr>
        <w:t>reach of the contemporary immigration regime into the integration processes</w:t>
      </w:r>
      <w:r w:rsidR="00D86F1D" w:rsidRPr="00D86F1D">
        <w:rPr>
          <w:sz w:val="14"/>
        </w:rPr>
        <w:t xml:space="preserve"> </w:t>
      </w:r>
      <w:r w:rsidRPr="00D86F1D">
        <w:rPr>
          <w:sz w:val="14"/>
        </w:rPr>
        <w:t>of undocumented immigrants and those with TPS. Following their lead, we</w:t>
      </w:r>
      <w:r w:rsidR="00D86F1D" w:rsidRPr="00D86F1D">
        <w:rPr>
          <w:sz w:val="14"/>
        </w:rPr>
        <w:t xml:space="preserve"> </w:t>
      </w:r>
      <w:r w:rsidRPr="00D86F1D">
        <w:rPr>
          <w:sz w:val="14"/>
        </w:rPr>
        <w:t>examine how current policies affect immigrants’ lives in several liminal legal</w:t>
      </w:r>
      <w:r w:rsidR="00D86F1D" w:rsidRPr="00D86F1D">
        <w:rPr>
          <w:sz w:val="14"/>
        </w:rPr>
        <w:t xml:space="preserve"> </w:t>
      </w:r>
      <w:r w:rsidRPr="00D86F1D">
        <w:rPr>
          <w:sz w:val="14"/>
        </w:rPr>
        <w:t>statuses conferred through humanitarian relief to provide protections superior</w:t>
      </w:r>
      <w:r w:rsidR="00D86F1D" w:rsidRPr="00D86F1D">
        <w:rPr>
          <w:sz w:val="14"/>
        </w:rPr>
        <w:t xml:space="preserve"> </w:t>
      </w:r>
      <w:r w:rsidRPr="00D86F1D">
        <w:rPr>
          <w:sz w:val="14"/>
        </w:rPr>
        <w:t>to undocumented standing but short of residency and citizenship.</w:t>
      </w:r>
      <w:r w:rsidR="00D86F1D" w:rsidRPr="00D86F1D">
        <w:rPr>
          <w:sz w:val="14"/>
        </w:rPr>
        <w:t xml:space="preserve"> </w:t>
      </w:r>
      <w:r w:rsidRPr="006705B1">
        <w:rPr>
          <w:rStyle w:val="StyleUnderline"/>
        </w:rPr>
        <w:t>Many immigrants in these statuses hold considerable rights, including</w:t>
      </w:r>
      <w:r w:rsidR="00D86F1D">
        <w:rPr>
          <w:rStyle w:val="StyleUnderline"/>
        </w:rPr>
        <w:t xml:space="preserve"> </w:t>
      </w:r>
      <w:r w:rsidRPr="006705B1">
        <w:rPr>
          <w:rStyle w:val="StyleUnderline"/>
        </w:rPr>
        <w:t>permission to reside in the country, to work, and to draw social services and</w:t>
      </w:r>
      <w:r w:rsidR="00D86F1D">
        <w:rPr>
          <w:rStyle w:val="StyleUnderline"/>
        </w:rPr>
        <w:t xml:space="preserve"> </w:t>
      </w:r>
      <w:r w:rsidRPr="006705B1">
        <w:rPr>
          <w:rStyle w:val="StyleUnderline"/>
        </w:rPr>
        <w:t>financial aid. Yet the nebulous character of liminal, humanitarian lega</w:t>
      </w:r>
      <w:r w:rsidRPr="001807A1">
        <w:rPr>
          <w:rStyle w:val="StyleUnderline"/>
        </w:rPr>
        <w:t>l categories</w:t>
      </w:r>
      <w:r w:rsidR="00D86F1D">
        <w:rPr>
          <w:rStyle w:val="StyleUnderline"/>
        </w:rPr>
        <w:t xml:space="preserve"> </w:t>
      </w:r>
      <w:r w:rsidRPr="001807A1">
        <w:rPr>
          <w:rStyle w:val="StyleUnderline"/>
        </w:rPr>
        <w:t>in a broader inhospitable context may create difficulties when immigrants</w:t>
      </w:r>
      <w:r w:rsidR="00D86F1D">
        <w:rPr>
          <w:rStyle w:val="StyleUnderline"/>
        </w:rPr>
        <w:t xml:space="preserve"> </w:t>
      </w:r>
      <w:r w:rsidRPr="001807A1">
        <w:rPr>
          <w:rStyle w:val="StyleUnderline"/>
        </w:rPr>
        <w:t>seek to convert their status into tangible resources by signaling their</w:t>
      </w:r>
      <w:r w:rsidR="00D86F1D">
        <w:rPr>
          <w:rStyle w:val="StyleUnderline"/>
        </w:rPr>
        <w:t xml:space="preserve"> </w:t>
      </w:r>
      <w:r w:rsidRPr="001807A1">
        <w:rPr>
          <w:rStyle w:val="StyleUnderline"/>
        </w:rPr>
        <w:t>legality to social intermediaries who dispense benefits and control opportunities</w:t>
      </w:r>
      <w:r w:rsidR="00D86F1D" w:rsidRPr="00D86F1D">
        <w:rPr>
          <w:sz w:val="14"/>
        </w:rPr>
        <w:t xml:space="preserve"> </w:t>
      </w:r>
      <w:r w:rsidRPr="00D86F1D">
        <w:rPr>
          <w:sz w:val="14"/>
        </w:rPr>
        <w:t xml:space="preserve">(Lakhani forthcoming). Thus, we argue that </w:t>
      </w:r>
      <w:r w:rsidRPr="001807A1">
        <w:rPr>
          <w:rStyle w:val="StyleUnderline"/>
        </w:rPr>
        <w:t xml:space="preserve">the </w:t>
      </w:r>
      <w:r w:rsidRPr="00CC5AA7">
        <w:rPr>
          <w:rStyle w:val="StyleUnderline"/>
          <w:highlight w:val="cyan"/>
        </w:rPr>
        <w:t>ability to project a</w:t>
      </w:r>
      <w:r w:rsidR="00D86F1D">
        <w:rPr>
          <w:rStyle w:val="StyleUnderline"/>
          <w:highlight w:val="cyan"/>
        </w:rPr>
        <w:t xml:space="preserve"> </w:t>
      </w:r>
      <w:r w:rsidRPr="006705B1">
        <w:rPr>
          <w:rStyle w:val="Emphasis"/>
          <w:highlight w:val="cyan"/>
        </w:rPr>
        <w:t>valid legal identity</w:t>
      </w:r>
      <w:r w:rsidRPr="00CC5AA7">
        <w:rPr>
          <w:rStyle w:val="StyleUnderline"/>
          <w:highlight w:val="cyan"/>
        </w:rPr>
        <w:t xml:space="preserve"> to others is </w:t>
      </w:r>
      <w:r w:rsidRPr="006705B1">
        <w:rPr>
          <w:rStyle w:val="Emphasis"/>
          <w:highlight w:val="cyan"/>
        </w:rPr>
        <w:t>essential</w:t>
      </w:r>
      <w:r w:rsidRPr="001807A1">
        <w:rPr>
          <w:rStyle w:val="StyleUnderline"/>
        </w:rPr>
        <w:t xml:space="preserve"> to mobilizing an approved legal</w:t>
      </w:r>
      <w:r w:rsidR="00D86F1D">
        <w:rPr>
          <w:rStyle w:val="StyleUnderline"/>
        </w:rPr>
        <w:t xml:space="preserve"> </w:t>
      </w:r>
      <w:r w:rsidRPr="001807A1">
        <w:rPr>
          <w:rStyle w:val="StyleUnderline"/>
        </w:rPr>
        <w:t xml:space="preserve">status. </w:t>
      </w:r>
      <w:r w:rsidRPr="006705B1">
        <w:rPr>
          <w:rStyle w:val="StyleUnderline"/>
          <w:highlight w:val="cyan"/>
        </w:rPr>
        <w:t>When</w:t>
      </w:r>
      <w:r w:rsidRPr="001807A1">
        <w:rPr>
          <w:rStyle w:val="StyleUnderline"/>
        </w:rPr>
        <w:t xml:space="preserve"> this ability is </w:t>
      </w:r>
      <w:r w:rsidRPr="006705B1">
        <w:rPr>
          <w:rStyle w:val="StyleUnderline"/>
          <w:highlight w:val="cyan"/>
        </w:rPr>
        <w:t xml:space="preserve">compromised, immigrants are </w:t>
      </w:r>
      <w:r w:rsidRPr="006705B1">
        <w:rPr>
          <w:rStyle w:val="Emphasis"/>
          <w:highlight w:val="cyan"/>
        </w:rPr>
        <w:t>directly vulnerabl</w:t>
      </w:r>
      <w:r w:rsidRPr="00D86F1D">
        <w:rPr>
          <w:rStyle w:val="Emphasis"/>
          <w:highlight w:val="cyan"/>
        </w:rPr>
        <w:t>e</w:t>
      </w:r>
      <w:r w:rsidR="00D86F1D">
        <w:rPr>
          <w:rStyle w:val="StyleUnderline"/>
          <w:highlight w:val="cyan"/>
        </w:rPr>
        <w:t xml:space="preserve"> </w:t>
      </w:r>
      <w:r w:rsidRPr="00D86F1D">
        <w:rPr>
          <w:rStyle w:val="StyleUnderline"/>
          <w:highlight w:val="cyan"/>
        </w:rPr>
        <w:t>to</w:t>
      </w:r>
      <w:r w:rsidRPr="00D86F1D">
        <w:rPr>
          <w:sz w:val="14"/>
        </w:rPr>
        <w:t xml:space="preserve"> the forms of </w:t>
      </w:r>
      <w:r w:rsidRPr="006705B1">
        <w:rPr>
          <w:rStyle w:val="Emphasis"/>
          <w:highlight w:val="cyan"/>
        </w:rPr>
        <w:t>structural and symbolic violence</w:t>
      </w:r>
      <w:r w:rsidRPr="00D86F1D">
        <w:rPr>
          <w:sz w:val="14"/>
        </w:rPr>
        <w:t xml:space="preserve"> that the legal violence</w:t>
      </w:r>
      <w:r w:rsidR="00D86F1D" w:rsidRPr="00D86F1D">
        <w:rPr>
          <w:sz w:val="14"/>
        </w:rPr>
        <w:t xml:space="preserve"> </w:t>
      </w:r>
      <w:r w:rsidRPr="00D86F1D">
        <w:rPr>
          <w:sz w:val="14"/>
        </w:rPr>
        <w:t xml:space="preserve">framework captures, </w:t>
      </w:r>
      <w:r w:rsidRPr="001807A1">
        <w:rPr>
          <w:rStyle w:val="StyleUnderline"/>
        </w:rPr>
        <w:t>regardless of their legal standing and entitlements in</w:t>
      </w:r>
      <w:r w:rsidR="00D86F1D">
        <w:rPr>
          <w:rStyle w:val="StyleUnderline"/>
        </w:rPr>
        <w:t xml:space="preserve"> </w:t>
      </w:r>
      <w:r w:rsidRPr="001807A1">
        <w:rPr>
          <w:rStyle w:val="StyleUnderline"/>
        </w:rPr>
        <w:t>principal</w:t>
      </w:r>
      <w:r w:rsidRPr="00D86F1D">
        <w:rPr>
          <w:sz w:val="14"/>
        </w:rPr>
        <w:t xml:space="preserve">. Therefore, </w:t>
      </w:r>
      <w:r w:rsidRPr="008069F9">
        <w:rPr>
          <w:rStyle w:val="StyleUnderline"/>
          <w:highlight w:val="cyan"/>
        </w:rPr>
        <w:t xml:space="preserve">although immigrants in </w:t>
      </w:r>
      <w:r w:rsidRPr="008069F9">
        <w:rPr>
          <w:rStyle w:val="Emphasis"/>
          <w:highlight w:val="cyan"/>
        </w:rPr>
        <w:t>liminal</w:t>
      </w:r>
      <w:r w:rsidRPr="00D86F1D">
        <w:rPr>
          <w:sz w:val="14"/>
        </w:rPr>
        <w:t xml:space="preserve">, humanitarian </w:t>
      </w:r>
      <w:r w:rsidRPr="008069F9">
        <w:rPr>
          <w:rStyle w:val="Emphasis"/>
          <w:highlight w:val="cyan"/>
        </w:rPr>
        <w:t>legal</w:t>
      </w:r>
      <w:r w:rsidR="00D86F1D">
        <w:rPr>
          <w:rStyle w:val="Emphasis"/>
          <w:highlight w:val="cyan"/>
        </w:rPr>
        <w:t xml:space="preserve"> </w:t>
      </w:r>
      <w:r w:rsidRPr="008069F9">
        <w:rPr>
          <w:rStyle w:val="Emphasis"/>
          <w:highlight w:val="cyan"/>
        </w:rPr>
        <w:t>statuses</w:t>
      </w:r>
      <w:r w:rsidRPr="008069F9">
        <w:rPr>
          <w:rStyle w:val="StyleUnderline"/>
          <w:highlight w:val="cyan"/>
        </w:rPr>
        <w:t xml:space="preserve"> may be officially authorized to dwell, labor, and receive public</w:t>
      </w:r>
      <w:r w:rsidR="00D86F1D">
        <w:rPr>
          <w:rStyle w:val="StyleUnderline"/>
          <w:highlight w:val="cyan"/>
        </w:rPr>
        <w:t xml:space="preserve"> </w:t>
      </w:r>
      <w:r w:rsidRPr="008069F9">
        <w:rPr>
          <w:rStyle w:val="StyleUnderline"/>
          <w:highlight w:val="cyan"/>
        </w:rPr>
        <w:t>benefits</w:t>
      </w:r>
      <w:r w:rsidRPr="001807A1">
        <w:rPr>
          <w:rStyle w:val="StyleUnderline"/>
        </w:rPr>
        <w:t xml:space="preserve"> in the U</w:t>
      </w:r>
      <w:r w:rsidRPr="00D86F1D">
        <w:rPr>
          <w:sz w:val="14"/>
        </w:rPr>
        <w:t xml:space="preserve">nited </w:t>
      </w:r>
      <w:r w:rsidRPr="001807A1">
        <w:rPr>
          <w:rStyle w:val="StyleUnderline"/>
        </w:rPr>
        <w:t>S</w:t>
      </w:r>
      <w:r w:rsidRPr="00D86F1D">
        <w:rPr>
          <w:sz w:val="14"/>
        </w:rPr>
        <w:t xml:space="preserve">tates, </w:t>
      </w:r>
      <w:r w:rsidRPr="008069F9">
        <w:rPr>
          <w:rStyle w:val="StyleUnderline"/>
          <w:highlight w:val="cyan"/>
        </w:rPr>
        <w:t>they</w:t>
      </w:r>
      <w:r w:rsidRPr="001807A1">
        <w:rPr>
          <w:rStyle w:val="StyleUnderline"/>
        </w:rPr>
        <w:t xml:space="preserve"> may </w:t>
      </w:r>
      <w:r w:rsidRPr="008069F9">
        <w:rPr>
          <w:rStyle w:val="Emphasis"/>
          <w:highlight w:val="cyan"/>
        </w:rPr>
        <w:t>nevertheless face barriers</w:t>
      </w:r>
      <w:r w:rsidRPr="001807A1">
        <w:rPr>
          <w:rStyle w:val="StyleUnderline"/>
        </w:rPr>
        <w:t xml:space="preserve"> stemming</w:t>
      </w:r>
      <w:r w:rsidR="00D86F1D">
        <w:rPr>
          <w:rStyle w:val="StyleUnderline"/>
        </w:rPr>
        <w:t xml:space="preserve"> </w:t>
      </w:r>
      <w:r w:rsidRPr="001807A1">
        <w:rPr>
          <w:rStyle w:val="StyleUnderline"/>
        </w:rPr>
        <w:t>from the implementation of immigration laws in the contemporary sociopolitical</w:t>
      </w:r>
      <w:r w:rsidR="00D86F1D">
        <w:rPr>
          <w:rStyle w:val="StyleUnderline"/>
        </w:rPr>
        <w:t xml:space="preserve"> </w:t>
      </w:r>
      <w:r w:rsidRPr="001807A1">
        <w:rPr>
          <w:rStyle w:val="StyleUnderline"/>
        </w:rPr>
        <w:t xml:space="preserve">era </w:t>
      </w:r>
      <w:r w:rsidRPr="008069F9">
        <w:rPr>
          <w:rStyle w:val="StyleUnderline"/>
          <w:highlight w:val="cyan"/>
        </w:rPr>
        <w:t>that hinder</w:t>
      </w:r>
      <w:r w:rsidRPr="008069F9">
        <w:rPr>
          <w:rStyle w:val="StyleUnderline"/>
        </w:rPr>
        <w:t xml:space="preserve"> their </w:t>
      </w:r>
      <w:r w:rsidRPr="008069F9">
        <w:rPr>
          <w:rStyle w:val="StyleUnderline"/>
          <w:highlight w:val="cyan"/>
        </w:rPr>
        <w:t xml:space="preserve">integration and </w:t>
      </w:r>
      <w:proofErr w:type="spellStart"/>
      <w:r w:rsidRPr="008069F9">
        <w:rPr>
          <w:rStyle w:val="StyleUnderline"/>
          <w:highlight w:val="cyan"/>
        </w:rPr>
        <w:t>well being</w:t>
      </w:r>
      <w:proofErr w:type="spellEnd"/>
      <w:r w:rsidRPr="008069F9">
        <w:rPr>
          <w:rStyle w:val="StyleUnderline"/>
          <w:highlight w:val="cyan"/>
        </w:rPr>
        <w:t xml:space="preserve"> in </w:t>
      </w:r>
      <w:r w:rsidRPr="008069F9">
        <w:rPr>
          <w:rStyle w:val="Emphasis"/>
          <w:highlight w:val="cyan"/>
        </w:rPr>
        <w:t>both immediate and</w:t>
      </w:r>
      <w:r w:rsidR="00D86F1D">
        <w:rPr>
          <w:rStyle w:val="Emphasis"/>
          <w:highlight w:val="cyan"/>
        </w:rPr>
        <w:t xml:space="preserve"> </w:t>
      </w:r>
      <w:r w:rsidRPr="008069F9">
        <w:rPr>
          <w:rStyle w:val="Emphasis"/>
          <w:highlight w:val="cyan"/>
        </w:rPr>
        <w:t>lasting ways</w:t>
      </w:r>
      <w:r w:rsidRPr="00D86F1D">
        <w:rPr>
          <w:sz w:val="14"/>
        </w:rPr>
        <w:t>.</w:t>
      </w:r>
      <w:r w:rsidR="00D86F1D" w:rsidRPr="00D86F1D">
        <w:rPr>
          <w:sz w:val="14"/>
        </w:rPr>
        <w:t xml:space="preserve"> </w:t>
      </w:r>
      <w:r w:rsidRPr="00D86F1D">
        <w:rPr>
          <w:sz w:val="14"/>
        </w:rPr>
        <w:t>Millions of immigrants in the United States hold temporary legal statuses,</w:t>
      </w:r>
      <w:r w:rsidR="00D86F1D" w:rsidRPr="00D86F1D">
        <w:rPr>
          <w:sz w:val="14"/>
        </w:rPr>
        <w:t xml:space="preserve"> </w:t>
      </w:r>
      <w:r w:rsidRPr="00D86F1D">
        <w:rPr>
          <w:sz w:val="14"/>
        </w:rPr>
        <w:t>occupying a precarious space between the enduring and socially recognizable</w:t>
      </w:r>
      <w:r w:rsidR="00D86F1D" w:rsidRPr="00D86F1D">
        <w:rPr>
          <w:sz w:val="14"/>
        </w:rPr>
        <w:t xml:space="preserve"> </w:t>
      </w:r>
      <w:r w:rsidRPr="00D86F1D">
        <w:rPr>
          <w:sz w:val="14"/>
        </w:rPr>
        <w:t>residency and citizenship standings and marginalized undocumented status</w:t>
      </w:r>
      <w:r w:rsidR="00D86F1D" w:rsidRPr="00D86F1D">
        <w:rPr>
          <w:sz w:val="14"/>
        </w:rPr>
        <w:t xml:space="preserve"> </w:t>
      </w:r>
      <w:r w:rsidRPr="00D86F1D">
        <w:rPr>
          <w:sz w:val="14"/>
        </w:rPr>
        <w:t xml:space="preserve">in the legal “twilight” (Martin 2005; see also </w:t>
      </w:r>
      <w:proofErr w:type="spellStart"/>
      <w:r w:rsidRPr="00D86F1D">
        <w:rPr>
          <w:sz w:val="14"/>
        </w:rPr>
        <w:t>Heeren</w:t>
      </w:r>
      <w:proofErr w:type="spellEnd"/>
      <w:r w:rsidRPr="00D86F1D">
        <w:rPr>
          <w:sz w:val="14"/>
        </w:rPr>
        <w:t xml:space="preserve"> 2015).5 These standings</w:t>
      </w:r>
      <w:r w:rsidR="00D86F1D" w:rsidRPr="00D86F1D">
        <w:rPr>
          <w:sz w:val="14"/>
        </w:rPr>
        <w:t xml:space="preserve"> </w:t>
      </w:r>
      <w:r w:rsidRPr="00D86F1D">
        <w:rPr>
          <w:sz w:val="14"/>
        </w:rPr>
        <w:t>may be acquired via circumstances warranting humanitarian intervention,</w:t>
      </w:r>
      <w:r w:rsidR="00D86F1D" w:rsidRPr="00D86F1D">
        <w:rPr>
          <w:sz w:val="14"/>
        </w:rPr>
        <w:t xml:space="preserve"> </w:t>
      </w:r>
      <w:r w:rsidRPr="00D86F1D">
        <w:rPr>
          <w:sz w:val="14"/>
        </w:rPr>
        <w:t>employment skills, family ties to immigrants in the United States, travel</w:t>
      </w:r>
      <w:r w:rsidR="00D86F1D" w:rsidRPr="00D86F1D">
        <w:rPr>
          <w:sz w:val="14"/>
        </w:rPr>
        <w:t xml:space="preserve"> </w:t>
      </w:r>
      <w:r w:rsidRPr="00D86F1D">
        <w:rPr>
          <w:sz w:val="14"/>
        </w:rPr>
        <w:t xml:space="preserve">to or study in the country, or other means.6 </w:t>
      </w:r>
      <w:proofErr w:type="spellStart"/>
      <w:r w:rsidRPr="00D86F1D">
        <w:rPr>
          <w:sz w:val="14"/>
        </w:rPr>
        <w:t>Menjívar</w:t>
      </w:r>
      <w:proofErr w:type="spellEnd"/>
      <w:r w:rsidRPr="00D86F1D">
        <w:rPr>
          <w:sz w:val="14"/>
        </w:rPr>
        <w:t xml:space="preserve"> (2006) coined the</w:t>
      </w:r>
      <w:r w:rsidR="00D86F1D" w:rsidRPr="00D86F1D">
        <w:rPr>
          <w:sz w:val="14"/>
        </w:rPr>
        <w:t xml:space="preserve"> </w:t>
      </w:r>
      <w:r w:rsidRPr="00D86F1D">
        <w:rPr>
          <w:sz w:val="14"/>
        </w:rPr>
        <w:t>concept “liminal legality” to refer to the difficult legal, social, and psychological</w:t>
      </w:r>
      <w:r w:rsidR="00D86F1D" w:rsidRPr="00D86F1D">
        <w:rPr>
          <w:sz w:val="14"/>
        </w:rPr>
        <w:t xml:space="preserve"> </w:t>
      </w:r>
      <w:r w:rsidRPr="00D86F1D">
        <w:rPr>
          <w:sz w:val="14"/>
        </w:rPr>
        <w:t>position of immigrants with TPS and pending asylum cases. In</w:t>
      </w:r>
      <w:r w:rsidR="00D86F1D" w:rsidRPr="00D86F1D">
        <w:rPr>
          <w:sz w:val="14"/>
        </w:rPr>
        <w:t xml:space="preserve"> </w:t>
      </w:r>
      <w:r w:rsidRPr="00D86F1D">
        <w:rPr>
          <w:sz w:val="14"/>
        </w:rPr>
        <w:t xml:space="preserve">line with </w:t>
      </w:r>
      <w:proofErr w:type="spellStart"/>
      <w:r w:rsidRPr="00D86F1D">
        <w:rPr>
          <w:sz w:val="14"/>
        </w:rPr>
        <w:t>Menjívar’s</w:t>
      </w:r>
      <w:proofErr w:type="spellEnd"/>
      <w:r w:rsidRPr="00D86F1D">
        <w:rPr>
          <w:sz w:val="14"/>
        </w:rPr>
        <w:t xml:space="preserve"> (2006) conceptualization, we focus on several humanitarian</w:t>
      </w:r>
      <w:r w:rsidR="00D86F1D" w:rsidRPr="00D86F1D">
        <w:rPr>
          <w:sz w:val="14"/>
        </w:rPr>
        <w:t xml:space="preserve"> </w:t>
      </w:r>
      <w:r w:rsidRPr="00D86F1D">
        <w:rPr>
          <w:sz w:val="14"/>
        </w:rPr>
        <w:t xml:space="preserve">standings that leave individuals in liminal </w:t>
      </w:r>
      <w:proofErr w:type="spellStart"/>
      <w:r w:rsidRPr="00D86F1D">
        <w:rPr>
          <w:sz w:val="14"/>
        </w:rPr>
        <w:t>sociolegal</w:t>
      </w:r>
      <w:proofErr w:type="spellEnd"/>
      <w:r w:rsidRPr="00D86F1D">
        <w:rPr>
          <w:sz w:val="14"/>
        </w:rPr>
        <w:t xml:space="preserve"> and psychic</w:t>
      </w:r>
      <w:r w:rsidR="00D86F1D" w:rsidRPr="00D86F1D">
        <w:rPr>
          <w:sz w:val="14"/>
        </w:rPr>
        <w:t xml:space="preserve"> </w:t>
      </w:r>
      <w:r w:rsidRPr="00D86F1D">
        <w:rPr>
          <w:sz w:val="14"/>
        </w:rPr>
        <w:t>circumstances.</w:t>
      </w:r>
    </w:p>
    <w:p w:rsidR="00DB03D7" w:rsidRDefault="00DB03D7" w:rsidP="00DB03D7"/>
    <w:p w:rsidR="00B2493B" w:rsidRDefault="00B2493B" w:rsidP="00B2493B">
      <w:pPr>
        <w:pStyle w:val="Heading3"/>
      </w:pPr>
      <w:r>
        <w:t xml:space="preserve">2ac – </w:t>
      </w:r>
      <w:proofErr w:type="spellStart"/>
      <w:r>
        <w:t>lpr</w:t>
      </w:r>
      <w:proofErr w:type="spellEnd"/>
      <w:r>
        <w:t xml:space="preserve"> key – uncertainty</w:t>
      </w:r>
    </w:p>
    <w:p w:rsidR="00B2493B" w:rsidRDefault="00B2493B" w:rsidP="00B2493B"/>
    <w:p w:rsidR="00B2493B" w:rsidRDefault="000743F5" w:rsidP="00E33D34">
      <w:pPr>
        <w:pStyle w:val="Heading4"/>
        <w:jc w:val="both"/>
        <w:rPr>
          <w:u w:val="single"/>
        </w:rPr>
      </w:pPr>
      <w:r>
        <w:t xml:space="preserve">LPR’s key – </w:t>
      </w:r>
      <w:r w:rsidRPr="000743F5">
        <w:rPr>
          <w:u w:val="single"/>
        </w:rPr>
        <w:t>uncertainty</w:t>
      </w:r>
      <w:r>
        <w:t xml:space="preserve"> despite possibility of renewal </w:t>
      </w:r>
      <w:r w:rsidRPr="00E33D34">
        <w:rPr>
          <w:u w:val="single"/>
        </w:rPr>
        <w:t>empirically</w:t>
      </w:r>
      <w:r>
        <w:t xml:space="preserve"> </w:t>
      </w:r>
      <w:r w:rsidR="00E33D34">
        <w:t xml:space="preserve">fails to access </w:t>
      </w:r>
      <w:r w:rsidR="00885695">
        <w:rPr>
          <w:u w:val="single"/>
        </w:rPr>
        <w:t>social</w:t>
      </w:r>
      <w:r w:rsidR="00885695" w:rsidRPr="00885695">
        <w:t xml:space="preserve"> and</w:t>
      </w:r>
      <w:r w:rsidR="00C30FC8" w:rsidRPr="00885695">
        <w:t xml:space="preserve"> </w:t>
      </w:r>
      <w:r w:rsidR="00E33D34" w:rsidRPr="00C30FC8">
        <w:rPr>
          <w:u w:val="single"/>
        </w:rPr>
        <w:t>ec</w:t>
      </w:r>
      <w:r w:rsidR="00E33D34" w:rsidRPr="00E33D34">
        <w:rPr>
          <w:u w:val="single"/>
        </w:rPr>
        <w:t>onomic benefits</w:t>
      </w:r>
    </w:p>
    <w:p w:rsidR="00B2493B" w:rsidRDefault="003416D3" w:rsidP="003444AB">
      <w:pPr>
        <w:pStyle w:val="CiteSpacing"/>
      </w:pPr>
      <w:proofErr w:type="spellStart"/>
      <w:r w:rsidRPr="003444AB">
        <w:rPr>
          <w:rStyle w:val="Style13ptBold"/>
        </w:rPr>
        <w:t>Astrada</w:t>
      </w:r>
      <w:proofErr w:type="spellEnd"/>
      <w:r w:rsidRPr="003444AB">
        <w:rPr>
          <w:rStyle w:val="Style13ptBold"/>
        </w:rPr>
        <w:t xml:space="preserve"> &amp; Nery </w:t>
      </w:r>
      <w:r w:rsidR="002B40CB" w:rsidRPr="003444AB">
        <w:rPr>
          <w:rStyle w:val="Style13ptBold"/>
        </w:rPr>
        <w:t>18</w:t>
      </w:r>
      <w:r w:rsidR="002B40CB">
        <w:t xml:space="preserve"> (</w:t>
      </w:r>
      <w:r>
        <w:t xml:space="preserve">Scott B. </w:t>
      </w:r>
      <w:proofErr w:type="spellStart"/>
      <w:r>
        <w:t>Astrada</w:t>
      </w:r>
      <w:proofErr w:type="spellEnd"/>
      <w:r w:rsidR="002B40CB">
        <w:t>, Director of Federal Advocacy at Center for Responsible Lending</w:t>
      </w:r>
      <w:r w:rsidR="00B07C5C">
        <w:t>,</w:t>
      </w:r>
      <w:r w:rsidR="002B40CB">
        <w:t xml:space="preserve"> </w:t>
      </w:r>
      <w:r w:rsidR="00B07C5C">
        <w:t>former Economic Policy Advisor, Democratic Policy and Communications Committee, U.S. Senate, former attorney, Executive Office of the President</w:t>
      </w:r>
      <w:r w:rsidR="00187180">
        <w:t>, JD, MBA, LLM</w:t>
      </w:r>
      <w:r w:rsidR="00B07C5C">
        <w:t xml:space="preserve">; and </w:t>
      </w:r>
      <w:r w:rsidR="002B40CB">
        <w:t xml:space="preserve">Israel Nery, </w:t>
      </w:r>
      <w:r w:rsidR="00187180">
        <w:t xml:space="preserve">Senior Business Analyst, U.S. Small Business Administration, former </w:t>
      </w:r>
      <w:r w:rsidR="003444AB">
        <w:t>Congressional Hispanic Caucus Institute</w:t>
      </w:r>
      <w:r w:rsidR="00187180">
        <w:t xml:space="preserve"> Law Graduate Fellow, Committee on Financial Services, U.S. House of Representatives, </w:t>
      </w:r>
      <w:r w:rsidR="003444AB">
        <w:t xml:space="preserve">JD, MBA, BS; </w:t>
      </w:r>
      <w:r>
        <w:t xml:space="preserve">“The Economic and Social Consequences of Stripping Temporary Protected Status,” Georgetown Public Policy Review, Spring 2018, </w:t>
      </w:r>
      <w:hyperlink r:id="rId14" w:history="1">
        <w:r w:rsidR="00B2493B" w:rsidRPr="009D451E">
          <w:rPr>
            <w:rStyle w:val="Hyperlink"/>
          </w:rPr>
          <w:t>http://www.gpprspring.com/new-index-1/#the-economic-and-social-consequences-of-stripping-temporary-protected-status</w:t>
        </w:r>
      </w:hyperlink>
      <w:r w:rsidR="00B2493B">
        <w:t xml:space="preserve"> DOA 7-</w:t>
      </w:r>
      <w:r>
        <w:t>27-2018)KMM</w:t>
      </w:r>
    </w:p>
    <w:p w:rsidR="00B2493B" w:rsidRDefault="00B2493B" w:rsidP="00B2493B">
      <w:r w:rsidRPr="009076B9">
        <w:rPr>
          <w:sz w:val="10"/>
        </w:rPr>
        <w:t>I. Introduction</w:t>
      </w:r>
      <w:r w:rsidR="009076B9" w:rsidRPr="009076B9">
        <w:rPr>
          <w:sz w:val="10"/>
        </w:rPr>
        <w:t xml:space="preserve"> </w:t>
      </w:r>
      <w:r w:rsidRPr="00D64367">
        <w:rPr>
          <w:rStyle w:val="StyleUnderline"/>
        </w:rPr>
        <w:t>Temporary Protected Status (TPS)</w:t>
      </w:r>
      <w:r w:rsidRPr="009076B9">
        <w:rPr>
          <w:sz w:val="10"/>
        </w:rPr>
        <w:t xml:space="preserve"> has a decades-long history in the United States. Recently, there has been controversy around the program after announcements by the Trump Administration to end TPS for certain countries. This controversy has been amplified by comments from the Administration that disparage Latin American and developing world countries</w:t>
      </w:r>
      <w:proofErr w:type="gramStart"/>
      <w:r w:rsidRPr="009076B9">
        <w:rPr>
          <w:sz w:val="10"/>
        </w:rPr>
        <w:t>,[</w:t>
      </w:r>
      <w:proofErr w:type="gramEnd"/>
      <w:r w:rsidRPr="009076B9">
        <w:rPr>
          <w:sz w:val="10"/>
        </w:rPr>
        <w:t xml:space="preserve">1] while praising European, mainly white, immigrants.[2] </w:t>
      </w:r>
      <w:r w:rsidRPr="009076B9">
        <w:rPr>
          <w:rStyle w:val="StyleUnderline"/>
          <w:highlight w:val="cyan"/>
        </w:rPr>
        <w:t xml:space="preserve">The </w:t>
      </w:r>
      <w:r w:rsidRPr="009076B9">
        <w:rPr>
          <w:rStyle w:val="Emphasis"/>
          <w:highlight w:val="cyan"/>
        </w:rPr>
        <w:t>uncertainty</w:t>
      </w:r>
      <w:r w:rsidRPr="009076B9">
        <w:rPr>
          <w:rStyle w:val="StyleUnderline"/>
          <w:highlight w:val="cyan"/>
        </w:rPr>
        <w:t xml:space="preserve"> of</w:t>
      </w:r>
      <w:r w:rsidRPr="009076B9">
        <w:rPr>
          <w:sz w:val="10"/>
        </w:rPr>
        <w:t xml:space="preserve"> the </w:t>
      </w:r>
      <w:r w:rsidRPr="009076B9">
        <w:rPr>
          <w:rStyle w:val="StyleUnderline"/>
          <w:highlight w:val="cyan"/>
        </w:rPr>
        <w:t>TPS</w:t>
      </w:r>
      <w:r w:rsidRPr="009076B9">
        <w:rPr>
          <w:sz w:val="10"/>
        </w:rPr>
        <w:t xml:space="preserve"> program for hundreds of thousands of undocumented residents of the United States and their families </w:t>
      </w:r>
      <w:r w:rsidRPr="009076B9">
        <w:rPr>
          <w:rStyle w:val="StyleUnderline"/>
          <w:highlight w:val="cyan"/>
        </w:rPr>
        <w:t>has far-reaching and detrimental impacts on economic security</w:t>
      </w:r>
      <w:r w:rsidRPr="00D64367">
        <w:rPr>
          <w:rStyle w:val="StyleUnderline"/>
        </w:rPr>
        <w:t>, family stability, and the economic development</w:t>
      </w:r>
      <w:r w:rsidRPr="009076B9">
        <w:rPr>
          <w:sz w:val="10"/>
        </w:rPr>
        <w:t xml:space="preserve"> of their countries of origin. In this article, we briefly review the legislative history of TPS and the resulting impacts of the uncertainty created by the recent announcements to terminate TPS for certain countries. We end the article with policy proposals that we believe should be implemented to create a just, equitable, and humanitarian resolution to individuals who rely on the TPS program to build a better life for themselves.</w:t>
      </w:r>
      <w:r w:rsidR="009076B9" w:rsidRPr="009076B9">
        <w:rPr>
          <w:sz w:val="10"/>
        </w:rPr>
        <w:t xml:space="preserve"> </w:t>
      </w:r>
      <w:r w:rsidRPr="009076B9">
        <w:rPr>
          <w:sz w:val="10"/>
        </w:rPr>
        <w:t>II. Temporary Protected Status (TPS): A brief legal and political history</w:t>
      </w:r>
      <w:r w:rsidR="009076B9" w:rsidRPr="009076B9">
        <w:rPr>
          <w:sz w:val="10"/>
        </w:rPr>
        <w:t xml:space="preserve"> </w:t>
      </w:r>
      <w:r w:rsidRPr="009076B9">
        <w:rPr>
          <w:sz w:val="10"/>
        </w:rPr>
        <w:t>Origins of Temporary Protected Status (TPS): Principle of Non-</w:t>
      </w:r>
      <w:proofErr w:type="spellStart"/>
      <w:r w:rsidRPr="009076B9">
        <w:rPr>
          <w:sz w:val="10"/>
        </w:rPr>
        <w:t>Refoulment</w:t>
      </w:r>
      <w:proofErr w:type="spellEnd"/>
      <w:r w:rsidRPr="009076B9">
        <w:rPr>
          <w:sz w:val="10"/>
        </w:rPr>
        <w:t xml:space="preserve"> &amp; Extended Voluntary Departure</w:t>
      </w:r>
      <w:r w:rsidR="009076B9" w:rsidRPr="009076B9">
        <w:rPr>
          <w:sz w:val="10"/>
        </w:rPr>
        <w:t xml:space="preserve"> </w:t>
      </w:r>
      <w:proofErr w:type="gramStart"/>
      <w:r w:rsidRPr="009076B9">
        <w:rPr>
          <w:sz w:val="10"/>
        </w:rPr>
        <w:t>The</w:t>
      </w:r>
      <w:proofErr w:type="gramEnd"/>
      <w:r w:rsidRPr="009076B9">
        <w:rPr>
          <w:sz w:val="10"/>
        </w:rPr>
        <w:t xml:space="preserve"> United States has historically granted a safe haven to refugees fleeing from persecution abroad, spurred by extreme political and economic unrest. Origins of “Temporary Protected Status” (TPS) derive from the United States being a state party to the 1967 United Nations Protocol Relating to the Status of Refugees (U.N. Protocol).[3] By being a state party to the U.N. Protocol, it agreed to adhere to the principle of “non-</w:t>
      </w:r>
      <w:proofErr w:type="spellStart"/>
      <w:r w:rsidRPr="009076B9">
        <w:rPr>
          <w:sz w:val="10"/>
        </w:rPr>
        <w:t>refoulement</w:t>
      </w:r>
      <w:proofErr w:type="spellEnd"/>
      <w:r w:rsidRPr="009076B9">
        <w:rPr>
          <w:sz w:val="10"/>
        </w:rPr>
        <w:t>,” which proclaims that the United States will not return any refugee to their native country that faces serious threats to their life or freedom.[4] During the 1980s, Congress considered many bills to create a formal process for temporary protection to comply with the principle of non-</w:t>
      </w:r>
      <w:proofErr w:type="spellStart"/>
      <w:r w:rsidRPr="009076B9">
        <w:rPr>
          <w:sz w:val="10"/>
        </w:rPr>
        <w:t>refoulement</w:t>
      </w:r>
      <w:proofErr w:type="spellEnd"/>
      <w:r w:rsidRPr="009076B9">
        <w:rPr>
          <w:sz w:val="10"/>
        </w:rPr>
        <w:t>.[5] Prior to 1990, there was no statutory basis for permitting undocumented individuals to remain in the United States aside from requesting asylum.[6] In the 1960s, the executive branch started employing the use of “Extended Voluntary Departure” (EVD) administrative status.[7] EVD was a temporary grant of blanket relief for foreign nationals who were on the cusp of deportation.[8] This status gave the Attorney General prosecutorial discretion not to pursue foreign nationals of certain countries for removal if they were to be found to be living in the United States as undocumented.[9] EVD was proclaimed to be the prerogative of an Attorney General by exercising its power of prosecutorial discretion.[10] Particularly, EVD was used to give foreign nationals experiencing turbulent conditions of their country of origin permission to remain in the United States.</w:t>
      </w:r>
      <w:r w:rsidR="009076B9" w:rsidRPr="009076B9">
        <w:rPr>
          <w:sz w:val="10"/>
        </w:rPr>
        <w:t xml:space="preserve"> </w:t>
      </w:r>
      <w:r w:rsidRPr="009076B9">
        <w:rPr>
          <w:sz w:val="10"/>
        </w:rPr>
        <w:t>The first set of foreign nationals that benefited under EVD were Cubans fleeing Fidel Castro’s regime.[11] Under EVD, Cubans were allowed to stay within the United States until Congress passed the Cuban Adjustment Act of 1966. In the 1970s, EVD benefited refugees from Indochina fleeing the communist takeover in their native country. EVD also benefitted refugees from Afghanistan, Ethiopia, Poland, and Uganda.[12] EVD was often criticized by immigration activists and journalists[13] because there was no established criteria to designate a country to qualify as EVD, it was merely prosecutorial discretion.[14] Moreover, in light of the escalating civil wars in Central America in the 1980s, EVD received much criticism given the Reagan Administration did not designate El Salvador for EVD.[15] In the midst of ongoing Civil Wars in Central America in the 1990s, there were concerns over the ability of foreign nationals in the United States to safely return to their home country.[16]</w:t>
      </w:r>
      <w:r w:rsidR="009076B9" w:rsidRPr="009076B9">
        <w:rPr>
          <w:sz w:val="10"/>
        </w:rPr>
        <w:t xml:space="preserve"> </w:t>
      </w:r>
      <w:r w:rsidRPr="009076B9">
        <w:rPr>
          <w:sz w:val="10"/>
        </w:rPr>
        <w:t>TPS Legislative History</w:t>
      </w:r>
      <w:r w:rsidR="009076B9" w:rsidRPr="009076B9">
        <w:rPr>
          <w:sz w:val="10"/>
        </w:rPr>
        <w:t xml:space="preserve"> </w:t>
      </w:r>
      <w:r w:rsidRPr="009076B9">
        <w:rPr>
          <w:sz w:val="10"/>
        </w:rPr>
        <w:t xml:space="preserve">In light of the ongoing criticism of EVD, and the ongoing civil wars carrying over into the 1990s, the concept of Temporary Protective Status was subject to debate in Congress. From 1984-1990, the United States approved around 3 percent of the asylum applications it received from immigrants deriving from Guatemala and El Salvador—countries where the United States had been backing anti-communist regimes.[17] Most of the denied applicants, rather than going back to their native country, assumed the status as an undocumented immigrant subjecting themselves to removal proceedings and deportation.[18] Conversely, Nicaraguans immigrating to the United States found their asylum claims met favorably given U.S foreign policy at that time in Nicaragua.[19] With the ongoing battle to overthrow the Sandinista regime at that time, Nicaraguans were approved an average of 30 percent during the 1980s.[20] In light of these statistics, Senator </w:t>
      </w:r>
      <w:proofErr w:type="spellStart"/>
      <w:r w:rsidRPr="009076B9">
        <w:rPr>
          <w:sz w:val="10"/>
        </w:rPr>
        <w:t>DeConcino</w:t>
      </w:r>
      <w:proofErr w:type="spellEnd"/>
      <w:r w:rsidRPr="009076B9">
        <w:rPr>
          <w:sz w:val="10"/>
        </w:rPr>
        <w:t xml:space="preserve"> cited that the unfavorable odds of asylum being granted to Salvadorians was a reason to enact TPS.[21]</w:t>
      </w:r>
      <w:r w:rsidR="009076B9" w:rsidRPr="009076B9">
        <w:rPr>
          <w:sz w:val="10"/>
        </w:rPr>
        <w:t xml:space="preserve"> </w:t>
      </w:r>
      <w:r w:rsidRPr="009076B9">
        <w:rPr>
          <w:sz w:val="10"/>
        </w:rPr>
        <w:t xml:space="preserve">In response to the increasing population of refugees, Congress enacted the Immigration Act of 1990.[22] As part of the comprehensive immigration act, TPS was statutorily established and with El Salvador as the first country under its provision. TPS was passed to (a) “maintain accurate records of Salvadorians in this country while at the same time provide them with a safe haven;”[23] (b) “facilitate the return of Salvadorans when the period of temporary protected status expires;”[24] and (c) establish a statutory framework for the Attorney General to designate other states whose nationals would be eligible for the protection of TPS should their country become unsafe or unable to handle the return of its nationals.[25] Upon the passage of the statute, over half a million undocumented Salvadorians became eligible for this new status. Although the first designation was done by Congress, all subsequent designations were at that time under the discretion of the Attorney </w:t>
      </w:r>
      <w:proofErr w:type="gramStart"/>
      <w:r w:rsidRPr="009076B9">
        <w:rPr>
          <w:sz w:val="10"/>
        </w:rPr>
        <w:t>General[</w:t>
      </w:r>
      <w:proofErr w:type="gramEnd"/>
      <w:r w:rsidRPr="009076B9">
        <w:rPr>
          <w:sz w:val="10"/>
        </w:rPr>
        <w:t>26] as it saw fit under the statute.</w:t>
      </w:r>
      <w:r w:rsidR="009076B9" w:rsidRPr="009076B9">
        <w:rPr>
          <w:sz w:val="10"/>
        </w:rPr>
        <w:t xml:space="preserve"> </w:t>
      </w:r>
      <w:r w:rsidRPr="009076B9">
        <w:rPr>
          <w:sz w:val="10"/>
        </w:rPr>
        <w:t>The following year, The Miscellaneous and Technical Immigration Amendments of 1991 added important elements added to TPS</w:t>
      </w:r>
      <w:proofErr w:type="gramStart"/>
      <w:r w:rsidRPr="009076B9">
        <w:rPr>
          <w:sz w:val="10"/>
        </w:rPr>
        <w:t>.[</w:t>
      </w:r>
      <w:proofErr w:type="gramEnd"/>
      <w:r w:rsidRPr="009076B9">
        <w:rPr>
          <w:sz w:val="10"/>
        </w:rPr>
        <w:t>27] These amendments authorized the extension of TPS designations to non-citizens of the United States that had no nationality (i.e., those who resided in a designated state rather than the nationals of a designated state that the 1990 act originally provided.)[28] Presently, the TPS statute remains largely the same as the original act in 1990 and amendments in 1991.[29]</w:t>
      </w:r>
      <w:r w:rsidR="009076B9" w:rsidRPr="009076B9">
        <w:rPr>
          <w:sz w:val="10"/>
        </w:rPr>
        <w:t xml:space="preserve"> </w:t>
      </w:r>
      <w:r w:rsidRPr="009076B9">
        <w:rPr>
          <w:sz w:val="10"/>
        </w:rPr>
        <w:t>TPS Designation, Extension, and Termination</w:t>
      </w:r>
      <w:r w:rsidR="009076B9" w:rsidRPr="009076B9">
        <w:rPr>
          <w:sz w:val="10"/>
        </w:rPr>
        <w:t xml:space="preserve"> </w:t>
      </w:r>
      <w:r w:rsidRPr="009076B9">
        <w:rPr>
          <w:sz w:val="10"/>
        </w:rPr>
        <w:t>Today, the Department of Homeland Security (DHS) decides not only which countries are designated under TPS, but also which countries should have the TPS designation extended and terminated. For a foreign national to qualify for TPS they must be: (a) a national of a state designated for TPS, (b) able to prove continuous, physical presence in the United States since the effective date of the most recent designation of state, (c) able to prove that one has continuously resided in the United States since such date as the Attorney General may designate and has designated, and (d) otherwise admissible as an immigrant, and not ineligible for temporary protected status as defined by paragraph (2)(B) of the same statute. They also must, to the extent, and in the manner which the Attorney General establishes, register for TPS under this section during a registration period of no less than 180 days.[30] Moreover, for someone to qualify for TPS, they must already be residing in the United States upon the designation of their native country.[31] A DHS Secretary may review the conditions of the foreign country to determine whether a TPS designation should be granted.[32] Upon the renewal period, a DHS Secretary can come to a determination that a foreign country still meets TPS designation requirements. Subsequently, a DHS secretary may be able to extend the designated by a period of 6, 12 or 18 months</w:t>
      </w:r>
      <w:proofErr w:type="gramStart"/>
      <w:r w:rsidRPr="009076B9">
        <w:rPr>
          <w:sz w:val="10"/>
        </w:rPr>
        <w:t>.[</w:t>
      </w:r>
      <w:proofErr w:type="gramEnd"/>
      <w:r w:rsidRPr="009076B9">
        <w:rPr>
          <w:sz w:val="10"/>
        </w:rPr>
        <w:t>33] Conversely, should the DHS Secretary find that the foreign country no longer merits TPS designation, the Secretary must issue a Federal Register notice of termination, and it may not take effect earlier than the 60 days after the notice is posted. [34]</w:t>
      </w:r>
      <w:r w:rsidR="009076B9" w:rsidRPr="009076B9">
        <w:rPr>
          <w:sz w:val="10"/>
        </w:rPr>
        <w:t xml:space="preserve"> </w:t>
      </w:r>
      <w:r w:rsidRPr="009076B9">
        <w:rPr>
          <w:sz w:val="10"/>
        </w:rPr>
        <w:t xml:space="preserve">This determination was made in 2018 by the Trump Administration when it announced that almost 200,000 people from El Salvador, who have been residing in the U.S. for more than a decade, must return to El Salvador.[35] This </w:t>
      </w:r>
      <w:r w:rsidRPr="009076B9">
        <w:rPr>
          <w:rStyle w:val="StyleUnderline"/>
          <w:highlight w:val="cyan"/>
        </w:rPr>
        <w:t>reversal</w:t>
      </w:r>
      <w:r w:rsidRPr="00A67CEB">
        <w:rPr>
          <w:rStyle w:val="StyleUnderline"/>
        </w:rPr>
        <w:t xml:space="preserve"> of immigration policy </w:t>
      </w:r>
      <w:r w:rsidRPr="009076B9">
        <w:rPr>
          <w:rStyle w:val="StyleUnderline"/>
          <w:highlight w:val="cyan"/>
        </w:rPr>
        <w:t>for El Salvadorans</w:t>
      </w:r>
      <w:r w:rsidRPr="00A67CEB">
        <w:rPr>
          <w:rStyle w:val="StyleUnderline"/>
        </w:rPr>
        <w:t xml:space="preserve"> under TPS was announced a few weeks after another</w:t>
      </w:r>
      <w:r w:rsidRPr="009076B9">
        <w:rPr>
          <w:sz w:val="10"/>
        </w:rPr>
        <w:t xml:space="preserve"> announcement </w:t>
      </w:r>
      <w:r w:rsidRPr="00A67CEB">
        <w:rPr>
          <w:rStyle w:val="StyleUnderline"/>
        </w:rPr>
        <w:t>that ended TPS for</w:t>
      </w:r>
      <w:r w:rsidRPr="009076B9">
        <w:rPr>
          <w:sz w:val="10"/>
        </w:rPr>
        <w:t xml:space="preserve"> 45,000 </w:t>
      </w:r>
      <w:r w:rsidRPr="009076B9">
        <w:rPr>
          <w:rStyle w:val="StyleUnderline"/>
          <w:highlight w:val="cyan"/>
        </w:rPr>
        <w:t>Haitians</w:t>
      </w:r>
      <w:r w:rsidRPr="009076B9">
        <w:rPr>
          <w:sz w:val="10"/>
        </w:rPr>
        <w:t xml:space="preserve">.[36] These actions </w:t>
      </w:r>
      <w:r w:rsidRPr="00A67CEB">
        <w:rPr>
          <w:rStyle w:val="StyleUnderline"/>
        </w:rPr>
        <w:t xml:space="preserve">have had a detrimental impact on the communities who are covered by TPS, and </w:t>
      </w:r>
      <w:r w:rsidRPr="00327D2A">
        <w:rPr>
          <w:rStyle w:val="StyleUnderline"/>
          <w:highlight w:val="cyan"/>
        </w:rPr>
        <w:t>have caused disruption and uncertainty</w:t>
      </w:r>
      <w:r w:rsidRPr="00A67CEB">
        <w:rPr>
          <w:rStyle w:val="StyleUnderline"/>
        </w:rPr>
        <w:t xml:space="preserve"> in the lives of individuals, their families, and the economies that rely on TPS</w:t>
      </w:r>
      <w:r w:rsidRPr="009076B9">
        <w:rPr>
          <w:sz w:val="10"/>
        </w:rPr>
        <w:t>.</w:t>
      </w:r>
      <w:r w:rsidR="009076B9" w:rsidRPr="009076B9">
        <w:rPr>
          <w:sz w:val="10"/>
        </w:rPr>
        <w:t xml:space="preserve"> </w:t>
      </w:r>
      <w:r w:rsidRPr="009076B9">
        <w:rPr>
          <w:sz w:val="10"/>
        </w:rPr>
        <w:t>III. Economic and Social Impacts of Immigration: A Community Analysis</w:t>
      </w:r>
      <w:r w:rsidR="009076B9" w:rsidRPr="009076B9">
        <w:rPr>
          <w:sz w:val="10"/>
        </w:rPr>
        <w:t xml:space="preserve"> </w:t>
      </w:r>
      <w:r w:rsidRPr="009076B9">
        <w:rPr>
          <w:sz w:val="10"/>
        </w:rPr>
        <w:t>TPS for African and Haitian Communities</w:t>
      </w:r>
      <w:r w:rsidR="009076B9" w:rsidRPr="009076B9">
        <w:rPr>
          <w:sz w:val="10"/>
        </w:rPr>
        <w:t xml:space="preserve"> </w:t>
      </w:r>
      <w:r w:rsidRPr="009076B9">
        <w:rPr>
          <w:sz w:val="10"/>
        </w:rPr>
        <w:t>The voluntary migration of the black population to the United States has drastically increased over the past twenty years.[37] The black population of voluntary immigrants has grown five times as large since 1980, increasing from 816,000 people in 1980 to over 4 million people in 2016, meaning 10 percent of the United States black population is foreign-born.[38] Although many black immigrants come from Africa, almost half of all black immigrants come from the Caribbean, mainly from Haiti.[39] The economy of Haiti is still in dire conditions and is slowly beginning to recover.[40] The end of TPS would deal a significant blow to the Haitian economy, impacting remittances back to the island that were as high as $1.3 billion in 2015.</w:t>
      </w:r>
      <w:r w:rsidR="009076B9" w:rsidRPr="009076B9">
        <w:rPr>
          <w:sz w:val="10"/>
        </w:rPr>
        <w:t xml:space="preserve"> </w:t>
      </w:r>
      <w:r w:rsidRPr="009076B9">
        <w:rPr>
          <w:sz w:val="10"/>
        </w:rPr>
        <w:t xml:space="preserve">Considering the historical context of their home country highlights the devastating impact that will occur by ending TPS for Haitians. Haiti has historically contended with generations of poverty, economic underdevelopment, and political volatility.[42] Although Haiti has made economic and political progress with the billions of dollars in foreign aid it has received, its social stability and democratic institutions remain tenuous.[43] The country is still beset with poverty and reified economic inequality, with almost two thirds of the country’s 10 million people living below the poverty line, and almost 25 percent living in extreme poverty.[44] Additionally, Haiti was ravaged by the largest earthquake in its recorded history in 2010, as well as struck by 2016’s Hurricane Matthew.[45] The effects of both these disasters, especially the damage done by the hurricane, endangered the whole of Haiti’s economic progress and resulted in a humanitarian crisis.[46] The Trump Administration’s FY2018 proposed budget requested $156 million for aid, a 30 percent reduction from FY2017’s request.[47] In November of 2017, the Department of Homeland Security announced it would end TPS for Haiti on July 22nd, 2019, via an 18-month transition period.[48] </w:t>
      </w:r>
      <w:r w:rsidRPr="004673C5">
        <w:rPr>
          <w:rStyle w:val="StyleUnderline"/>
        </w:rPr>
        <w:t>The uncertainty faced by TPS holders has impacted individuals who have been living in the U</w:t>
      </w:r>
      <w:r w:rsidRPr="009076B9">
        <w:rPr>
          <w:sz w:val="10"/>
        </w:rPr>
        <w:t xml:space="preserve">nited </w:t>
      </w:r>
      <w:r w:rsidRPr="004673C5">
        <w:rPr>
          <w:rStyle w:val="StyleUnderline"/>
        </w:rPr>
        <w:t>S</w:t>
      </w:r>
      <w:r w:rsidRPr="009076B9">
        <w:rPr>
          <w:sz w:val="10"/>
        </w:rPr>
        <w:t xml:space="preserve">tates </w:t>
      </w:r>
      <w:r w:rsidRPr="004673C5">
        <w:rPr>
          <w:rStyle w:val="StyleUnderline"/>
        </w:rPr>
        <w:t>for years and have made permanent</w:t>
      </w:r>
      <w:r w:rsidRPr="009076B9">
        <w:rPr>
          <w:sz w:val="10"/>
        </w:rPr>
        <w:t xml:space="preserve"> and semi-permanent </w:t>
      </w:r>
      <w:r w:rsidRPr="004673C5">
        <w:rPr>
          <w:rStyle w:val="StyleUnderline"/>
        </w:rPr>
        <w:t>lives for themselves in the U.S.</w:t>
      </w:r>
      <w:r w:rsidRPr="009076B9">
        <w:rPr>
          <w:sz w:val="10"/>
        </w:rPr>
        <w:t xml:space="preserve">[49] The U.S. Bureau of the Census provides that the American community survey 5-year estimates “that 1 in 5 TPS holders have a citizen child and the top occupations TPS holders hold are nursing, psychiatric and home health aides and also 70% of those under 25 are in school.”[50] </w:t>
      </w:r>
      <w:r w:rsidRPr="004673C5">
        <w:rPr>
          <w:rStyle w:val="StyleUnderline"/>
        </w:rPr>
        <w:t xml:space="preserve">The uncertainty of potentially being separated or relocating with their family is one </w:t>
      </w:r>
      <w:r w:rsidRPr="00327D2A">
        <w:rPr>
          <w:rStyle w:val="StyleUnderline"/>
          <w:highlight w:val="cyan"/>
        </w:rPr>
        <w:t>that many cannot bear</w:t>
      </w:r>
      <w:r w:rsidRPr="009076B9">
        <w:rPr>
          <w:sz w:val="10"/>
        </w:rPr>
        <w:t xml:space="preserve"> with. As one Haitian currently benefitting from TPS has stated “it will be challenging to find quality education for [my] 17- and 10-year-old children on the island [Haiti].”[51]</w:t>
      </w:r>
      <w:r w:rsidR="009076B9" w:rsidRPr="009076B9">
        <w:rPr>
          <w:sz w:val="10"/>
        </w:rPr>
        <w:t xml:space="preserve"> </w:t>
      </w:r>
      <w:r w:rsidRPr="009076B9">
        <w:rPr>
          <w:sz w:val="10"/>
        </w:rPr>
        <w:t>TPS and Central America</w:t>
      </w:r>
      <w:r w:rsidR="009076B9" w:rsidRPr="009076B9">
        <w:rPr>
          <w:sz w:val="10"/>
        </w:rPr>
        <w:t xml:space="preserve"> </w:t>
      </w:r>
      <w:r w:rsidRPr="009076B9">
        <w:rPr>
          <w:sz w:val="10"/>
        </w:rPr>
        <w:t>As outlined in the above section, ending the TPS program would also have substantial consequences for Central Americans. More than 300,000 people from El Salvador, Honduras and Haiti are covered by the TPS program</w:t>
      </w:r>
      <w:proofErr w:type="gramStart"/>
      <w:r w:rsidRPr="009076B9">
        <w:rPr>
          <w:sz w:val="10"/>
        </w:rPr>
        <w:t>.[</w:t>
      </w:r>
      <w:proofErr w:type="gramEnd"/>
      <w:r w:rsidRPr="009076B9">
        <w:rPr>
          <w:sz w:val="10"/>
        </w:rPr>
        <w:t>52] These individuals have made their homes in the United States over the past 19 years, raised families, established communities, and impacted a substantial part of the American economy.[53] The roots they have in their communities are especially deep when considering that they collectively have 275,000 U.S. born children.[54]</w:t>
      </w:r>
      <w:r w:rsidR="009076B9" w:rsidRPr="009076B9">
        <w:rPr>
          <w:sz w:val="10"/>
        </w:rPr>
        <w:t xml:space="preserve"> </w:t>
      </w:r>
      <w:r w:rsidRPr="009076B9">
        <w:rPr>
          <w:sz w:val="10"/>
        </w:rPr>
        <w:t>Central Americans, and especially Salvadorans, have set down substantial roots in this country. One-third of them have mortgages, and many have U.S. born children and significant investments in their communities.[55] Ending the TPS program would not only disrupt individual lives, but also result in foreclosures, decreased sales and property tax revenue, and decrease intangible community contributions.[56] In the labor force, TPS program participants contribute significantly to local and state economics, with more than half reporting higher wage jobs after receiving TPS.[57] One analysis by the Center for American Progress estimates that if TPS workers are removed from the workforce, “the United States would stand to lose $164 in gross domestic product (GDP) over the next ten years.”[58] Furthermore, there would be a $6.9 billion dollar decrease to Social Security and Medicare contributions over the next decade</w:t>
      </w:r>
      <w:proofErr w:type="gramStart"/>
      <w:r w:rsidRPr="009076B9">
        <w:rPr>
          <w:sz w:val="10"/>
        </w:rPr>
        <w:t>.[</w:t>
      </w:r>
      <w:proofErr w:type="gramEnd"/>
      <w:r w:rsidRPr="009076B9">
        <w:rPr>
          <w:sz w:val="10"/>
        </w:rPr>
        <w:t>59] Lastly, “if current TPS holders could no longer remain employed in their current jobs, employers would suffer $967 million in turn over costs.”[60] On an individual level, when TPS is terminated, many of these individuals can be torn away from their families and sent back to economically unstable countries that could jeopardize their fiscal and personal safety.</w:t>
      </w:r>
      <w:r w:rsidR="009076B9" w:rsidRPr="009076B9">
        <w:rPr>
          <w:sz w:val="10"/>
        </w:rPr>
        <w:t xml:space="preserve"> </w:t>
      </w:r>
      <w:r w:rsidRPr="009076B9">
        <w:rPr>
          <w:sz w:val="10"/>
        </w:rPr>
        <w:t>"Ending the TPS program would not only disrupt individual lives, but also result in foreclosures, decreased sales and property tax revenue, and decrease intangible community contributions."</w:t>
      </w:r>
      <w:r w:rsidR="009076B9" w:rsidRPr="009076B9">
        <w:rPr>
          <w:sz w:val="10"/>
        </w:rPr>
        <w:t xml:space="preserve"> </w:t>
      </w:r>
      <w:r w:rsidRPr="009076B9">
        <w:rPr>
          <w:sz w:val="10"/>
        </w:rPr>
        <w:t xml:space="preserve">The data do not capture the true risk that </w:t>
      </w:r>
      <w:proofErr w:type="gramStart"/>
      <w:r w:rsidRPr="009076B9">
        <w:rPr>
          <w:sz w:val="10"/>
        </w:rPr>
        <w:t>central</w:t>
      </w:r>
      <w:proofErr w:type="gramEnd"/>
      <w:r w:rsidRPr="009076B9">
        <w:rPr>
          <w:sz w:val="10"/>
        </w:rPr>
        <w:t xml:space="preserve"> Americans face if TPS is terminated. In many cases, an individual’s country of origin is racked with political and social violence, often as a result of longstanding U.S. involvement in foreign policy</w:t>
      </w:r>
      <w:proofErr w:type="gramStart"/>
      <w:r w:rsidRPr="009076B9">
        <w:rPr>
          <w:sz w:val="10"/>
        </w:rPr>
        <w:t>.[</w:t>
      </w:r>
      <w:proofErr w:type="gramEnd"/>
      <w:r w:rsidRPr="009076B9">
        <w:rPr>
          <w:sz w:val="10"/>
        </w:rPr>
        <w:t>61] Additionally, their countries of origin suffer devastation from natural disasters. For example, after more than two decades from when El Salvador’s peace accords were signed—politically ending the country’s ongoing civil war—the country still faces serious social and economic challenges.[62] The political struggles have been aggravated by escalating civil gang violence resulting in one of the highest homicide rates in the region at a rate of 81.2 per 100,000 in 2016.[63] This violence has been answered by increased violence by the government and has resulted in escalating human rights violations.[64] This political volatility and escalating civil violence have taken a toll on economic investment and suppressed economic growth to 2.4 percent in 2016, the lowest rate in the entire region.[65] The Salvadoran government has expressed apprehension about the Trump Administration’s policy shift and the announcement to end TPS status for El Salvadorans, as it would accelerate the rate of deportation and disrupt the county’s already fledging economic reconstruction.[66]</w:t>
      </w:r>
      <w:r w:rsidR="009076B9" w:rsidRPr="009076B9">
        <w:rPr>
          <w:sz w:val="10"/>
        </w:rPr>
        <w:t xml:space="preserve"> </w:t>
      </w:r>
      <w:r w:rsidRPr="009076B9">
        <w:rPr>
          <w:sz w:val="10"/>
        </w:rPr>
        <w:t>Another example is Honduras. The country has long been a significant part of U.S foreign policy, serving as a U.S. stronghold to counter the growing Soviet influence in Latin American during the Cold War. It continues to serve as a strategic partner in anti-drug efforts.[67] However, Honduras has still faced political and economic volatility, including a 2009 political coup and ensuing mass migration, which has caused U.S policy makers to refocus on the country’s political and economic conditions.[68] Unfortunately, Honduras continues to be one of the poorest countries in all of Latin America, with a majority of Hondurans living in poverty, plagued by violent crime, and suffering from escalating human rights violations.[69] Despite the Trump Administration’s request of $67.9 million in aid to Honduras in FY2018, the House Appropriations Committee reported out a foreign aid appropriations bill (H.R. 3362) that calls for $81.2 million in bilateral aid.[70]</w:t>
      </w:r>
      <w:r w:rsidR="009076B9" w:rsidRPr="009076B9">
        <w:rPr>
          <w:sz w:val="10"/>
        </w:rPr>
        <w:t xml:space="preserve"> </w:t>
      </w:r>
      <w:r w:rsidRPr="009076B9">
        <w:rPr>
          <w:sz w:val="10"/>
        </w:rPr>
        <w:t>TPS and its economic impact on Countries of Origin</w:t>
      </w:r>
      <w:r w:rsidR="009076B9" w:rsidRPr="009076B9">
        <w:rPr>
          <w:sz w:val="10"/>
        </w:rPr>
        <w:t xml:space="preserve"> </w:t>
      </w:r>
      <w:r w:rsidRPr="009076B9">
        <w:rPr>
          <w:sz w:val="10"/>
        </w:rPr>
        <w:t>The TPS program also has a significant impact on the individual’s country of origin. TPS holders routinely send remittances to family members that support daily living, small businesses operations and loan repayment, and play a central part in the overall economic recovery for many of these countries. More than 85 percent of Salvadorans under TPS send money back, amounting to $600 million annually.[71] The Administration’s course of action on TPS for Haitians in particular would define the tone and signal the approach for all TPS holders, as well as the hundreds of thousands of American born children of TPS holders.[72] Many TPS grantees have been in the United States for over 20 years.[73] A report by the Center for Migration Studies finds that the labor force participation “among TPS holder (81-88%) is actually higher than the total U.S. population (63%) and foreign-born population (66%).”[74] TPS holders “work primarily in construction, food services, landscaping, and child care services,[75] and about 11% (around 27,000) TPS holders are self-employed.[76]</w:t>
      </w:r>
      <w:r w:rsidR="009076B9" w:rsidRPr="009076B9">
        <w:rPr>
          <w:sz w:val="10"/>
        </w:rPr>
        <w:t xml:space="preserve"> </w:t>
      </w:r>
      <w:proofErr w:type="spellStart"/>
      <w:r w:rsidRPr="009076B9">
        <w:rPr>
          <w:sz w:val="10"/>
        </w:rPr>
        <w:t>Astrada</w:t>
      </w:r>
      <w:proofErr w:type="spellEnd"/>
      <w:r w:rsidRPr="009076B9">
        <w:rPr>
          <w:sz w:val="10"/>
        </w:rPr>
        <w:t xml:space="preserve"> - TPS Employment.jpg</w:t>
      </w:r>
      <w:r w:rsidR="009076B9" w:rsidRPr="009076B9">
        <w:rPr>
          <w:sz w:val="10"/>
        </w:rPr>
        <w:t xml:space="preserve"> </w:t>
      </w:r>
      <w:r w:rsidRPr="009076B9">
        <w:rPr>
          <w:sz w:val="10"/>
        </w:rPr>
        <w:t xml:space="preserve">The impact on home countries should not be taken lightly. In fact, there is </w:t>
      </w:r>
      <w:r w:rsidRPr="00A67CEB">
        <w:rPr>
          <w:rStyle w:val="StyleUnderline"/>
        </w:rPr>
        <w:t xml:space="preserve">economic </w:t>
      </w:r>
      <w:r w:rsidRPr="00327D2A">
        <w:rPr>
          <w:rStyle w:val="StyleUnderline"/>
          <w:highlight w:val="cyan"/>
        </w:rPr>
        <w:t>research</w:t>
      </w:r>
      <w:r w:rsidRPr="00A67CEB">
        <w:rPr>
          <w:rStyle w:val="StyleUnderline"/>
        </w:rPr>
        <w:t xml:space="preserve"> of comparable countries</w:t>
      </w:r>
      <w:r w:rsidRPr="009076B9">
        <w:rPr>
          <w:sz w:val="10"/>
        </w:rPr>
        <w:t xml:space="preserve"> that </w:t>
      </w:r>
      <w:r w:rsidRPr="00327D2A">
        <w:rPr>
          <w:rStyle w:val="StyleUnderline"/>
          <w:highlight w:val="cyan"/>
        </w:rPr>
        <w:t xml:space="preserve">have found “an increase in economic </w:t>
      </w:r>
      <w:r w:rsidRPr="00327D2A">
        <w:rPr>
          <w:rStyle w:val="Emphasis"/>
          <w:highlight w:val="cyan"/>
        </w:rPr>
        <w:t>uncertainty</w:t>
      </w:r>
      <w:r w:rsidRPr="00327D2A">
        <w:rPr>
          <w:rStyle w:val="StyleUnderline"/>
          <w:highlight w:val="cyan"/>
        </w:rPr>
        <w:t xml:space="preserve"> conveys a fall in </w:t>
      </w:r>
      <w:r w:rsidRPr="00327D2A">
        <w:rPr>
          <w:rStyle w:val="Emphasis"/>
          <w:highlight w:val="cyan"/>
        </w:rPr>
        <w:t>GDP</w:t>
      </w:r>
      <w:r w:rsidRPr="00327D2A">
        <w:rPr>
          <w:rStyle w:val="StyleUnderline"/>
          <w:highlight w:val="cyan"/>
        </w:rPr>
        <w:t xml:space="preserve">, </w:t>
      </w:r>
      <w:r w:rsidRPr="00327D2A">
        <w:rPr>
          <w:rStyle w:val="Emphasis"/>
          <w:highlight w:val="cyan"/>
        </w:rPr>
        <w:t>investment</w:t>
      </w:r>
      <w:r w:rsidRPr="00327D2A">
        <w:rPr>
          <w:rStyle w:val="StyleUnderline"/>
          <w:highlight w:val="cyan"/>
        </w:rPr>
        <w:t xml:space="preserve">, and </w:t>
      </w:r>
      <w:r w:rsidRPr="00327D2A">
        <w:rPr>
          <w:rStyle w:val="Emphasis"/>
          <w:highlight w:val="cyan"/>
        </w:rPr>
        <w:t>employment</w:t>
      </w:r>
      <w:r w:rsidRPr="009076B9">
        <w:rPr>
          <w:sz w:val="10"/>
        </w:rPr>
        <w:t xml:space="preserve">, even after accounting for the small open economy nature of Chile.”[77]A study by Cerda and Silva in contrast to bigger and developed economies, smaller countries cannot absorb economic shocks. </w:t>
      </w:r>
      <w:r w:rsidRPr="00327D2A">
        <w:rPr>
          <w:rStyle w:val="StyleUnderline"/>
          <w:highlight w:val="cyan"/>
        </w:rPr>
        <w:t>Even when</w:t>
      </w:r>
      <w:r w:rsidRPr="0087684E">
        <w:rPr>
          <w:rStyle w:val="StyleUnderline"/>
        </w:rPr>
        <w:t xml:space="preserve"> the aggravating factor diminishes and </w:t>
      </w:r>
      <w:r w:rsidRPr="00327D2A">
        <w:rPr>
          <w:rStyle w:val="StyleUnderline"/>
          <w:highlight w:val="cyan"/>
        </w:rPr>
        <w:t>uncertainty dissipates, long term effects are still present</w:t>
      </w:r>
      <w:r w:rsidRPr="0087684E">
        <w:rPr>
          <w:rStyle w:val="StyleUnderline"/>
        </w:rPr>
        <w:t xml:space="preserve"> that “range from: 10 to 20 percent for aggregate investment, 2.5 to 5 percent for GDP, and 1.3 to 4.2 for employment</w:t>
      </w:r>
      <w:r w:rsidRPr="009076B9">
        <w:rPr>
          <w:sz w:val="10"/>
        </w:rPr>
        <w:t>.”[78] In essence, countries in Latin America are seriously harmed with the rise of economic uncertainty</w:t>
      </w:r>
      <w:proofErr w:type="gramStart"/>
      <w:r w:rsidRPr="009076B9">
        <w:rPr>
          <w:sz w:val="10"/>
        </w:rPr>
        <w:t>.[</w:t>
      </w:r>
      <w:proofErr w:type="gramEnd"/>
      <w:r w:rsidRPr="009076B9">
        <w:rPr>
          <w:sz w:val="10"/>
        </w:rPr>
        <w:t>79] Ending TPS and the decades long flow of remittances exacerbates this uncertainty and the potential detrimental impacts.</w:t>
      </w:r>
      <w:r w:rsidR="009076B9" w:rsidRPr="009076B9">
        <w:rPr>
          <w:sz w:val="10"/>
        </w:rPr>
        <w:t xml:space="preserve"> </w:t>
      </w:r>
      <w:r w:rsidRPr="009076B9">
        <w:rPr>
          <w:sz w:val="10"/>
        </w:rPr>
        <w:t xml:space="preserve">Additionally, </w:t>
      </w:r>
      <w:proofErr w:type="spellStart"/>
      <w:r w:rsidRPr="009076B9">
        <w:rPr>
          <w:sz w:val="10"/>
        </w:rPr>
        <w:t>Dietmar</w:t>
      </w:r>
      <w:proofErr w:type="spellEnd"/>
      <w:r w:rsidRPr="009076B9">
        <w:rPr>
          <w:sz w:val="10"/>
        </w:rPr>
        <w:t xml:space="preserve"> Meyer, has found that “remittances have a positive impact on growth and that this impact increases at higher levels of remittances relative to GDP. There is empirical evidence that remittances contribute to economic growth, through their positive impact on consumption, savings, or investment.”[80] World Bank research has also concluded that remittances can reduce economic volatility by stabilizing overall demand for consumer goods and services, as well as providing steady cash flow to government accounts because of the tax collected on the increased purchases.”[81] Additional research has corroborated the positive effects of remittances, having significant positive effects on poverty alleviation, health and education outcomes, and smoothing economic volatility</w:t>
      </w:r>
      <w:proofErr w:type="gramStart"/>
      <w:r w:rsidRPr="009076B9">
        <w:rPr>
          <w:sz w:val="10"/>
        </w:rPr>
        <w:t>.[</w:t>
      </w:r>
      <w:proofErr w:type="gramEnd"/>
      <w:r w:rsidRPr="009076B9">
        <w:rPr>
          <w:sz w:val="10"/>
        </w:rPr>
        <w:t>82] The research is unequivocal that uncertainty in the flow of remittances would have far reaching repercussions, and the economic uncertainty would be detrimental to the TPS community here in the states and their countries of origin.</w:t>
      </w:r>
      <w:r w:rsidR="009076B9" w:rsidRPr="009076B9">
        <w:rPr>
          <w:sz w:val="10"/>
        </w:rPr>
        <w:t xml:space="preserve"> </w:t>
      </w:r>
      <w:r w:rsidRPr="009076B9">
        <w:rPr>
          <w:sz w:val="10"/>
        </w:rPr>
        <w:t>IV. Uncertainty and Family Impact</w:t>
      </w:r>
      <w:r w:rsidR="009076B9" w:rsidRPr="009076B9">
        <w:rPr>
          <w:sz w:val="10"/>
        </w:rPr>
        <w:t xml:space="preserve"> </w:t>
      </w:r>
      <w:r w:rsidRPr="009076B9">
        <w:rPr>
          <w:sz w:val="10"/>
        </w:rPr>
        <w:t>Notwithstanding one’s political affiliation, one of the common areas of agreements is the importance of family in our society. Senator Marco Rubio (R-FL-27) stated when asked about immigration “[t]he family is the most important institution in society.”[83] The Family Research Council has stated that “the strength of any nation is rooted within the walls of its homes….everywhere to strengthen their families in conformity with these time-honored values.”[84] Dr. Pat Fagan, former director of the Family Research Council’s Marriage and Religion Institute has provided that the structure of family has “[p]</w:t>
      </w:r>
      <w:proofErr w:type="spellStart"/>
      <w:r w:rsidRPr="009076B9">
        <w:rPr>
          <w:sz w:val="10"/>
        </w:rPr>
        <w:t>rofound</w:t>
      </w:r>
      <w:proofErr w:type="spellEnd"/>
      <w:r w:rsidRPr="009076B9">
        <w:rPr>
          <w:sz w:val="10"/>
        </w:rPr>
        <w:t xml:space="preserve"> effects on an area’s economic well-being.”[85] Moreover, Dr. Fagan claims that the biggest challenge facing our nation is solving the problem of broken families.[86] CSH has provided that there are fewer events more traumatic for kids than being removed from their families.[87] Family is unequivocally one of the most important societal pillars in our country today. The current administration’s actions towards TPS run counter to the value of keeping families together, as Representative Yvette Clarke stated “[t]he Temporary Protected Status program was created with bipartisan support to protect human life.”[88] If the rhetoric of family being the most important pillar of our society is true, then immigration hardliners should take solutions that will keep families together into consideration. The consequences of these families being torn apart will have enduring negative repercussions on the lives of these families having to deal with a core family member being absent from their home.</w:t>
      </w:r>
      <w:r w:rsidR="009076B9" w:rsidRPr="009076B9">
        <w:rPr>
          <w:sz w:val="10"/>
        </w:rPr>
        <w:t xml:space="preserve"> </w:t>
      </w:r>
      <w:r w:rsidRPr="00C30FC8">
        <w:rPr>
          <w:rStyle w:val="StyleUnderline"/>
        </w:rPr>
        <w:t xml:space="preserve">Uncertainty and </w:t>
      </w:r>
      <w:r w:rsidRPr="006924CB">
        <w:rPr>
          <w:rStyle w:val="StyleUnderline"/>
        </w:rPr>
        <w:t>Economic Impact</w:t>
      </w:r>
      <w:r w:rsidR="009076B9" w:rsidRPr="006924CB">
        <w:rPr>
          <w:rStyle w:val="StyleUnderline"/>
        </w:rPr>
        <w:t xml:space="preserve"> </w:t>
      </w:r>
      <w:r w:rsidRPr="006924CB">
        <w:rPr>
          <w:rStyle w:val="StyleUnderline"/>
          <w:highlight w:val="cyan"/>
        </w:rPr>
        <w:t>Studies</w:t>
      </w:r>
      <w:r w:rsidRPr="00C30FC8">
        <w:rPr>
          <w:rStyle w:val="StyleUnderline"/>
        </w:rPr>
        <w:t xml:space="preserve"> by the Pew Research Center </w:t>
      </w:r>
      <w:r w:rsidRPr="006924CB">
        <w:rPr>
          <w:rStyle w:val="StyleUnderline"/>
          <w:highlight w:val="cyan"/>
        </w:rPr>
        <w:t xml:space="preserve">found </w:t>
      </w:r>
      <w:r w:rsidRPr="006924CB">
        <w:rPr>
          <w:rStyle w:val="Emphasis"/>
          <w:highlight w:val="cyan"/>
        </w:rPr>
        <w:t>significant negative impacts on the U.S. economy</w:t>
      </w:r>
      <w:r w:rsidRPr="009076B9">
        <w:rPr>
          <w:sz w:val="10"/>
        </w:rPr>
        <w:t xml:space="preserve"> if the bulk of TPS recipients were to lose their legal status. Our country </w:t>
      </w:r>
      <w:r w:rsidRPr="00C30FC8">
        <w:rPr>
          <w:rStyle w:val="StyleUnderline"/>
        </w:rPr>
        <w:t>would stand to lose $164 billion from the GDP over the next decade</w:t>
      </w:r>
      <w:r w:rsidRPr="009076B9">
        <w:rPr>
          <w:sz w:val="10"/>
        </w:rPr>
        <w:t xml:space="preserve">.[89] </w:t>
      </w:r>
      <w:r w:rsidRPr="00C30FC8">
        <w:rPr>
          <w:rStyle w:val="StyleUnderline"/>
        </w:rPr>
        <w:t>States such as New York and New Jersey would be hit hard as that would include nearly $2.5 billion in annual GDP</w:t>
      </w:r>
      <w:r w:rsidRPr="009076B9">
        <w:rPr>
          <w:sz w:val="10"/>
        </w:rPr>
        <w:t>.[90] The impact is most ubiquitous at the local level. Suffolk County has an estimated 1,534 TPS recipients, which includes thousands of homeowners and people with mortgages. The effect of these individuals losing their legal status would be catastrophic, as Theresa Ward, Suffolk County Commissioner of Economic Development and Planning, stated: “That could be a significant amount of loans that could go unpaid and contribute to zombie homes.”[91]</w:t>
      </w:r>
      <w:r w:rsidR="009076B9" w:rsidRPr="009076B9">
        <w:rPr>
          <w:sz w:val="10"/>
        </w:rPr>
        <w:t xml:space="preserve"> </w:t>
      </w:r>
      <w:r w:rsidRPr="009076B9">
        <w:rPr>
          <w:sz w:val="10"/>
        </w:rPr>
        <w:t>"</w:t>
      </w:r>
      <w:r w:rsidRPr="000F1E41">
        <w:rPr>
          <w:rStyle w:val="StyleUnderline"/>
        </w:rPr>
        <w:t>The economic effect is not only exclusive to GDP and labor gaps, but also to entitlement programs that rely on payroll taxes being paid by employees</w:t>
      </w:r>
      <w:r w:rsidRPr="009076B9">
        <w:rPr>
          <w:sz w:val="10"/>
        </w:rPr>
        <w:t>."</w:t>
      </w:r>
      <w:r w:rsidR="009076B9" w:rsidRPr="009076B9">
        <w:rPr>
          <w:sz w:val="10"/>
        </w:rPr>
        <w:t xml:space="preserve"> </w:t>
      </w:r>
      <w:r w:rsidRPr="009076B9">
        <w:rPr>
          <w:sz w:val="10"/>
        </w:rPr>
        <w:t xml:space="preserve">TPS recipients, notably Haitians, also fill in significant gaps in sectors where there is a labor shortage. For example, Haitians with TPS are widely employed in nursing homes and as home health aides, which fills a critical labor gap in chronically understaffed healthcare fields.[92] The economic effect is not only exclusive to GDP and labor gaps, but also to entitlement programs that rely on payroll taxes being paid by employees. A study by the Immigrant Legal Resource Center, shows that if TPS holders lose their work authorization, it would result in “$6.9 billion reduction to Social Security and Medicare Contributions over a decade.”[93] An employer would face turnover issues once their TPS employee was no longer legally able to work. It is estimated that employers across the U.S. will experience a cost of $967 million in turnover costs associated with replacing current employees that are able to work due to TPS.[94] </w:t>
      </w:r>
      <w:r w:rsidRPr="000D79AC">
        <w:rPr>
          <w:rStyle w:val="StyleUnderline"/>
        </w:rPr>
        <w:t>The economic impacts that the current administration is taking on TPS will be negative, and short-sighted</w:t>
      </w:r>
      <w:r w:rsidRPr="009076B9">
        <w:rPr>
          <w:sz w:val="10"/>
        </w:rPr>
        <w:t xml:space="preserve"> at best.</w:t>
      </w:r>
      <w:r w:rsidR="009076B9" w:rsidRPr="009076B9">
        <w:rPr>
          <w:sz w:val="10"/>
        </w:rPr>
        <w:t xml:space="preserve"> </w:t>
      </w:r>
      <w:r w:rsidRPr="009076B9">
        <w:rPr>
          <w:sz w:val="10"/>
        </w:rPr>
        <w:t xml:space="preserve">V. </w:t>
      </w:r>
      <w:r w:rsidRPr="008E1CA1">
        <w:rPr>
          <w:rStyle w:val="StyleUnderline"/>
        </w:rPr>
        <w:t xml:space="preserve">Policy </w:t>
      </w:r>
      <w:r w:rsidRPr="00DA3FB7">
        <w:rPr>
          <w:rStyle w:val="StyleUnderline"/>
          <w:highlight w:val="cyan"/>
        </w:rPr>
        <w:t>Recommendation: Provide</w:t>
      </w:r>
      <w:r w:rsidRPr="009076B9">
        <w:rPr>
          <w:sz w:val="10"/>
        </w:rPr>
        <w:t xml:space="preserve"> a </w:t>
      </w:r>
      <w:r w:rsidRPr="00DA3FB7">
        <w:rPr>
          <w:rStyle w:val="Emphasis"/>
          <w:highlight w:val="cyan"/>
        </w:rPr>
        <w:t>Permanent Residency</w:t>
      </w:r>
      <w:r w:rsidRPr="009076B9">
        <w:rPr>
          <w:sz w:val="10"/>
        </w:rPr>
        <w:t>, and Possibly Citizenship for TPS Recipients</w:t>
      </w:r>
      <w:r w:rsidR="009076B9" w:rsidRPr="009076B9">
        <w:rPr>
          <w:sz w:val="10"/>
        </w:rPr>
        <w:t xml:space="preserve"> </w:t>
      </w:r>
      <w:r w:rsidRPr="009076B9">
        <w:rPr>
          <w:sz w:val="10"/>
        </w:rPr>
        <w:t xml:space="preserve">Prior to the revocation of TPS, there were many ongoing rumors that the Trump Administration was going to revoke TPS from multiple countries. In light of this rumor, that later on proved to be true, the “Act to Sustain the Protection of Immigrant Residents Earn through TPS Act of 2017” (ASPIRE) was proposed on January 1, 2017 by Representative Yvette Clark (D-NY-9).[95] The ASPIRE bill would </w:t>
      </w:r>
      <w:r w:rsidRPr="009F4AF6">
        <w:rPr>
          <w:rStyle w:val="StyleUnderline"/>
        </w:rPr>
        <w:t>provide a pathway for individuals under TPS to apply for permanent residency</w:t>
      </w:r>
      <w:r w:rsidRPr="009076B9">
        <w:rPr>
          <w:sz w:val="10"/>
        </w:rPr>
        <w:t xml:space="preserve"> by providing before a judge that returning to their native country would pose extreme hardship.[96] We propose that individuals that are currently on TPS from a country that has had its TPS not extended be provided the opportunity to apply for permanent residency on the basis of family values that our country has historically placed such a big importance in the role of society.</w:t>
      </w:r>
      <w:r w:rsidR="009076B9" w:rsidRPr="009076B9">
        <w:rPr>
          <w:sz w:val="10"/>
        </w:rPr>
        <w:t xml:space="preserve"> </w:t>
      </w:r>
      <w:r w:rsidRPr="009076B9">
        <w:rPr>
          <w:sz w:val="10"/>
        </w:rPr>
        <w:t>Bills Proposed</w:t>
      </w:r>
      <w:r w:rsidR="009076B9" w:rsidRPr="009076B9">
        <w:rPr>
          <w:sz w:val="10"/>
        </w:rPr>
        <w:t xml:space="preserve"> </w:t>
      </w:r>
      <w:proofErr w:type="gramStart"/>
      <w:r w:rsidRPr="009076B9">
        <w:rPr>
          <w:sz w:val="10"/>
        </w:rPr>
        <w:t>There</w:t>
      </w:r>
      <w:proofErr w:type="gramEnd"/>
      <w:r w:rsidRPr="009076B9">
        <w:rPr>
          <w:sz w:val="10"/>
        </w:rPr>
        <w:t xml:space="preserve"> have been various bills proposed to address the issue of individuals who will not have their TPS extended due to their country no longer having that designation. Representative Carlos </w:t>
      </w:r>
      <w:proofErr w:type="spellStart"/>
      <w:r w:rsidRPr="009076B9">
        <w:rPr>
          <w:sz w:val="10"/>
        </w:rPr>
        <w:t>Curbelo</w:t>
      </w:r>
      <w:proofErr w:type="spellEnd"/>
      <w:r w:rsidRPr="009076B9">
        <w:rPr>
          <w:sz w:val="10"/>
        </w:rPr>
        <w:t xml:space="preserve"> (R-FL-26) proposed the “Extending Status Protection for Eligible Refugees with Established Residency Act of 2017” (ESPERER).[97] ESPERER would provide a path naturalization by allowing TPS recipients from Haiti, Nicaragua, El Salvador or Honduras to adjust their status to lawfully admitted for permanent resident (LPR).[98] Under this proposal, the applicant must have received TPS status on January 13, 2011.[99] Other requirements include not having been convicted of a felony or receiving more than two misdemeanors.[100]</w:t>
      </w:r>
      <w:r w:rsidR="009076B9" w:rsidRPr="009076B9">
        <w:rPr>
          <w:sz w:val="10"/>
        </w:rPr>
        <w:t xml:space="preserve"> </w:t>
      </w:r>
      <w:r w:rsidRPr="009076B9">
        <w:rPr>
          <w:sz w:val="10"/>
        </w:rPr>
        <w:t>Representative Nydia Velazquez (D-NY-7) proposed another solution in a bill introduced on November 14, 2017.[101] H.R. 4253, or the “American Promise Act of 2017,” would adjust the status of TPS recipients of all thirteen countries designated for TPS or Deferred Enforced Departure (DED) as of January 1, 2017 to lawfully admitted permanent residence (LPR).[102] To qualify for such an adjustment, the applicant must have been granted or been eligible for TPS, or granted DED on or before October 1, 2017.[103]</w:t>
      </w:r>
      <w:r w:rsidR="009076B9" w:rsidRPr="009076B9">
        <w:rPr>
          <w:sz w:val="10"/>
        </w:rPr>
        <w:t xml:space="preserve"> </w:t>
      </w:r>
      <w:r w:rsidRPr="009076B9">
        <w:rPr>
          <w:sz w:val="10"/>
        </w:rPr>
        <w:t>ASPIRE, H.R. 4384, would amend the Immigration and Nationality Act of 1965 by inserting language after Section 244 providing that the Secretary of Homeland Security with the statutory ability to adjust the TPS status to a renewable 6-year protected status.[104] This provision similarly to the American Promise Act of 2017 would also apply to all 13 countries that were designated for TPS or DED as of January 1, 2017.[105] Under ASPIRE, the applicant must meet the TPS requirements for nationality, but the applicant must maintain continuous residence in the U.S. for at least five years.[106] This bill would not offer a path to citizenship for those granted a six-year protected status unless they are able to prove extreme hardship and be designated as LPR.[107]</w:t>
      </w:r>
      <w:r w:rsidR="009076B9" w:rsidRPr="009076B9">
        <w:rPr>
          <w:sz w:val="10"/>
        </w:rPr>
        <w:t xml:space="preserve"> </w:t>
      </w:r>
      <w:r w:rsidRPr="009076B9">
        <w:rPr>
          <w:sz w:val="10"/>
        </w:rPr>
        <w:t xml:space="preserve">Senator Chris Van </w:t>
      </w:r>
      <w:proofErr w:type="spellStart"/>
      <w:r w:rsidRPr="009076B9">
        <w:rPr>
          <w:sz w:val="10"/>
        </w:rPr>
        <w:t>Hollen</w:t>
      </w:r>
      <w:proofErr w:type="spellEnd"/>
      <w:r w:rsidRPr="009076B9">
        <w:rPr>
          <w:sz w:val="10"/>
        </w:rPr>
        <w:t xml:space="preserve"> (D-MD) proposed S. 2144, otherwise known as the “Safe Environment from Countries Under Repression and Emergency Act” (SECURE), on November 16, 2017.[108] The bill is very similar to the American Promise Act of 2017 in that it would switch an individual under TPS to LPR.[109] Similarly, it would also allow that individual to apply for naturalization after five years of adjusting to LPR status.[110]</w:t>
      </w:r>
      <w:r w:rsidR="009076B9" w:rsidRPr="009076B9">
        <w:rPr>
          <w:sz w:val="10"/>
        </w:rPr>
        <w:t xml:space="preserve"> </w:t>
      </w:r>
      <w:r w:rsidRPr="009076B9">
        <w:rPr>
          <w:sz w:val="10"/>
        </w:rPr>
        <w:t>Although representatives from both parties have proposed potential solutions in both chambers of congress, none of the bills have yet made it to the floor to be voted on. Representative Ileana Ros-Lehtinen (R-FL-27) put it very frankly when asked about potential solutions to immigration problems such as TPS that “there’s just no interest for immigration reform generally, and I don’t think there’s much appetite to help these two particular groups of people. It hurts to say it but it’s the political reality.”[111]</w:t>
      </w:r>
      <w:r w:rsidR="009076B9" w:rsidRPr="009076B9">
        <w:rPr>
          <w:sz w:val="10"/>
        </w:rPr>
        <w:t xml:space="preserve"> </w:t>
      </w:r>
      <w:proofErr w:type="gramStart"/>
      <w:r w:rsidRPr="00C34177">
        <w:rPr>
          <w:rStyle w:val="StyleUnderline"/>
        </w:rPr>
        <w:t>Given</w:t>
      </w:r>
      <w:proofErr w:type="gramEnd"/>
      <w:r w:rsidRPr="009076B9">
        <w:rPr>
          <w:sz w:val="10"/>
        </w:rPr>
        <w:t xml:space="preserve"> the importance of the family values, and </w:t>
      </w:r>
      <w:r w:rsidRPr="00C34177">
        <w:rPr>
          <w:rStyle w:val="StyleUnderline"/>
        </w:rPr>
        <w:t>the profound negative economic consequences</w:t>
      </w:r>
      <w:r w:rsidRPr="009076B9">
        <w:rPr>
          <w:sz w:val="10"/>
        </w:rPr>
        <w:t xml:space="preserve"> of TPS recipients losing their legal status, we should give them the opportunity to apply for naturalization. We propose a similar framework proposed by Senator Chris Van </w:t>
      </w:r>
      <w:proofErr w:type="spellStart"/>
      <w:r w:rsidRPr="009076B9">
        <w:rPr>
          <w:sz w:val="10"/>
        </w:rPr>
        <w:t>Hollen</w:t>
      </w:r>
      <w:proofErr w:type="spellEnd"/>
      <w:r w:rsidRPr="009076B9">
        <w:rPr>
          <w:sz w:val="10"/>
        </w:rPr>
        <w:t xml:space="preserve"> and Representative Yvette Clark. </w:t>
      </w:r>
      <w:r w:rsidRPr="006924CB">
        <w:rPr>
          <w:rStyle w:val="StyleUnderline"/>
          <w:highlight w:val="cyan"/>
        </w:rPr>
        <w:t xml:space="preserve">The applicant designated for </w:t>
      </w:r>
      <w:r w:rsidRPr="006924CB">
        <w:rPr>
          <w:rStyle w:val="Emphasis"/>
          <w:highlight w:val="cyan"/>
        </w:rPr>
        <w:t>TPS</w:t>
      </w:r>
      <w:r w:rsidRPr="006924CB">
        <w:rPr>
          <w:rStyle w:val="StyleUnderline"/>
          <w:highlight w:val="cyan"/>
        </w:rPr>
        <w:t xml:space="preserve"> should be eligible for </w:t>
      </w:r>
      <w:r w:rsidRPr="006924CB">
        <w:rPr>
          <w:rStyle w:val="Emphasis"/>
          <w:highlight w:val="cyan"/>
        </w:rPr>
        <w:t>LPR</w:t>
      </w:r>
      <w:r w:rsidRPr="009076B9">
        <w:rPr>
          <w:sz w:val="10"/>
        </w:rPr>
        <w:t xml:space="preserve"> should they have been granted or been eligible for TPS or DED on January 1, 2017. A potential applicant for LPR should meet all current law criminal &amp; national security requirements and meet all admissibility requirements for TPS during the time of application for LPR. The individual will be granted LPR status for five years before finally being able to apply for naturalization. These are responsible measures and will ensure that an individual seeking to apply for eventual naturalization will maintain their record of good behavior. This is a responsible, and common-sense approach to solving this TPS debacle.</w:t>
      </w:r>
      <w:r w:rsidR="009076B9" w:rsidRPr="009076B9">
        <w:rPr>
          <w:sz w:val="10"/>
        </w:rPr>
        <w:t xml:space="preserve"> </w:t>
      </w:r>
      <w:r w:rsidRPr="009076B9">
        <w:rPr>
          <w:sz w:val="10"/>
        </w:rPr>
        <w:t>The proposals described above outline current TPS legislation, as well as our own principles for TPS reform. There are straightforward solutions to provide humanitarian reform, with significant positive economic impacts to TPS holders by allowing them to continue to contribute to the economic and social community, as they have been doing so for decades. The uncertainty created by the Trump Administration’s abrupt reversal of longstanding TPS policy is detrimental to U.S. communities and their country of origin.</w:t>
      </w:r>
    </w:p>
    <w:p w:rsidR="00B2493B" w:rsidRDefault="00B2493B" w:rsidP="00B2493B"/>
    <w:p w:rsidR="005322E4" w:rsidRDefault="005322E4" w:rsidP="005322E4">
      <w:pPr>
        <w:pStyle w:val="Heading3"/>
      </w:pPr>
      <w:r>
        <w:t xml:space="preserve">2ac – </w:t>
      </w:r>
      <w:proofErr w:type="spellStart"/>
      <w:r>
        <w:t>lpr</w:t>
      </w:r>
      <w:proofErr w:type="spellEnd"/>
      <w:r>
        <w:t xml:space="preserve"> key –</w:t>
      </w:r>
      <w:r w:rsidR="00B2493B">
        <w:t xml:space="preserve"> </w:t>
      </w:r>
      <w:r>
        <w:t>critical</w:t>
      </w:r>
    </w:p>
    <w:p w:rsidR="005322E4" w:rsidRDefault="005322E4" w:rsidP="005322E4"/>
    <w:p w:rsidR="00D321EF" w:rsidRDefault="001A5FC5" w:rsidP="001A5FC5">
      <w:pPr>
        <w:pStyle w:val="Heading4"/>
      </w:pPr>
      <w:r>
        <w:t xml:space="preserve">LPR’s key – </w:t>
      </w:r>
      <w:r w:rsidR="00173DA3">
        <w:t xml:space="preserve">temporariness both sustains old and creates new </w:t>
      </w:r>
      <w:r>
        <w:t>structures of violence</w:t>
      </w:r>
      <w:r w:rsidR="00DF69D3">
        <w:t xml:space="preserve"> </w:t>
      </w:r>
    </w:p>
    <w:p w:rsidR="00D321EF" w:rsidRDefault="001A5FC5" w:rsidP="001A5FC5">
      <w:pPr>
        <w:pStyle w:val="CiteSpacing"/>
      </w:pPr>
      <w:r w:rsidRPr="001A5FC5">
        <w:rPr>
          <w:rStyle w:val="Style13ptBold"/>
        </w:rPr>
        <w:t>Hallett 14</w:t>
      </w:r>
      <w:r>
        <w:t xml:space="preserve"> </w:t>
      </w:r>
      <w:r w:rsidR="00BA6106">
        <w:t xml:space="preserve">(Miranda Cady Hallett, Assistant Professor of Cultural Anthropology at the Department of Sociology and Anthropology at Otterbein University, </w:t>
      </w:r>
      <w:r w:rsidR="00D321EF">
        <w:t>“Temporary Protection, Enduring Contradiction: The Contested and Contradictory Meanings of Temporary Immigration Status,”</w:t>
      </w:r>
      <w:r w:rsidR="00BA6106">
        <w:t xml:space="preserve"> </w:t>
      </w:r>
      <w:r w:rsidR="00D321EF">
        <w:t xml:space="preserve">Law &amp; Social Inquiry, </w:t>
      </w:r>
      <w:r w:rsidR="00ED0F21">
        <w:t xml:space="preserve">39(3), </w:t>
      </w:r>
      <w:r w:rsidR="00D321EF">
        <w:t xml:space="preserve">Summer 2014, </w:t>
      </w:r>
      <w:r w:rsidR="00BA6106">
        <w:t>DOI</w:t>
      </w:r>
      <w:r w:rsidR="00ED0F21">
        <w:t xml:space="preserve"> 10.1111/lsi.12081</w:t>
      </w:r>
      <w:r w:rsidR="00BA6106">
        <w:t>, p.621-623)KMM</w:t>
      </w:r>
    </w:p>
    <w:p w:rsidR="005322E4" w:rsidRDefault="005322E4" w:rsidP="005322E4">
      <w:r w:rsidRPr="00A17D08">
        <w:rPr>
          <w:sz w:val="14"/>
        </w:rPr>
        <w:t>A small but growing number of transnational migrants live and work in the United</w:t>
      </w:r>
      <w:r w:rsidR="00A17D08" w:rsidRPr="00A17D08">
        <w:rPr>
          <w:sz w:val="14"/>
        </w:rPr>
        <w:t xml:space="preserve"> </w:t>
      </w:r>
      <w:r w:rsidRPr="00A17D08">
        <w:rPr>
          <w:sz w:val="14"/>
        </w:rPr>
        <w:t>States under the auspices of temporary visas, which permit work and residency, but fail to</w:t>
      </w:r>
      <w:r w:rsidR="00A17D08" w:rsidRPr="00A17D08">
        <w:rPr>
          <w:sz w:val="14"/>
        </w:rPr>
        <w:t xml:space="preserve"> </w:t>
      </w:r>
      <w:r w:rsidRPr="00A17D08">
        <w:rPr>
          <w:sz w:val="14"/>
        </w:rPr>
        <w:t>provide the opportunity to acquire full citizenship status. Worker visas, such as those</w:t>
      </w:r>
      <w:r w:rsidR="00A17D08" w:rsidRPr="00A17D08">
        <w:rPr>
          <w:sz w:val="14"/>
        </w:rPr>
        <w:t xml:space="preserve"> </w:t>
      </w:r>
      <w:r w:rsidRPr="00A17D08">
        <w:rPr>
          <w:sz w:val="14"/>
        </w:rPr>
        <w:t>distributed under the H2-A program, have grown from less than 10,000 a year in 1992 to</w:t>
      </w:r>
      <w:r w:rsidR="00A17D08" w:rsidRPr="00A17D08">
        <w:rPr>
          <w:sz w:val="14"/>
        </w:rPr>
        <w:t xml:space="preserve"> </w:t>
      </w:r>
      <w:r w:rsidRPr="00A17D08">
        <w:rPr>
          <w:sz w:val="14"/>
        </w:rPr>
        <w:t>over 50,000 in fiscal year 2011 (Bruno 2012, 5). Relatively novel status possibilities such</w:t>
      </w:r>
      <w:r w:rsidR="00A17D08" w:rsidRPr="00A17D08">
        <w:rPr>
          <w:sz w:val="14"/>
        </w:rPr>
        <w:t xml:space="preserve"> </w:t>
      </w:r>
      <w:r w:rsidRPr="00A17D08">
        <w:rPr>
          <w:sz w:val="14"/>
        </w:rPr>
        <w:t>as the TPS program likewise define the legality of more than 300,000 foreign nationals</w:t>
      </w:r>
      <w:r w:rsidR="00A17D08" w:rsidRPr="00A17D08">
        <w:rPr>
          <w:sz w:val="14"/>
        </w:rPr>
        <w:t xml:space="preserve"> </w:t>
      </w:r>
      <w:r w:rsidRPr="00A17D08">
        <w:rPr>
          <w:sz w:val="14"/>
        </w:rPr>
        <w:t>hailing from seven different countries of origin; by far the largest number are migrants</w:t>
      </w:r>
      <w:r w:rsidR="00A17D08" w:rsidRPr="00A17D08">
        <w:rPr>
          <w:sz w:val="14"/>
        </w:rPr>
        <w:t xml:space="preserve"> </w:t>
      </w:r>
      <w:r w:rsidRPr="00A17D08">
        <w:rPr>
          <w:sz w:val="14"/>
        </w:rPr>
        <w:t>originating from El Salvador (</w:t>
      </w:r>
      <w:proofErr w:type="spellStart"/>
      <w:r w:rsidRPr="00A17D08">
        <w:rPr>
          <w:sz w:val="14"/>
        </w:rPr>
        <w:t>Wasem</w:t>
      </w:r>
      <w:proofErr w:type="spellEnd"/>
      <w:r w:rsidRPr="00A17D08">
        <w:rPr>
          <w:sz w:val="14"/>
        </w:rPr>
        <w:t xml:space="preserve"> and Ester 2011, 4).1 As comprehensive immigration</w:t>
      </w:r>
      <w:r w:rsidR="00A17D08" w:rsidRPr="00A17D08">
        <w:rPr>
          <w:sz w:val="14"/>
        </w:rPr>
        <w:t xml:space="preserve"> </w:t>
      </w:r>
      <w:r w:rsidRPr="00A17D08">
        <w:rPr>
          <w:sz w:val="14"/>
        </w:rPr>
        <w:t>reform proposals are debated in the early twenty-first century, the possibility of</w:t>
      </w:r>
      <w:r w:rsidR="00A17D08" w:rsidRPr="00A17D08">
        <w:rPr>
          <w:sz w:val="14"/>
        </w:rPr>
        <w:t xml:space="preserve"> </w:t>
      </w:r>
      <w:r w:rsidRPr="00A17D08">
        <w:rPr>
          <w:sz w:val="14"/>
        </w:rPr>
        <w:t>greater numbers of guest workers is continually on the table. In this article, I explore the</w:t>
      </w:r>
      <w:r w:rsidR="00A17D08" w:rsidRPr="00A17D08">
        <w:rPr>
          <w:sz w:val="14"/>
        </w:rPr>
        <w:t xml:space="preserve"> </w:t>
      </w:r>
      <w:r w:rsidRPr="00A17D08">
        <w:rPr>
          <w:sz w:val="14"/>
        </w:rPr>
        <w:t>political, economic, and sociocultural meanings of the TPS program, as the alleged</w:t>
      </w:r>
      <w:r w:rsidR="00A17D08" w:rsidRPr="00A17D08">
        <w:rPr>
          <w:sz w:val="14"/>
        </w:rPr>
        <w:t xml:space="preserve"> </w:t>
      </w:r>
      <w:r w:rsidRPr="00A17D08">
        <w:rPr>
          <w:sz w:val="14"/>
        </w:rPr>
        <w:t>benefit shapes the lives and experiences of Salvadorans living in rural Arkansas. Whether</w:t>
      </w:r>
      <w:r w:rsidR="00A17D08" w:rsidRPr="00A17D08">
        <w:rPr>
          <w:sz w:val="14"/>
        </w:rPr>
        <w:t xml:space="preserve"> </w:t>
      </w:r>
      <w:r w:rsidRPr="007B6760">
        <w:rPr>
          <w:rStyle w:val="StyleUnderline"/>
        </w:rPr>
        <w:t>TPS</w:t>
      </w:r>
      <w:r w:rsidRPr="00A17D08">
        <w:rPr>
          <w:sz w:val="14"/>
        </w:rPr>
        <w:t xml:space="preserve"> is a benefit is a matter of debate on the ground, as the divergent statements with</w:t>
      </w:r>
      <w:r w:rsidR="00A17D08" w:rsidRPr="00A17D08">
        <w:rPr>
          <w:sz w:val="14"/>
        </w:rPr>
        <w:t xml:space="preserve"> </w:t>
      </w:r>
      <w:r w:rsidRPr="00A17D08">
        <w:rPr>
          <w:sz w:val="14"/>
        </w:rPr>
        <w:t xml:space="preserve">which I open this article suggest. </w:t>
      </w:r>
      <w:r w:rsidRPr="007B6760">
        <w:rPr>
          <w:rStyle w:val="StyleUnderline"/>
        </w:rPr>
        <w:t>While the status usually shields recipients from</w:t>
      </w:r>
      <w:r w:rsidR="00A17D08">
        <w:rPr>
          <w:rStyle w:val="StyleUnderline"/>
        </w:rPr>
        <w:t xml:space="preserve"> </w:t>
      </w:r>
      <w:r w:rsidRPr="007B6760">
        <w:rPr>
          <w:rStyle w:val="StyleUnderline"/>
        </w:rPr>
        <w:t>deportation</w:t>
      </w:r>
      <w:r w:rsidRPr="00A17D08">
        <w:rPr>
          <w:sz w:val="14"/>
        </w:rPr>
        <w:t xml:space="preserve">2 </w:t>
      </w:r>
      <w:r w:rsidRPr="007B6760">
        <w:rPr>
          <w:rStyle w:val="StyleUnderline"/>
        </w:rPr>
        <w:t>and usually provides them with a legitimate work permit card</w:t>
      </w:r>
      <w:proofErr w:type="gramStart"/>
      <w:r w:rsidRPr="00A17D08">
        <w:rPr>
          <w:sz w:val="14"/>
        </w:rPr>
        <w:t>,3</w:t>
      </w:r>
      <w:proofErr w:type="gramEnd"/>
      <w:r w:rsidRPr="00A17D08">
        <w:rPr>
          <w:sz w:val="14"/>
        </w:rPr>
        <w:t xml:space="preserve"> </w:t>
      </w:r>
      <w:r w:rsidRPr="007B6760">
        <w:rPr>
          <w:rStyle w:val="StyleUnderline"/>
        </w:rPr>
        <w:t>it also</w:t>
      </w:r>
      <w:r w:rsidR="00A17D08">
        <w:rPr>
          <w:rStyle w:val="StyleUnderline"/>
        </w:rPr>
        <w:t xml:space="preserve"> </w:t>
      </w:r>
      <w:r w:rsidRPr="007B6760">
        <w:rPr>
          <w:rStyle w:val="StyleUnderline"/>
        </w:rPr>
        <w:t>subjects migrants to</w:t>
      </w:r>
      <w:r w:rsidRPr="00A17D08">
        <w:rPr>
          <w:sz w:val="14"/>
        </w:rPr>
        <w:t xml:space="preserve"> what Cecilia </w:t>
      </w:r>
      <w:proofErr w:type="spellStart"/>
      <w:r w:rsidRPr="00A17D08">
        <w:rPr>
          <w:sz w:val="14"/>
        </w:rPr>
        <w:t>Menjívar</w:t>
      </w:r>
      <w:proofErr w:type="spellEnd"/>
      <w:r w:rsidRPr="00A17D08">
        <w:rPr>
          <w:sz w:val="14"/>
        </w:rPr>
        <w:t xml:space="preserve"> (2006) has called </w:t>
      </w:r>
      <w:r w:rsidRPr="007B6760">
        <w:rPr>
          <w:rStyle w:val="StyleUnderline"/>
        </w:rPr>
        <w:t>liminal legality</w:t>
      </w:r>
      <w:r w:rsidRPr="00A17D08">
        <w:rPr>
          <w:sz w:val="14"/>
        </w:rPr>
        <w:t xml:space="preserve">. </w:t>
      </w:r>
      <w:r w:rsidRPr="00D169F3">
        <w:rPr>
          <w:rStyle w:val="StyleUnderline"/>
          <w:highlight w:val="cyan"/>
        </w:rPr>
        <w:t>TPS makes</w:t>
      </w:r>
      <w:r w:rsidR="00A17D08" w:rsidRPr="00D169F3">
        <w:rPr>
          <w:rStyle w:val="StyleUnderline"/>
          <w:highlight w:val="cyan"/>
        </w:rPr>
        <w:t xml:space="preserve"> </w:t>
      </w:r>
      <w:r w:rsidRPr="00D169F3">
        <w:rPr>
          <w:rStyle w:val="StyleUnderline"/>
          <w:highlight w:val="cyan"/>
        </w:rPr>
        <w:t xml:space="preserve">migrants </w:t>
      </w:r>
      <w:r w:rsidRPr="0068307E">
        <w:rPr>
          <w:rStyle w:val="Emphasis"/>
          <w:highlight w:val="cyan"/>
        </w:rPr>
        <w:t>more susceptible</w:t>
      </w:r>
      <w:r w:rsidRPr="00D169F3">
        <w:rPr>
          <w:rStyle w:val="StyleUnderline"/>
          <w:highlight w:val="cyan"/>
        </w:rPr>
        <w:t xml:space="preserve"> to</w:t>
      </w:r>
      <w:r w:rsidRPr="0068307E">
        <w:rPr>
          <w:rStyle w:val="StyleUnderline"/>
        </w:rPr>
        <w:t xml:space="preserve"> visibility and </w:t>
      </w:r>
      <w:r w:rsidRPr="0068307E">
        <w:rPr>
          <w:rStyle w:val="Emphasis"/>
          <w:highlight w:val="cyan"/>
        </w:rPr>
        <w:t>surveillance</w:t>
      </w:r>
      <w:r w:rsidRPr="00D169F3">
        <w:rPr>
          <w:rStyle w:val="StyleUnderline"/>
          <w:highlight w:val="cyan"/>
        </w:rPr>
        <w:t xml:space="preserve">, </w:t>
      </w:r>
      <w:r w:rsidRPr="0068307E">
        <w:rPr>
          <w:rStyle w:val="Emphasis"/>
          <w:highlight w:val="cyan"/>
        </w:rPr>
        <w:t>constrains their mobility</w:t>
      </w:r>
      <w:r w:rsidRPr="00D169F3">
        <w:rPr>
          <w:rStyle w:val="StyleUnderline"/>
          <w:highlight w:val="cyan"/>
        </w:rPr>
        <w:t>, disciplines</w:t>
      </w:r>
      <w:r w:rsidR="00A17D08" w:rsidRPr="00D169F3">
        <w:rPr>
          <w:rStyle w:val="StyleUnderline"/>
          <w:highlight w:val="cyan"/>
        </w:rPr>
        <w:t xml:space="preserve"> </w:t>
      </w:r>
      <w:r w:rsidRPr="00D169F3">
        <w:rPr>
          <w:rStyle w:val="StyleUnderline"/>
          <w:highlight w:val="cyan"/>
        </w:rPr>
        <w:t>their</w:t>
      </w:r>
      <w:r w:rsidRPr="00DF69D3">
        <w:rPr>
          <w:rStyle w:val="StyleUnderline"/>
        </w:rPr>
        <w:t xml:space="preserve"> working </w:t>
      </w:r>
      <w:r w:rsidRPr="00D169F3">
        <w:rPr>
          <w:rStyle w:val="StyleUnderline"/>
          <w:highlight w:val="cyan"/>
        </w:rPr>
        <w:t xml:space="preserve">lives, and subjects them to an </w:t>
      </w:r>
      <w:r w:rsidRPr="00D169F3">
        <w:rPr>
          <w:rStyle w:val="Emphasis"/>
          <w:highlight w:val="cyan"/>
        </w:rPr>
        <w:t>indefinite</w:t>
      </w:r>
      <w:r w:rsidRPr="00D169F3">
        <w:rPr>
          <w:rStyle w:val="StyleUnderline"/>
          <w:highlight w:val="cyan"/>
        </w:rPr>
        <w:t xml:space="preserve"> state of </w:t>
      </w:r>
      <w:r w:rsidRPr="00D169F3">
        <w:rPr>
          <w:rStyle w:val="Emphasis"/>
          <w:highlight w:val="cyan"/>
        </w:rPr>
        <w:t>temporariness</w:t>
      </w:r>
      <w:r w:rsidRPr="00A17D08">
        <w:rPr>
          <w:sz w:val="14"/>
        </w:rPr>
        <w:t>.4</w:t>
      </w:r>
    </w:p>
    <w:p w:rsidR="00DF69D3" w:rsidRDefault="00DF69D3" w:rsidP="005322E4">
      <w:r>
        <w:t>[</w:t>
      </w:r>
      <w:r w:rsidR="00173DA3">
        <w:t>BEGIN FOOTNOTE 4]</w:t>
      </w:r>
    </w:p>
    <w:p w:rsidR="00DF69D3" w:rsidRDefault="00DF69D3" w:rsidP="005322E4">
      <w:r w:rsidRPr="00173DA3">
        <w:rPr>
          <w:sz w:val="14"/>
        </w:rPr>
        <w:t>4. While other scholars have coined terms to refer to the status itself—such as twilight status</w:t>
      </w:r>
      <w:r w:rsidR="00173DA3" w:rsidRPr="00173DA3">
        <w:rPr>
          <w:sz w:val="14"/>
        </w:rPr>
        <w:t xml:space="preserve"> </w:t>
      </w:r>
      <w:r w:rsidRPr="00173DA3">
        <w:rPr>
          <w:sz w:val="14"/>
        </w:rPr>
        <w:t>(</w:t>
      </w:r>
      <w:proofErr w:type="spellStart"/>
      <w:r w:rsidRPr="00173DA3">
        <w:rPr>
          <w:sz w:val="14"/>
        </w:rPr>
        <w:t>Motomura</w:t>
      </w:r>
      <w:proofErr w:type="spellEnd"/>
      <w:r w:rsidRPr="00173DA3">
        <w:rPr>
          <w:sz w:val="14"/>
        </w:rPr>
        <w:t xml:space="preserve"> 2008) or legal limbo (Mountz et al. 2002)—</w:t>
      </w:r>
      <w:r w:rsidRPr="00173DA3">
        <w:rPr>
          <w:rStyle w:val="StyleUnderline"/>
        </w:rPr>
        <w:t>this concept refers specifically to the condition of</w:t>
      </w:r>
      <w:r w:rsidR="00173DA3">
        <w:rPr>
          <w:rStyle w:val="StyleUnderline"/>
        </w:rPr>
        <w:t xml:space="preserve"> </w:t>
      </w:r>
      <w:r w:rsidRPr="00D169F3">
        <w:rPr>
          <w:rStyle w:val="Emphasis"/>
          <w:highlight w:val="cyan"/>
        </w:rPr>
        <w:t>social and spatial constraint</w:t>
      </w:r>
      <w:r w:rsidRPr="00173DA3">
        <w:rPr>
          <w:rStyle w:val="StyleUnderline"/>
        </w:rPr>
        <w:t xml:space="preserve"> experienced by migrants who live under the status</w:t>
      </w:r>
      <w:r w:rsidRPr="00173DA3">
        <w:rPr>
          <w:sz w:val="14"/>
        </w:rPr>
        <w:t>.</w:t>
      </w:r>
    </w:p>
    <w:p w:rsidR="00DF69D3" w:rsidRDefault="00DF69D3" w:rsidP="005322E4">
      <w:r>
        <w:t>[</w:t>
      </w:r>
      <w:r w:rsidR="00173DA3">
        <w:t>END FOOTNOTE 4]</w:t>
      </w:r>
    </w:p>
    <w:p w:rsidR="005322E4" w:rsidRDefault="005322E4" w:rsidP="005322E4">
      <w:r w:rsidRPr="00120D06">
        <w:rPr>
          <w:sz w:val="14"/>
        </w:rPr>
        <w:t xml:space="preserve">To approach the complex symbolic and social implications of TPS, I use </w:t>
      </w:r>
      <w:r w:rsidRPr="00E767AF">
        <w:rPr>
          <w:rStyle w:val="StyleUnderline"/>
        </w:rPr>
        <w:t>mixed</w:t>
      </w:r>
      <w:r w:rsidR="00120D06">
        <w:rPr>
          <w:rStyle w:val="StyleUnderline"/>
        </w:rPr>
        <w:t xml:space="preserve"> </w:t>
      </w:r>
      <w:r w:rsidRPr="00E767AF">
        <w:rPr>
          <w:rStyle w:val="StyleUnderline"/>
        </w:rPr>
        <w:t>methods of discourse and legal statute analysis</w:t>
      </w:r>
      <w:r w:rsidRPr="00120D06">
        <w:rPr>
          <w:sz w:val="14"/>
        </w:rPr>
        <w:t xml:space="preserve"> juxtaposed with </w:t>
      </w:r>
      <w:r w:rsidRPr="00E767AF">
        <w:rPr>
          <w:rStyle w:val="StyleUnderline"/>
        </w:rPr>
        <w:t>ethnographic research</w:t>
      </w:r>
      <w:r w:rsidR="00120D06" w:rsidRPr="00120D06">
        <w:rPr>
          <w:sz w:val="14"/>
        </w:rPr>
        <w:t xml:space="preserve"> </w:t>
      </w:r>
      <w:r w:rsidRPr="00E767AF">
        <w:rPr>
          <w:rStyle w:val="StyleUnderline"/>
        </w:rPr>
        <w:t>and unstructured interviews with</w:t>
      </w:r>
      <w:r w:rsidRPr="00120D06">
        <w:rPr>
          <w:sz w:val="14"/>
        </w:rPr>
        <w:t xml:space="preserve"> Salvadoran </w:t>
      </w:r>
      <w:r w:rsidRPr="00E767AF">
        <w:rPr>
          <w:rStyle w:val="StyleUnderline"/>
        </w:rPr>
        <w:t>migrants and legal practitioners</w:t>
      </w:r>
      <w:r w:rsidRPr="00120D06">
        <w:rPr>
          <w:sz w:val="14"/>
        </w:rPr>
        <w:t xml:space="preserve"> in Arkansas.</w:t>
      </w:r>
      <w:r w:rsidR="00120D06" w:rsidRPr="00120D06">
        <w:rPr>
          <w:sz w:val="14"/>
        </w:rPr>
        <w:t xml:space="preserve"> </w:t>
      </w:r>
      <w:r w:rsidRPr="00120D06">
        <w:rPr>
          <w:sz w:val="14"/>
        </w:rPr>
        <w:t xml:space="preserve">Relying on these </w:t>
      </w:r>
      <w:r w:rsidRPr="00E767AF">
        <w:rPr>
          <w:rStyle w:val="StyleUnderline"/>
        </w:rPr>
        <w:t>data</w:t>
      </w:r>
      <w:r w:rsidRPr="00120D06">
        <w:rPr>
          <w:sz w:val="14"/>
        </w:rPr>
        <w:t xml:space="preserve">, I </w:t>
      </w:r>
      <w:r w:rsidRPr="00E767AF">
        <w:rPr>
          <w:rStyle w:val="StyleUnderline"/>
        </w:rPr>
        <w:t>argue that three</w:t>
      </w:r>
      <w:r w:rsidRPr="00A17D08">
        <w:rPr>
          <w:rStyle w:val="StyleUnderline"/>
        </w:rPr>
        <w:t xml:space="preserve"> basic contradictions shape</w:t>
      </w:r>
      <w:r w:rsidRPr="00120D06">
        <w:rPr>
          <w:sz w:val="14"/>
        </w:rPr>
        <w:t xml:space="preserve"> the </w:t>
      </w:r>
      <w:r w:rsidRPr="00A17D08">
        <w:rPr>
          <w:rStyle w:val="StyleUnderline"/>
        </w:rPr>
        <w:t>TPS</w:t>
      </w:r>
      <w:r w:rsidR="00120D06" w:rsidRPr="00120D06">
        <w:rPr>
          <w:sz w:val="14"/>
        </w:rPr>
        <w:t xml:space="preserve"> </w:t>
      </w:r>
      <w:r w:rsidRPr="00120D06">
        <w:rPr>
          <w:sz w:val="14"/>
        </w:rPr>
        <w:t xml:space="preserve">program. The </w:t>
      </w:r>
      <w:r w:rsidRPr="00E767AF">
        <w:rPr>
          <w:rStyle w:val="StyleUnderline"/>
        </w:rPr>
        <w:t>first</w:t>
      </w:r>
      <w:r w:rsidRPr="00120D06">
        <w:rPr>
          <w:sz w:val="14"/>
        </w:rPr>
        <w:t xml:space="preserve"> involves </w:t>
      </w:r>
      <w:r w:rsidRPr="00E767AF">
        <w:rPr>
          <w:rStyle w:val="StyleUnderline"/>
        </w:rPr>
        <w:t>ambiguity in the framing of the</w:t>
      </w:r>
      <w:r w:rsidRPr="00120D06">
        <w:rPr>
          <w:sz w:val="14"/>
        </w:rPr>
        <w:t xml:space="preserve"> history and </w:t>
      </w:r>
      <w:r w:rsidRPr="00E767AF">
        <w:rPr>
          <w:rStyle w:val="StyleUnderline"/>
        </w:rPr>
        <w:t>purpose of the</w:t>
      </w:r>
      <w:r w:rsidR="00120D06">
        <w:rPr>
          <w:rStyle w:val="StyleUnderline"/>
        </w:rPr>
        <w:t xml:space="preserve"> </w:t>
      </w:r>
      <w:r w:rsidRPr="00E767AF">
        <w:rPr>
          <w:rStyle w:val="StyleUnderline"/>
        </w:rPr>
        <w:t>program</w:t>
      </w:r>
      <w:r w:rsidRPr="00120D06">
        <w:rPr>
          <w:sz w:val="14"/>
        </w:rPr>
        <w:t>. Although the initial TPS program in 1991 came about as the result of</w:t>
      </w:r>
      <w:r w:rsidR="00120D06" w:rsidRPr="00120D06">
        <w:rPr>
          <w:sz w:val="14"/>
        </w:rPr>
        <w:t xml:space="preserve"> </w:t>
      </w:r>
      <w:r w:rsidRPr="00120D06">
        <w:rPr>
          <w:sz w:val="14"/>
        </w:rPr>
        <w:t>mobilization and activism on the part of Salvadorans and entailed the states’ partial</w:t>
      </w:r>
      <w:r w:rsidR="00120D06" w:rsidRPr="00120D06">
        <w:rPr>
          <w:sz w:val="14"/>
        </w:rPr>
        <w:t xml:space="preserve"> </w:t>
      </w:r>
      <w:r w:rsidRPr="00120D06">
        <w:rPr>
          <w:sz w:val="14"/>
        </w:rPr>
        <w:t xml:space="preserve">recognition of the disastrous results of US foreign policy in El Salvador, </w:t>
      </w:r>
      <w:r w:rsidRPr="0044743E">
        <w:rPr>
          <w:rStyle w:val="StyleUnderline"/>
        </w:rPr>
        <w:t>the twenty</w:t>
      </w:r>
      <w:r w:rsidR="00E767AF" w:rsidRPr="0044743E">
        <w:rPr>
          <w:rStyle w:val="StyleUnderline"/>
        </w:rPr>
        <w:t>-</w:t>
      </w:r>
      <w:r w:rsidRPr="0044743E">
        <w:rPr>
          <w:rStyle w:val="StyleUnderline"/>
        </w:rPr>
        <w:t>first-century</w:t>
      </w:r>
      <w:r w:rsidR="00120D06">
        <w:rPr>
          <w:rStyle w:val="StyleUnderline"/>
        </w:rPr>
        <w:t xml:space="preserve"> </w:t>
      </w:r>
      <w:r w:rsidRPr="0044743E">
        <w:rPr>
          <w:rStyle w:val="StyleUnderline"/>
        </w:rPr>
        <w:t>manifestation of the benefit has a distinct framing as a humanitarian aid</w:t>
      </w:r>
      <w:r w:rsidR="00120D06">
        <w:rPr>
          <w:rStyle w:val="StyleUnderline"/>
        </w:rPr>
        <w:t xml:space="preserve"> </w:t>
      </w:r>
      <w:r w:rsidRPr="0044743E">
        <w:rPr>
          <w:rStyle w:val="StyleUnderline"/>
        </w:rPr>
        <w:t>project</w:t>
      </w:r>
      <w:r w:rsidRPr="00120D06">
        <w:rPr>
          <w:sz w:val="14"/>
        </w:rPr>
        <w:t xml:space="preserve">. The </w:t>
      </w:r>
      <w:r w:rsidRPr="0044743E">
        <w:rPr>
          <w:rStyle w:val="StyleUnderline"/>
        </w:rPr>
        <w:t>second</w:t>
      </w:r>
      <w:r w:rsidRPr="00120D06">
        <w:rPr>
          <w:sz w:val="14"/>
        </w:rPr>
        <w:t xml:space="preserve"> concern is the way </w:t>
      </w:r>
      <w:r w:rsidRPr="00D169F3">
        <w:rPr>
          <w:rStyle w:val="StyleUnderline"/>
          <w:highlight w:val="cyan"/>
        </w:rPr>
        <w:t xml:space="preserve">TPS </w:t>
      </w:r>
      <w:r w:rsidRPr="00D169F3">
        <w:rPr>
          <w:rStyle w:val="Emphasis"/>
          <w:highlight w:val="cyan"/>
        </w:rPr>
        <w:t>simultaneously fosters inclusion and</w:t>
      </w:r>
      <w:r w:rsidR="00120D06" w:rsidRPr="00D169F3">
        <w:rPr>
          <w:rStyle w:val="Emphasis"/>
          <w:highlight w:val="cyan"/>
        </w:rPr>
        <w:t xml:space="preserve"> </w:t>
      </w:r>
      <w:r w:rsidRPr="00D169F3">
        <w:rPr>
          <w:rStyle w:val="Emphasis"/>
          <w:highlight w:val="cyan"/>
        </w:rPr>
        <w:t>exclusion</w:t>
      </w:r>
      <w:r w:rsidRPr="0044743E">
        <w:rPr>
          <w:rStyle w:val="StyleUnderline"/>
        </w:rPr>
        <w:t xml:space="preserve">. </w:t>
      </w:r>
      <w:r w:rsidRPr="00D169F3">
        <w:rPr>
          <w:rStyle w:val="StyleUnderline"/>
          <w:highlight w:val="cyan"/>
        </w:rPr>
        <w:t>While providing</w:t>
      </w:r>
      <w:r w:rsidRPr="0044743E">
        <w:rPr>
          <w:rStyle w:val="StyleUnderline"/>
        </w:rPr>
        <w:t xml:space="preserve"> migrants with </w:t>
      </w:r>
      <w:r w:rsidRPr="00D169F3">
        <w:rPr>
          <w:rStyle w:val="StyleUnderline"/>
          <w:highlight w:val="cyan"/>
        </w:rPr>
        <w:t>legal papers</w:t>
      </w:r>
      <w:r w:rsidRPr="0044743E">
        <w:rPr>
          <w:rStyle w:val="StyleUnderline"/>
        </w:rPr>
        <w:t xml:space="preserve"> in the form of a valid work</w:t>
      </w:r>
      <w:r w:rsidR="00120D06">
        <w:rPr>
          <w:rStyle w:val="StyleUnderline"/>
        </w:rPr>
        <w:t xml:space="preserve"> </w:t>
      </w:r>
      <w:r w:rsidRPr="0044743E">
        <w:rPr>
          <w:rStyle w:val="StyleUnderline"/>
        </w:rPr>
        <w:t xml:space="preserve">permit, migrants with TPS </w:t>
      </w:r>
      <w:r w:rsidRPr="00D169F3">
        <w:rPr>
          <w:rStyle w:val="StyleUnderline"/>
          <w:highlight w:val="cyan"/>
        </w:rPr>
        <w:t xml:space="preserve">are defined as </w:t>
      </w:r>
      <w:r w:rsidRPr="00D169F3">
        <w:rPr>
          <w:rStyle w:val="Emphasis"/>
          <w:highlight w:val="cyan"/>
        </w:rPr>
        <w:t>nonimmigrants</w:t>
      </w:r>
      <w:r w:rsidRPr="00D169F3">
        <w:rPr>
          <w:rStyle w:val="StyleUnderline"/>
          <w:highlight w:val="cyan"/>
        </w:rPr>
        <w:t xml:space="preserve"> and their </w:t>
      </w:r>
      <w:r w:rsidRPr="00D169F3">
        <w:rPr>
          <w:rStyle w:val="Emphasis"/>
          <w:highlight w:val="cyan"/>
        </w:rPr>
        <w:t>files and records can</w:t>
      </w:r>
      <w:r w:rsidR="00120D06" w:rsidRPr="00D169F3">
        <w:rPr>
          <w:rStyle w:val="Emphasis"/>
          <w:highlight w:val="cyan"/>
        </w:rPr>
        <w:t xml:space="preserve"> </w:t>
      </w:r>
      <w:r w:rsidRPr="00D169F3">
        <w:rPr>
          <w:rStyle w:val="Emphasis"/>
          <w:highlight w:val="cyan"/>
        </w:rPr>
        <w:t>be used to deport</w:t>
      </w:r>
      <w:r w:rsidRPr="00D169F3">
        <w:rPr>
          <w:rStyle w:val="StyleUnderline"/>
          <w:highlight w:val="cyan"/>
        </w:rPr>
        <w:t xml:space="preserve"> them upon termination</w:t>
      </w:r>
      <w:r w:rsidRPr="0044743E">
        <w:rPr>
          <w:rStyle w:val="StyleUnderline"/>
        </w:rPr>
        <w:t xml:space="preserve"> of the program</w:t>
      </w:r>
      <w:r w:rsidRPr="00120D06">
        <w:rPr>
          <w:sz w:val="14"/>
        </w:rPr>
        <w:t xml:space="preserve">. </w:t>
      </w:r>
      <w:r w:rsidRPr="009018C7">
        <w:rPr>
          <w:rStyle w:val="StyleUnderline"/>
        </w:rPr>
        <w:t>Finally</w:t>
      </w:r>
      <w:r w:rsidRPr="00120D06">
        <w:rPr>
          <w:sz w:val="14"/>
        </w:rPr>
        <w:t xml:space="preserve">, I explore the ways </w:t>
      </w:r>
      <w:r w:rsidRPr="009018C7">
        <w:rPr>
          <w:rStyle w:val="StyleUnderline"/>
        </w:rPr>
        <w:t>the</w:t>
      </w:r>
      <w:r w:rsidR="00120D06">
        <w:rPr>
          <w:rStyle w:val="StyleUnderline"/>
        </w:rPr>
        <w:t xml:space="preserve"> </w:t>
      </w:r>
      <w:r w:rsidRPr="009018C7">
        <w:rPr>
          <w:rStyle w:val="StyleUnderline"/>
        </w:rPr>
        <w:t xml:space="preserve">program overall </w:t>
      </w:r>
      <w:r w:rsidRPr="00D169F3">
        <w:rPr>
          <w:rStyle w:val="Emphasis"/>
          <w:highlight w:val="cyan"/>
        </w:rPr>
        <w:t>enables the state to reconcile contradictory tensions</w:t>
      </w:r>
      <w:r w:rsidRPr="009018C7">
        <w:rPr>
          <w:rStyle w:val="StyleUnderline"/>
        </w:rPr>
        <w:t xml:space="preserve"> in the era of</w:t>
      </w:r>
      <w:r w:rsidR="00120D06">
        <w:rPr>
          <w:rStyle w:val="StyleUnderline"/>
        </w:rPr>
        <w:t xml:space="preserve"> </w:t>
      </w:r>
      <w:r w:rsidRPr="009018C7">
        <w:rPr>
          <w:rStyle w:val="StyleUnderline"/>
        </w:rPr>
        <w:t>neoliberal restructuring</w:t>
      </w:r>
      <w:r w:rsidRPr="00120D06">
        <w:rPr>
          <w:sz w:val="14"/>
        </w:rPr>
        <w:t xml:space="preserve">. </w:t>
      </w:r>
      <w:r w:rsidRPr="009018C7">
        <w:rPr>
          <w:rStyle w:val="StyleUnderline"/>
        </w:rPr>
        <w:t xml:space="preserve">Simultaneously </w:t>
      </w:r>
      <w:r w:rsidRPr="00D169F3">
        <w:rPr>
          <w:rStyle w:val="StyleUnderline"/>
          <w:highlight w:val="cyan"/>
        </w:rPr>
        <w:t xml:space="preserve">responding to </w:t>
      </w:r>
      <w:r w:rsidRPr="00D169F3">
        <w:rPr>
          <w:rStyle w:val="Emphasis"/>
          <w:highlight w:val="cyan"/>
        </w:rPr>
        <w:t>labor market demands</w:t>
      </w:r>
      <w:r w:rsidRPr="009018C7">
        <w:rPr>
          <w:rStyle w:val="StyleUnderline"/>
        </w:rPr>
        <w:t xml:space="preserve"> through</w:t>
      </w:r>
      <w:r w:rsidR="00120D06">
        <w:rPr>
          <w:rStyle w:val="StyleUnderline"/>
        </w:rPr>
        <w:t xml:space="preserve"> </w:t>
      </w:r>
      <w:r w:rsidRPr="009018C7">
        <w:rPr>
          <w:rStyle w:val="StyleUnderline"/>
        </w:rPr>
        <w:t xml:space="preserve">the partial inclusion of temporary workers </w:t>
      </w:r>
      <w:r w:rsidRPr="00D169F3">
        <w:rPr>
          <w:rStyle w:val="StyleUnderline"/>
          <w:highlight w:val="cyan"/>
        </w:rPr>
        <w:t>and</w:t>
      </w:r>
      <w:r w:rsidRPr="009018C7">
        <w:rPr>
          <w:rStyle w:val="StyleUnderline"/>
        </w:rPr>
        <w:t xml:space="preserve"> responding to </w:t>
      </w:r>
      <w:r w:rsidRPr="00D169F3">
        <w:rPr>
          <w:rStyle w:val="Emphasis"/>
          <w:highlight w:val="cyan"/>
        </w:rPr>
        <w:t>nativist anxieties</w:t>
      </w:r>
      <w:r w:rsidRPr="009018C7">
        <w:rPr>
          <w:rStyle w:val="StyleUnderline"/>
        </w:rPr>
        <w:t xml:space="preserve"> over</w:t>
      </w:r>
      <w:r w:rsidR="00120D06">
        <w:rPr>
          <w:rStyle w:val="StyleUnderline"/>
        </w:rPr>
        <w:t xml:space="preserve"> </w:t>
      </w:r>
      <w:r w:rsidRPr="009018C7">
        <w:rPr>
          <w:rStyle w:val="StyleUnderline"/>
        </w:rPr>
        <w:t>political and cultural sovereignty through their partial exclusion, the TPS program, like</w:t>
      </w:r>
      <w:r w:rsidR="00120D06">
        <w:rPr>
          <w:rStyle w:val="StyleUnderline"/>
        </w:rPr>
        <w:t xml:space="preserve"> </w:t>
      </w:r>
      <w:r w:rsidRPr="009018C7">
        <w:rPr>
          <w:rStyle w:val="StyleUnderline"/>
        </w:rPr>
        <w:t>other ambiguous legal statuses, helps the nation-state mediate these contradictions</w:t>
      </w:r>
      <w:r w:rsidRPr="00120D06">
        <w:rPr>
          <w:sz w:val="14"/>
        </w:rPr>
        <w:t>.</w:t>
      </w:r>
      <w:r w:rsidR="00120D06" w:rsidRPr="00120D06">
        <w:rPr>
          <w:sz w:val="14"/>
        </w:rPr>
        <w:t xml:space="preserve"> </w:t>
      </w:r>
      <w:r w:rsidRPr="00120D06">
        <w:rPr>
          <w:sz w:val="14"/>
        </w:rPr>
        <w:t>Throughout the article, I explore how migrants respond as critical agents to the</w:t>
      </w:r>
      <w:r w:rsidR="00120D06" w:rsidRPr="00120D06">
        <w:rPr>
          <w:sz w:val="14"/>
        </w:rPr>
        <w:t xml:space="preserve"> </w:t>
      </w:r>
      <w:r w:rsidRPr="00120D06">
        <w:rPr>
          <w:sz w:val="14"/>
        </w:rPr>
        <w:t>contradictions and ambiguities described above. They negotiate the cultural and legal</w:t>
      </w:r>
      <w:r w:rsidR="00120D06" w:rsidRPr="00120D06">
        <w:rPr>
          <w:sz w:val="14"/>
        </w:rPr>
        <w:t xml:space="preserve"> </w:t>
      </w:r>
      <w:r w:rsidRPr="00120D06">
        <w:rPr>
          <w:sz w:val="14"/>
        </w:rPr>
        <w:t>minefield of liminal status, both its pragmatics and its semiotics. In migrants’ own</w:t>
      </w:r>
      <w:r w:rsidR="00120D06" w:rsidRPr="00120D06">
        <w:rPr>
          <w:sz w:val="14"/>
        </w:rPr>
        <w:t xml:space="preserve"> </w:t>
      </w:r>
      <w:r w:rsidRPr="00120D06">
        <w:rPr>
          <w:sz w:val="14"/>
        </w:rPr>
        <w:t>narratives, the program is often critiqued for its political and symbolic ramifications as</w:t>
      </w:r>
      <w:r w:rsidR="00120D06" w:rsidRPr="00120D06">
        <w:rPr>
          <w:sz w:val="14"/>
        </w:rPr>
        <w:t xml:space="preserve"> </w:t>
      </w:r>
      <w:r w:rsidRPr="00120D06">
        <w:rPr>
          <w:sz w:val="14"/>
        </w:rPr>
        <w:t>well as the partialities of its benefits. Migrants negotiate both the symbolic meanings</w:t>
      </w:r>
      <w:r w:rsidR="00120D06" w:rsidRPr="00120D06">
        <w:rPr>
          <w:sz w:val="14"/>
        </w:rPr>
        <w:t xml:space="preserve"> </w:t>
      </w:r>
      <w:r w:rsidRPr="00120D06">
        <w:rPr>
          <w:sz w:val="14"/>
        </w:rPr>
        <w:t>(gift, debt, right, privilege, the morality of eligibility) and the practical functioning</w:t>
      </w:r>
      <w:r w:rsidR="00120D06" w:rsidRPr="00120D06">
        <w:rPr>
          <w:sz w:val="14"/>
        </w:rPr>
        <w:t xml:space="preserve"> </w:t>
      </w:r>
      <w:r w:rsidRPr="00120D06">
        <w:rPr>
          <w:sz w:val="14"/>
        </w:rPr>
        <w:t>(biometrics, fees, efficiency of processing, mobility) of the TPS status in their readings</w:t>
      </w:r>
      <w:r w:rsidR="00120D06" w:rsidRPr="00120D06">
        <w:rPr>
          <w:sz w:val="14"/>
        </w:rPr>
        <w:t xml:space="preserve"> </w:t>
      </w:r>
      <w:r w:rsidRPr="00120D06">
        <w:rPr>
          <w:sz w:val="14"/>
        </w:rPr>
        <w:t xml:space="preserve">of the policy and its flaws. </w:t>
      </w:r>
      <w:r w:rsidRPr="0068307E">
        <w:rPr>
          <w:rStyle w:val="StyleUnderline"/>
          <w:highlight w:val="cyan"/>
        </w:rPr>
        <w:t>While some</w:t>
      </w:r>
      <w:r w:rsidRPr="004D2942">
        <w:rPr>
          <w:rStyle w:val="StyleUnderline"/>
        </w:rPr>
        <w:t xml:space="preserve"> legal practitioners view the status as a blessing</w:t>
      </w:r>
      <w:r w:rsidR="00120D06">
        <w:rPr>
          <w:rStyle w:val="StyleUnderline"/>
        </w:rPr>
        <w:t xml:space="preserve"> </w:t>
      </w:r>
      <w:r w:rsidRPr="004D2942">
        <w:rPr>
          <w:rStyle w:val="StyleUnderline"/>
        </w:rPr>
        <w:t xml:space="preserve">or a gift—and some migrants rhetorically </w:t>
      </w:r>
      <w:r w:rsidRPr="0068307E">
        <w:rPr>
          <w:rStyle w:val="StyleUnderline"/>
          <w:highlight w:val="cyan"/>
        </w:rPr>
        <w:t>push the boundaries of the status to broaden</w:t>
      </w:r>
      <w:r w:rsidR="00120D06" w:rsidRPr="0068307E">
        <w:rPr>
          <w:rStyle w:val="StyleUnderline"/>
          <w:highlight w:val="cyan"/>
        </w:rPr>
        <w:t xml:space="preserve"> </w:t>
      </w:r>
      <w:r w:rsidRPr="0068307E">
        <w:rPr>
          <w:rStyle w:val="StyleUnderline"/>
          <w:highlight w:val="cyan"/>
        </w:rPr>
        <w:t>their claims to belonging—</w:t>
      </w:r>
      <w:r w:rsidRPr="0068307E">
        <w:rPr>
          <w:rStyle w:val="Emphasis"/>
          <w:highlight w:val="cyan"/>
        </w:rPr>
        <w:t>as a whole, migrants are critical of its exclusionary elements</w:t>
      </w:r>
      <w:r w:rsidR="00120D06">
        <w:rPr>
          <w:rStyle w:val="StyleUnderline"/>
        </w:rPr>
        <w:t xml:space="preserve"> </w:t>
      </w:r>
      <w:r w:rsidRPr="004D2942">
        <w:rPr>
          <w:rStyle w:val="StyleUnderline"/>
        </w:rPr>
        <w:t>and of the ways TPS subjects their lives to discipline and constraint</w:t>
      </w:r>
      <w:r w:rsidRPr="00120D06">
        <w:rPr>
          <w:sz w:val="14"/>
        </w:rPr>
        <w:t>.</w:t>
      </w:r>
    </w:p>
    <w:p w:rsidR="005322E4" w:rsidRPr="005322E4" w:rsidRDefault="005322E4" w:rsidP="005322E4"/>
    <w:p w:rsidR="00A26D6E" w:rsidRDefault="00925A7B" w:rsidP="00925A7B">
      <w:pPr>
        <w:pStyle w:val="Heading3"/>
      </w:pPr>
      <w:r>
        <w:t xml:space="preserve">1ar – </w:t>
      </w:r>
      <w:proofErr w:type="spellStart"/>
      <w:r>
        <w:t>lpr</w:t>
      </w:r>
      <w:proofErr w:type="spellEnd"/>
      <w:r>
        <w:t xml:space="preserve"> key – at: </w:t>
      </w:r>
      <w:proofErr w:type="spellStart"/>
      <w:r w:rsidR="00C7670D">
        <w:t>menjivar</w:t>
      </w:r>
      <w:proofErr w:type="spellEnd"/>
    </w:p>
    <w:p w:rsidR="00925A7B" w:rsidRDefault="00925A7B" w:rsidP="00925A7B"/>
    <w:p w:rsidR="00925A7B" w:rsidRDefault="008A3B37" w:rsidP="008A3B37">
      <w:pPr>
        <w:pStyle w:val="Heading4"/>
      </w:pPr>
      <w:r>
        <w:t xml:space="preserve">Their </w:t>
      </w:r>
      <w:proofErr w:type="spellStart"/>
      <w:r>
        <w:t>Menjivar</w:t>
      </w:r>
      <w:proofErr w:type="spellEnd"/>
      <w:r>
        <w:t xml:space="preserve"> evidence </w:t>
      </w:r>
      <w:r w:rsidR="00844131">
        <w:t>concedes</w:t>
      </w:r>
      <w:r>
        <w:t xml:space="preserve"> there’s still a deficit and it matters</w:t>
      </w:r>
    </w:p>
    <w:p w:rsidR="00925A7B" w:rsidRDefault="00C7670D" w:rsidP="00C7670D">
      <w:pPr>
        <w:pStyle w:val="CiteSpacing"/>
      </w:pPr>
      <w:proofErr w:type="spellStart"/>
      <w:r w:rsidRPr="00C7670D">
        <w:rPr>
          <w:rStyle w:val="Style13ptBold"/>
        </w:rPr>
        <w:t>Menjívar</w:t>
      </w:r>
      <w:proofErr w:type="spellEnd"/>
      <w:r w:rsidRPr="00C7670D">
        <w:rPr>
          <w:rStyle w:val="Style13ptBold"/>
        </w:rPr>
        <w:t xml:space="preserve"> 17</w:t>
      </w:r>
      <w:r>
        <w:t xml:space="preserve"> (</w:t>
      </w:r>
      <w:r w:rsidR="00925A7B">
        <w:t xml:space="preserve">Cecilia </w:t>
      </w:r>
      <w:proofErr w:type="spellStart"/>
      <w:r w:rsidR="00925A7B">
        <w:t>Menjívar</w:t>
      </w:r>
      <w:proofErr w:type="spellEnd"/>
      <w:r w:rsidR="00925A7B">
        <w:t>, Ph</w:t>
      </w:r>
      <w:r>
        <w:t>.</w:t>
      </w:r>
      <w:r w:rsidR="00925A7B">
        <w:t>D</w:t>
      </w:r>
      <w:r>
        <w:t xml:space="preserve">., </w:t>
      </w:r>
      <w:r w:rsidR="00925A7B">
        <w:t>Department of Sociology</w:t>
      </w:r>
      <w:r>
        <w:t xml:space="preserve">, </w:t>
      </w:r>
      <w:r w:rsidR="00925A7B">
        <w:t>University of Kansas</w:t>
      </w:r>
      <w:r>
        <w:t>, “</w:t>
      </w:r>
      <w:r w:rsidR="00925A7B">
        <w:t>Temporary Protected Status</w:t>
      </w:r>
      <w:r>
        <w:t xml:space="preserve"> in The United States: </w:t>
      </w:r>
      <w:r w:rsidR="00925A7B">
        <w:t>The Experiences of Honduran and</w:t>
      </w:r>
      <w:r>
        <w:t xml:space="preserve"> </w:t>
      </w:r>
      <w:r w:rsidR="00925A7B">
        <w:t>Salvadoran Immigrants</w:t>
      </w:r>
      <w:r>
        <w:t xml:space="preserve">,” </w:t>
      </w:r>
      <w:r w:rsidR="00925A7B">
        <w:t>Center for Migration Research, University of</w:t>
      </w:r>
      <w:r w:rsidR="003E35FE">
        <w:t xml:space="preserve"> </w:t>
      </w:r>
      <w:r w:rsidR="00925A7B">
        <w:t>Kansas</w:t>
      </w:r>
      <w:r w:rsidR="003E35FE">
        <w:t xml:space="preserve">, </w:t>
      </w:r>
      <w:r w:rsidR="00925A7B">
        <w:t>May 2017</w:t>
      </w:r>
      <w:r w:rsidR="003E35FE">
        <w:t xml:space="preserve">, </w:t>
      </w:r>
      <w:hyperlink r:id="rId15" w:history="1">
        <w:r w:rsidR="003E35FE" w:rsidRPr="00A43F77">
          <w:rPr>
            <w:rStyle w:val="Hyperlink"/>
          </w:rPr>
          <w:t>https://www.wola.org/wp-content/uploads/2017/06/TPS_REPORT_FINAL.pdf</w:t>
        </w:r>
      </w:hyperlink>
      <w:r w:rsidR="003E35FE">
        <w:t xml:space="preserve"> DOA 7-27-2018</w:t>
      </w:r>
      <w:proofErr w:type="gramStart"/>
      <w:r w:rsidR="003E35FE">
        <w:t>)KMM</w:t>
      </w:r>
      <w:proofErr w:type="gramEnd"/>
    </w:p>
    <w:p w:rsidR="00925A7B" w:rsidRDefault="00925A7B" w:rsidP="00925A7B">
      <w:r w:rsidRPr="00325D58">
        <w:rPr>
          <w:sz w:val="14"/>
        </w:rPr>
        <w:t>Final Considerations and Recommendations</w:t>
      </w:r>
      <w:r w:rsidR="00325D58" w:rsidRPr="00325D58">
        <w:rPr>
          <w:sz w:val="14"/>
        </w:rPr>
        <w:t xml:space="preserve"> </w:t>
      </w:r>
      <w:r w:rsidRPr="00325D58">
        <w:rPr>
          <w:sz w:val="14"/>
        </w:rPr>
        <w:t>TPS has been critical and significantly beneficial for those who hold this status. As this</w:t>
      </w:r>
      <w:r w:rsidR="00325D58" w:rsidRPr="00325D58">
        <w:rPr>
          <w:sz w:val="14"/>
        </w:rPr>
        <w:t xml:space="preserve"> </w:t>
      </w:r>
      <w:r w:rsidRPr="00325D58">
        <w:rPr>
          <w:sz w:val="14"/>
        </w:rPr>
        <w:t>report has shown, this legal status has elevated the quality of life of its recipients, and through</w:t>
      </w:r>
      <w:r w:rsidR="00325D58" w:rsidRPr="00325D58">
        <w:rPr>
          <w:sz w:val="14"/>
        </w:rPr>
        <w:t xml:space="preserve"> </w:t>
      </w:r>
      <w:r w:rsidRPr="00325D58">
        <w:rPr>
          <w:sz w:val="14"/>
        </w:rPr>
        <w:t>these improvements, TPS also has had positive effects on these immigrants’ family members, coworkers,</w:t>
      </w:r>
      <w:r w:rsidR="00325D58" w:rsidRPr="00325D58">
        <w:rPr>
          <w:sz w:val="14"/>
        </w:rPr>
        <w:t xml:space="preserve"> </w:t>
      </w:r>
      <w:r w:rsidRPr="00325D58">
        <w:rPr>
          <w:sz w:val="14"/>
        </w:rPr>
        <w:t>neighbors, and coreligionists. In this report we have demonstrated, through contrasts</w:t>
      </w:r>
      <w:r w:rsidR="00325D58" w:rsidRPr="00325D58">
        <w:rPr>
          <w:sz w:val="14"/>
        </w:rPr>
        <w:t xml:space="preserve"> </w:t>
      </w:r>
      <w:r w:rsidRPr="00325D58">
        <w:rPr>
          <w:sz w:val="14"/>
        </w:rPr>
        <w:t>with comparable groups such as undocumented immigrants, authorized residents, and the general</w:t>
      </w:r>
      <w:r w:rsidR="00325D58" w:rsidRPr="00325D58">
        <w:rPr>
          <w:sz w:val="14"/>
        </w:rPr>
        <w:t xml:space="preserve"> </w:t>
      </w:r>
      <w:r w:rsidRPr="00325D58">
        <w:rPr>
          <w:sz w:val="14"/>
        </w:rPr>
        <w:t>U.S. population, the benefits that accrue to this legal status.</w:t>
      </w:r>
      <w:r w:rsidR="00325D58" w:rsidRPr="00325D58">
        <w:rPr>
          <w:sz w:val="14"/>
        </w:rPr>
        <w:t xml:space="preserve"> </w:t>
      </w:r>
      <w:r w:rsidRPr="00325D58">
        <w:rPr>
          <w:sz w:val="14"/>
        </w:rPr>
        <w:t>The comparisons we have made to immigrants in other legal statuses as well as to the</w:t>
      </w:r>
      <w:r w:rsidR="00325D58" w:rsidRPr="00325D58">
        <w:rPr>
          <w:sz w:val="14"/>
        </w:rPr>
        <w:t xml:space="preserve"> </w:t>
      </w:r>
      <w:r w:rsidRPr="00325D58">
        <w:rPr>
          <w:sz w:val="14"/>
        </w:rPr>
        <w:t>U.S. population as a whole also highlight two fundamental aspects of his status: in-between and</w:t>
      </w:r>
      <w:r w:rsidR="00325D58" w:rsidRPr="00325D58">
        <w:rPr>
          <w:sz w:val="14"/>
        </w:rPr>
        <w:t xml:space="preserve"> </w:t>
      </w:r>
      <w:r w:rsidRPr="00325D58">
        <w:rPr>
          <w:sz w:val="14"/>
        </w:rPr>
        <w:t xml:space="preserve">temporary. Thus, </w:t>
      </w:r>
      <w:r w:rsidRPr="00EC463A">
        <w:rPr>
          <w:rStyle w:val="StyleUnderline"/>
          <w:highlight w:val="cyan"/>
        </w:rPr>
        <w:t>TPS holders</w:t>
      </w:r>
      <w:r w:rsidRPr="00776093">
        <w:rPr>
          <w:rStyle w:val="StyleUnderline"/>
        </w:rPr>
        <w:t>’ in-between legal status is reflected in their in-between conditions,</w:t>
      </w:r>
      <w:r w:rsidR="00325D58">
        <w:rPr>
          <w:rStyle w:val="StyleUnderline"/>
        </w:rPr>
        <w:t xml:space="preserve"> </w:t>
      </w:r>
      <w:r w:rsidRPr="00776093">
        <w:rPr>
          <w:rStyle w:val="StyleUnderline"/>
        </w:rPr>
        <w:t xml:space="preserve">as they generally </w:t>
      </w:r>
      <w:r w:rsidRPr="00EC463A">
        <w:rPr>
          <w:rStyle w:val="StyleUnderline"/>
          <w:highlight w:val="cyan"/>
        </w:rPr>
        <w:t>do better</w:t>
      </w:r>
      <w:r w:rsidRPr="00776093">
        <w:rPr>
          <w:rStyle w:val="StyleUnderline"/>
        </w:rPr>
        <w:t xml:space="preserve"> than undocumented immigrants on the various indicators discussed in</w:t>
      </w:r>
      <w:r w:rsidR="00325D58">
        <w:rPr>
          <w:rStyle w:val="StyleUnderline"/>
        </w:rPr>
        <w:t xml:space="preserve"> </w:t>
      </w:r>
      <w:r w:rsidRPr="00776093">
        <w:rPr>
          <w:rStyle w:val="StyleUnderline"/>
        </w:rPr>
        <w:t xml:space="preserve">this report </w:t>
      </w:r>
      <w:r w:rsidRPr="00EC463A">
        <w:rPr>
          <w:rStyle w:val="StyleUnderline"/>
          <w:highlight w:val="cyan"/>
        </w:rPr>
        <w:t xml:space="preserve">but </w:t>
      </w:r>
      <w:r w:rsidRPr="00EC463A">
        <w:rPr>
          <w:rStyle w:val="Emphasis"/>
          <w:highlight w:val="cyan"/>
        </w:rPr>
        <w:t>not as well</w:t>
      </w:r>
      <w:r w:rsidRPr="00EC463A">
        <w:rPr>
          <w:rStyle w:val="StyleUnderline"/>
          <w:highlight w:val="cyan"/>
        </w:rPr>
        <w:t xml:space="preserve"> as those</w:t>
      </w:r>
      <w:r w:rsidRPr="00776093">
        <w:rPr>
          <w:rStyle w:val="StyleUnderline"/>
        </w:rPr>
        <w:t xml:space="preserve"> immigrants who are </w:t>
      </w:r>
      <w:r w:rsidRPr="00EC463A">
        <w:rPr>
          <w:rStyle w:val="StyleUnderline"/>
          <w:highlight w:val="cyan"/>
        </w:rPr>
        <w:t>authorized</w:t>
      </w:r>
      <w:r w:rsidRPr="00776093">
        <w:rPr>
          <w:rStyle w:val="StyleUnderline"/>
        </w:rPr>
        <w:t xml:space="preserve"> or naturalized, or the U.S.</w:t>
      </w:r>
      <w:r w:rsidR="00325D58">
        <w:rPr>
          <w:rStyle w:val="StyleUnderline"/>
        </w:rPr>
        <w:t xml:space="preserve"> </w:t>
      </w:r>
      <w:r w:rsidRPr="00776093">
        <w:rPr>
          <w:rStyle w:val="StyleUnderline"/>
        </w:rPr>
        <w:t>population in general</w:t>
      </w:r>
      <w:r w:rsidRPr="00325D58">
        <w:rPr>
          <w:sz w:val="14"/>
        </w:rPr>
        <w:t xml:space="preserve">. As such, </w:t>
      </w:r>
      <w:r w:rsidRPr="00776093">
        <w:rPr>
          <w:rStyle w:val="StyleUnderline"/>
        </w:rPr>
        <w:t>TPS</w:t>
      </w:r>
      <w:r w:rsidRPr="00325D58">
        <w:rPr>
          <w:sz w:val="14"/>
        </w:rPr>
        <w:t xml:space="preserve"> represents a step in the right direction. It </w:t>
      </w:r>
      <w:r w:rsidRPr="00776093">
        <w:rPr>
          <w:rStyle w:val="StyleUnderline"/>
        </w:rPr>
        <w:t>positions its</w:t>
      </w:r>
      <w:r w:rsidR="00325D58">
        <w:rPr>
          <w:rStyle w:val="StyleUnderline"/>
        </w:rPr>
        <w:t xml:space="preserve"> </w:t>
      </w:r>
      <w:r w:rsidRPr="00776093">
        <w:rPr>
          <w:rStyle w:val="StyleUnderline"/>
        </w:rPr>
        <w:t xml:space="preserve">beneficiaries in a favorable starting position in the process of integration, but this </w:t>
      </w:r>
      <w:r w:rsidRPr="00776093">
        <w:rPr>
          <w:rStyle w:val="Emphasis"/>
        </w:rPr>
        <w:t>process is</w:t>
      </w:r>
      <w:r w:rsidR="00325D58">
        <w:rPr>
          <w:rStyle w:val="Emphasis"/>
        </w:rPr>
        <w:t xml:space="preserve"> </w:t>
      </w:r>
      <w:r w:rsidRPr="00776093">
        <w:rPr>
          <w:rStyle w:val="Emphasis"/>
        </w:rPr>
        <w:t>truncated</w:t>
      </w:r>
      <w:r w:rsidRPr="00776093">
        <w:rPr>
          <w:rStyle w:val="StyleUnderline"/>
        </w:rPr>
        <w:t xml:space="preserve"> as these immigrants </w:t>
      </w:r>
      <w:r w:rsidRPr="00EC463A">
        <w:rPr>
          <w:rStyle w:val="Emphasis"/>
          <w:highlight w:val="cyan"/>
        </w:rPr>
        <w:t>quickly encounter a legal ceiling that precludes them from</w:t>
      </w:r>
      <w:r w:rsidR="00325D58" w:rsidRPr="00EC463A">
        <w:rPr>
          <w:rStyle w:val="Emphasis"/>
          <w:highlight w:val="cyan"/>
        </w:rPr>
        <w:t xml:space="preserve"> </w:t>
      </w:r>
      <w:r w:rsidRPr="00EC463A">
        <w:rPr>
          <w:rStyle w:val="Emphasis"/>
          <w:highlight w:val="cyan"/>
        </w:rPr>
        <w:t>advancing</w:t>
      </w:r>
      <w:r w:rsidRPr="00776093">
        <w:rPr>
          <w:rStyle w:val="Emphasis"/>
        </w:rPr>
        <w:t xml:space="preserve"> further</w:t>
      </w:r>
      <w:r w:rsidRPr="00325D58">
        <w:rPr>
          <w:sz w:val="14"/>
        </w:rPr>
        <w:t xml:space="preserve">. For instance, </w:t>
      </w:r>
      <w:r w:rsidRPr="00611E30">
        <w:rPr>
          <w:rStyle w:val="StyleUnderline"/>
        </w:rPr>
        <w:t>in further analyses conducted based on data collected for this</w:t>
      </w:r>
      <w:r w:rsidR="00325D58">
        <w:rPr>
          <w:rStyle w:val="StyleUnderline"/>
        </w:rPr>
        <w:t xml:space="preserve"> </w:t>
      </w:r>
      <w:r w:rsidRPr="00611E30">
        <w:rPr>
          <w:rStyle w:val="StyleUnderline"/>
        </w:rPr>
        <w:t xml:space="preserve">survey, a critical bifurcation was identified: TPS holders with higher levels of education </w:t>
      </w:r>
      <w:r w:rsidRPr="00950D16">
        <w:rPr>
          <w:rStyle w:val="Emphasis"/>
          <w:highlight w:val="cyan"/>
        </w:rPr>
        <w:t>do not</w:t>
      </w:r>
      <w:r w:rsidR="00325D58" w:rsidRPr="00950D16">
        <w:rPr>
          <w:rStyle w:val="Emphasis"/>
          <w:highlight w:val="cyan"/>
        </w:rPr>
        <w:t xml:space="preserve"> </w:t>
      </w:r>
      <w:r w:rsidRPr="00950D16">
        <w:rPr>
          <w:rStyle w:val="Emphasis"/>
          <w:highlight w:val="cyan"/>
        </w:rPr>
        <w:t>earn commensurate earnings</w:t>
      </w:r>
      <w:r w:rsidRPr="00611E30">
        <w:rPr>
          <w:rStyle w:val="StyleUnderline"/>
        </w:rPr>
        <w:t xml:space="preserve"> to their educational level; their earnings are similar to those of TPS</w:t>
      </w:r>
      <w:r w:rsidR="00325D58">
        <w:rPr>
          <w:rStyle w:val="StyleUnderline"/>
        </w:rPr>
        <w:t xml:space="preserve"> </w:t>
      </w:r>
      <w:r w:rsidRPr="00611E30">
        <w:rPr>
          <w:rStyle w:val="StyleUnderline"/>
        </w:rPr>
        <w:t>holders with lower levels of education, other things being equal</w:t>
      </w:r>
      <w:r w:rsidRPr="00325D58">
        <w:rPr>
          <w:sz w:val="14"/>
        </w:rPr>
        <w:t>. In spite of this mismatch</w:t>
      </w:r>
      <w:r w:rsidR="00325D58" w:rsidRPr="00325D58">
        <w:rPr>
          <w:sz w:val="14"/>
        </w:rPr>
        <w:t xml:space="preserve"> </w:t>
      </w:r>
      <w:r w:rsidRPr="00325D58">
        <w:rPr>
          <w:sz w:val="14"/>
        </w:rPr>
        <w:t>between education and earnings, TPS holders participate actively in civic society, which</w:t>
      </w:r>
      <w:r w:rsidR="00325D58" w:rsidRPr="00325D58">
        <w:rPr>
          <w:sz w:val="14"/>
        </w:rPr>
        <w:t xml:space="preserve"> </w:t>
      </w:r>
      <w:r w:rsidRPr="00325D58">
        <w:rPr>
          <w:sz w:val="14"/>
        </w:rPr>
        <w:t xml:space="preserve">increases with time in the United States (Oh, </w:t>
      </w:r>
      <w:proofErr w:type="spellStart"/>
      <w:r w:rsidRPr="00325D58">
        <w:rPr>
          <w:sz w:val="14"/>
        </w:rPr>
        <w:t>Menjívar</w:t>
      </w:r>
      <w:proofErr w:type="spellEnd"/>
      <w:r w:rsidRPr="00325D58">
        <w:rPr>
          <w:sz w:val="14"/>
        </w:rPr>
        <w:t xml:space="preserve">, Alvord and </w:t>
      </w:r>
      <w:proofErr w:type="spellStart"/>
      <w:r w:rsidRPr="00325D58">
        <w:rPr>
          <w:sz w:val="14"/>
        </w:rPr>
        <w:t>Agadjanian</w:t>
      </w:r>
      <w:proofErr w:type="spellEnd"/>
      <w:r w:rsidRPr="00325D58">
        <w:rPr>
          <w:sz w:val="14"/>
        </w:rPr>
        <w:t xml:space="preserve"> </w:t>
      </w:r>
      <w:proofErr w:type="spellStart"/>
      <w:r w:rsidRPr="00325D58">
        <w:rPr>
          <w:sz w:val="14"/>
        </w:rPr>
        <w:t>n.d.</w:t>
      </w:r>
      <w:proofErr w:type="spellEnd"/>
      <w:r w:rsidRPr="00325D58">
        <w:rPr>
          <w:sz w:val="14"/>
        </w:rPr>
        <w:t xml:space="preserve">). Thus, </w:t>
      </w:r>
      <w:r w:rsidRPr="00611E30">
        <w:rPr>
          <w:rStyle w:val="StyleUnderline"/>
        </w:rPr>
        <w:t>TPS</w:t>
      </w:r>
      <w:r w:rsidR="00325D58">
        <w:rPr>
          <w:rStyle w:val="StyleUnderline"/>
        </w:rPr>
        <w:t xml:space="preserve"> </w:t>
      </w:r>
      <w:r w:rsidRPr="00611E30">
        <w:rPr>
          <w:rStyle w:val="StyleUnderline"/>
        </w:rPr>
        <w:t xml:space="preserve">holders are de facto citizens and active members of their communities but </w:t>
      </w:r>
      <w:r w:rsidRPr="006F7C82">
        <w:rPr>
          <w:rStyle w:val="Emphasis"/>
          <w:highlight w:val="cyan"/>
        </w:rPr>
        <w:t>lack full de jure</w:t>
      </w:r>
      <w:r w:rsidR="00325D58" w:rsidRPr="006F7C82">
        <w:rPr>
          <w:rStyle w:val="Emphasis"/>
          <w:highlight w:val="cyan"/>
        </w:rPr>
        <w:t xml:space="preserve"> </w:t>
      </w:r>
      <w:r w:rsidRPr="006F7C82">
        <w:rPr>
          <w:rStyle w:val="Emphasis"/>
          <w:highlight w:val="cyan"/>
        </w:rPr>
        <w:t>recognition</w:t>
      </w:r>
      <w:r w:rsidRPr="006F7C82">
        <w:rPr>
          <w:sz w:val="14"/>
          <w:highlight w:val="cyan"/>
        </w:rPr>
        <w:t>.</w:t>
      </w:r>
      <w:r w:rsidR="00325D58" w:rsidRPr="006F7C82">
        <w:rPr>
          <w:sz w:val="14"/>
          <w:highlight w:val="cyan"/>
        </w:rPr>
        <w:t xml:space="preserve"> </w:t>
      </w:r>
      <w:r w:rsidRPr="006F7C82">
        <w:rPr>
          <w:rStyle w:val="StyleUnderline"/>
          <w:highlight w:val="cyan"/>
        </w:rPr>
        <w:t>This</w:t>
      </w:r>
      <w:r w:rsidRPr="00611E30">
        <w:rPr>
          <w:rStyle w:val="StyleUnderline"/>
        </w:rPr>
        <w:t xml:space="preserve"> legal ambiguity </w:t>
      </w:r>
      <w:r w:rsidRPr="006F7C82">
        <w:rPr>
          <w:rStyle w:val="Emphasis"/>
          <w:highlight w:val="cyan"/>
        </w:rPr>
        <w:t>has repercussions</w:t>
      </w:r>
      <w:r w:rsidRPr="00611E30">
        <w:rPr>
          <w:rStyle w:val="StyleUnderline"/>
        </w:rPr>
        <w:t xml:space="preserve"> for the individuals with TPS but also for their</w:t>
      </w:r>
      <w:r w:rsidR="00325D58">
        <w:rPr>
          <w:rStyle w:val="StyleUnderline"/>
        </w:rPr>
        <w:t xml:space="preserve"> </w:t>
      </w:r>
      <w:r w:rsidRPr="00611E30">
        <w:rPr>
          <w:rStyle w:val="StyleUnderline"/>
        </w:rPr>
        <w:t>families and communities. Although TPS has allowed individual holders to acquire a measure of</w:t>
      </w:r>
      <w:r w:rsidR="00325D58">
        <w:rPr>
          <w:rStyle w:val="StyleUnderline"/>
        </w:rPr>
        <w:t xml:space="preserve"> </w:t>
      </w:r>
      <w:r w:rsidRPr="00611E30">
        <w:rPr>
          <w:rStyle w:val="StyleUnderline"/>
        </w:rPr>
        <w:t>economic advancement and to gain partial formal integration, it does not allow for the</w:t>
      </w:r>
      <w:r w:rsidR="00325D58">
        <w:rPr>
          <w:rStyle w:val="StyleUnderline"/>
        </w:rPr>
        <w:t xml:space="preserve"> </w:t>
      </w:r>
      <w:r w:rsidRPr="00611E30">
        <w:rPr>
          <w:rStyle w:val="StyleUnderline"/>
        </w:rPr>
        <w:t>integration of their families as TPS holders are prohibited from petitioning for family members.</w:t>
      </w:r>
      <w:r w:rsidR="00325D58">
        <w:rPr>
          <w:rStyle w:val="StyleUnderline"/>
        </w:rPr>
        <w:t xml:space="preserve"> </w:t>
      </w:r>
      <w:r w:rsidRPr="00611E30">
        <w:rPr>
          <w:rStyle w:val="StyleUnderline"/>
        </w:rPr>
        <w:t xml:space="preserve">And although TPS has lessened the </w:t>
      </w:r>
      <w:r w:rsidRPr="006F7C82">
        <w:rPr>
          <w:rStyle w:val="Emphasis"/>
          <w:highlight w:val="cyan"/>
        </w:rPr>
        <w:t>constant fear of deportation</w:t>
      </w:r>
      <w:r w:rsidRPr="00611E30">
        <w:rPr>
          <w:rStyle w:val="StyleUnderline"/>
        </w:rPr>
        <w:t xml:space="preserve"> for its beneficiaries, this fear </w:t>
      </w:r>
      <w:r w:rsidRPr="006F7C82">
        <w:rPr>
          <w:rStyle w:val="StyleUnderline"/>
          <w:highlight w:val="cyan"/>
        </w:rPr>
        <w:t>has</w:t>
      </w:r>
      <w:r w:rsidR="00325D58" w:rsidRPr="006F7C82">
        <w:rPr>
          <w:rStyle w:val="StyleUnderline"/>
          <w:highlight w:val="cyan"/>
        </w:rPr>
        <w:t xml:space="preserve"> </w:t>
      </w:r>
      <w:r w:rsidRPr="006F7C82">
        <w:rPr>
          <w:rStyle w:val="Emphasis"/>
          <w:highlight w:val="cyan"/>
        </w:rPr>
        <w:t>not</w:t>
      </w:r>
      <w:r w:rsidRPr="00325D58">
        <w:rPr>
          <w:rStyle w:val="Emphasis"/>
        </w:rPr>
        <w:t xml:space="preserve"> fully </w:t>
      </w:r>
      <w:r w:rsidRPr="006F7C82">
        <w:rPr>
          <w:rStyle w:val="Emphasis"/>
          <w:highlight w:val="cyan"/>
        </w:rPr>
        <w:t>disappeared</w:t>
      </w:r>
      <w:r w:rsidRPr="00611E30">
        <w:rPr>
          <w:rStyle w:val="StyleUnderline"/>
        </w:rPr>
        <w:t xml:space="preserve">. Indeed, it has </w:t>
      </w:r>
      <w:r w:rsidRPr="006F7C82">
        <w:rPr>
          <w:rStyle w:val="Emphasis"/>
          <w:highlight w:val="cyan"/>
        </w:rPr>
        <w:t>resurfaced with force</w:t>
      </w:r>
      <w:r w:rsidRPr="00611E30">
        <w:rPr>
          <w:rStyle w:val="StyleUnderline"/>
        </w:rPr>
        <w:t xml:space="preserve"> in recent weeks </w:t>
      </w:r>
      <w:r w:rsidRPr="006F7C82">
        <w:rPr>
          <w:rStyle w:val="StyleUnderline"/>
          <w:highlight w:val="cyan"/>
        </w:rPr>
        <w:t>with</w:t>
      </w:r>
      <w:r w:rsidRPr="00611E30">
        <w:rPr>
          <w:rStyle w:val="StyleUnderline"/>
        </w:rPr>
        <w:t xml:space="preserve"> news reports of</w:t>
      </w:r>
      <w:r w:rsidR="00325D58">
        <w:rPr>
          <w:rStyle w:val="StyleUnderline"/>
        </w:rPr>
        <w:t xml:space="preserve"> </w:t>
      </w:r>
      <w:r w:rsidRPr="00611E30">
        <w:rPr>
          <w:rStyle w:val="StyleUnderline"/>
        </w:rPr>
        <w:t>an expansion of detention and deportation of immigrants holding temporary statutes, such as</w:t>
      </w:r>
      <w:r w:rsidR="00325D58">
        <w:rPr>
          <w:rStyle w:val="StyleUnderline"/>
        </w:rPr>
        <w:t xml:space="preserve"> </w:t>
      </w:r>
      <w:r w:rsidRPr="006F7C82">
        <w:rPr>
          <w:rStyle w:val="StyleUnderline"/>
          <w:highlight w:val="cyan"/>
        </w:rPr>
        <w:t>DACA</w:t>
      </w:r>
      <w:r w:rsidRPr="00611E30">
        <w:rPr>
          <w:rStyle w:val="StyleUnderline"/>
        </w:rPr>
        <w:t>, and thus thought to have more secure statuses</w:t>
      </w:r>
      <w:r w:rsidRPr="00325D58">
        <w:rPr>
          <w:sz w:val="14"/>
        </w:rPr>
        <w:t>.</w:t>
      </w:r>
      <w:r w:rsidR="00325D58" w:rsidRPr="00325D58">
        <w:rPr>
          <w:sz w:val="14"/>
        </w:rPr>
        <w:t xml:space="preserve"> </w:t>
      </w:r>
      <w:r w:rsidRPr="00325D58">
        <w:rPr>
          <w:sz w:val="14"/>
        </w:rPr>
        <w:t>TPS also brings a measure of equity as individuals on this status are closer to feeling</w:t>
      </w:r>
      <w:r w:rsidR="00325D58" w:rsidRPr="00325D58">
        <w:rPr>
          <w:sz w:val="14"/>
        </w:rPr>
        <w:t xml:space="preserve"> </w:t>
      </w:r>
      <w:r w:rsidRPr="00325D58">
        <w:rPr>
          <w:sz w:val="14"/>
        </w:rPr>
        <w:t>more equal to others—in owning a home or renting, when getting paid on time for a day of work,</w:t>
      </w:r>
      <w:r w:rsidR="00325D58" w:rsidRPr="00325D58">
        <w:rPr>
          <w:sz w:val="14"/>
        </w:rPr>
        <w:t xml:space="preserve"> </w:t>
      </w:r>
      <w:r w:rsidRPr="00325D58">
        <w:rPr>
          <w:sz w:val="14"/>
        </w:rPr>
        <w:t>when seeking employment, when driving their kids to school—in general, when doing the</w:t>
      </w:r>
      <w:r w:rsidR="00325D58" w:rsidRPr="00325D58">
        <w:rPr>
          <w:sz w:val="14"/>
        </w:rPr>
        <w:t xml:space="preserve"> </w:t>
      </w:r>
      <w:r w:rsidRPr="00325D58">
        <w:rPr>
          <w:sz w:val="14"/>
        </w:rPr>
        <w:t>routine activities of others who know their rights. Thus, the benefits go beyond the individual.</w:t>
      </w:r>
      <w:r w:rsidR="00325D58" w:rsidRPr="00325D58">
        <w:rPr>
          <w:sz w:val="14"/>
        </w:rPr>
        <w:t xml:space="preserve"> </w:t>
      </w:r>
      <w:r w:rsidRPr="00325D58">
        <w:rPr>
          <w:sz w:val="14"/>
        </w:rPr>
        <w:t>TPS holders have already fulfilled many of the requirements for legal permanent</w:t>
      </w:r>
      <w:r w:rsidR="00325D58" w:rsidRPr="00325D58">
        <w:rPr>
          <w:sz w:val="14"/>
        </w:rPr>
        <w:t xml:space="preserve"> </w:t>
      </w:r>
      <w:r w:rsidRPr="00325D58">
        <w:rPr>
          <w:sz w:val="14"/>
        </w:rPr>
        <w:t>residence—the overwhelming majority holds at least one job; they pay taxes and purchase their</w:t>
      </w:r>
      <w:r w:rsidR="00325D58" w:rsidRPr="00325D58">
        <w:rPr>
          <w:sz w:val="14"/>
        </w:rPr>
        <w:t xml:space="preserve"> </w:t>
      </w:r>
      <w:r w:rsidRPr="00325D58">
        <w:rPr>
          <w:sz w:val="14"/>
        </w:rPr>
        <w:t>own insurance; they have clean criminal records (these checks are required with every renewal);</w:t>
      </w:r>
      <w:r w:rsidR="00325D58" w:rsidRPr="00325D58">
        <w:rPr>
          <w:sz w:val="14"/>
        </w:rPr>
        <w:t xml:space="preserve"> </w:t>
      </w:r>
      <w:r w:rsidRPr="00325D58">
        <w:rPr>
          <w:sz w:val="14"/>
        </w:rPr>
        <w:t>and have demonstrated that they have the will to belong and become full members of society</w:t>
      </w:r>
      <w:r w:rsidR="00325D58" w:rsidRPr="00325D58">
        <w:rPr>
          <w:sz w:val="14"/>
        </w:rPr>
        <w:t xml:space="preserve"> </w:t>
      </w:r>
      <w:r w:rsidRPr="00325D58">
        <w:rPr>
          <w:sz w:val="14"/>
        </w:rPr>
        <w:t>through homeownership and raising children in the United States. Many also have continued to</w:t>
      </w:r>
      <w:r w:rsidR="00325D58" w:rsidRPr="00325D58">
        <w:rPr>
          <w:sz w:val="14"/>
        </w:rPr>
        <w:t xml:space="preserve"> </w:t>
      </w:r>
      <w:r w:rsidRPr="00325D58">
        <w:rPr>
          <w:sz w:val="14"/>
        </w:rPr>
        <w:t xml:space="preserve">advance educationally. </w:t>
      </w:r>
      <w:r w:rsidRPr="00325D58">
        <w:rPr>
          <w:rStyle w:val="StyleUnderline"/>
        </w:rPr>
        <w:t xml:space="preserve">Thus, whereas TPS grants temporary relief, </w:t>
      </w:r>
      <w:r w:rsidRPr="006F7C82">
        <w:rPr>
          <w:rStyle w:val="StyleUnderline"/>
          <w:highlight w:val="cyan"/>
        </w:rPr>
        <w:t>it is not ideal to live in</w:t>
      </w:r>
      <w:r w:rsidR="00325D58" w:rsidRPr="006F7C82">
        <w:rPr>
          <w:rStyle w:val="StyleUnderline"/>
          <w:highlight w:val="cyan"/>
        </w:rPr>
        <w:t xml:space="preserve"> </w:t>
      </w:r>
      <w:r w:rsidRPr="006F7C82">
        <w:rPr>
          <w:rStyle w:val="StyleUnderline"/>
          <w:highlight w:val="cyan"/>
        </w:rPr>
        <w:t>uncertain legality for</w:t>
      </w:r>
      <w:r w:rsidRPr="00325D58">
        <w:rPr>
          <w:rStyle w:val="StyleUnderline"/>
        </w:rPr>
        <w:t xml:space="preserve"> 15 </w:t>
      </w:r>
      <w:r w:rsidRPr="006F7C82">
        <w:rPr>
          <w:rStyle w:val="StyleUnderline"/>
          <w:highlight w:val="cyan"/>
        </w:rPr>
        <w:t>years</w:t>
      </w:r>
      <w:r w:rsidRPr="00325D58">
        <w:rPr>
          <w:rStyle w:val="StyleUnderline"/>
        </w:rPr>
        <w:t xml:space="preserve"> (but often longer), especially when those in this status are already</w:t>
      </w:r>
      <w:r w:rsidR="00325D58">
        <w:rPr>
          <w:rStyle w:val="StyleUnderline"/>
        </w:rPr>
        <w:t xml:space="preserve"> </w:t>
      </w:r>
      <w:r w:rsidRPr="00325D58">
        <w:rPr>
          <w:rStyle w:val="StyleUnderline"/>
        </w:rPr>
        <w:t>de facto members of society</w:t>
      </w:r>
      <w:r w:rsidRPr="00325D58">
        <w:rPr>
          <w:sz w:val="14"/>
        </w:rPr>
        <w:t xml:space="preserve">. </w:t>
      </w:r>
      <w:r w:rsidRPr="00325D58">
        <w:rPr>
          <w:rStyle w:val="StyleUnderline"/>
        </w:rPr>
        <w:t>This report has demonstrated the benefits that can ensue from</w:t>
      </w:r>
      <w:r w:rsidR="00325D58">
        <w:rPr>
          <w:rStyle w:val="StyleUnderline"/>
        </w:rPr>
        <w:t xml:space="preserve"> </w:t>
      </w:r>
      <w:r w:rsidRPr="00325D58">
        <w:rPr>
          <w:rStyle w:val="StyleUnderline"/>
        </w:rPr>
        <w:t xml:space="preserve">legality, even temporary; it also has shown that </w:t>
      </w:r>
      <w:r w:rsidRPr="004F6049">
        <w:rPr>
          <w:rStyle w:val="Emphasis"/>
          <w:highlight w:val="cyan"/>
        </w:rPr>
        <w:t>moving</w:t>
      </w:r>
      <w:r w:rsidRPr="00325D58">
        <w:rPr>
          <w:rStyle w:val="Emphasis"/>
        </w:rPr>
        <w:t xml:space="preserve"> these </w:t>
      </w:r>
      <w:r w:rsidRPr="004F6049">
        <w:rPr>
          <w:rStyle w:val="Emphasis"/>
          <w:highlight w:val="cyan"/>
        </w:rPr>
        <w:t>immigrants to permanent legal</w:t>
      </w:r>
      <w:r w:rsidR="00325D58" w:rsidRPr="004F6049">
        <w:rPr>
          <w:rStyle w:val="Emphasis"/>
          <w:highlight w:val="cyan"/>
        </w:rPr>
        <w:t xml:space="preserve"> </w:t>
      </w:r>
      <w:r w:rsidRPr="004F6049">
        <w:rPr>
          <w:rStyle w:val="Emphasis"/>
          <w:highlight w:val="cyan"/>
        </w:rPr>
        <w:t>residence would be even more beneficial</w:t>
      </w:r>
      <w:r w:rsidRPr="00325D58">
        <w:rPr>
          <w:rStyle w:val="StyleUnderline"/>
        </w:rPr>
        <w:t xml:space="preserve"> for the immigrants, their families, and for U.S. society</w:t>
      </w:r>
      <w:r w:rsidR="00325D58">
        <w:rPr>
          <w:rStyle w:val="StyleUnderline"/>
        </w:rPr>
        <w:t xml:space="preserve"> </w:t>
      </w:r>
      <w:r w:rsidRPr="00325D58">
        <w:rPr>
          <w:rStyle w:val="StyleUnderline"/>
        </w:rPr>
        <w:t>in general</w:t>
      </w:r>
      <w:r w:rsidRPr="00325D58">
        <w:rPr>
          <w:sz w:val="14"/>
        </w:rPr>
        <w:t>.</w:t>
      </w:r>
    </w:p>
    <w:p w:rsidR="00925A7B" w:rsidRDefault="00925A7B" w:rsidP="00925A7B"/>
    <w:p w:rsidR="009D3D9C" w:rsidRDefault="009D3D9C" w:rsidP="009D3D9C">
      <w:pPr>
        <w:pStyle w:val="Heading2"/>
      </w:pPr>
      <w:r>
        <w:t>AT: NB—GLOBAL MIGRATION</w:t>
      </w:r>
    </w:p>
    <w:p w:rsidR="007F7A65" w:rsidRDefault="0058381B" w:rsidP="0058381B">
      <w:pPr>
        <w:pStyle w:val="Heading3"/>
      </w:pPr>
      <w:r>
        <w:t>2ac – no model</w:t>
      </w:r>
    </w:p>
    <w:p w:rsidR="007F7A65" w:rsidRDefault="0066629F" w:rsidP="009D3D9C">
      <w:r>
        <w:t xml:space="preserve">*this can </w:t>
      </w:r>
      <w:r w:rsidR="00D67DE9">
        <w:t xml:space="preserve">still </w:t>
      </w:r>
      <w:r>
        <w:t xml:space="preserve">be read with the refugees </w:t>
      </w:r>
      <w:proofErr w:type="spellStart"/>
      <w:r>
        <w:t>aff</w:t>
      </w:r>
      <w:proofErr w:type="spellEnd"/>
      <w:r>
        <w:t xml:space="preserve"> – the </w:t>
      </w:r>
      <w:proofErr w:type="spellStart"/>
      <w:r>
        <w:t>arg’s</w:t>
      </w:r>
      <w:proofErr w:type="spellEnd"/>
      <w:r>
        <w:t xml:space="preserve"> not “never modeled”, it’s “used to be modeled, isn’t anymore, but would and should be if it were the plan”</w:t>
      </w:r>
      <w:r w:rsidR="009D7144">
        <w:t xml:space="preserve"> – just </w:t>
      </w:r>
      <w:proofErr w:type="spellStart"/>
      <w:r w:rsidR="009D7144">
        <w:t>unhighlight</w:t>
      </w:r>
      <w:proofErr w:type="spellEnd"/>
      <w:r w:rsidR="009D7144">
        <w:t xml:space="preserve"> the bit about other countries being willing</w:t>
      </w:r>
      <w:r w:rsidR="00943705">
        <w:t xml:space="preserve"> and delete that bit from the tag</w:t>
      </w:r>
    </w:p>
    <w:p w:rsidR="0066629F" w:rsidRDefault="0066629F" w:rsidP="009D3D9C"/>
    <w:p w:rsidR="0058381B" w:rsidRPr="0058381B" w:rsidRDefault="0058381B" w:rsidP="0058381B">
      <w:pPr>
        <w:pStyle w:val="Heading4"/>
      </w:pPr>
      <w:r>
        <w:t xml:space="preserve">No modeling – </w:t>
      </w:r>
      <w:r w:rsidR="00D954FB">
        <w:t>Trump’s</w:t>
      </w:r>
      <w:r w:rsidR="007C3522">
        <w:t xml:space="preserve"> not even engaging diplomatically – </w:t>
      </w:r>
      <w:r w:rsidR="00CF7622">
        <w:t xml:space="preserve">but other countries are filling in regardless – and </w:t>
      </w:r>
      <w:r w:rsidR="00C525DF">
        <w:t xml:space="preserve">the Compacts on Refugees and Migration being negotiated are explicitly to get rid of temporary status, </w:t>
      </w:r>
      <w:r w:rsidR="00597D4F">
        <w:t>so counterplan can only spoil cooperation</w:t>
      </w:r>
      <w:r w:rsidR="0046563C">
        <w:t>, can’t help</w:t>
      </w:r>
    </w:p>
    <w:p w:rsidR="0058381B" w:rsidRDefault="0058381B" w:rsidP="0058381B">
      <w:pPr>
        <w:pStyle w:val="CiteSpacing"/>
      </w:pPr>
      <w:r w:rsidRPr="00C8793F">
        <w:rPr>
          <w:rStyle w:val="Style13ptBold"/>
        </w:rPr>
        <w:t xml:space="preserve">Martin &amp; </w:t>
      </w:r>
      <w:proofErr w:type="spellStart"/>
      <w:r w:rsidRPr="00C8793F">
        <w:rPr>
          <w:rStyle w:val="Style13ptBold"/>
        </w:rPr>
        <w:t>Aleinikoff</w:t>
      </w:r>
      <w:proofErr w:type="spellEnd"/>
      <w:r w:rsidRPr="00C8793F">
        <w:rPr>
          <w:rStyle w:val="Style13ptBold"/>
        </w:rPr>
        <w:t xml:space="preserve"> 18</w:t>
      </w:r>
      <w:r>
        <w:t xml:space="preserve"> (Susan Martin, professor emerita at Georgetown University, and T. Alexander </w:t>
      </w:r>
      <w:proofErr w:type="spellStart"/>
      <w:r>
        <w:t>Aleinikoff</w:t>
      </w:r>
      <w:proofErr w:type="spellEnd"/>
      <w:r>
        <w:t xml:space="preserve">, director of the </w:t>
      </w:r>
      <w:proofErr w:type="spellStart"/>
      <w:r>
        <w:t>Zolberg</w:t>
      </w:r>
      <w:proofErr w:type="spellEnd"/>
      <w:r>
        <w:t xml:space="preserve"> Institute on Migration and Mobility at the New School, “Without US leadership, what is the future for refugees and migrants?” </w:t>
      </w:r>
      <w:proofErr w:type="spellStart"/>
      <w:r>
        <w:t>Kaldor</w:t>
      </w:r>
      <w:proofErr w:type="spellEnd"/>
      <w:r>
        <w:t xml:space="preserve"> Center for International Refugee Law, University of New South Wales, Sydney, 5-13-2018, </w:t>
      </w:r>
      <w:hyperlink r:id="rId16" w:history="1">
        <w:r w:rsidRPr="009D451E">
          <w:rPr>
            <w:rStyle w:val="Hyperlink"/>
          </w:rPr>
          <w:t>http://www.kaldorcentre.unsw.edu.au/news/without-us-leadership-what-future-refugees-and-migrants</w:t>
        </w:r>
      </w:hyperlink>
      <w:r>
        <w:t xml:space="preserve"> DOA 7-25-2018)KMM</w:t>
      </w:r>
    </w:p>
    <w:p w:rsidR="0058381B" w:rsidRPr="00CF7622" w:rsidRDefault="0058381B" w:rsidP="00D954FB">
      <w:pPr>
        <w:rPr>
          <w:sz w:val="14"/>
          <w:szCs w:val="14"/>
        </w:rPr>
      </w:pPr>
      <w:r w:rsidRPr="00D954FB">
        <w:rPr>
          <w:rStyle w:val="StyleUnderline"/>
        </w:rPr>
        <w:t xml:space="preserve">Not since the 1930s has </w:t>
      </w:r>
      <w:r w:rsidRPr="007C145D">
        <w:rPr>
          <w:rStyle w:val="StyleUnderline"/>
          <w:highlight w:val="cyan"/>
        </w:rPr>
        <w:t>U</w:t>
      </w:r>
      <w:r w:rsidRPr="00CF7622">
        <w:rPr>
          <w:sz w:val="14"/>
        </w:rPr>
        <w:t xml:space="preserve">nited </w:t>
      </w:r>
      <w:r w:rsidRPr="007C145D">
        <w:rPr>
          <w:rStyle w:val="StyleUnderline"/>
          <w:highlight w:val="cyan"/>
        </w:rPr>
        <w:t>S</w:t>
      </w:r>
      <w:r w:rsidRPr="00CF7622">
        <w:rPr>
          <w:sz w:val="14"/>
        </w:rPr>
        <w:t xml:space="preserve">tates </w:t>
      </w:r>
      <w:r w:rsidRPr="007C145D">
        <w:rPr>
          <w:rStyle w:val="StyleUnderline"/>
          <w:highlight w:val="cyan"/>
        </w:rPr>
        <w:t>leadership on global refugee</w:t>
      </w:r>
      <w:r w:rsidRPr="00D954FB">
        <w:rPr>
          <w:rStyle w:val="StyleUnderline"/>
        </w:rPr>
        <w:t xml:space="preserve"> issue</w:t>
      </w:r>
      <w:r w:rsidRPr="007C145D">
        <w:rPr>
          <w:rStyle w:val="StyleUnderline"/>
          <w:highlight w:val="cyan"/>
        </w:rPr>
        <w:t>s</w:t>
      </w:r>
      <w:r w:rsidRPr="00D954FB">
        <w:rPr>
          <w:rStyle w:val="StyleUnderline"/>
        </w:rPr>
        <w:t xml:space="preserve"> been as </w:t>
      </w:r>
      <w:r w:rsidRPr="007C145D">
        <w:rPr>
          <w:rStyle w:val="StyleUnderline"/>
          <w:highlight w:val="cyan"/>
        </w:rPr>
        <w:t>absent</w:t>
      </w:r>
      <w:r w:rsidRPr="00D954FB">
        <w:rPr>
          <w:rStyle w:val="StyleUnderline"/>
        </w:rPr>
        <w:t xml:space="preserve"> as </w:t>
      </w:r>
      <w:r w:rsidRPr="007C145D">
        <w:rPr>
          <w:rStyle w:val="StyleUnderline"/>
          <w:highlight w:val="cyan"/>
        </w:rPr>
        <w:t>today</w:t>
      </w:r>
      <w:r w:rsidRPr="00CF7622">
        <w:rPr>
          <w:sz w:val="14"/>
        </w:rPr>
        <w:t xml:space="preserve">. A recent report indicates the US has resettled only 11 Syrian refugees in 2017. At current rates, the US is unlikely to admit more than 24,000 refugees in total this year, the lowest level since passage of the Refugee Act of 1980 – even lower than in 2002, when resettlement was temporarily halted after September 11. In the meantime, the Trump administration has taken steps to make it more difficult for asylum seekers to enter the US, to prevent Central Americans and others fleeing violence to reach safety in this country. These steps happen in the context of broader policy goals to build a wall on the US-Mexico border, reduce significantly family migration, and prevent the entry of Muslims in a wide range of admissions categories. </w:t>
      </w:r>
      <w:r w:rsidRPr="007C145D">
        <w:rPr>
          <w:rStyle w:val="StyleUnderline"/>
        </w:rPr>
        <w:t>A failure of US leadership affects much more than domestic refugee and migration policy or, even, the refugees and migrants who are seeking entry into the US. This country has long been the most important actor in ensuring protection for refugees worldwide, through its</w:t>
      </w:r>
      <w:r w:rsidRPr="00CF7622">
        <w:rPr>
          <w:sz w:val="14"/>
        </w:rPr>
        <w:t xml:space="preserve"> financial support, resettlement of refugees and </w:t>
      </w:r>
      <w:r w:rsidRPr="007C145D">
        <w:rPr>
          <w:rStyle w:val="StyleUnderline"/>
        </w:rPr>
        <w:t>diplomatic efforts to encourage other states to protect and assist refugees. When US leadership has been robust, millions of lives have been saved. When it has waned</w:t>
      </w:r>
      <w:r w:rsidRPr="00CF7622">
        <w:rPr>
          <w:sz w:val="14"/>
        </w:rPr>
        <w:t xml:space="preserve">, as it did during the 1930s, </w:t>
      </w:r>
      <w:r w:rsidRPr="007C145D">
        <w:rPr>
          <w:rStyle w:val="StyleUnderline"/>
        </w:rPr>
        <w:t>millions more have lost their lives to persecution and conflict</w:t>
      </w:r>
      <w:r w:rsidRPr="00CF7622">
        <w:rPr>
          <w:sz w:val="14"/>
        </w:rPr>
        <w:t xml:space="preserve">. As a nation of immigrants, the US has also been a beacon to people throughout the world who want to partake in the American dream and bring with them their hopes, aspirations and skills. </w:t>
      </w:r>
      <w:r w:rsidRPr="007C145D">
        <w:rPr>
          <w:rStyle w:val="StyleUnderline"/>
        </w:rPr>
        <w:t>Today, US leadership is needed more than ever</w:t>
      </w:r>
      <w:r w:rsidRPr="000865AF">
        <w:rPr>
          <w:rStyle w:val="StyleUnderline"/>
        </w:rPr>
        <w:t xml:space="preserve">, </w:t>
      </w:r>
      <w:r w:rsidRPr="007C145D">
        <w:rPr>
          <w:rStyle w:val="StyleUnderline"/>
        </w:rPr>
        <w:t>as governments grapple with</w:t>
      </w:r>
      <w:r w:rsidRPr="000865AF">
        <w:rPr>
          <w:rStyle w:val="StyleUnderline"/>
        </w:rPr>
        <w:t xml:space="preserve"> defining the contents of two </w:t>
      </w:r>
      <w:r w:rsidRPr="00751742">
        <w:rPr>
          <w:rStyle w:val="StyleUnderline"/>
          <w:highlight w:val="cyan"/>
        </w:rPr>
        <w:t>international agreements</w:t>
      </w:r>
      <w:r w:rsidRPr="000865AF">
        <w:rPr>
          <w:rStyle w:val="StyleUnderline"/>
        </w:rPr>
        <w:t xml:space="preserve"> – one </w:t>
      </w:r>
      <w:r w:rsidRPr="00751742">
        <w:rPr>
          <w:rStyle w:val="StyleUnderline"/>
          <w:highlight w:val="cyan"/>
        </w:rPr>
        <w:t>on refugees and</w:t>
      </w:r>
      <w:r w:rsidRPr="000865AF">
        <w:rPr>
          <w:rStyle w:val="StyleUnderline"/>
        </w:rPr>
        <w:t xml:space="preserve"> the other on </w:t>
      </w:r>
      <w:r w:rsidRPr="00751742">
        <w:rPr>
          <w:rStyle w:val="StyleUnderline"/>
          <w:highlight w:val="cyan"/>
        </w:rPr>
        <w:t>migration</w:t>
      </w:r>
      <w:r w:rsidRPr="00CF7622">
        <w:rPr>
          <w:sz w:val="14"/>
        </w:rPr>
        <w:t xml:space="preserve">. The Global Compact on Refugees and another on Safe, Orderly and Regular Migration are </w:t>
      </w:r>
      <w:r w:rsidRPr="000865AF">
        <w:rPr>
          <w:rStyle w:val="StyleUnderline"/>
        </w:rPr>
        <w:t>meant to be non-legally binding but articulate common understandings and commitments</w:t>
      </w:r>
      <w:r w:rsidRPr="00CF7622">
        <w:rPr>
          <w:sz w:val="14"/>
        </w:rPr>
        <w:t xml:space="preserve">. </w:t>
      </w:r>
      <w:r w:rsidRPr="004D581F">
        <w:rPr>
          <w:rStyle w:val="StyleUnderline"/>
          <w:highlight w:val="cyan"/>
        </w:rPr>
        <w:t>Talks are ongoing</w:t>
      </w:r>
      <w:r w:rsidRPr="000865AF">
        <w:rPr>
          <w:rStyle w:val="StyleUnderline"/>
        </w:rPr>
        <w:t>, with hopes the agreements will be adopted by the United Nations before the year’s end</w:t>
      </w:r>
      <w:r w:rsidRPr="00CF7622">
        <w:rPr>
          <w:sz w:val="14"/>
        </w:rPr>
        <w:t xml:space="preserve">. The US is present at the consultations on the refugee compact, </w:t>
      </w:r>
      <w:r w:rsidRPr="004D581F">
        <w:rPr>
          <w:rStyle w:val="StyleUnderline"/>
          <w:highlight w:val="cyan"/>
        </w:rPr>
        <w:t>but</w:t>
      </w:r>
      <w:r w:rsidRPr="00CF7622">
        <w:rPr>
          <w:sz w:val="14"/>
        </w:rPr>
        <w:t xml:space="preserve"> the </w:t>
      </w:r>
      <w:r w:rsidRPr="004D581F">
        <w:rPr>
          <w:rStyle w:val="StyleUnderline"/>
          <w:highlight w:val="cyan"/>
        </w:rPr>
        <w:t>Trump</w:t>
      </w:r>
      <w:r w:rsidRPr="00CF7622">
        <w:rPr>
          <w:sz w:val="14"/>
        </w:rPr>
        <w:t xml:space="preserve"> administration </w:t>
      </w:r>
      <w:r w:rsidRPr="004D581F">
        <w:rPr>
          <w:rStyle w:val="Emphasis"/>
          <w:highlight w:val="cyan"/>
        </w:rPr>
        <w:t>refused to even enter negotiations</w:t>
      </w:r>
      <w:r w:rsidRPr="00495234">
        <w:rPr>
          <w:rStyle w:val="StyleUnderline"/>
        </w:rPr>
        <w:t xml:space="preserve"> on the migration compact. </w:t>
      </w:r>
      <w:r w:rsidRPr="004D581F">
        <w:rPr>
          <w:rStyle w:val="StyleUnderline"/>
          <w:highlight w:val="cyan"/>
        </w:rPr>
        <w:t xml:space="preserve">This is </w:t>
      </w:r>
      <w:r w:rsidRPr="004D581F">
        <w:rPr>
          <w:rStyle w:val="Emphasis"/>
          <w:highlight w:val="cyan"/>
        </w:rPr>
        <w:t>counter-productive</w:t>
      </w:r>
      <w:r w:rsidRPr="00495234">
        <w:rPr>
          <w:rStyle w:val="StyleUnderline"/>
        </w:rPr>
        <w:t>. The US should return to the migration negotiating table and work to ensure that both compacts reach their full potential</w:t>
      </w:r>
      <w:r w:rsidRPr="00CF7622">
        <w:rPr>
          <w:sz w:val="14"/>
        </w:rPr>
        <w:t xml:space="preserve">. </w:t>
      </w:r>
      <w:r w:rsidRPr="004D581F">
        <w:rPr>
          <w:rStyle w:val="StyleUnderline"/>
          <w:highlight w:val="cyan"/>
        </w:rPr>
        <w:t>The aims</w:t>
      </w:r>
      <w:r w:rsidRPr="004A05EA">
        <w:rPr>
          <w:rStyle w:val="StyleUnderline"/>
        </w:rPr>
        <w:t xml:space="preserve"> of the refugee compact </w:t>
      </w:r>
      <w:r w:rsidRPr="004D581F">
        <w:rPr>
          <w:rStyle w:val="StyleUnderline"/>
          <w:highlight w:val="cyan"/>
        </w:rPr>
        <w:t>are to</w:t>
      </w:r>
      <w:r w:rsidRPr="00CF7622">
        <w:rPr>
          <w:sz w:val="14"/>
        </w:rPr>
        <w:t xml:space="preserve">: improve responsibility-sharing; strengthen national protection systems and international responses that safeguard refugees’ rights; enhance social and economic conditions for refugees and host communities; and </w:t>
      </w:r>
      <w:r w:rsidRPr="00C2264D">
        <w:rPr>
          <w:rStyle w:val="Emphasis"/>
          <w:highlight w:val="cyan"/>
        </w:rPr>
        <w:t>resolve protracted limbo for refugees</w:t>
      </w:r>
      <w:r w:rsidRPr="004A05EA">
        <w:rPr>
          <w:rStyle w:val="StyleUnderline"/>
        </w:rPr>
        <w:t xml:space="preserve"> through real, durable solutions</w:t>
      </w:r>
      <w:r w:rsidRPr="00CF7622">
        <w:rPr>
          <w:sz w:val="14"/>
        </w:rPr>
        <w:t xml:space="preserve">. </w:t>
      </w:r>
      <w:r w:rsidRPr="00C2264D">
        <w:rPr>
          <w:rStyle w:val="StyleUnderline"/>
        </w:rPr>
        <w:t>To achieve these aims, the compact proposes several new structures for international cooperation,</w:t>
      </w:r>
      <w:r w:rsidRPr="004A05EA">
        <w:rPr>
          <w:rStyle w:val="StyleUnderline"/>
        </w:rPr>
        <w:t xml:space="preserve"> including the convening of global refugee summits and global support platforms for particular refugee situations – </w:t>
      </w:r>
      <w:r w:rsidRPr="00AE73D8">
        <w:rPr>
          <w:rStyle w:val="StyleUnderline"/>
          <w:highlight w:val="cyan"/>
        </w:rPr>
        <w:t xml:space="preserve">efforts for which </w:t>
      </w:r>
      <w:r w:rsidRPr="00C2264D">
        <w:rPr>
          <w:rStyle w:val="Emphasis"/>
          <w:highlight w:val="cyan"/>
        </w:rPr>
        <w:t>US leadership will be key</w:t>
      </w:r>
      <w:r w:rsidRPr="00CF7622">
        <w:rPr>
          <w:sz w:val="14"/>
        </w:rPr>
        <w:t xml:space="preserve">. The migration compact is about improving cooperation on international migration. It recognizes that </w:t>
      </w:r>
      <w:r w:rsidRPr="00C2264D">
        <w:rPr>
          <w:rStyle w:val="StyleUnderline"/>
          <w:highlight w:val="cyan"/>
        </w:rPr>
        <w:t>no State – even</w:t>
      </w:r>
      <w:r w:rsidRPr="004A05EA">
        <w:rPr>
          <w:rStyle w:val="StyleUnderline"/>
        </w:rPr>
        <w:t xml:space="preserve"> one as powerful as </w:t>
      </w:r>
      <w:r w:rsidRPr="00C2264D">
        <w:rPr>
          <w:rStyle w:val="StyleUnderline"/>
          <w:highlight w:val="cyan"/>
        </w:rPr>
        <w:t>the U</w:t>
      </w:r>
      <w:r w:rsidRPr="00CF7622">
        <w:rPr>
          <w:sz w:val="14"/>
        </w:rPr>
        <w:t xml:space="preserve">nited </w:t>
      </w:r>
      <w:r w:rsidRPr="00C2264D">
        <w:rPr>
          <w:rStyle w:val="StyleUnderline"/>
          <w:highlight w:val="cyan"/>
        </w:rPr>
        <w:t>S</w:t>
      </w:r>
      <w:r w:rsidRPr="00CF7622">
        <w:rPr>
          <w:sz w:val="14"/>
        </w:rPr>
        <w:t xml:space="preserve">tates – </w:t>
      </w:r>
      <w:r w:rsidRPr="00C2264D">
        <w:rPr>
          <w:rStyle w:val="StyleUnderline"/>
          <w:highlight w:val="cyan"/>
        </w:rPr>
        <w:t>can manage</w:t>
      </w:r>
      <w:r w:rsidRPr="000E00F8">
        <w:rPr>
          <w:rStyle w:val="StyleUnderline"/>
        </w:rPr>
        <w:t xml:space="preserve"> international </w:t>
      </w:r>
      <w:r w:rsidRPr="00C2264D">
        <w:rPr>
          <w:rStyle w:val="StyleUnderline"/>
          <w:highlight w:val="cyan"/>
        </w:rPr>
        <w:t>migration unilaterally</w:t>
      </w:r>
      <w:r w:rsidRPr="00CF7622">
        <w:rPr>
          <w:sz w:val="14"/>
        </w:rPr>
        <w:t xml:space="preserve">. As it pulled out of the negotiations, the Trump administration cited concerns about losing sovereignty. But cooperation with others can enhance sovereignty, by ensuring that all countries play by the same rules and thereby are better able to protect their borders. At the same time, the migration compact holds great potential for better protecting the rights of migrants and ensuring their safety. So the US would enhance its security, as other countries commit to work with the US to prevent the conditions that cause mass movements, to receive back their citizens who migrate through irregular channels, and to ensure that more migration is through safe, orderly and regular programs. This is not to say that the current drafts cannot be improved. As we propose in Making the Global Compacts Work, a detailed policy brief newly released by UNSW's </w:t>
      </w:r>
      <w:proofErr w:type="spellStart"/>
      <w:r w:rsidRPr="00CF7622">
        <w:rPr>
          <w:sz w:val="14"/>
        </w:rPr>
        <w:t>Kaldor</w:t>
      </w:r>
      <w:proofErr w:type="spellEnd"/>
      <w:r w:rsidRPr="00CF7622">
        <w:rPr>
          <w:sz w:val="14"/>
        </w:rPr>
        <w:t xml:space="preserve"> Centre for International Refugee Law, the refugee compact should be more explicit in addressing barriers that prevent refugees from finding safety; propose new mechanisms to boost funding for the immediate and long-term needs of refugees and their host communities; provide ways for refugees to participate in decisions about their own future; support enhanced refugee mobility; and focus more specifically on protracted refugee situations which have defied long-term solutions. The migration compact should set out more clearly the purpose of the document and its foundational vision and principles; acknowledge more prominently the beneficial role that migrants play in the development of both source and destination countries; recognize the importance of migration other than for employment, including for family reunification, education, trade and investment; and be more explicit in defining areas of migrant vulnerability, whether these are demographic, socio-economic, or situational (for example, those stranded in transit countries). Both compacts need to ensure there are clear, robust mechanisms for monitoring progress and holding governments accountable for their commitments. And both should address gaps between the two compacts – most importantly, how the international community responds to people fleeing life-threatening situations, including natural disasters, but who do not qualify under law as either labor migrants or as refugees. Their protection remains at risk today. </w:t>
      </w:r>
      <w:r w:rsidRPr="004D581F">
        <w:rPr>
          <w:rStyle w:val="StyleUnderline"/>
        </w:rPr>
        <w:t>We are cautiously optimistic that the two global compacts will be adopted. Political leadership</w:t>
      </w:r>
      <w:r w:rsidRPr="00B5401D">
        <w:rPr>
          <w:rStyle w:val="StyleUnderline"/>
        </w:rPr>
        <w:t xml:space="preserve"> will </w:t>
      </w:r>
      <w:r w:rsidRPr="004A4495">
        <w:rPr>
          <w:rStyle w:val="StyleUnderline"/>
        </w:rPr>
        <w:t>be needed, however. That is</w:t>
      </w:r>
      <w:r w:rsidRPr="007F1FCB">
        <w:rPr>
          <w:rStyle w:val="StyleUnderline"/>
        </w:rPr>
        <w:t xml:space="preserve"> the real power that ensures other countries follow through</w:t>
      </w:r>
      <w:r w:rsidRPr="00B5401D">
        <w:rPr>
          <w:rStyle w:val="StyleUnderline"/>
        </w:rPr>
        <w:t xml:space="preserve"> on their commitments. That is what enables the UN system to protect and find solutions for refugees and provide a safe, orderly system of regular migration. </w:t>
      </w:r>
      <w:r w:rsidRPr="007F1FCB">
        <w:rPr>
          <w:rStyle w:val="StyleUnderline"/>
          <w:highlight w:val="cyan"/>
        </w:rPr>
        <w:t xml:space="preserve">It is deeply unfortunate that </w:t>
      </w:r>
      <w:r w:rsidRPr="004D581F">
        <w:rPr>
          <w:rStyle w:val="Emphasis"/>
          <w:highlight w:val="cyan"/>
        </w:rPr>
        <w:t>the US is not exercising its traditional leadership role</w:t>
      </w:r>
      <w:r w:rsidRPr="004D581F">
        <w:rPr>
          <w:rStyle w:val="StyleUnderline"/>
        </w:rPr>
        <w:t xml:space="preserve">—a failure that </w:t>
      </w:r>
      <w:r w:rsidRPr="004D581F">
        <w:rPr>
          <w:rStyle w:val="Emphasis"/>
          <w:highlight w:val="cyan"/>
        </w:rPr>
        <w:t>undermines</w:t>
      </w:r>
      <w:r w:rsidRPr="004D581F">
        <w:rPr>
          <w:rStyle w:val="StyleUnderline"/>
        </w:rPr>
        <w:t xml:space="preserve"> the promise and potential of </w:t>
      </w:r>
      <w:r w:rsidRPr="007F1FCB">
        <w:rPr>
          <w:rStyle w:val="StyleUnderline"/>
          <w:highlight w:val="cyan"/>
        </w:rPr>
        <w:t>the compacts</w:t>
      </w:r>
      <w:r w:rsidRPr="007F1FCB">
        <w:rPr>
          <w:rStyle w:val="StyleUnderline"/>
        </w:rPr>
        <w:t xml:space="preserve">. </w:t>
      </w:r>
      <w:r w:rsidRPr="004D581F">
        <w:rPr>
          <w:rStyle w:val="Emphasis"/>
          <w:highlight w:val="cyan"/>
        </w:rPr>
        <w:t>Fortunately, other countries appear willing</w:t>
      </w:r>
      <w:r w:rsidRPr="007F1FCB">
        <w:rPr>
          <w:rStyle w:val="StyleUnderline"/>
        </w:rPr>
        <w:t xml:space="preserve"> to continue consulting and negotiating compacts that should enhance protection and find solutions for refugees and migrants. We wish them well</w:t>
      </w:r>
      <w:r w:rsidRPr="00CF7622">
        <w:rPr>
          <w:sz w:val="14"/>
          <w:szCs w:val="14"/>
        </w:rPr>
        <w:t>.</w:t>
      </w:r>
    </w:p>
    <w:p w:rsidR="0058381B" w:rsidRDefault="0058381B" w:rsidP="0058381B"/>
    <w:p w:rsidR="00840249" w:rsidRDefault="00840249" w:rsidP="00840249">
      <w:pPr>
        <w:pStyle w:val="Heading3"/>
      </w:pPr>
      <w:r>
        <w:t xml:space="preserve">2ac – temporary </w:t>
      </w:r>
      <w:r w:rsidR="005C29ED">
        <w:t>bad</w:t>
      </w:r>
    </w:p>
    <w:p w:rsidR="00AA06BE" w:rsidRDefault="00AA06BE" w:rsidP="00840249"/>
    <w:p w:rsidR="00007D35" w:rsidRDefault="007F553F" w:rsidP="007F553F">
      <w:pPr>
        <w:pStyle w:val="Heading4"/>
      </w:pPr>
      <w:r>
        <w:t xml:space="preserve">Temporary residency is the status quo in Europe – </w:t>
      </w:r>
      <w:r w:rsidR="002D78F0">
        <w:t xml:space="preserve">makes everything worse – </w:t>
      </w:r>
      <w:r>
        <w:t>encouraging permanence is key</w:t>
      </w:r>
    </w:p>
    <w:p w:rsidR="00007D35" w:rsidRDefault="00B860D3" w:rsidP="00B860D3">
      <w:pPr>
        <w:pStyle w:val="CiteSpacing"/>
      </w:pPr>
      <w:r w:rsidRPr="00B860D3">
        <w:rPr>
          <w:rStyle w:val="Style13ptBold"/>
        </w:rPr>
        <w:t>HRW 16</w:t>
      </w:r>
      <w:r>
        <w:t xml:space="preserve"> (Human Rights Watch, “EU Policies Put Refugees At Risk,” 11-</w:t>
      </w:r>
      <w:r w:rsidR="00007D35">
        <w:t>23</w:t>
      </w:r>
      <w:r>
        <w:t>-</w:t>
      </w:r>
      <w:r w:rsidR="00007D35">
        <w:t>2016</w:t>
      </w:r>
      <w:r>
        <w:t xml:space="preserve">, </w:t>
      </w:r>
      <w:hyperlink r:id="rId17" w:history="1">
        <w:r w:rsidRPr="009D451E">
          <w:rPr>
            <w:rStyle w:val="Hyperlink"/>
          </w:rPr>
          <w:t>https://www.hrw.org/news/2016/11/23/eu-policies-put-refugees-risk</w:t>
        </w:r>
      </w:hyperlink>
      <w:r>
        <w:t xml:space="preserve"> DOA 7-25-2018</w:t>
      </w:r>
      <w:proofErr w:type="gramStart"/>
      <w:r>
        <w:t>)KMM</w:t>
      </w:r>
      <w:proofErr w:type="gramEnd"/>
    </w:p>
    <w:p w:rsidR="00007D35" w:rsidRDefault="00007D35" w:rsidP="00840249">
      <w:r w:rsidRPr="00063448">
        <w:rPr>
          <w:sz w:val="10"/>
        </w:rPr>
        <w:t>Summary</w:t>
      </w:r>
      <w:r w:rsidR="00063448" w:rsidRPr="00063448">
        <w:rPr>
          <w:sz w:val="10"/>
        </w:rPr>
        <w:t xml:space="preserve"> </w:t>
      </w:r>
      <w:proofErr w:type="gramStart"/>
      <w:r w:rsidRPr="00063448">
        <w:rPr>
          <w:sz w:val="10"/>
        </w:rPr>
        <w:t>A</w:t>
      </w:r>
      <w:proofErr w:type="gramEnd"/>
      <w:r w:rsidRPr="00063448">
        <w:rPr>
          <w:sz w:val="10"/>
        </w:rPr>
        <w:t xml:space="preserve"> lack of leadership, vision, and solidarity based on human rights principles are at the core of the European Union’s dismal response to refugee and migration challenges. The mismanagement and politicization of a surge in boat migration in 2015, when over one million migrants and asylum seekers traveled to the EU by sea, has led to a humanitarian and political crisis largely of the EU’s own making that needs to be addressed with the utmost urgency.</w:t>
      </w:r>
      <w:r w:rsidR="00063448" w:rsidRPr="00063448">
        <w:rPr>
          <w:sz w:val="10"/>
        </w:rPr>
        <w:t xml:space="preserve"> </w:t>
      </w:r>
      <w:r w:rsidRPr="00063448">
        <w:rPr>
          <w:sz w:val="10"/>
        </w:rPr>
        <w:t xml:space="preserve">If chaos characterized the response of the EU and its member states in 2015, wrong-headed and rights-abusing policies have defined 2016. </w:t>
      </w:r>
      <w:r w:rsidRPr="0016006F">
        <w:rPr>
          <w:rStyle w:val="StyleUnderline"/>
        </w:rPr>
        <w:t xml:space="preserve">Instead of providing for safe and orderly channels into the EU for asylum seekers and refugees and sharing responsibility for them equitably, the </w:t>
      </w:r>
      <w:r w:rsidRPr="002D78F0">
        <w:rPr>
          <w:rStyle w:val="StyleUnderline"/>
          <w:highlight w:val="cyan"/>
        </w:rPr>
        <w:t>EU</w:t>
      </w:r>
      <w:r w:rsidRPr="0016006F">
        <w:rPr>
          <w:rStyle w:val="StyleUnderline"/>
        </w:rPr>
        <w:t xml:space="preserve"> and its member states have endorsed policies designed to limit arrivals and to outsource responsibility</w:t>
      </w:r>
      <w:r w:rsidRPr="00063448">
        <w:rPr>
          <w:sz w:val="10"/>
        </w:rPr>
        <w:t xml:space="preserve"> to regions and countries outside of the EU. The deeply flawed deal with Turkey and problematic cooperation with the Libyan authorities reflect this approach.</w:t>
      </w:r>
      <w:r w:rsidR="00063448" w:rsidRPr="00063448">
        <w:rPr>
          <w:sz w:val="10"/>
        </w:rPr>
        <w:t xml:space="preserve"> </w:t>
      </w:r>
      <w:r w:rsidRPr="0016006F">
        <w:rPr>
          <w:rStyle w:val="StyleUnderline"/>
        </w:rPr>
        <w:t xml:space="preserve">Individual member </w:t>
      </w:r>
      <w:r w:rsidRPr="002D78F0">
        <w:rPr>
          <w:rStyle w:val="StyleUnderline"/>
          <w:highlight w:val="cyan"/>
        </w:rPr>
        <w:t>states have rolled back asylum rights</w:t>
      </w:r>
      <w:r w:rsidRPr="0016006F">
        <w:rPr>
          <w:rStyle w:val="StyleUnderline"/>
        </w:rPr>
        <w:t xml:space="preserve"> at a national level and the European Commission has proposed an overhaul of the common European asylum system that is more informed by a logic of deterrence than a commitment to basic human rights</w:t>
      </w:r>
      <w:r w:rsidRPr="00063448">
        <w:rPr>
          <w:sz w:val="10"/>
        </w:rPr>
        <w:t xml:space="preserve">. Far from ensuring the right to family reunification, over the past year numerous EU countries have restricted the right to bring family members to safety, </w:t>
      </w:r>
      <w:r w:rsidRPr="00647649">
        <w:rPr>
          <w:rStyle w:val="StyleUnderline"/>
        </w:rPr>
        <w:t xml:space="preserve">and there is </w:t>
      </w:r>
      <w:r w:rsidRPr="00A70F2F">
        <w:rPr>
          <w:rStyle w:val="StyleUnderline"/>
          <w:highlight w:val="cyan"/>
        </w:rPr>
        <w:t xml:space="preserve">a </w:t>
      </w:r>
      <w:r w:rsidRPr="00A70F2F">
        <w:rPr>
          <w:rStyle w:val="Emphasis"/>
          <w:highlight w:val="cyan"/>
        </w:rPr>
        <w:t>discernible trend</w:t>
      </w:r>
      <w:r w:rsidRPr="00A70F2F">
        <w:rPr>
          <w:rStyle w:val="StyleUnderline"/>
          <w:highlight w:val="cyan"/>
        </w:rPr>
        <w:t xml:space="preserve"> towards</w:t>
      </w:r>
      <w:r w:rsidRPr="0016006F">
        <w:rPr>
          <w:rStyle w:val="StyleUnderline"/>
        </w:rPr>
        <w:t xml:space="preserve"> granting subsidiary—</w:t>
      </w:r>
      <w:r w:rsidRPr="00A70F2F">
        <w:rPr>
          <w:rStyle w:val="Emphasis"/>
          <w:highlight w:val="cyan"/>
        </w:rPr>
        <w:t>temporary</w:t>
      </w:r>
      <w:r w:rsidRPr="00A70F2F">
        <w:rPr>
          <w:rStyle w:val="StyleUnderline"/>
          <w:highlight w:val="cyan"/>
        </w:rPr>
        <w:t xml:space="preserve">—protection over </w:t>
      </w:r>
      <w:r w:rsidRPr="00A70F2F">
        <w:rPr>
          <w:rStyle w:val="Emphasis"/>
          <w:highlight w:val="cyan"/>
        </w:rPr>
        <w:t>refugee status</w:t>
      </w:r>
      <w:r w:rsidRPr="00063448">
        <w:rPr>
          <w:sz w:val="10"/>
        </w:rPr>
        <w:t xml:space="preserve">. Proposed changes to the EU directives governing procedures, qualification for asylum, and reception conditions include some positive measures but also measures to punish asylum seekers for moving from one EU country to another, obligatory use of “safe country” and “internal flight alternative” concepts to deny protection, </w:t>
      </w:r>
      <w:r w:rsidRPr="0016006F">
        <w:rPr>
          <w:rStyle w:val="StyleUnderline"/>
        </w:rPr>
        <w:t>and compulsory reviews to enable revoking refugee status and subsidiary protection</w:t>
      </w:r>
      <w:r w:rsidRPr="00063448">
        <w:rPr>
          <w:sz w:val="10"/>
        </w:rPr>
        <w:t>.</w:t>
      </w:r>
      <w:r w:rsidR="00063448" w:rsidRPr="00063448">
        <w:rPr>
          <w:sz w:val="10"/>
        </w:rPr>
        <w:t xml:space="preserve"> </w:t>
      </w:r>
      <w:r w:rsidRPr="00063448">
        <w:rPr>
          <w:sz w:val="10"/>
        </w:rPr>
        <w:t>The European Commission has also advocated changes to EU aid and foreign policy that would direct them towards migration control objectives rather than improving respect for human rights. The Partnership Framework for relations with third countries represents a clear articulation of the EU’s goal, significantly re-energized over the past 18 months, to intensify migration cooperation with countries in Africa, the Middle East and Asia with the objectives of preventing irregular migratory flows to Europe and facilitating the removal of rejected asylum seekers and other irregular migrants from EU territory.</w:t>
      </w:r>
      <w:r w:rsidR="00063448" w:rsidRPr="00063448">
        <w:rPr>
          <w:sz w:val="10"/>
        </w:rPr>
        <w:t xml:space="preserve"> </w:t>
      </w:r>
      <w:r w:rsidRPr="00117C21">
        <w:rPr>
          <w:rStyle w:val="StyleUnderline"/>
        </w:rPr>
        <w:t>In the same period EU member states have largely failed to implement the September 2015 emergency relocation mechanism scheme, which in spite of its limited scope stands as the only effort to date to more equitably share responsibility</w:t>
      </w:r>
      <w:r w:rsidRPr="00063448">
        <w:rPr>
          <w:sz w:val="10"/>
        </w:rPr>
        <w:t xml:space="preserve"> for the recent arrivals to Greece and Italy. As of mid-November, only 7,224 asylum seekers had been relocated.</w:t>
      </w:r>
      <w:r w:rsidR="00063448" w:rsidRPr="00063448">
        <w:rPr>
          <w:sz w:val="10"/>
        </w:rPr>
        <w:t xml:space="preserve"> </w:t>
      </w:r>
      <w:r w:rsidRPr="00063448">
        <w:rPr>
          <w:sz w:val="10"/>
        </w:rPr>
        <w:t>To date in 2016, over 343,000 have managed to reach European shores by sea, while at least 4,646 have died or gone missing at sea. A substantial proportion of those arriving come from refugee producing countries such as Syria, Afghanistan and Iraq. Such people are fleeing generalized violence, war, and serious human rights abuses. Many others are seeking to escape economic deprivation and may not qualify for asylum.</w:t>
      </w:r>
      <w:r w:rsidR="00063448" w:rsidRPr="00063448">
        <w:rPr>
          <w:sz w:val="10"/>
        </w:rPr>
        <w:t xml:space="preserve"> </w:t>
      </w:r>
      <w:r w:rsidRPr="00063448">
        <w:rPr>
          <w:sz w:val="10"/>
        </w:rPr>
        <w:t>The numbers of arrivals are down from 2015, when over one million migrants and asylum seekers survived the dangerous journey to the EU. But 2016 is proving even deadlier than 2015, when at least 3,671 died or went missing in the attempt. Border closures and a deeply flawed deal with Turkey contributed to reducing the numbers of those crossing from Turkey to Greece, while crossings from North Africa, particularly Libya, have kept pace with previous years.</w:t>
      </w:r>
      <w:r w:rsidR="00063448" w:rsidRPr="00063448">
        <w:rPr>
          <w:sz w:val="10"/>
        </w:rPr>
        <w:t xml:space="preserve"> </w:t>
      </w:r>
      <w:r w:rsidRPr="00063448">
        <w:rPr>
          <w:sz w:val="10"/>
        </w:rPr>
        <w:t>In November 2015, Human Rights Watch urged the EU and its member states to take concrete actions to reduce the need for dangerous journeys, address the crisis at Europe’s borders, fix the EU’s broken asylum system, and ensure that EU cooperation with other countries improves refugee protection and respect for human rights. This document, one year later, shows that the EU has gone in the opposite direction.</w:t>
      </w:r>
      <w:r w:rsidR="00063448" w:rsidRPr="00063448">
        <w:rPr>
          <w:sz w:val="10"/>
        </w:rPr>
        <w:t xml:space="preserve"> </w:t>
      </w:r>
      <w:r w:rsidRPr="00063448">
        <w:rPr>
          <w:sz w:val="10"/>
        </w:rPr>
        <w:t>Throughout this document, we use the terms migrant, asylum seeker, and refugee within the meaning of existing international law. The term migrant describes the wide range of people on the move; it is intended as an inclusive rather than an exclusive term. A migrant may also be an asylum seeker or refugee. An asylum seeker is someone who has or intends to apply for international protection in a country other than her own. A refugee is a person who has a well-founded fear of persecution in her country of origin. A migrant who has crossed international borders without a need for international protection may, following a fair procedure in which their individual circumstances have been assessed and their rights have been guaranteed, be returned involuntarily to their country of origin if this return can be done in a safe and dignified manner. All persons, regardless of status, have inalienable human rights.</w:t>
      </w:r>
      <w:r w:rsidR="00063448" w:rsidRPr="00063448">
        <w:rPr>
          <w:sz w:val="10"/>
        </w:rPr>
        <w:t xml:space="preserve"> </w:t>
      </w:r>
      <w:r w:rsidRPr="007F553F">
        <w:rPr>
          <w:rStyle w:val="StyleUnderline"/>
        </w:rPr>
        <w:t>The Way Forward</w:t>
      </w:r>
      <w:r w:rsidR="00063448">
        <w:rPr>
          <w:rStyle w:val="StyleUnderline"/>
        </w:rPr>
        <w:t xml:space="preserve"> </w:t>
      </w:r>
      <w:r w:rsidRPr="00063448">
        <w:rPr>
          <w:sz w:val="10"/>
        </w:rPr>
        <w:t xml:space="preserve">EU governments and institutions, including the Commission and Parliament, should set the EU on a new path. This </w:t>
      </w:r>
      <w:r w:rsidRPr="007F553F">
        <w:rPr>
          <w:rStyle w:val="StyleUnderline"/>
        </w:rPr>
        <w:t>should be grounded in a genuine sense of responsibility in the midst of an unprecedented global displacement crisis, adherence to the human rights values</w:t>
      </w:r>
      <w:r w:rsidRPr="00063448">
        <w:rPr>
          <w:sz w:val="10"/>
        </w:rPr>
        <w:t xml:space="preserve"> at the core of the EU, and a vision of thriving, pluralistic and tolerant societies.</w:t>
      </w:r>
      <w:r w:rsidR="00063448" w:rsidRPr="00063448">
        <w:rPr>
          <w:sz w:val="10"/>
        </w:rPr>
        <w:t xml:space="preserve"> </w:t>
      </w:r>
      <w:r w:rsidRPr="00063448">
        <w:rPr>
          <w:sz w:val="10"/>
        </w:rPr>
        <w:t>Specifically, the EU and its member states should:</w:t>
      </w:r>
      <w:r w:rsidR="00063448" w:rsidRPr="00063448">
        <w:rPr>
          <w:sz w:val="10"/>
        </w:rPr>
        <w:t xml:space="preserve"> </w:t>
      </w:r>
      <w:r w:rsidRPr="00063448">
        <w:rPr>
          <w:sz w:val="10"/>
        </w:rPr>
        <w:t>Prioritize saving lives at sea through sustained search and rescue operations along the main migration routes in the Mediterranean. Renew efforts to obtain permission to operate in Libyan waters so that EU-flagged vessels can assist in search and rescue operations there.</w:t>
      </w:r>
      <w:r w:rsidR="00063448" w:rsidRPr="00063448">
        <w:rPr>
          <w:sz w:val="10"/>
        </w:rPr>
        <w:t xml:space="preserve"> </w:t>
      </w:r>
      <w:r w:rsidRPr="00063448">
        <w:rPr>
          <w:sz w:val="10"/>
        </w:rPr>
        <w:t>Ensure that any efforts to “externalize” migration management do not worsen access to protection and respect for human rights, including by:</w:t>
      </w:r>
      <w:r w:rsidR="00063448" w:rsidRPr="00063448">
        <w:rPr>
          <w:sz w:val="10"/>
        </w:rPr>
        <w:t xml:space="preserve"> </w:t>
      </w:r>
      <w:r w:rsidRPr="00063448">
        <w:rPr>
          <w:sz w:val="10"/>
        </w:rPr>
        <w:t xml:space="preserve">Designing, implementing, monitoring and reporting publicly on EU migration cooperation arrangements with third countries to ensure this cooperation does not trap people in abusive situations, prevent them from accessing fair asylum procedures, or lead to </w:t>
      </w:r>
      <w:proofErr w:type="spellStart"/>
      <w:r w:rsidRPr="00063448">
        <w:rPr>
          <w:sz w:val="10"/>
        </w:rPr>
        <w:t>refoulement</w:t>
      </w:r>
      <w:proofErr w:type="spellEnd"/>
      <w:r w:rsidRPr="00063448">
        <w:rPr>
          <w:sz w:val="10"/>
        </w:rPr>
        <w:t>.</w:t>
      </w:r>
      <w:r w:rsidR="00063448" w:rsidRPr="00063448">
        <w:rPr>
          <w:sz w:val="10"/>
        </w:rPr>
        <w:t xml:space="preserve"> </w:t>
      </w:r>
      <w:r w:rsidRPr="00063448">
        <w:rPr>
          <w:sz w:val="10"/>
        </w:rPr>
        <w:t>Delinking development aid from migration control in those countries where this linkage appears to be in place.</w:t>
      </w:r>
      <w:r w:rsidR="00063448" w:rsidRPr="00063448">
        <w:rPr>
          <w:sz w:val="10"/>
        </w:rPr>
        <w:t xml:space="preserve"> </w:t>
      </w:r>
      <w:r w:rsidRPr="00063448">
        <w:rPr>
          <w:sz w:val="10"/>
        </w:rPr>
        <w:t>Ensuring that programs developed with security forces and other government agencies in countries of origin do not contribute to human rights violations.</w:t>
      </w:r>
      <w:r w:rsidR="00063448" w:rsidRPr="00063448">
        <w:rPr>
          <w:sz w:val="10"/>
        </w:rPr>
        <w:t xml:space="preserve"> </w:t>
      </w:r>
      <w:r w:rsidRPr="00063448">
        <w:rPr>
          <w:sz w:val="10"/>
        </w:rPr>
        <w:t>Ensuring that migration cooperation with Libyan authorities, including the training of Libyan Coast Guard and Navy officers, has a strong human rights component, with monitoring and accountability for any abuses and independent, impartial and transparent monitoring of conditions and treatment in Libyan detention centers to ensure that they meet basic standards. The EU should suspend the training program if abuses continue.</w:t>
      </w:r>
      <w:r w:rsidR="00063448" w:rsidRPr="00063448">
        <w:rPr>
          <w:sz w:val="10"/>
        </w:rPr>
        <w:t xml:space="preserve"> </w:t>
      </w:r>
      <w:r w:rsidRPr="00063448">
        <w:rPr>
          <w:sz w:val="10"/>
        </w:rPr>
        <w:t>Recognizing that conditions in Turkey do not meet the standards of a safe third country or safe country of asylum and commit to evaluating on the merits all asylum applications by people who have transited Turkey.</w:t>
      </w:r>
      <w:r w:rsidR="00063448" w:rsidRPr="00063448">
        <w:rPr>
          <w:sz w:val="10"/>
        </w:rPr>
        <w:t xml:space="preserve"> </w:t>
      </w:r>
      <w:r w:rsidRPr="00063448">
        <w:rPr>
          <w:sz w:val="10"/>
        </w:rPr>
        <w:t>Increase safe and legal channels into the EU to reduce demand for smuggling and dangerous journeys, particularly through:</w:t>
      </w:r>
      <w:r w:rsidR="00063448" w:rsidRPr="00063448">
        <w:rPr>
          <w:sz w:val="10"/>
        </w:rPr>
        <w:t xml:space="preserve"> </w:t>
      </w:r>
      <w:r w:rsidRPr="00063448">
        <w:rPr>
          <w:sz w:val="10"/>
        </w:rPr>
        <w:t>Expediting fulfillment of existing resettlement pledges.</w:t>
      </w:r>
      <w:r w:rsidR="00063448" w:rsidRPr="00063448">
        <w:rPr>
          <w:sz w:val="10"/>
        </w:rPr>
        <w:t xml:space="preserve"> </w:t>
      </w:r>
      <w:r w:rsidRPr="00063448">
        <w:rPr>
          <w:sz w:val="10"/>
        </w:rPr>
        <w:t>Adopting a permanent EU resettlement program commensurate with EU capacity and global needs. In the absence of agreement on a collective EU resettlement program, individual countries should join up with others outside of the EU and step up resettlement commitments including through new and innovative programs involving the private sector, the educational sectors, local communities and private sponsorships.</w:t>
      </w:r>
      <w:r w:rsidR="00063448" w:rsidRPr="00063448">
        <w:rPr>
          <w:sz w:val="10"/>
        </w:rPr>
        <w:t xml:space="preserve"> </w:t>
      </w:r>
      <w:r w:rsidRPr="00063448">
        <w:rPr>
          <w:sz w:val="10"/>
        </w:rPr>
        <w:t>Expanding UNHCR’s capacity to process more resettlement cases.</w:t>
      </w:r>
      <w:r w:rsidR="00063448" w:rsidRPr="00063448">
        <w:rPr>
          <w:sz w:val="10"/>
        </w:rPr>
        <w:t xml:space="preserve"> </w:t>
      </w:r>
      <w:r w:rsidRPr="00063448">
        <w:rPr>
          <w:sz w:val="10"/>
        </w:rPr>
        <w:t>Moving swiftly to implement alternative legal pathways, such as humanitarian, student, and work visas and private sponsorships, for asylum seekers, migrants and refugees who are not eligible for resettlement or family reunification.</w:t>
      </w:r>
      <w:r w:rsidR="00063448" w:rsidRPr="00063448">
        <w:rPr>
          <w:sz w:val="10"/>
        </w:rPr>
        <w:t xml:space="preserve"> </w:t>
      </w:r>
      <w:r w:rsidRPr="00063448">
        <w:rPr>
          <w:sz w:val="10"/>
        </w:rPr>
        <w:t>Address the shortcomings of the emergency relocation plan to ensure proper implementation to the benefit of thousands of asylum seekers currently stranded in Greece and Italy and to relieve those two countries of their disproportionate responsibility by:</w:t>
      </w:r>
      <w:r w:rsidR="00063448" w:rsidRPr="00063448">
        <w:rPr>
          <w:sz w:val="10"/>
        </w:rPr>
        <w:t xml:space="preserve"> </w:t>
      </w:r>
      <w:r w:rsidRPr="00063448">
        <w:rPr>
          <w:sz w:val="10"/>
        </w:rPr>
        <w:t>Accelerating the pace of relocations and setting up a timeline for the implementation of the relocation targets. The European Commission should open infringement procedures against member states that are failing to comply with their relocation obligations.</w:t>
      </w:r>
      <w:r w:rsidR="00063448" w:rsidRPr="00063448">
        <w:rPr>
          <w:sz w:val="10"/>
        </w:rPr>
        <w:t xml:space="preserve"> </w:t>
      </w:r>
      <w:r w:rsidRPr="00063448">
        <w:rPr>
          <w:sz w:val="10"/>
        </w:rPr>
        <w:t>Prioritizing the acceleration of the relocation of unaccompanied migrant children and making unaccompanied children eligible regardless of nationality.</w:t>
      </w:r>
      <w:r w:rsidR="00063448" w:rsidRPr="00063448">
        <w:rPr>
          <w:sz w:val="10"/>
        </w:rPr>
        <w:t xml:space="preserve"> </w:t>
      </w:r>
      <w:r w:rsidRPr="00063448">
        <w:rPr>
          <w:sz w:val="10"/>
        </w:rPr>
        <w:t>Expanding eligibility for relocation from Greece and Italy to other nationals, including Iraqis and Afghans, in need of international protection, and include eligible asylum seekers who arrived in Greece after implementation of the EU Turkey deal.</w:t>
      </w:r>
      <w:r w:rsidR="00063448" w:rsidRPr="00063448">
        <w:rPr>
          <w:sz w:val="10"/>
        </w:rPr>
        <w:t xml:space="preserve"> </w:t>
      </w:r>
      <w:r w:rsidRPr="00063448">
        <w:rPr>
          <w:sz w:val="10"/>
        </w:rPr>
        <w:t>Ensure that all beneficiaries of protection already in the EU enjoy the right to family reunification without onerous conditions or waiting periods. There should be no distinction between subsidiary protection and refugee status with respect to family reunification rights.</w:t>
      </w:r>
      <w:r w:rsidR="00063448" w:rsidRPr="00063448">
        <w:rPr>
          <w:sz w:val="10"/>
        </w:rPr>
        <w:t xml:space="preserve"> </w:t>
      </w:r>
      <w:r w:rsidRPr="00063448">
        <w:rPr>
          <w:sz w:val="10"/>
        </w:rPr>
        <w:t>Ensure that all proposed reforms of the Common European Asylum System are subjected to rigorous examination, taking into full account the recommendations of civil society organizations and international authorities such as the UNHCR and UN experts, with a view to the highest possible standards with respect to asylum procedures, rights and entitlements of beneficiaries of protection, and reception conditions.</w:t>
      </w:r>
      <w:r w:rsidR="00063448" w:rsidRPr="00063448">
        <w:rPr>
          <w:sz w:val="10"/>
        </w:rPr>
        <w:t xml:space="preserve"> </w:t>
      </w:r>
      <w:r w:rsidRPr="00063448">
        <w:rPr>
          <w:sz w:val="10"/>
        </w:rPr>
        <w:t>Oppose the institutionalization of lists of “safe countries of origin,” and particularly of an EU-wide list, because it would likely be both politicized and inflexible.</w:t>
      </w:r>
      <w:r w:rsidR="00063448" w:rsidRPr="00063448">
        <w:rPr>
          <w:sz w:val="10"/>
        </w:rPr>
        <w:t xml:space="preserve"> </w:t>
      </w:r>
      <w:r w:rsidRPr="00063448">
        <w:rPr>
          <w:sz w:val="10"/>
        </w:rPr>
        <w:t>Reform the Dublin system in a way that addresses the fundamental flaws of the system by, at a minimum, creating incentives for asylum seekers to remain rather than imposing sanctions for onward movement, and providing incentives for EU countries to share responsibility in a more equitable way.</w:t>
      </w:r>
      <w:r w:rsidR="00063448" w:rsidRPr="00063448">
        <w:rPr>
          <w:sz w:val="10"/>
        </w:rPr>
        <w:t xml:space="preserve"> </w:t>
      </w:r>
      <w:r w:rsidRPr="00063448">
        <w:rPr>
          <w:sz w:val="10"/>
        </w:rPr>
        <w:t>I. Outsourcing Responsibility</w:t>
      </w:r>
      <w:r w:rsidR="00063448" w:rsidRPr="00063448">
        <w:rPr>
          <w:sz w:val="10"/>
        </w:rPr>
        <w:t xml:space="preserve"> </w:t>
      </w:r>
      <w:proofErr w:type="gramStart"/>
      <w:r w:rsidRPr="00063448">
        <w:rPr>
          <w:sz w:val="10"/>
        </w:rPr>
        <w:t>In</w:t>
      </w:r>
      <w:proofErr w:type="gramEnd"/>
      <w:r w:rsidRPr="00063448">
        <w:rPr>
          <w:sz w:val="10"/>
        </w:rPr>
        <w:t xml:space="preserve"> 2016, the EU focused on preventing arrivals and outsourcing responsibility for asylum seekers and refugees to regions and countries outside the EU. EU policy-makers and leaders have justified this focus as a political and practical necessity to re-establish control over Europe’s external borders and as a humanitarian imperative to improve the lives of asylum seekers and refugees in other regions and to prevent them from embarking on dangerous migration. Three key policies pursued this year demonstrate the negative human rights consequences of this </w:t>
      </w:r>
      <w:r w:rsidRPr="00647649">
        <w:rPr>
          <w:sz w:val="10"/>
        </w:rPr>
        <w:t>approach.</w:t>
      </w:r>
      <w:r w:rsidR="00063448" w:rsidRPr="00647649">
        <w:rPr>
          <w:sz w:val="10"/>
        </w:rPr>
        <w:t xml:space="preserve"> </w:t>
      </w:r>
      <w:r w:rsidRPr="00647649">
        <w:rPr>
          <w:rStyle w:val="StyleUnderline"/>
        </w:rPr>
        <w:t>The EU-Turkey deal</w:t>
      </w:r>
      <w:r w:rsidR="00063448" w:rsidRPr="00647649">
        <w:rPr>
          <w:rStyle w:val="StyleUnderline"/>
        </w:rPr>
        <w:t xml:space="preserve"> </w:t>
      </w:r>
      <w:r w:rsidRPr="00647649">
        <w:rPr>
          <w:sz w:val="10"/>
        </w:rPr>
        <w:t xml:space="preserve">On 18 March 2016, the EU signed an agreement with Turkey </w:t>
      </w:r>
      <w:r w:rsidRPr="00647649">
        <w:rPr>
          <w:rStyle w:val="StyleUnderline"/>
        </w:rPr>
        <w:t>to stem migration including refugee flows to G</w:t>
      </w:r>
      <w:r w:rsidRPr="00561DD3">
        <w:rPr>
          <w:rStyle w:val="StyleUnderline"/>
        </w:rPr>
        <w:t>reece</w:t>
      </w:r>
      <w:r w:rsidRPr="00063448">
        <w:rPr>
          <w:sz w:val="10"/>
        </w:rPr>
        <w:t xml:space="preserve">. The EU-Turkey deal commits Turkey to accept the return of all asylum seekers who transited that country and crossed by sea to the Greek islands. In exchange, the EU agreed to provide Turkey billions of euros in aid, visa liberalization for Turkish citizens, and revived negotiations for Turkish accession to the EU. The deal provides for the resettlement of another Syrian refugee from Turkey for each Syrian returned to Turkey under the deal. It </w:t>
      </w:r>
      <w:r w:rsidRPr="00561DD3">
        <w:rPr>
          <w:rStyle w:val="StyleUnderline"/>
        </w:rPr>
        <w:t xml:space="preserve">further </w:t>
      </w:r>
      <w:r w:rsidRPr="00EA4695">
        <w:rPr>
          <w:rStyle w:val="StyleUnderline"/>
          <w:highlight w:val="cyan"/>
        </w:rPr>
        <w:t>commits</w:t>
      </w:r>
      <w:r w:rsidRPr="00561DD3">
        <w:rPr>
          <w:rStyle w:val="StyleUnderline"/>
        </w:rPr>
        <w:t xml:space="preserve"> the EU to work with Turkey to create a “safe zone” in Syria</w:t>
      </w:r>
      <w:r w:rsidRPr="00063448">
        <w:rPr>
          <w:sz w:val="10"/>
        </w:rPr>
        <w:t xml:space="preserve"> in which to contain the displaced and </w:t>
      </w:r>
      <w:r w:rsidRPr="00A70F2F">
        <w:rPr>
          <w:rStyle w:val="StyleUnderline"/>
          <w:highlight w:val="cyan"/>
        </w:rPr>
        <w:t>to</w:t>
      </w:r>
      <w:r w:rsidRPr="00561DD3">
        <w:rPr>
          <w:rStyle w:val="StyleUnderline"/>
        </w:rPr>
        <w:t xml:space="preserve"> which </w:t>
      </w:r>
      <w:r w:rsidRPr="00A70F2F">
        <w:rPr>
          <w:rStyle w:val="Emphasis"/>
          <w:highlight w:val="cyan"/>
        </w:rPr>
        <w:t>refugees</w:t>
      </w:r>
      <w:r w:rsidRPr="004804F9">
        <w:rPr>
          <w:rStyle w:val="Emphasis"/>
        </w:rPr>
        <w:t xml:space="preserve"> could </w:t>
      </w:r>
      <w:r w:rsidRPr="00A70F2F">
        <w:rPr>
          <w:rStyle w:val="Emphasis"/>
        </w:rPr>
        <w:t xml:space="preserve">be </w:t>
      </w:r>
      <w:r w:rsidRPr="00A70F2F">
        <w:rPr>
          <w:rStyle w:val="Emphasis"/>
          <w:highlight w:val="cyan"/>
        </w:rPr>
        <w:t>returned</w:t>
      </w:r>
      <w:r w:rsidRPr="00063448">
        <w:rPr>
          <w:sz w:val="10"/>
        </w:rPr>
        <w:t xml:space="preserve"> from Turkey.</w:t>
      </w:r>
      <w:r w:rsidR="00063448" w:rsidRPr="00063448">
        <w:rPr>
          <w:sz w:val="10"/>
        </w:rPr>
        <w:t xml:space="preserve"> </w:t>
      </w:r>
      <w:r w:rsidRPr="00063448">
        <w:rPr>
          <w:sz w:val="10"/>
        </w:rPr>
        <w:t xml:space="preserve">The agreement rests on the flawed premise that Greece and the EU need not evaluate the protection needs of those arriving via the Aegean Sea on the grounds that Turkey is a “safe third country” or “safe first country of asylum.” This is not, however, the case in Turkey. Because of the limitations Turkey imposed when it ratified the 1951 Refugee Convention, non-Europeans cannot be fully recognized as refugees. Syrians benefit from a temporary protection regime but face many obstacles to registration, education, employment and health care. A positive January 2016 decision by the Turkish authorities to allow some Syrians with temporary protection status to apply for work permits has had extremely limited impact in practice with only a few thousand actually granted permits. Iraqis and Afghans, and indeed </w:t>
      </w:r>
      <w:r w:rsidRPr="00561DD3">
        <w:rPr>
          <w:rStyle w:val="StyleUnderline"/>
        </w:rPr>
        <w:t>all other n</w:t>
      </w:r>
      <w:r w:rsidRPr="00647649">
        <w:rPr>
          <w:rStyle w:val="StyleUnderline"/>
        </w:rPr>
        <w:t xml:space="preserve">on-Europeans, have </w:t>
      </w:r>
      <w:r w:rsidRPr="00647649">
        <w:rPr>
          <w:rStyle w:val="Emphasis"/>
        </w:rPr>
        <w:t>little chance of enjoying effective protection</w:t>
      </w:r>
      <w:r w:rsidRPr="00647649">
        <w:rPr>
          <w:rStyle w:val="StyleUnderline"/>
        </w:rPr>
        <w:t xml:space="preserve"> under the terms of international refugee law</w:t>
      </w:r>
      <w:r w:rsidRPr="00647649">
        <w:rPr>
          <w:sz w:val="10"/>
        </w:rPr>
        <w:t xml:space="preserve">. And while </w:t>
      </w:r>
      <w:r w:rsidRPr="00647649">
        <w:rPr>
          <w:rStyle w:val="StyleUnderline"/>
        </w:rPr>
        <w:t>Turkey</w:t>
      </w:r>
      <w:r w:rsidRPr="00647649">
        <w:rPr>
          <w:sz w:val="10"/>
        </w:rPr>
        <w:t xml:space="preserve"> has been generous in hosting now over 2.5 million Syrian refugees, it </w:t>
      </w:r>
      <w:r w:rsidRPr="00647649">
        <w:rPr>
          <w:rStyle w:val="StyleUnderline"/>
        </w:rPr>
        <w:t>has since March 2015 virtually sealed its borders with Syria and has violently pushed back women, men and children</w:t>
      </w:r>
      <w:r w:rsidRPr="00C36409">
        <w:rPr>
          <w:rStyle w:val="StyleUnderline"/>
        </w:rPr>
        <w:t xml:space="preserve"> fleeing the violence in that country</w:t>
      </w:r>
      <w:r w:rsidRPr="00063448">
        <w:rPr>
          <w:sz w:val="10"/>
        </w:rPr>
        <w:t>.</w:t>
      </w:r>
      <w:r w:rsidR="00063448" w:rsidRPr="00063448">
        <w:rPr>
          <w:sz w:val="10"/>
        </w:rPr>
        <w:t xml:space="preserve"> </w:t>
      </w:r>
      <w:r w:rsidRPr="00063448">
        <w:rPr>
          <w:sz w:val="10"/>
        </w:rPr>
        <w:t>In practice, the deal’s basic flaw has proven near fatal. To date, not a single person has been returned to Turkey on the grounds their asylum application was inadmissible because they could obtain effective protection in Turkey. Greek asylum appeals authorities have consistently ruled that Turkey is not a safe country. In only six cases, asylum appeals committees ruled that individuals—all Syrians—could be returned to Turkey on those grounds. None have yet been forcibly returned. Since the deal went into effect, officially Greece has returned to Turkey only individuals who did not apply for asylum, whose asylum claims were denied on the merits, or who opted to return voluntarily. In late October, Greece allegedly returned at least eight Syrians to Turkey without processing their asylum claims in any way.</w:t>
      </w:r>
      <w:r w:rsidR="00063448" w:rsidRPr="00063448">
        <w:rPr>
          <w:sz w:val="10"/>
        </w:rPr>
        <w:t xml:space="preserve"> </w:t>
      </w:r>
      <w:r w:rsidRPr="00063448">
        <w:rPr>
          <w:sz w:val="10"/>
        </w:rPr>
        <w:t xml:space="preserve">But </w:t>
      </w:r>
      <w:r w:rsidRPr="00C36409">
        <w:rPr>
          <w:rStyle w:val="StyleUnderline"/>
        </w:rPr>
        <w:t>the deal has inflicted significant damage. In the wake of the EU-Turkey deal, the Greek authorities instituted a formal policy of automatic detention</w:t>
      </w:r>
      <w:r w:rsidRPr="00063448">
        <w:rPr>
          <w:sz w:val="10"/>
        </w:rPr>
        <w:t xml:space="preserve"> for those arriving by sea on the Aegean islands. While that policy, though formally still in place, has relaxed, over 15,000 are living in squalid, unsafe camps on the islands awaiting decisions on their asylum applications. Overall an estimated 60,000 migrants and asylum seekers are stranded in Greece.</w:t>
      </w:r>
      <w:r w:rsidR="00063448" w:rsidRPr="00063448">
        <w:rPr>
          <w:sz w:val="10"/>
        </w:rPr>
        <w:t xml:space="preserve"> </w:t>
      </w:r>
      <w:r w:rsidRPr="00063448">
        <w:rPr>
          <w:sz w:val="10"/>
        </w:rPr>
        <w:t xml:space="preserve">Whether or not the EU-Turkey deal withstands continuing legal challenges and fragile negotiations with Turkey, </w:t>
      </w:r>
      <w:r w:rsidRPr="00C36409">
        <w:rPr>
          <w:rStyle w:val="StyleUnderline"/>
        </w:rPr>
        <w:t xml:space="preserve">it is a statement of intent when it comes to EU migration policy. It has </w:t>
      </w:r>
      <w:r w:rsidRPr="004804F9">
        <w:rPr>
          <w:rStyle w:val="Emphasis"/>
          <w:highlight w:val="cyan"/>
        </w:rPr>
        <w:t>sent a message</w:t>
      </w:r>
      <w:r w:rsidRPr="00C36409">
        <w:rPr>
          <w:rStyle w:val="StyleUnderline"/>
          <w:highlight w:val="cyan"/>
        </w:rPr>
        <w:t xml:space="preserve"> that protection for refugees could be commodified, outsourced, and blocked</w:t>
      </w:r>
      <w:r w:rsidRPr="00C36409">
        <w:rPr>
          <w:rStyle w:val="StyleUnderline"/>
        </w:rPr>
        <w:t xml:space="preserve">. It </w:t>
      </w:r>
      <w:r w:rsidRPr="004804F9">
        <w:rPr>
          <w:rStyle w:val="StyleUnderline"/>
          <w:highlight w:val="cyan"/>
        </w:rPr>
        <w:t>also</w:t>
      </w:r>
      <w:r w:rsidRPr="00C36409">
        <w:rPr>
          <w:rStyle w:val="StyleUnderline"/>
        </w:rPr>
        <w:t xml:space="preserve"> arguably </w:t>
      </w:r>
      <w:r w:rsidRPr="004804F9">
        <w:rPr>
          <w:rStyle w:val="Emphasis"/>
          <w:highlight w:val="cyan"/>
        </w:rPr>
        <w:t>serves as cover</w:t>
      </w:r>
      <w:r w:rsidRPr="004804F9">
        <w:rPr>
          <w:rStyle w:val="StyleUnderline"/>
          <w:highlight w:val="cyan"/>
        </w:rPr>
        <w:t xml:space="preserve"> to beleaguered countries</w:t>
      </w:r>
      <w:r w:rsidRPr="00C36409">
        <w:rPr>
          <w:rStyle w:val="StyleUnderline"/>
        </w:rPr>
        <w:t xml:space="preserve"> of first asylum that have been </w:t>
      </w:r>
      <w:r w:rsidRPr="004804F9">
        <w:rPr>
          <w:rStyle w:val="StyleUnderline"/>
          <w:highlight w:val="cyan"/>
        </w:rPr>
        <w:t>hosting hundreds of thousands of refugees for years to withdraw their hospitality</w:t>
      </w:r>
      <w:r w:rsidRPr="00063448">
        <w:rPr>
          <w:sz w:val="10"/>
        </w:rPr>
        <w:t xml:space="preserve">. In May, the Kenyan government announced plans to speed up the repatriation of Somali refugees and close the </w:t>
      </w:r>
      <w:proofErr w:type="spellStart"/>
      <w:r w:rsidRPr="00063448">
        <w:rPr>
          <w:sz w:val="10"/>
        </w:rPr>
        <w:t>Dadaab</w:t>
      </w:r>
      <w:proofErr w:type="spellEnd"/>
      <w:r w:rsidRPr="00063448">
        <w:rPr>
          <w:sz w:val="10"/>
        </w:rPr>
        <w:t xml:space="preserve"> camp, the largest refugee camp in the world. Since July 2016, Pakistani police and provincial authorities have stepped up pressure against Afghans living in Pakistan in what the United Nations High Commissioner for Refugees (UNHCR) has called a “concerted push” to repatriate a large number of Afghan refugees before the end of the year. Turkey has continued to violently push back Syrians at its borders—tantamount to </w:t>
      </w:r>
      <w:proofErr w:type="spellStart"/>
      <w:r w:rsidRPr="00063448">
        <w:rPr>
          <w:sz w:val="10"/>
        </w:rPr>
        <w:t>refoulement</w:t>
      </w:r>
      <w:proofErr w:type="spellEnd"/>
      <w:r w:rsidRPr="00063448">
        <w:rPr>
          <w:sz w:val="10"/>
        </w:rPr>
        <w:t xml:space="preserve"> under international law—and in September Lebanon proposed a plan to begin returning Syrians to a “safe zone” inside Syria beginning in January 2017.</w:t>
      </w:r>
      <w:r w:rsidR="00063448" w:rsidRPr="00063448">
        <w:rPr>
          <w:sz w:val="10"/>
        </w:rPr>
        <w:t xml:space="preserve"> </w:t>
      </w:r>
      <w:r w:rsidRPr="00063448">
        <w:rPr>
          <w:sz w:val="10"/>
        </w:rPr>
        <w:t>Partnership Frameworks with Third Countries</w:t>
      </w:r>
      <w:r w:rsidR="00063448" w:rsidRPr="00063448">
        <w:rPr>
          <w:sz w:val="10"/>
        </w:rPr>
        <w:t xml:space="preserve"> </w:t>
      </w:r>
      <w:r w:rsidRPr="00063448">
        <w:rPr>
          <w:sz w:val="10"/>
        </w:rPr>
        <w:t xml:space="preserve">In June 2016 the European Commission announced a new partnership framework for relations with third countries. The framework signals an intention to recast the EU’s external relations with countries of origin and transit by placing migration cooperation at the core of foreign policy and development aid. With short-term objectives to “save lives in the Mediterranean </w:t>
      </w:r>
      <w:proofErr w:type="gramStart"/>
      <w:r w:rsidRPr="00063448">
        <w:rPr>
          <w:sz w:val="10"/>
        </w:rPr>
        <w:t>sea</w:t>
      </w:r>
      <w:proofErr w:type="gramEnd"/>
      <w:r w:rsidRPr="00063448">
        <w:rPr>
          <w:sz w:val="10"/>
        </w:rPr>
        <w:t>, increase the rate of returns to countries of origin and transit, and enable migrants and refugees to stay close to home and to avoid taking dangerous journeys,” the framework envisions positive and negative incentives for cooperation on curbing migration and refugee flows. It cites the EU-Turkey deal as a model for such cooperation.</w:t>
      </w:r>
      <w:r w:rsidR="00063448" w:rsidRPr="00063448">
        <w:rPr>
          <w:sz w:val="10"/>
        </w:rPr>
        <w:t xml:space="preserve"> </w:t>
      </w:r>
      <w:r w:rsidRPr="00063448">
        <w:rPr>
          <w:sz w:val="10"/>
        </w:rPr>
        <w:t>The framework represents a clear articulation of the EU’s goal, significantly re-energized over the past 18 months, to intensify migration cooperation with countries in Africa, the Middle East and Asia with the objectives of preventing irregular migratory flows to Europe and facilitating the removal of rejected asylum seekers and other irregular migrants from EU territory. The EU is pursuing a wide range of projects with North African countries through the Rabat Process and with sub-Saharan African countries through the Khartoum Process. In November 2015 it launched the EU Trust Fund for Africa to channel millions of euros in aid.</w:t>
      </w:r>
      <w:r w:rsidR="00063448" w:rsidRPr="00063448">
        <w:rPr>
          <w:sz w:val="10"/>
        </w:rPr>
        <w:t xml:space="preserve"> </w:t>
      </w:r>
      <w:r w:rsidRPr="00063448">
        <w:rPr>
          <w:sz w:val="10"/>
        </w:rPr>
        <w:t>Many of the programs associated with these efforts have laudable goals and, if implemented properly, could improve people’s lives and help address some of the drivers of dangerous migration. Projects include ones focused on improving living conditions, education and employment opportunities, and integration measures for refugees living in situations of protracted displacement; educating law enforcement officers about the rights of refugees and asylum seekers; and a range of projects geared towards creating economic opportunities for those who might otherwise migrate for work.</w:t>
      </w:r>
      <w:r w:rsidR="00063448" w:rsidRPr="00063448">
        <w:rPr>
          <w:sz w:val="10"/>
        </w:rPr>
        <w:t xml:space="preserve"> </w:t>
      </w:r>
      <w:r w:rsidRPr="00063448">
        <w:rPr>
          <w:sz w:val="10"/>
        </w:rPr>
        <w:t>Using cooperation on migration control as the primary measure of EU relations with other countries and making development aid and EU foreign relations as a whole subservient to migration control objectives represents a sharp turn away from a forthright defense of human rights as a central plank of EU foreign policy, as outlined in the EU Action Plan on Human Rights, in ways that could ultimately prove self-defeating by failing to address the human rights abuse that often drive forced migration.</w:t>
      </w:r>
      <w:r w:rsidR="00063448" w:rsidRPr="00063448">
        <w:rPr>
          <w:sz w:val="10"/>
        </w:rPr>
        <w:t xml:space="preserve"> </w:t>
      </w:r>
      <w:r w:rsidRPr="00063448">
        <w:rPr>
          <w:sz w:val="10"/>
        </w:rPr>
        <w:t>There is a real risk that this approach will create an incentive for countries of origin and transit to engage in abusive policies to block departures or restrict freedom of movement, with a devastating impact on the ability of asylum seekers to reach places of genuine safety and of individuals to exercise their right to leave their own country.</w:t>
      </w:r>
      <w:r w:rsidR="00063448" w:rsidRPr="00063448">
        <w:rPr>
          <w:sz w:val="10"/>
        </w:rPr>
        <w:t xml:space="preserve"> </w:t>
      </w:r>
      <w:r w:rsidRPr="00063448">
        <w:rPr>
          <w:sz w:val="10"/>
        </w:rPr>
        <w:t>The increasing centrality of migration issues in EU foreign policy as well as the linkages between migration cooperation and aid are reflected in EU-Afghanistan relations. Afghans are the second-largest group, after Syrians, applying for asylum in EU countries. Afghans submitted 176,900 new asylum applications in 2015, double the number made in 2014, and submitted roughly 85,300 new applications in the first six months of 2016. The security situation in Afghanistan is precarious, with serious fighting in more than half the country’s provinces. Afghan refugees living in Iran and Pakistan face inhospitable conditions, including discrimination, abuse, and coercion to return to Afghanistan. According to Eurostat asylum data, in 2015, the EU-wide protection rate—which includes refugee status, subsidiary protection, and humanitarian leave to stay—for Afghans at first instance was 67 percent. In the first six months of 2016, that rate was down to 54 percent.</w:t>
      </w:r>
      <w:r w:rsidR="00063448" w:rsidRPr="00063448">
        <w:rPr>
          <w:sz w:val="10"/>
        </w:rPr>
        <w:t xml:space="preserve"> </w:t>
      </w:r>
      <w:r w:rsidRPr="00063448">
        <w:rPr>
          <w:sz w:val="10"/>
        </w:rPr>
        <w:t>In the lead-up to a one-day conference on Afghanistan in early October, the EU signed a “declaration” with Afghanistan on migration cooperation. At the heart of the declaration is a commitment by Afghanistan to facilitate the return of Afghans whose asylum applications have been rejected by EU countries. At the conference, the EU and its member states pledged roughly 5 billion euros in aid to Afghanistan over the next four years. Both the EU and Afghanistan denied that the aid was conditioned on migration cooperation. However, a leaked internal European Commission document from March argued that the “leverage of the conference should be used as a positive incentive” for increased cooperation by the Afghan government on migration control, including returns, and that the EU “should stress that to reach the objective of the Brussels Conference to raise financial commitments "at or near current levels" it is critical that substantial progress has been made in the negotiations with the Afghan Government on migration by early summer, giving the Member States and other donors the confidence that Afghanistan is a reliable partner able to deliver.”</w:t>
      </w:r>
      <w:r w:rsidR="00063448" w:rsidRPr="00063448">
        <w:rPr>
          <w:sz w:val="10"/>
        </w:rPr>
        <w:t xml:space="preserve"> </w:t>
      </w:r>
      <w:r w:rsidRPr="00063448">
        <w:rPr>
          <w:sz w:val="10"/>
        </w:rPr>
        <w:t>Training Libyan Coast Guard</w:t>
      </w:r>
      <w:r w:rsidR="00063448" w:rsidRPr="00063448">
        <w:rPr>
          <w:sz w:val="10"/>
        </w:rPr>
        <w:t xml:space="preserve"> </w:t>
      </w:r>
      <w:r w:rsidRPr="00063448">
        <w:rPr>
          <w:sz w:val="10"/>
        </w:rPr>
        <w:t>On June 20, 2016, the EU expanded the mandate of its anti-smuggling naval operation in the central Mediterranean, EUNAVFOR MED Operation Sophia, to include training the Libyan Coast Guards and Navy “to enhance their capability to disrupt smuggling and trafficking in Libya and to perform search and rescue activities to save lives so that security in the Libyan territorial waters improves.”</w:t>
      </w:r>
      <w:r w:rsidR="00063448" w:rsidRPr="00063448">
        <w:rPr>
          <w:sz w:val="10"/>
        </w:rPr>
        <w:t xml:space="preserve"> </w:t>
      </w:r>
      <w:r w:rsidRPr="00063448">
        <w:rPr>
          <w:sz w:val="10"/>
        </w:rPr>
        <w:t>During the first year of its mandate Operation Sophia appears to have limited impact on smuggling, in part because it has not been given permission by Libyan authorities to operate in Libyan territorial waters, but it has been involved in significant numbers of rescue efforts in the central Mediterranean Sea, helping to save tens of thousands of lives.</w:t>
      </w:r>
      <w:r w:rsidR="00063448" w:rsidRPr="00063448">
        <w:rPr>
          <w:sz w:val="10"/>
        </w:rPr>
        <w:t xml:space="preserve"> </w:t>
      </w:r>
      <w:r w:rsidRPr="00063448">
        <w:rPr>
          <w:sz w:val="10"/>
        </w:rPr>
        <w:t>The first phase of the plan envisions training 100 officers on EU vessels in international waters. Trainings began in late October, following screening of candidates put forward by the UN-backed and EU-recognized Government of National Accord (GNA), one of three competing authorities in Libya.</w:t>
      </w:r>
      <w:r w:rsidR="00063448" w:rsidRPr="00063448">
        <w:rPr>
          <w:sz w:val="10"/>
        </w:rPr>
        <w:t xml:space="preserve"> </w:t>
      </w:r>
      <w:r w:rsidRPr="00063448">
        <w:rPr>
          <w:sz w:val="10"/>
        </w:rPr>
        <w:t>Improving the capacity of Libyan authorities to perform search and rescue operations is vital. At present, all of the EU-flagged vessels performing, either by mandate or by necessity, search and rescue operations in the central Mediterranean are allowed to patrol only in international waters. Libyan authorities have clear obligations to perform these functions in its designated search-and-rescue area, where numerous incidents of distress and tragedies have occurred; efforts to ensure Libyan capacity to do so could save many lives.</w:t>
      </w:r>
      <w:r w:rsidR="00063448" w:rsidRPr="00063448">
        <w:rPr>
          <w:sz w:val="10"/>
        </w:rPr>
        <w:t xml:space="preserve"> </w:t>
      </w:r>
      <w:r w:rsidRPr="00063448">
        <w:rPr>
          <w:sz w:val="10"/>
        </w:rPr>
        <w:t>However, the logic behind EU efforts appears primarily to be deterrence and prevention of arrivals on EU shores. EU-flagged vessels are bound by the principle of non-</w:t>
      </w:r>
      <w:proofErr w:type="spellStart"/>
      <w:r w:rsidRPr="00063448">
        <w:rPr>
          <w:sz w:val="10"/>
        </w:rPr>
        <w:t>refoulement</w:t>
      </w:r>
      <w:proofErr w:type="spellEnd"/>
      <w:r w:rsidRPr="00063448">
        <w:rPr>
          <w:sz w:val="10"/>
        </w:rPr>
        <w:t>, which bars returning anyone to a place where they face threats to their lives and freedoms. There is no dispute, either in law or in practice, that no one intercepted or rescued by EU ships can be returned to Libya, a country riven by lawlessness and violence, where migrants and asylum seekers face severe abuses by government officials, smugglers, and members of militias and criminal gangs. That would be the case even if they were rescued in Libyan waters by EU ships. But people rescued in Libyan waters by Libyan authorities or intercepted and prevented from leaving those waters do not trigger any EU state responsibility and therefore no non-</w:t>
      </w:r>
      <w:proofErr w:type="spellStart"/>
      <w:r w:rsidRPr="00063448">
        <w:rPr>
          <w:sz w:val="10"/>
        </w:rPr>
        <w:t>refoulement</w:t>
      </w:r>
      <w:proofErr w:type="spellEnd"/>
      <w:r w:rsidRPr="00063448">
        <w:rPr>
          <w:sz w:val="10"/>
        </w:rPr>
        <w:t xml:space="preserve"> obligations towards those migrants and asylum seekers. The fact that Libya is not a party to the Refugee Convention and lacks a refugee law or functioning asylum system is not relevant in this context as those rescued by Libyan authorities in Libyan waters would not have left Libyan territory.</w:t>
      </w:r>
      <w:r w:rsidR="00063448" w:rsidRPr="00063448">
        <w:rPr>
          <w:sz w:val="10"/>
        </w:rPr>
        <w:t xml:space="preserve"> </w:t>
      </w:r>
      <w:r w:rsidRPr="00063448">
        <w:rPr>
          <w:sz w:val="10"/>
        </w:rPr>
        <w:t>Human Rights Watch and others have documented extreme overcrowding, filthy conditions, and insufficient food in Libyan migrant detention centers run by the Department for Combating Illegal Migration (DCIM), under the Interior Ministry based in Tripoli. According to an international task force that visits the facilities, DCIM runs approximately 20 centers, most in western Libya. Militias and smugglers run many other non-official detention facilities.</w:t>
      </w:r>
      <w:r w:rsidR="00063448" w:rsidRPr="00063448">
        <w:rPr>
          <w:sz w:val="10"/>
        </w:rPr>
        <w:t xml:space="preserve"> </w:t>
      </w:r>
      <w:r w:rsidRPr="00063448">
        <w:rPr>
          <w:sz w:val="10"/>
        </w:rPr>
        <w:t xml:space="preserve">Abuses reported by former detainees include beatings, forced labor, and sexual violence against men and women. There are also reports of fatal use of force against detainees who attempt to escape. In September, the head of the UN mission in Libya, UNSMIL, called the plight of migrants, refugees and asylum seekers in Libya “horrific” and said the mission seeks “the end to arbitrary detention…the closure of a number of detention </w:t>
      </w:r>
      <w:proofErr w:type="spellStart"/>
      <w:r w:rsidRPr="00063448">
        <w:rPr>
          <w:sz w:val="10"/>
        </w:rPr>
        <w:t>centres</w:t>
      </w:r>
      <w:proofErr w:type="spellEnd"/>
      <w:r w:rsidRPr="00063448">
        <w:rPr>
          <w:sz w:val="10"/>
        </w:rPr>
        <w:t xml:space="preserve"> and increased protection of those detained…In these detention </w:t>
      </w:r>
      <w:proofErr w:type="spellStart"/>
      <w:r w:rsidRPr="00063448">
        <w:rPr>
          <w:sz w:val="10"/>
        </w:rPr>
        <w:t>centres</w:t>
      </w:r>
      <w:proofErr w:type="spellEnd"/>
      <w:r w:rsidRPr="00063448">
        <w:rPr>
          <w:sz w:val="10"/>
        </w:rPr>
        <w:t xml:space="preserve">, women are particularly exposed to abuses including sexual violence.” The UN deputy high commissioner for human rights called on Libya and the EU to ensure that migration cooperation “fully respects human rights and does not effectively facilitate arbitrary detention in </w:t>
      </w:r>
      <w:proofErr w:type="spellStart"/>
      <w:r w:rsidRPr="00063448">
        <w:rPr>
          <w:sz w:val="10"/>
        </w:rPr>
        <w:t>centres</w:t>
      </w:r>
      <w:proofErr w:type="spellEnd"/>
      <w:r w:rsidRPr="00063448">
        <w:rPr>
          <w:sz w:val="10"/>
        </w:rPr>
        <w:t xml:space="preserve"> where abuses are rampant.”</w:t>
      </w:r>
      <w:r w:rsidR="00063448" w:rsidRPr="00063448">
        <w:rPr>
          <w:sz w:val="10"/>
        </w:rPr>
        <w:t xml:space="preserve"> </w:t>
      </w:r>
      <w:r w:rsidRPr="00063448">
        <w:rPr>
          <w:sz w:val="10"/>
        </w:rPr>
        <w:t>The general chaos and violence in Libya prompted the United Nations refugee agency, UNHCR, in October 2015 to call on all countries to “allow civilians fleeing Libya (Libyan nationals, habitual residents…and third country nationals) access to their territories.” That call is as relevant today as it was one year ago. Anyone brought to the EU who is found to not qualify for any kind of protection or does not have a valid claim to remain can be returned to their country of origin following a fair procedure.</w:t>
      </w:r>
      <w:r w:rsidR="00063448" w:rsidRPr="00063448">
        <w:rPr>
          <w:sz w:val="10"/>
        </w:rPr>
        <w:t xml:space="preserve"> </w:t>
      </w:r>
      <w:r w:rsidRPr="00063448">
        <w:rPr>
          <w:sz w:val="10"/>
        </w:rPr>
        <w:t>II. Failing to Facilitate Safe Passage</w:t>
      </w:r>
      <w:r w:rsidR="00063448" w:rsidRPr="00063448">
        <w:rPr>
          <w:sz w:val="10"/>
        </w:rPr>
        <w:t xml:space="preserve"> </w:t>
      </w:r>
      <w:r w:rsidRPr="00063448">
        <w:rPr>
          <w:sz w:val="10"/>
        </w:rPr>
        <w:t>Hundreds of thousands of people continue to risk their lives to reach the EU. At the time of writing, over 4,646 people had perished or gone missing at sea in 2016. This figure, unconscionably high, does not include the many unaccounted for along the land routes through the Middle East, Asia, and Africa as they attempt to reach a country from which to embark on the boat journey.</w:t>
      </w:r>
      <w:r w:rsidR="00063448" w:rsidRPr="00063448">
        <w:rPr>
          <w:sz w:val="10"/>
        </w:rPr>
        <w:t xml:space="preserve"> </w:t>
      </w:r>
      <w:r w:rsidRPr="00063448">
        <w:rPr>
          <w:sz w:val="10"/>
        </w:rPr>
        <w:t xml:space="preserve">Enormous efforts have been made since 2014 to save lives at sea, starting with Italy’s humanitarian operation Mare Nostrum. Italy continues to play a vital role in search and rescue, through active patrolling and rescue operations and in coordinating operations by the plethora of actors now engaged in these activities. Numerous nongovernmental organizations have dedicated search and rescue missions in the central Mediterranean, the world’s deadliest migration route. The EU’s external border agency </w:t>
      </w:r>
      <w:proofErr w:type="spellStart"/>
      <w:r w:rsidRPr="00063448">
        <w:rPr>
          <w:sz w:val="10"/>
        </w:rPr>
        <w:t>Frontex</w:t>
      </w:r>
      <w:proofErr w:type="spellEnd"/>
      <w:r w:rsidRPr="00063448">
        <w:rPr>
          <w:sz w:val="10"/>
        </w:rPr>
        <w:t>—replaced in early October by the new European Border and Coast Guard—and EUNAVFOR MED, have also participated in many life-saving rescue efforts despite the fact neither has an explicit search and rescue mandate.</w:t>
      </w:r>
      <w:r w:rsidR="00063448" w:rsidRPr="00063448">
        <w:rPr>
          <w:sz w:val="10"/>
        </w:rPr>
        <w:t xml:space="preserve"> </w:t>
      </w:r>
      <w:r w:rsidRPr="00063448">
        <w:rPr>
          <w:sz w:val="10"/>
        </w:rPr>
        <w:t>Some EU officials and European political leaders argue that the EU-Turkey and EU migration cooperation with transit countries to prevent departures are also motivated by the desire to save lives, ignoring the push factors driving flows to Europe and the fact that the Mediterranean in 2016 is proving even deadlier than 2015 despite lower numbers of arrivals. UNHCR estimated in late October that the likelihood of dying at sea in 2016 was 1 in 88, while in 2015 the likelihood was 1 in 269. Shipwrecks throughout November have increased the likelihood of dying or going missing to 1 in 74.</w:t>
      </w:r>
      <w:r w:rsidR="00063448" w:rsidRPr="00063448">
        <w:rPr>
          <w:sz w:val="10"/>
        </w:rPr>
        <w:t xml:space="preserve"> </w:t>
      </w:r>
      <w:r w:rsidRPr="00063448">
        <w:rPr>
          <w:sz w:val="10"/>
        </w:rPr>
        <w:t>The notion of safe and legal channels has become part of the lexicon when talking about EU migration and asylum policy, reflecting some level of acceptance that the availability of more ways for migrants, asylum seekers, and refugees to reach the EU without having to risk their lives or resort to criminal networks could reduce the use of dangerous migration avenues. There has been little progress to date, however, on reinforcing existing pathways and creating new ones. Humanitarian visas, private sponsorships, student visas, and labor mobility schemes are important options yet to be fully endorsed and utilized. Here we focus on a critical and underutilized pathway: resettlement of recognized refugees.</w:t>
      </w:r>
      <w:r w:rsidR="00063448" w:rsidRPr="00063448">
        <w:rPr>
          <w:sz w:val="10"/>
        </w:rPr>
        <w:t xml:space="preserve"> </w:t>
      </w:r>
      <w:r w:rsidRPr="00063448">
        <w:rPr>
          <w:sz w:val="10"/>
        </w:rPr>
        <w:t>Refugee Resettlement</w:t>
      </w:r>
      <w:r w:rsidR="00063448" w:rsidRPr="00063448">
        <w:rPr>
          <w:sz w:val="10"/>
        </w:rPr>
        <w:t xml:space="preserve"> </w:t>
      </w:r>
      <w:proofErr w:type="spellStart"/>
      <w:r w:rsidRPr="00063448">
        <w:rPr>
          <w:sz w:val="10"/>
        </w:rPr>
        <w:t>Resettlement</w:t>
      </w:r>
      <w:proofErr w:type="spellEnd"/>
      <w:r w:rsidRPr="00063448">
        <w:rPr>
          <w:sz w:val="10"/>
        </w:rPr>
        <w:t xml:space="preserve"> out of countries of first refuge, while discretionary and not a legal obligation, is a key way to help recognized refugees, particularly those most vulnerable, rebuild their lives without having to risk dangerous journeys. It is also an expression of solidarity with countries of first arrival that are bearing a disproportionate responsibility in hosting refugees and asylum seekers from countries mired in conflict like Syria. The UN agency for refugees, UNHCR, estimated that over 1.1 million refugees were in need of resettlement in 2016. Despite some efforts since 2015, the EU has largely failed to overcome its poor record in providing resettlement places commensurate with its capacity and the overwhelming need.</w:t>
      </w:r>
      <w:r w:rsidR="00063448" w:rsidRPr="00063448">
        <w:rPr>
          <w:sz w:val="10"/>
        </w:rPr>
        <w:t xml:space="preserve"> </w:t>
      </w:r>
      <w:r w:rsidRPr="00063448">
        <w:rPr>
          <w:sz w:val="10"/>
        </w:rPr>
        <w:t>The EU adopted in July 2015 an EU-wide plan to resettle 22,500 recognized refugees from other parts of the world over the following two years. In the first year of the plan, only 8,268 refugees were actually resettled; by the end of September 2016, that number had risen to 10,695. This includes Syrians resettled from Turkey under the one-for-one mechanism created under the EU-Turkey deal. Spain, France, and the Czech Republic underperformed, while nine EU countries—Slovakia, Slovenia, Romania, Bulgaria, Hungary, Cyprus, Croatia, Malta, and Poland—failed to resettle a single person under the plan. Some EU countries maintain resettlement programs that operate outside of the EU resettlement plan.</w:t>
      </w:r>
      <w:r w:rsidR="00063448" w:rsidRPr="00063448">
        <w:rPr>
          <w:sz w:val="10"/>
        </w:rPr>
        <w:t xml:space="preserve"> </w:t>
      </w:r>
      <w:r w:rsidRPr="00063448">
        <w:rPr>
          <w:sz w:val="10"/>
        </w:rPr>
        <w:t>The 18 March EU-Turkey deal, which included a commitment to “resettle, for every Syrian readmitted by Turkey from Greek islands, another Syrian from Turkey to the EU member states,” also sent the wrong message that Syrian refugees are interchangeable. Instead, the EU could have committed to unconditionally and significantly increasing refugee resettlement from Turkey and other front-line states.</w:t>
      </w:r>
      <w:r w:rsidR="00063448" w:rsidRPr="00063448">
        <w:rPr>
          <w:sz w:val="10"/>
        </w:rPr>
        <w:t xml:space="preserve"> </w:t>
      </w:r>
      <w:r w:rsidRPr="00063448">
        <w:rPr>
          <w:sz w:val="10"/>
        </w:rPr>
        <w:t>EU countries missed the opportunities of the United Nations high-level summit for refugees and migrants and the Leaders’ Summit on refugees convened by the United States Obama administration, both in September. Prominent EU leaders, such as President of the European Council Donald Tusk and UK Primer Minister Teresa May emphasized border control and keeping refugees in neighboring countries. Only 18 out of 28 EU member states participated in the US-organized summit, which required participants to make specific pledges to reach target goals to increase humanitarian aid to countries hosting large numbers of refugees and to step up resettlement out of those countries. The concrete pledges have not yet been made public, but available information suggests that most EU countries participated on the basis of existing commitments, without any new pledges with respect to resettlement. On the eve of the summits, Denmark announced it was suspending its national resettlement program.</w:t>
      </w:r>
      <w:r w:rsidR="00063448" w:rsidRPr="00063448">
        <w:rPr>
          <w:sz w:val="10"/>
        </w:rPr>
        <w:t xml:space="preserve"> </w:t>
      </w:r>
      <w:r w:rsidRPr="00063448">
        <w:rPr>
          <w:sz w:val="10"/>
        </w:rPr>
        <w:t>In July 2016, the European Commission proposed a permanent, common EU resettlement framework. The proposal, which has yet to be examined by the European Parliament or the Council, foresees the adoption of an EU regulation, binding on all EU member states, and annual resettlement targets. The European Council would adopt each year a maximum—not a minimum—number of persons to be resettled, the countries from which resettlement should take place, and how many each EU member state should take. EU funds via the Asylum, Migration and Integration Funds would be deployed to assist countries undertaking resettlement. Positively, the Commission proposal foresees an expedited procedure for humanitarian admission of persons with urgent legal or physical protection needs.</w:t>
      </w:r>
      <w:r w:rsidR="00063448" w:rsidRPr="00063448">
        <w:rPr>
          <w:sz w:val="10"/>
        </w:rPr>
        <w:t xml:space="preserve"> </w:t>
      </w:r>
      <w:r w:rsidRPr="00063448">
        <w:rPr>
          <w:sz w:val="10"/>
        </w:rPr>
        <w:t>The Commission proposal, while a step in the right direction, contains troubling provisions. First, it argues that the choice of countries from which the EU should resettle refugees should be based on the “effective cooperation” of those governments with EU migration control imperatives, including “efforts to reduce the number of third-country nationals or stateless persons irregularly crossing the Union’s border from its territory” and “cooperation with the Union on readmission and return of third-country nationals or stateless persons.” This is in keeping with one of the stated objectives of the resettlement framework, namely to “help achieve the Union's foreign policy objectives by increasing the Union's leverage vis-à-vis third countries.” Holding refugees’ resettlement options hostage to their host country’s level of cooperation with EU interests is an unacceptable perversion of the principle of sharing responsibility and providing durable solutions to the most vulnerable refugees.</w:t>
      </w:r>
      <w:r w:rsidR="00063448" w:rsidRPr="00063448">
        <w:rPr>
          <w:sz w:val="10"/>
        </w:rPr>
        <w:t xml:space="preserve"> </w:t>
      </w:r>
      <w:r w:rsidRPr="00063448">
        <w:rPr>
          <w:sz w:val="10"/>
        </w:rPr>
        <w:t>The proposal would exclude from eligibility for resettlement anyone who tried to enter the EU irregularly during the five years prior to a resettlement request and anyone who has been refused resettlement by an EU member state within those same five years. The proposal also includes a vaguely-worded exclusion clause for anyone “for whom there are reasonable grounds for considering that they are a danger to the community, public policy, security, public health, or the international relations of the Member State examining the resettlement file,” and would allow a member state to effectively block resettlement of a particular individual by another member state.</w:t>
      </w:r>
      <w:r w:rsidR="00063448" w:rsidRPr="00063448">
        <w:rPr>
          <w:sz w:val="10"/>
        </w:rPr>
        <w:t xml:space="preserve"> </w:t>
      </w:r>
      <w:r w:rsidRPr="00063448">
        <w:rPr>
          <w:sz w:val="10"/>
        </w:rPr>
        <w:t>III. Lowering Standards in the Common European Asylum System</w:t>
      </w:r>
      <w:r w:rsidR="00063448" w:rsidRPr="00063448">
        <w:rPr>
          <w:sz w:val="10"/>
        </w:rPr>
        <w:t xml:space="preserve"> </w:t>
      </w:r>
      <w:r w:rsidRPr="00D91BF1">
        <w:rPr>
          <w:rStyle w:val="StyleUnderline"/>
          <w:highlight w:val="cyan"/>
        </w:rPr>
        <w:t>Despite common, binding</w:t>
      </w:r>
      <w:r w:rsidRPr="009805D1">
        <w:rPr>
          <w:rStyle w:val="StyleUnderline"/>
        </w:rPr>
        <w:t xml:space="preserve"> EU asylum </w:t>
      </w:r>
      <w:r w:rsidRPr="00D91BF1">
        <w:rPr>
          <w:rStyle w:val="StyleUnderline"/>
          <w:highlight w:val="cyan"/>
        </w:rPr>
        <w:t>standards</w:t>
      </w:r>
      <w:r w:rsidRPr="009805D1">
        <w:rPr>
          <w:rStyle w:val="StyleUnderline"/>
        </w:rPr>
        <w:t xml:space="preserve">, inadequate implementation and enforcement mean there are deep </w:t>
      </w:r>
      <w:r w:rsidRPr="00D91BF1">
        <w:rPr>
          <w:rStyle w:val="StyleUnderline"/>
          <w:highlight w:val="cyan"/>
        </w:rPr>
        <w:t>disparities</w:t>
      </w:r>
      <w:r w:rsidRPr="009805D1">
        <w:rPr>
          <w:rStyle w:val="StyleUnderline"/>
        </w:rPr>
        <w:t xml:space="preserve"> among EU member states </w:t>
      </w:r>
      <w:r w:rsidRPr="00801986">
        <w:rPr>
          <w:rStyle w:val="StyleUnderline"/>
          <w:highlight w:val="cyan"/>
        </w:rPr>
        <w:t>with</w:t>
      </w:r>
      <w:r w:rsidRPr="009805D1">
        <w:rPr>
          <w:rStyle w:val="StyleUnderline"/>
        </w:rPr>
        <w:t xml:space="preserve"> respect to</w:t>
      </w:r>
      <w:r w:rsidRPr="00063448">
        <w:rPr>
          <w:sz w:val="10"/>
        </w:rPr>
        <w:t xml:space="preserve"> procedures, reception conditions, and </w:t>
      </w:r>
      <w:r w:rsidRPr="00801986">
        <w:rPr>
          <w:rStyle w:val="StyleUnderline"/>
          <w:highlight w:val="cyan"/>
        </w:rPr>
        <w:t>treatment</w:t>
      </w:r>
      <w:r w:rsidRPr="009805D1">
        <w:rPr>
          <w:rStyle w:val="StyleUnderline"/>
        </w:rPr>
        <w:t xml:space="preserve"> of asylum seekers. These disparities </w:t>
      </w:r>
      <w:r w:rsidRPr="00801986">
        <w:rPr>
          <w:rStyle w:val="StyleUnderline"/>
          <w:highlight w:val="cyan"/>
        </w:rPr>
        <w:t>are</w:t>
      </w:r>
      <w:r w:rsidRPr="009805D1">
        <w:rPr>
          <w:rStyle w:val="StyleUnderline"/>
        </w:rPr>
        <w:t xml:space="preserve"> </w:t>
      </w:r>
      <w:r w:rsidRPr="009805D1">
        <w:rPr>
          <w:rStyle w:val="Emphasis"/>
        </w:rPr>
        <w:t xml:space="preserve">at </w:t>
      </w:r>
      <w:r w:rsidRPr="00801986">
        <w:rPr>
          <w:rStyle w:val="Emphasis"/>
          <w:highlight w:val="cyan"/>
        </w:rPr>
        <w:t>the root of</w:t>
      </w:r>
      <w:r w:rsidRPr="00063448">
        <w:rPr>
          <w:sz w:val="10"/>
        </w:rPr>
        <w:t xml:space="preserve"> the distortions in the EU asylum system and explain </w:t>
      </w:r>
      <w:r w:rsidRPr="009805D1">
        <w:rPr>
          <w:rStyle w:val="StyleUnderline"/>
        </w:rPr>
        <w:t xml:space="preserve">many of the </w:t>
      </w:r>
      <w:r w:rsidRPr="00647649">
        <w:rPr>
          <w:rStyle w:val="Emphasis"/>
          <w:highlight w:val="cyan"/>
        </w:rPr>
        <w:t>tensions and d</w:t>
      </w:r>
      <w:r w:rsidRPr="00801986">
        <w:rPr>
          <w:rStyle w:val="Emphasis"/>
          <w:highlight w:val="cyan"/>
        </w:rPr>
        <w:t>ivisions among EU member stat</w:t>
      </w:r>
      <w:r w:rsidRPr="00647649">
        <w:rPr>
          <w:rStyle w:val="Emphasis"/>
          <w:highlight w:val="cyan"/>
        </w:rPr>
        <w:t>es</w:t>
      </w:r>
      <w:r w:rsidRPr="00647649">
        <w:rPr>
          <w:rStyle w:val="StyleUnderline"/>
        </w:rPr>
        <w:t xml:space="preserve"> when it comes </w:t>
      </w:r>
      <w:r w:rsidRPr="00647649">
        <w:rPr>
          <w:rStyle w:val="StyleUnderline"/>
          <w:highlight w:val="cyan"/>
        </w:rPr>
        <w:t>to addressing migration</w:t>
      </w:r>
      <w:r w:rsidRPr="009805D1">
        <w:rPr>
          <w:rStyle w:val="StyleUnderline"/>
        </w:rPr>
        <w:t xml:space="preserve"> and asylum challenges</w:t>
      </w:r>
      <w:r w:rsidRPr="00063448">
        <w:rPr>
          <w:sz w:val="10"/>
        </w:rPr>
        <w:t>.</w:t>
      </w:r>
      <w:r w:rsidR="00063448" w:rsidRPr="00063448">
        <w:rPr>
          <w:sz w:val="10"/>
        </w:rPr>
        <w:t xml:space="preserve"> </w:t>
      </w:r>
      <w:r w:rsidRPr="00063448">
        <w:rPr>
          <w:sz w:val="10"/>
        </w:rPr>
        <w:t>Asylum seekers face a protection lottery in the EU. While Syrians are virtually guaranteed some form of protection across the region—with some stark exceptions, like Hungary where Syrians have only a 50 percent chance—nationals from other refugee-producing countries have vastly different chances depending on where they apply. Somalis for example have an almost 100 percent protection rate in Italy, while only 25 percent in France. Afghans also enjoy extremely high protection rates in Italy, but have a less than 50 percent chance in the UK, Greece, and the Netherlands, and under 25 percent in Hungary. Germany grants Iraqis some form of protection in almost 100 percent of the cases, while the UK, Sweden, and Greece grant protection in under 30 percent of the cases they adjudicate. Eritreans enjoy very high rates of protection in Sweden, Austria, Germany, Italy, and even Hungary, but under 40 percent who apply in France receive a positive decision.</w:t>
      </w:r>
      <w:r w:rsidR="00063448" w:rsidRPr="00063448">
        <w:rPr>
          <w:sz w:val="10"/>
        </w:rPr>
        <w:t xml:space="preserve"> </w:t>
      </w:r>
      <w:r w:rsidRPr="009805D1">
        <w:rPr>
          <w:rStyle w:val="StyleUnderline"/>
        </w:rPr>
        <w:t xml:space="preserve">Rather than focusing on raising standards across the EU, over the past year national governments and EU institutions </w:t>
      </w:r>
      <w:r w:rsidRPr="00801986">
        <w:rPr>
          <w:rStyle w:val="StyleUnderline"/>
          <w:highlight w:val="cyan"/>
        </w:rPr>
        <w:t>have largely embraced</w:t>
      </w:r>
      <w:r w:rsidRPr="009805D1">
        <w:rPr>
          <w:rStyle w:val="StyleUnderline"/>
        </w:rPr>
        <w:t xml:space="preserve"> what can only be characterized as </w:t>
      </w:r>
      <w:r w:rsidRPr="00801986">
        <w:rPr>
          <w:rStyle w:val="StyleUnderline"/>
          <w:highlight w:val="cyan"/>
        </w:rPr>
        <w:t xml:space="preserve">a </w:t>
      </w:r>
      <w:r w:rsidRPr="00801986">
        <w:rPr>
          <w:rStyle w:val="Emphasis"/>
          <w:highlight w:val="cyan"/>
        </w:rPr>
        <w:t>race to the bottom</w:t>
      </w:r>
      <w:r w:rsidRPr="00063448">
        <w:rPr>
          <w:sz w:val="10"/>
        </w:rPr>
        <w:t xml:space="preserve">. The European Commission has taken modest steps to enforce the EU asylum law through infringement proceedings but the result has generally been inconclusive. Meanwhile </w:t>
      </w:r>
      <w:r w:rsidRPr="00FB4735">
        <w:rPr>
          <w:rStyle w:val="StyleUnderline"/>
        </w:rPr>
        <w:t xml:space="preserve">the notion that </w:t>
      </w:r>
      <w:r w:rsidRPr="00FB4735">
        <w:rPr>
          <w:rStyle w:val="Emphasis"/>
        </w:rPr>
        <w:t>full respect</w:t>
      </w:r>
      <w:r w:rsidRPr="00FB4735">
        <w:rPr>
          <w:rStyle w:val="StyleUnderline"/>
        </w:rPr>
        <w:t xml:space="preserve"> for asylum seekers’ rights serves as a </w:t>
      </w:r>
      <w:r w:rsidRPr="00FB4735">
        <w:rPr>
          <w:rStyle w:val="Emphasis"/>
        </w:rPr>
        <w:t>pull factor</w:t>
      </w:r>
      <w:r w:rsidRPr="00FB4735">
        <w:rPr>
          <w:rStyle w:val="StyleUnderline"/>
        </w:rPr>
        <w:t xml:space="preserve"> appears to have taken hold, such that even traditional leaders in the field, such as Sweden and Austria, have adopted policies to limit rights in an apparent effort to brand themselves as unattractive destinations.</w:t>
      </w:r>
      <w:r w:rsidR="00063448" w:rsidRPr="00FB4735">
        <w:rPr>
          <w:rStyle w:val="StyleUnderline"/>
        </w:rPr>
        <w:t xml:space="preserve"> </w:t>
      </w:r>
      <w:r w:rsidRPr="00FB4735">
        <w:rPr>
          <w:rStyle w:val="StyleUnderline"/>
        </w:rPr>
        <w:t xml:space="preserve">There is a discernible trend towards granting </w:t>
      </w:r>
      <w:r w:rsidRPr="00FB4735">
        <w:rPr>
          <w:rStyle w:val="Emphasis"/>
        </w:rPr>
        <w:t>subsidiary protection</w:t>
      </w:r>
      <w:r w:rsidRPr="00FB4735">
        <w:rPr>
          <w:rStyle w:val="StyleUnderline"/>
        </w:rPr>
        <w:t xml:space="preserve"> over </w:t>
      </w:r>
      <w:r w:rsidRPr="00FB4735">
        <w:rPr>
          <w:rStyle w:val="Emphasis"/>
        </w:rPr>
        <w:t>full refugee status</w:t>
      </w:r>
      <w:r w:rsidRPr="00FB4735">
        <w:rPr>
          <w:sz w:val="10"/>
        </w:rPr>
        <w:t>. Subsidiary</w:t>
      </w:r>
      <w:r w:rsidRPr="00063448">
        <w:rPr>
          <w:sz w:val="10"/>
        </w:rPr>
        <w:t xml:space="preserve"> protection is available to those who do not qualify as refugees under the 1951 Refugee Convention but would face a real risk of “serious harm” in their country of origin, including from threats of indiscriminate violence arising from armed conflict. While refugees and those with subsidiary protection are recognized as victims of forced displacement, they enjoy differing rights under EU and national laws, including notably with respect to family reunification.</w:t>
      </w:r>
      <w:r w:rsidR="00063448" w:rsidRPr="00063448">
        <w:rPr>
          <w:sz w:val="10"/>
        </w:rPr>
        <w:t xml:space="preserve"> </w:t>
      </w:r>
      <w:r w:rsidRPr="00D91BF1">
        <w:rPr>
          <w:rStyle w:val="StyleUnderline"/>
        </w:rPr>
        <w:t>Overall EU statistics for protection rates at first instance for five top asylum seeking nationalities—Syrians, Afghans, Iraqis, Eritreans, and Somalis—demonstrate a trend towards granting subsidiary protection over refugee status</w:t>
      </w:r>
      <w:r w:rsidRPr="00063448">
        <w:rPr>
          <w:sz w:val="10"/>
        </w:rPr>
        <w:t>, notably in the first six months of 2016. This trend is particularly marked for Syrians.</w:t>
      </w:r>
      <w:r w:rsidR="00063448" w:rsidRPr="00063448">
        <w:rPr>
          <w:sz w:val="10"/>
        </w:rPr>
        <w:t xml:space="preserve"> </w:t>
      </w:r>
      <w:r w:rsidRPr="00063448">
        <w:rPr>
          <w:sz w:val="10"/>
        </w:rPr>
        <w:t>Graph</w:t>
      </w:r>
      <w:r w:rsidR="00063448" w:rsidRPr="00063448">
        <w:rPr>
          <w:sz w:val="10"/>
        </w:rPr>
        <w:t xml:space="preserve"> </w:t>
      </w:r>
      <w:r w:rsidRPr="00063448">
        <w:rPr>
          <w:sz w:val="10"/>
        </w:rPr>
        <w:t>In 2015, 83 percent of Syrians were granted refugee status and 17 percent subsidiary protection. In the first six months of 2016, 77 percent were granted refugee status versus 23 percent subsidiary protection. In the second quarter of 2016 alone, the increase is dramatic: 63 percent refugee versus 37 percent subsidiary protection.</w:t>
      </w:r>
      <w:r w:rsidR="00063448" w:rsidRPr="00063448">
        <w:rPr>
          <w:sz w:val="10"/>
        </w:rPr>
        <w:t xml:space="preserve"> </w:t>
      </w:r>
      <w:r w:rsidRPr="00063448">
        <w:rPr>
          <w:sz w:val="10"/>
        </w:rPr>
        <w:t>This is largely driven by a clear change in Germany, which processed by far the largest number of Syrian asylum applications. According to official German data, in January almost 99 percent of Syrians were granted refugee status and less than 1 percent subsidiary protection at first instance. By September, 27 percent were granted refugee status and 71 percent subsidiary protection.</w:t>
      </w:r>
      <w:r w:rsidR="00063448" w:rsidRPr="00063448">
        <w:rPr>
          <w:sz w:val="10"/>
        </w:rPr>
        <w:t xml:space="preserve"> </w:t>
      </w:r>
      <w:r w:rsidRPr="00063448">
        <w:rPr>
          <w:sz w:val="10"/>
        </w:rPr>
        <w:t>Ensuring the right to family reunification for beneficiaries of protection already in the EU could help reduce the number of people, including children, who risk their lives to travel to Europe. The UN refugee agency, UNHCR, has emphasized the importance of family reunification for an effective integration process. Existing rules give recognized refugees the right to apply for family reunification as soon as they are granted status and with a minimum of conditions.</w:t>
      </w:r>
      <w:r w:rsidR="00063448" w:rsidRPr="00063448">
        <w:rPr>
          <w:sz w:val="10"/>
        </w:rPr>
        <w:t xml:space="preserve"> </w:t>
      </w:r>
      <w:r w:rsidRPr="00063448">
        <w:rPr>
          <w:sz w:val="10"/>
        </w:rPr>
        <w:t xml:space="preserve">In contrast, foreign residents must comply with income requirements before they can begin the procedure and with waiting periods that are often lengthy. </w:t>
      </w:r>
      <w:r w:rsidRPr="00063448">
        <w:rPr>
          <w:rStyle w:val="StyleUnderline"/>
        </w:rPr>
        <w:t>Persons with subsidiary (temporary) protection do not have the same rights</w:t>
      </w:r>
      <w:r w:rsidRPr="00063448">
        <w:rPr>
          <w:sz w:val="10"/>
        </w:rPr>
        <w:t xml:space="preserve"> to family reunion </w:t>
      </w:r>
      <w:r w:rsidRPr="00063448">
        <w:rPr>
          <w:rStyle w:val="StyleUnderline"/>
        </w:rPr>
        <w:t>as those with refugee status</w:t>
      </w:r>
      <w:r w:rsidRPr="00063448">
        <w:rPr>
          <w:sz w:val="10"/>
        </w:rPr>
        <w:t>, but many EU member states have used their discretion to assure this right, though often with onerous requirements and conditions. The European Commission has in the past encouraged member states to grant similar rights to family reunification to refugees and those benefitting from subsidiary protection. EU law defines the family unit narrowly, making eligible only nuclear family members, including through adoption and in common law unions, that existed in the country of origin prior to leaving.</w:t>
      </w:r>
      <w:r w:rsidR="00063448" w:rsidRPr="00063448">
        <w:rPr>
          <w:sz w:val="10"/>
        </w:rPr>
        <w:t xml:space="preserve"> </w:t>
      </w:r>
      <w:r w:rsidRPr="00063448">
        <w:rPr>
          <w:sz w:val="10"/>
        </w:rPr>
        <w:t>Far from facilitating family reunification, over the past year numerous EU countries have restricted the right to bring family members to safety. Denmark, Austria, Finland, Germany, and Sweden have instituted or increased waiting periods for both refugees and those with subsidiary protection, while some countries have imposed a requirement to demonstrate sufficient resources. Irish law was amended to eliminate the discretion to allow family reunification for extended family members.</w:t>
      </w:r>
    </w:p>
    <w:p w:rsidR="00007D35" w:rsidRDefault="00007D35" w:rsidP="00840249"/>
    <w:p w:rsidR="00007D35" w:rsidRDefault="005C29ED" w:rsidP="005C29ED">
      <w:pPr>
        <w:pStyle w:val="Heading3"/>
      </w:pPr>
      <w:r>
        <w:t>1ar – temporary bad</w:t>
      </w:r>
    </w:p>
    <w:p w:rsidR="00007D35" w:rsidRDefault="00007D35" w:rsidP="00840249"/>
    <w:p w:rsidR="00143C0F" w:rsidRDefault="005C29ED" w:rsidP="005C29ED">
      <w:pPr>
        <w:pStyle w:val="Heading4"/>
      </w:pPr>
      <w:r>
        <w:t>Temporary status has NOT helped to avoid nativist backlash or increasing political power – only undermines effective integration and employment, magnifying tensions</w:t>
      </w:r>
    </w:p>
    <w:p w:rsidR="00143C0F" w:rsidRDefault="00143C0F" w:rsidP="00FB4735">
      <w:pPr>
        <w:pStyle w:val="CiteSpacing"/>
      </w:pPr>
      <w:r w:rsidRPr="00143C0F">
        <w:rPr>
          <w:rStyle w:val="Style13ptBold"/>
        </w:rPr>
        <w:t>Berger 18</w:t>
      </w:r>
      <w:r>
        <w:t xml:space="preserve"> (Miriam Berger, freelance journalist currently based in Jerusalem, “Syrians Given Temporary Refuge in Germany Fear Being Set up to Fail,” News Deeply, 2-6-2018, </w:t>
      </w:r>
      <w:hyperlink r:id="rId18" w:history="1">
        <w:r w:rsidRPr="009D451E">
          <w:rPr>
            <w:rStyle w:val="Hyperlink"/>
          </w:rPr>
          <w:t>https://www.newsdeeply.com/refugees/articles/2018/02/06/syrians-given-temporary-refuge-in-germany-fear-being-set-up-to-fail</w:t>
        </w:r>
      </w:hyperlink>
      <w:r>
        <w:t xml:space="preserve"> DOA 7-2</w:t>
      </w:r>
      <w:r w:rsidR="00110B0D">
        <w:t>9</w:t>
      </w:r>
      <w:r>
        <w:t>-2018)KMM</w:t>
      </w:r>
    </w:p>
    <w:p w:rsidR="00143C0F" w:rsidRDefault="00143C0F" w:rsidP="00840249">
      <w:r w:rsidRPr="00E822D2">
        <w:rPr>
          <w:rStyle w:val="StyleUnderline"/>
          <w:highlight w:val="cyan"/>
        </w:rPr>
        <w:t>Most</w:t>
      </w:r>
      <w:r w:rsidRPr="009255CA">
        <w:rPr>
          <w:rStyle w:val="StyleUnderline"/>
        </w:rPr>
        <w:t xml:space="preserve"> Syrians coming to Germany </w:t>
      </w:r>
      <w:r w:rsidRPr="00E822D2">
        <w:rPr>
          <w:rStyle w:val="StyleUnderline"/>
          <w:highlight w:val="cyan"/>
        </w:rPr>
        <w:t xml:space="preserve">receive </w:t>
      </w:r>
      <w:r w:rsidRPr="00E822D2">
        <w:rPr>
          <w:rStyle w:val="Emphasis"/>
          <w:highlight w:val="cyan"/>
        </w:rPr>
        <w:t>temporary protection</w:t>
      </w:r>
      <w:r w:rsidRPr="00E822D2">
        <w:rPr>
          <w:rStyle w:val="StyleUnderline"/>
          <w:highlight w:val="cyan"/>
        </w:rPr>
        <w:t xml:space="preserve"> instead of </w:t>
      </w:r>
      <w:r w:rsidRPr="00E822D2">
        <w:rPr>
          <w:rStyle w:val="Emphasis"/>
          <w:highlight w:val="cyan"/>
        </w:rPr>
        <w:t>full refugee status</w:t>
      </w:r>
      <w:r w:rsidRPr="00E822D2">
        <w:rPr>
          <w:rStyle w:val="StyleUnderline"/>
          <w:highlight w:val="cyan"/>
        </w:rPr>
        <w:t xml:space="preserve">, </w:t>
      </w:r>
      <w:r w:rsidRPr="00E822D2">
        <w:rPr>
          <w:rStyle w:val="Emphasis"/>
          <w:highlight w:val="cyan"/>
        </w:rPr>
        <w:t>complicating efforts to integrate</w:t>
      </w:r>
      <w:r w:rsidRPr="00E822D2">
        <w:rPr>
          <w:rStyle w:val="StyleUnderline"/>
        </w:rPr>
        <w:t xml:space="preserve"> them</w:t>
      </w:r>
      <w:r w:rsidRPr="005C29ED">
        <w:rPr>
          <w:sz w:val="14"/>
        </w:rPr>
        <w:t>. Miriam Berger reports on how one family from Damascus copes with the unknown while getting on with life in rural Bavaria.</w:t>
      </w:r>
      <w:r w:rsidR="005C29ED" w:rsidRPr="005C29ED">
        <w:rPr>
          <w:sz w:val="14"/>
        </w:rPr>
        <w:t xml:space="preserve"> </w:t>
      </w:r>
      <w:r w:rsidRPr="005C29ED">
        <w:rPr>
          <w:sz w:val="14"/>
        </w:rPr>
        <w:t>It has been nearly a year since the al-</w:t>
      </w:r>
      <w:proofErr w:type="spellStart"/>
      <w:r w:rsidRPr="005C29ED">
        <w:rPr>
          <w:sz w:val="14"/>
        </w:rPr>
        <w:t>Habab</w:t>
      </w:r>
      <w:proofErr w:type="spellEnd"/>
      <w:r w:rsidRPr="005C29ED">
        <w:rPr>
          <w:sz w:val="14"/>
        </w:rPr>
        <w:t xml:space="preserve"> family from Damascus was resettled in rural Germany and, after years on the run, life is starting to look up.</w:t>
      </w:r>
      <w:r w:rsidR="005C29ED" w:rsidRPr="005C29ED">
        <w:rPr>
          <w:sz w:val="14"/>
        </w:rPr>
        <w:t xml:space="preserve"> </w:t>
      </w:r>
      <w:r w:rsidRPr="005C29ED">
        <w:rPr>
          <w:sz w:val="14"/>
        </w:rPr>
        <w:t>Each morning, Sara, 12, and Sidra, 11, rise at 6 a.m. to catch the bus to school. Their father Abdul Rahman, 40, a former X-ray technician, goes to a nearby city for his German class. Their mother, 30-year-old Henan, stays in the cramped, two-bedroom apartment caring for their siblings, 3-year-old Hassan and 6-month-old Jenna.</w:t>
      </w:r>
      <w:r w:rsidR="005C29ED" w:rsidRPr="005C29ED">
        <w:rPr>
          <w:sz w:val="14"/>
        </w:rPr>
        <w:t xml:space="preserve"> </w:t>
      </w:r>
      <w:r w:rsidRPr="005C29ED">
        <w:rPr>
          <w:sz w:val="14"/>
        </w:rPr>
        <w:t>All Abdul Rahman ever wanted was a safe space for his family – and for now, he’s found that in Rothlein, a sleepy village of fewer than 5,000 people. The family used to spend evenings in Syria visiting friends or the market; here in Bavaria, there’s not much to do after dark, so the family plays cards and studies German.</w:t>
      </w:r>
      <w:r w:rsidR="005C29ED" w:rsidRPr="005C29ED">
        <w:rPr>
          <w:sz w:val="14"/>
        </w:rPr>
        <w:t xml:space="preserve"> </w:t>
      </w:r>
      <w:r w:rsidRPr="005C29ED">
        <w:rPr>
          <w:sz w:val="14"/>
        </w:rPr>
        <w:t xml:space="preserve">Yet </w:t>
      </w:r>
      <w:r w:rsidRPr="009255CA">
        <w:rPr>
          <w:rStyle w:val="StyleUnderline"/>
        </w:rPr>
        <w:t xml:space="preserve">looming over their new life is </w:t>
      </w:r>
      <w:r w:rsidRPr="009255CA">
        <w:rPr>
          <w:rStyle w:val="Emphasis"/>
        </w:rPr>
        <w:t>uncertainty</w:t>
      </w:r>
      <w:r w:rsidRPr="009255CA">
        <w:rPr>
          <w:rStyle w:val="StyleUnderline"/>
        </w:rPr>
        <w:t xml:space="preserve"> over whether they’ll be able to stay</w:t>
      </w:r>
      <w:r w:rsidRPr="005C29ED">
        <w:rPr>
          <w:sz w:val="14"/>
        </w:rPr>
        <w:t xml:space="preserve"> in Germany – </w:t>
      </w:r>
      <w:r w:rsidRPr="009255CA">
        <w:rPr>
          <w:rStyle w:val="StyleUnderline"/>
        </w:rPr>
        <w:t>and for how long</w:t>
      </w:r>
      <w:r w:rsidRPr="005C29ED">
        <w:rPr>
          <w:sz w:val="14"/>
        </w:rPr>
        <w:t>.</w:t>
      </w:r>
      <w:r w:rsidR="005C29ED" w:rsidRPr="005C29ED">
        <w:rPr>
          <w:sz w:val="14"/>
        </w:rPr>
        <w:t xml:space="preserve"> </w:t>
      </w:r>
      <w:r w:rsidRPr="005C29ED">
        <w:rPr>
          <w:sz w:val="14"/>
        </w:rPr>
        <w:t>When the al-</w:t>
      </w:r>
      <w:proofErr w:type="spellStart"/>
      <w:r w:rsidRPr="005C29ED">
        <w:rPr>
          <w:sz w:val="14"/>
        </w:rPr>
        <w:t>Habab</w:t>
      </w:r>
      <w:proofErr w:type="spellEnd"/>
      <w:r w:rsidRPr="005C29ED">
        <w:rPr>
          <w:sz w:val="14"/>
        </w:rPr>
        <w:t xml:space="preserve"> family arrived in Germany in February 2017, they were given subsidiary protection rather than full refugee status. </w:t>
      </w:r>
      <w:r w:rsidRPr="009255CA">
        <w:rPr>
          <w:rStyle w:val="StyleUnderline"/>
        </w:rPr>
        <w:t xml:space="preserve">While refugee protection is for three years – with a procedure to make </w:t>
      </w:r>
      <w:r w:rsidRPr="009255CA">
        <w:rPr>
          <w:rStyle w:val="Emphasis"/>
        </w:rPr>
        <w:t>residency permanent</w:t>
      </w:r>
      <w:r w:rsidRPr="009255CA">
        <w:rPr>
          <w:rStyle w:val="StyleUnderline"/>
        </w:rPr>
        <w:t xml:space="preserve"> after that – subsidiary protection is designed to be temporary</w:t>
      </w:r>
      <w:r w:rsidRPr="005C29ED">
        <w:rPr>
          <w:sz w:val="14"/>
        </w:rPr>
        <w:t>.</w:t>
      </w:r>
      <w:r w:rsidR="005C29ED" w:rsidRPr="005C29ED">
        <w:rPr>
          <w:sz w:val="14"/>
        </w:rPr>
        <w:t xml:space="preserve"> </w:t>
      </w:r>
      <w:r w:rsidRPr="00D84EDC">
        <w:rPr>
          <w:rStyle w:val="StyleUnderline"/>
        </w:rPr>
        <w:t>Germany</w:t>
      </w:r>
      <w:r w:rsidRPr="005C29ED">
        <w:rPr>
          <w:sz w:val="14"/>
        </w:rPr>
        <w:t xml:space="preserve">, like the U.N., does not consider it safe for refugees to go back to Syria. But </w:t>
      </w:r>
      <w:r w:rsidRPr="00D84EDC">
        <w:rPr>
          <w:rStyle w:val="StyleUnderline"/>
        </w:rPr>
        <w:t>since March 2016</w:t>
      </w:r>
      <w:r w:rsidRPr="005C29ED">
        <w:rPr>
          <w:sz w:val="14"/>
        </w:rPr>
        <w:t xml:space="preserve">, the country </w:t>
      </w:r>
      <w:r w:rsidRPr="00D84EDC">
        <w:rPr>
          <w:rStyle w:val="StyleUnderline"/>
        </w:rPr>
        <w:t>has provided most Syrians with this temporary form of protection and renewed it annually</w:t>
      </w:r>
      <w:r w:rsidRPr="005C29ED">
        <w:rPr>
          <w:sz w:val="14"/>
        </w:rPr>
        <w:t>. Refugees must show they’re individually at risk of persecution, while subsidiary protection is for those generally at risk of harm in their countries.</w:t>
      </w:r>
      <w:r w:rsidR="005C29ED" w:rsidRPr="005C29ED">
        <w:rPr>
          <w:sz w:val="14"/>
        </w:rPr>
        <w:t xml:space="preserve"> </w:t>
      </w:r>
      <w:r w:rsidRPr="00E97668">
        <w:rPr>
          <w:rStyle w:val="StyleUnderline"/>
        </w:rPr>
        <w:t>Just 0.6 percent of Syrians received subsidiary protection in 2015. That rose in 2016 to 41 percent and last year to 55 percent</w:t>
      </w:r>
      <w:r w:rsidRPr="005C29ED">
        <w:rPr>
          <w:sz w:val="14"/>
        </w:rPr>
        <w:t>, according to Germany’s Federal Office for Migration and Refugees.</w:t>
      </w:r>
      <w:r w:rsidR="005C29ED" w:rsidRPr="005C29ED">
        <w:rPr>
          <w:sz w:val="14"/>
        </w:rPr>
        <w:t xml:space="preserve"> </w:t>
      </w:r>
      <w:r w:rsidRPr="005C29ED">
        <w:rPr>
          <w:sz w:val="14"/>
        </w:rPr>
        <w:t>Abdul Rahman, like most Syrians, wants to return home when it’s safe. But for him, safety means President Bashar al-Assad leaving office.</w:t>
      </w:r>
      <w:r w:rsidR="005C29ED" w:rsidRPr="005C29ED">
        <w:rPr>
          <w:sz w:val="14"/>
        </w:rPr>
        <w:t xml:space="preserve"> </w:t>
      </w:r>
      <w:r w:rsidRPr="005C29ED">
        <w:rPr>
          <w:sz w:val="14"/>
        </w:rPr>
        <w:t>‘We Didn’t Choose to Be Refugees’</w:t>
      </w:r>
      <w:r w:rsidR="005C29ED" w:rsidRPr="005C29ED">
        <w:rPr>
          <w:sz w:val="14"/>
        </w:rPr>
        <w:t xml:space="preserve"> </w:t>
      </w:r>
      <w:r w:rsidRPr="005C29ED">
        <w:rPr>
          <w:sz w:val="14"/>
        </w:rPr>
        <w:t>The al-</w:t>
      </w:r>
      <w:proofErr w:type="spellStart"/>
      <w:r w:rsidRPr="005C29ED">
        <w:rPr>
          <w:sz w:val="14"/>
        </w:rPr>
        <w:t>Habab</w:t>
      </w:r>
      <w:proofErr w:type="spellEnd"/>
      <w:r w:rsidRPr="005C29ED">
        <w:rPr>
          <w:sz w:val="14"/>
        </w:rPr>
        <w:t xml:space="preserve"> family regard German chancellor Angela Merkel as a hero for welcoming over a million migrants and asylum seekers since 2015.</w:t>
      </w:r>
      <w:r w:rsidR="005C29ED" w:rsidRPr="005C29ED">
        <w:rPr>
          <w:sz w:val="14"/>
        </w:rPr>
        <w:t xml:space="preserve"> </w:t>
      </w:r>
      <w:r w:rsidRPr="005C29ED">
        <w:rPr>
          <w:sz w:val="14"/>
        </w:rPr>
        <w:t>The family’s own path to Germany took years. When anti-government protests broke out in Damascus in 2011, the family tried to maintain normality. Abdul Rahman was working in a hospital, and Henan watched the girls and kept the household together. Then one of Abdul Rahman’s brothers was maimed when police fired on demonstrators. Chaos soon consumed the family. They lived in terror of death and arrests, and of Abdul Rahman being captured for forced military conscription.</w:t>
      </w:r>
      <w:r w:rsidR="005C29ED" w:rsidRPr="005C29ED">
        <w:rPr>
          <w:sz w:val="14"/>
        </w:rPr>
        <w:t xml:space="preserve"> </w:t>
      </w:r>
      <w:r w:rsidRPr="005C29ED">
        <w:rPr>
          <w:sz w:val="14"/>
        </w:rPr>
        <w:t xml:space="preserve">So they fled in 2015, first to Lebanon and Turkey, and then surviving a dinghy crossing to Greece – only to find Europe’s borders closing. For four months they squatted in the squalid refugee camp in </w:t>
      </w:r>
      <w:proofErr w:type="spellStart"/>
      <w:r w:rsidRPr="005C29ED">
        <w:rPr>
          <w:sz w:val="14"/>
        </w:rPr>
        <w:t>Idomeni</w:t>
      </w:r>
      <w:proofErr w:type="spellEnd"/>
      <w:r w:rsidRPr="005C29ED">
        <w:rPr>
          <w:sz w:val="14"/>
        </w:rPr>
        <w:t xml:space="preserve"> on Greece’s border with Macedonia. I first met them there in April 2016 when Sara, seeing that I spoke Arabic, grabbed my hand and led me to her family’s corner of a communal tent.</w:t>
      </w:r>
      <w:r w:rsidR="005C29ED" w:rsidRPr="005C29ED">
        <w:rPr>
          <w:sz w:val="14"/>
        </w:rPr>
        <w:t xml:space="preserve"> </w:t>
      </w:r>
      <w:r w:rsidRPr="005C29ED">
        <w:rPr>
          <w:sz w:val="14"/>
        </w:rPr>
        <w:t xml:space="preserve">“The hardest thing is not to have a goal,” Abdul Rahman told me at the time. After </w:t>
      </w:r>
      <w:proofErr w:type="spellStart"/>
      <w:r w:rsidRPr="005C29ED">
        <w:rPr>
          <w:sz w:val="14"/>
        </w:rPr>
        <w:t>Idomeni</w:t>
      </w:r>
      <w:proofErr w:type="spellEnd"/>
      <w:r w:rsidRPr="005C29ED">
        <w:rPr>
          <w:sz w:val="14"/>
        </w:rPr>
        <w:t xml:space="preserve"> was disbanded in May 2016, they moved from tents to tentative stays in apartments in Athens. There, after a period living on the streets, Abdul Rahman found a more permanent apartment and ran a school for Syrians with a group of volunteers.</w:t>
      </w:r>
      <w:r w:rsidR="005C29ED" w:rsidRPr="005C29ED">
        <w:rPr>
          <w:sz w:val="14"/>
        </w:rPr>
        <w:t xml:space="preserve"> </w:t>
      </w:r>
      <w:r w:rsidRPr="005C29ED">
        <w:rPr>
          <w:sz w:val="14"/>
        </w:rPr>
        <w:t>“We didn’t choose to be refugees,” Abdul Rahman said. “I hate this word.” To Abdul Rahman, being a refugee means being weak, or dangerous, or exploitable, and constantly under scrutiny – and not just a person deserving a chance.</w:t>
      </w:r>
      <w:r w:rsidR="005C29ED" w:rsidRPr="005C29ED">
        <w:rPr>
          <w:sz w:val="14"/>
        </w:rPr>
        <w:t xml:space="preserve"> </w:t>
      </w:r>
      <w:r w:rsidRPr="005C29ED">
        <w:rPr>
          <w:sz w:val="14"/>
        </w:rPr>
        <w:t>In February 2017, the al-</w:t>
      </w:r>
      <w:proofErr w:type="spellStart"/>
      <w:r w:rsidRPr="005C29ED">
        <w:rPr>
          <w:sz w:val="14"/>
        </w:rPr>
        <w:t>Habab</w:t>
      </w:r>
      <w:proofErr w:type="spellEnd"/>
      <w:r w:rsidRPr="005C29ED">
        <w:rPr>
          <w:sz w:val="14"/>
        </w:rPr>
        <w:t xml:space="preserve"> family had a breakthrough. Abdul Rahman’s wounded brother had already reached Germany and received refugee status, so he was able to apply for family reunification. The family spent two months in a camp in rural Germany before being sent to Rothlein, a few towns away from Abdul Rahman’s brother.</w:t>
      </w:r>
      <w:r w:rsidR="005C29ED" w:rsidRPr="005C29ED">
        <w:rPr>
          <w:sz w:val="14"/>
        </w:rPr>
        <w:t xml:space="preserve"> </w:t>
      </w:r>
      <w:r w:rsidRPr="00E97668">
        <w:rPr>
          <w:rStyle w:val="StyleUnderline"/>
        </w:rPr>
        <w:t>‘Temporary’ Refugees in Search of Jobs</w:t>
      </w:r>
      <w:r w:rsidR="005C29ED">
        <w:rPr>
          <w:rStyle w:val="StyleUnderline"/>
        </w:rPr>
        <w:t xml:space="preserve"> </w:t>
      </w:r>
      <w:proofErr w:type="gramStart"/>
      <w:r w:rsidRPr="005C29ED">
        <w:rPr>
          <w:sz w:val="14"/>
        </w:rPr>
        <w:t>Because</w:t>
      </w:r>
      <w:proofErr w:type="gramEnd"/>
      <w:r w:rsidRPr="005C29ED">
        <w:rPr>
          <w:sz w:val="14"/>
        </w:rPr>
        <w:t xml:space="preserve"> the al-</w:t>
      </w:r>
      <w:proofErr w:type="spellStart"/>
      <w:r w:rsidRPr="005C29ED">
        <w:rPr>
          <w:sz w:val="14"/>
        </w:rPr>
        <w:t>Habab</w:t>
      </w:r>
      <w:proofErr w:type="spellEnd"/>
      <w:r w:rsidRPr="005C29ED">
        <w:rPr>
          <w:sz w:val="14"/>
        </w:rPr>
        <w:t xml:space="preserve"> family received subsidiary protection, they </w:t>
      </w:r>
      <w:r w:rsidRPr="00E97668">
        <w:rPr>
          <w:rStyle w:val="StyleUnderline"/>
        </w:rPr>
        <w:t xml:space="preserve">can’t currently bring </w:t>
      </w:r>
      <w:r w:rsidRPr="005C29ED">
        <w:rPr>
          <w:sz w:val="14"/>
        </w:rPr>
        <w:t xml:space="preserve">relatives to Germany themselves. </w:t>
      </w:r>
      <w:r w:rsidRPr="00E97668">
        <w:rPr>
          <w:rStyle w:val="StyleUnderline"/>
        </w:rPr>
        <w:t>But their status provides them with the same right to work and benefits as refugees</w:t>
      </w:r>
      <w:r w:rsidRPr="005C29ED">
        <w:rPr>
          <w:sz w:val="14"/>
        </w:rPr>
        <w:t>, including money for accommodation, medical treatment and food.</w:t>
      </w:r>
      <w:r w:rsidR="005C29ED" w:rsidRPr="005C29ED">
        <w:rPr>
          <w:sz w:val="14"/>
        </w:rPr>
        <w:t xml:space="preserve"> </w:t>
      </w:r>
      <w:r w:rsidRPr="005C29ED">
        <w:rPr>
          <w:sz w:val="14"/>
        </w:rPr>
        <w:t>Abdul Rahman loves Germany for its laws and democracy and is trying hard to learn German, pass a language proficiency test and find work.</w:t>
      </w:r>
      <w:r w:rsidR="005C29ED" w:rsidRPr="005C29ED">
        <w:rPr>
          <w:sz w:val="14"/>
        </w:rPr>
        <w:t xml:space="preserve"> </w:t>
      </w:r>
      <w:r w:rsidRPr="005C29ED">
        <w:rPr>
          <w:sz w:val="14"/>
        </w:rPr>
        <w:t xml:space="preserve">Yet despite his persistence, Abdul Rahman is worried that the language classes won’t provide him with the skills or qualifications that employers want. </w:t>
      </w:r>
      <w:r w:rsidRPr="00E97668">
        <w:rPr>
          <w:rStyle w:val="StyleUnderline"/>
        </w:rPr>
        <w:t>Meanwhile</w:t>
      </w:r>
      <w:r w:rsidRPr="005C29ED">
        <w:rPr>
          <w:sz w:val="14"/>
        </w:rPr>
        <w:t xml:space="preserve">, the family’s </w:t>
      </w:r>
      <w:r w:rsidRPr="0013718C">
        <w:rPr>
          <w:rStyle w:val="Emphasis"/>
          <w:highlight w:val="cyan"/>
        </w:rPr>
        <w:t>temporary status hangs over them</w:t>
      </w:r>
      <w:r w:rsidRPr="005C29ED">
        <w:rPr>
          <w:sz w:val="14"/>
        </w:rPr>
        <w:t>.</w:t>
      </w:r>
      <w:r w:rsidR="005C29ED" w:rsidRPr="005C29ED">
        <w:rPr>
          <w:sz w:val="14"/>
        </w:rPr>
        <w:t xml:space="preserve"> </w:t>
      </w:r>
      <w:r w:rsidRPr="0013718C">
        <w:rPr>
          <w:rStyle w:val="StyleUnderline"/>
          <w:highlight w:val="cyan"/>
        </w:rPr>
        <w:t>Despite</w:t>
      </w:r>
      <w:r w:rsidRPr="00E97668">
        <w:rPr>
          <w:rStyle w:val="StyleUnderline"/>
        </w:rPr>
        <w:t xml:space="preserve"> Germany’s </w:t>
      </w:r>
      <w:r w:rsidRPr="0013718C">
        <w:rPr>
          <w:rStyle w:val="StyleUnderline"/>
          <w:highlight w:val="cyan"/>
        </w:rPr>
        <w:t>efforts to integrate</w:t>
      </w:r>
      <w:r w:rsidRPr="00E97668">
        <w:rPr>
          <w:rStyle w:val="StyleUnderline"/>
        </w:rPr>
        <w:t xml:space="preserve"> a large refugee labor force, </w:t>
      </w:r>
      <w:r w:rsidRPr="0013718C">
        <w:rPr>
          <w:rStyle w:val="StyleUnderline"/>
          <w:highlight w:val="cyan"/>
        </w:rPr>
        <w:t>families</w:t>
      </w:r>
      <w:r w:rsidRPr="005C29ED">
        <w:rPr>
          <w:sz w:val="14"/>
        </w:rPr>
        <w:t xml:space="preserve"> like the al-</w:t>
      </w:r>
      <w:proofErr w:type="spellStart"/>
      <w:r w:rsidRPr="005C29ED">
        <w:rPr>
          <w:sz w:val="14"/>
        </w:rPr>
        <w:t>Hababs</w:t>
      </w:r>
      <w:proofErr w:type="spellEnd"/>
      <w:r w:rsidRPr="005C29ED">
        <w:rPr>
          <w:sz w:val="14"/>
        </w:rPr>
        <w:t xml:space="preserve"> </w:t>
      </w:r>
      <w:r w:rsidRPr="00E97668">
        <w:rPr>
          <w:rStyle w:val="StyleUnderline"/>
        </w:rPr>
        <w:t xml:space="preserve">caught up </w:t>
      </w:r>
      <w:r w:rsidRPr="0013718C">
        <w:rPr>
          <w:rStyle w:val="StyleUnderline"/>
          <w:highlight w:val="cyan"/>
        </w:rPr>
        <w:t xml:space="preserve">in the </w:t>
      </w:r>
      <w:r w:rsidRPr="0013718C">
        <w:rPr>
          <w:rStyle w:val="Emphasis"/>
          <w:highlight w:val="cyan"/>
        </w:rPr>
        <w:t>instability of annual renewals</w:t>
      </w:r>
      <w:r w:rsidRPr="0013718C">
        <w:rPr>
          <w:rStyle w:val="StyleUnderline"/>
          <w:highlight w:val="cyan"/>
        </w:rPr>
        <w:t xml:space="preserve"> </w:t>
      </w:r>
      <w:r w:rsidRPr="0013718C">
        <w:rPr>
          <w:rStyle w:val="Emphasis"/>
          <w:highlight w:val="cyan"/>
        </w:rPr>
        <w:t>can’t shake the fear that they are being set up to fail</w:t>
      </w:r>
      <w:r w:rsidRPr="005C29ED">
        <w:rPr>
          <w:sz w:val="14"/>
        </w:rPr>
        <w:t>.</w:t>
      </w:r>
      <w:r w:rsidR="005C29ED" w:rsidRPr="005C29ED">
        <w:rPr>
          <w:sz w:val="14"/>
        </w:rPr>
        <w:t xml:space="preserve"> </w:t>
      </w:r>
      <w:r w:rsidRPr="0041604A">
        <w:rPr>
          <w:rStyle w:val="StyleUnderline"/>
        </w:rPr>
        <w:t>The challenges are immense</w:t>
      </w:r>
      <w:r w:rsidRPr="005C29ED">
        <w:rPr>
          <w:sz w:val="14"/>
        </w:rPr>
        <w:t xml:space="preserve">. Only 45 percent of Syrian refugees in Germany have a school certificate, according to the Institute for Employment Research (IAB). </w:t>
      </w:r>
      <w:r w:rsidRPr="0041604A">
        <w:rPr>
          <w:rStyle w:val="StyleUnderline"/>
        </w:rPr>
        <w:t>Refugees are disproportionately placed in areas already facing high unemployment, and just 17 percent are employed</w:t>
      </w:r>
      <w:r w:rsidRPr="005C29ED">
        <w:rPr>
          <w:sz w:val="14"/>
        </w:rPr>
        <w:t xml:space="preserve">, according to the Federal </w:t>
      </w:r>
      <w:proofErr w:type="spellStart"/>
      <w:r w:rsidRPr="005C29ED">
        <w:rPr>
          <w:sz w:val="14"/>
        </w:rPr>
        <w:t>Labur</w:t>
      </w:r>
      <w:proofErr w:type="spellEnd"/>
      <w:r w:rsidRPr="005C29ED">
        <w:rPr>
          <w:sz w:val="14"/>
        </w:rPr>
        <w:t xml:space="preserve"> Agency. </w:t>
      </w:r>
      <w:r w:rsidRPr="0041604A">
        <w:rPr>
          <w:rStyle w:val="StyleUnderline"/>
        </w:rPr>
        <w:t>Up to three-quarters of refugees will likely remain unemployed in five years</w:t>
      </w:r>
      <w:r w:rsidRPr="005C29ED">
        <w:rPr>
          <w:sz w:val="14"/>
        </w:rPr>
        <w:t>, Germany’s refugee commissioner warned last summer.</w:t>
      </w:r>
      <w:r w:rsidR="005C29ED" w:rsidRPr="005C29ED">
        <w:rPr>
          <w:sz w:val="14"/>
        </w:rPr>
        <w:t xml:space="preserve"> </w:t>
      </w:r>
      <w:r w:rsidRPr="0041604A">
        <w:rPr>
          <w:rStyle w:val="StyleUnderline"/>
        </w:rPr>
        <w:t xml:space="preserve">Some </w:t>
      </w:r>
      <w:r w:rsidRPr="00F170AA">
        <w:rPr>
          <w:rStyle w:val="StyleUnderline"/>
          <w:highlight w:val="cyan"/>
        </w:rPr>
        <w:t>refugee advocates worry</w:t>
      </w:r>
      <w:r w:rsidRPr="0041604A">
        <w:rPr>
          <w:rStyle w:val="StyleUnderline"/>
        </w:rPr>
        <w:t xml:space="preserve"> that </w:t>
      </w:r>
      <w:r w:rsidRPr="00F170AA">
        <w:rPr>
          <w:rStyle w:val="StyleUnderline"/>
          <w:highlight w:val="cyan"/>
        </w:rPr>
        <w:t xml:space="preserve">the </w:t>
      </w:r>
      <w:r w:rsidRPr="00F170AA">
        <w:rPr>
          <w:rStyle w:val="Emphasis"/>
          <w:highlight w:val="cyan"/>
        </w:rPr>
        <w:t>election of the far-right</w:t>
      </w:r>
      <w:r w:rsidRPr="0041604A">
        <w:rPr>
          <w:rStyle w:val="StyleUnderline"/>
        </w:rPr>
        <w:t xml:space="preserve"> Alternative for Germany (</w:t>
      </w:r>
      <w:proofErr w:type="spellStart"/>
      <w:r w:rsidRPr="0041604A">
        <w:rPr>
          <w:rStyle w:val="StyleUnderline"/>
        </w:rPr>
        <w:t>AfD</w:t>
      </w:r>
      <w:proofErr w:type="spellEnd"/>
      <w:r w:rsidRPr="0041604A">
        <w:rPr>
          <w:rStyle w:val="StyleUnderline"/>
        </w:rPr>
        <w:t>) party</w:t>
      </w:r>
      <w:r w:rsidRPr="005C29ED">
        <w:rPr>
          <w:sz w:val="14"/>
        </w:rPr>
        <w:t xml:space="preserve"> to the German parliament last September </w:t>
      </w:r>
      <w:r w:rsidRPr="00F170AA">
        <w:rPr>
          <w:rStyle w:val="Emphasis"/>
          <w:highlight w:val="cyan"/>
        </w:rPr>
        <w:t>signals a growing backlash</w:t>
      </w:r>
      <w:r w:rsidRPr="005C29ED">
        <w:rPr>
          <w:rStyle w:val="Emphasis"/>
        </w:rPr>
        <w:t xml:space="preserve"> against refugees</w:t>
      </w:r>
      <w:r w:rsidRPr="005C29ED">
        <w:rPr>
          <w:sz w:val="14"/>
        </w:rPr>
        <w:t>. The election set in motion months of wrangling over refugee policy, including whether people with subsidiary protection should be able to bring over relatives, as the parties try to form a coalition government.</w:t>
      </w:r>
      <w:r w:rsidR="005C29ED" w:rsidRPr="005C29ED">
        <w:rPr>
          <w:sz w:val="14"/>
        </w:rPr>
        <w:t xml:space="preserve"> </w:t>
      </w:r>
      <w:r w:rsidRPr="005C29ED">
        <w:rPr>
          <w:sz w:val="14"/>
        </w:rPr>
        <w:t xml:space="preserve">Abdul Rahman isn’t that fazed by the </w:t>
      </w:r>
      <w:proofErr w:type="spellStart"/>
      <w:r w:rsidRPr="005C29ED">
        <w:rPr>
          <w:sz w:val="14"/>
        </w:rPr>
        <w:t>AfD</w:t>
      </w:r>
      <w:proofErr w:type="spellEnd"/>
      <w:r w:rsidRPr="005C29ED">
        <w:rPr>
          <w:sz w:val="14"/>
        </w:rPr>
        <w:t xml:space="preserve">; in Syria, after all, they faced far worse. But Katya </w:t>
      </w:r>
      <w:proofErr w:type="spellStart"/>
      <w:r w:rsidRPr="005C29ED">
        <w:rPr>
          <w:sz w:val="14"/>
        </w:rPr>
        <w:t>Ganser</w:t>
      </w:r>
      <w:proofErr w:type="spellEnd"/>
      <w:r w:rsidRPr="005C29ED">
        <w:rPr>
          <w:sz w:val="14"/>
        </w:rPr>
        <w:t xml:space="preserve">, a friendly 39-year-old German volunteer who has become a lifeline for the family, </w:t>
      </w:r>
      <w:r w:rsidRPr="0041604A">
        <w:rPr>
          <w:rStyle w:val="StyleUnderline"/>
        </w:rPr>
        <w:t xml:space="preserve">fears an </w:t>
      </w:r>
      <w:r w:rsidRPr="00F170AA">
        <w:rPr>
          <w:rStyle w:val="Emphasis"/>
          <w:highlight w:val="cyan"/>
        </w:rPr>
        <w:t>impending crisis over</w:t>
      </w:r>
      <w:r w:rsidRPr="00F170AA">
        <w:rPr>
          <w:rStyle w:val="Emphasis"/>
        </w:rPr>
        <w:t xml:space="preserve"> the </w:t>
      </w:r>
      <w:r w:rsidRPr="00F170AA">
        <w:rPr>
          <w:rStyle w:val="Emphasis"/>
          <w:highlight w:val="cyan"/>
        </w:rPr>
        <w:t>integration</w:t>
      </w:r>
      <w:r w:rsidRPr="00F170AA">
        <w:rPr>
          <w:rStyle w:val="Emphasis"/>
        </w:rPr>
        <w:t xml:space="preserve"> of refugees</w:t>
      </w:r>
      <w:r w:rsidRPr="0041604A">
        <w:rPr>
          <w:rStyle w:val="StyleUnderline"/>
        </w:rPr>
        <w:t xml:space="preserve"> in Germany</w:t>
      </w:r>
      <w:r w:rsidRPr="005C29ED">
        <w:rPr>
          <w:sz w:val="14"/>
        </w:rPr>
        <w:t>.</w:t>
      </w:r>
      <w:r w:rsidR="005C29ED" w:rsidRPr="005C29ED">
        <w:rPr>
          <w:sz w:val="14"/>
        </w:rPr>
        <w:t xml:space="preserve"> </w:t>
      </w:r>
      <w:r w:rsidRPr="005C29ED">
        <w:rPr>
          <w:sz w:val="14"/>
        </w:rPr>
        <w:t xml:space="preserve">“People are not nice to them,” </w:t>
      </w:r>
      <w:proofErr w:type="spellStart"/>
      <w:r w:rsidRPr="005C29ED">
        <w:rPr>
          <w:sz w:val="14"/>
        </w:rPr>
        <w:t>Ganser</w:t>
      </w:r>
      <w:proofErr w:type="spellEnd"/>
      <w:r w:rsidRPr="005C29ED">
        <w:rPr>
          <w:sz w:val="14"/>
        </w:rPr>
        <w:t xml:space="preserve"> said of the family, whom she helps with homework, filling out labor office forms and finding furniture, lawyers and doctors. “And people are not nice to me for helping them.”</w:t>
      </w:r>
      <w:r w:rsidR="005C29ED" w:rsidRPr="005C29ED">
        <w:rPr>
          <w:sz w:val="14"/>
        </w:rPr>
        <w:t xml:space="preserve"> </w:t>
      </w:r>
      <w:r w:rsidRPr="005C29ED">
        <w:rPr>
          <w:sz w:val="14"/>
        </w:rPr>
        <w:t xml:space="preserve">Meanwhile, </w:t>
      </w:r>
      <w:r w:rsidRPr="005C29ED">
        <w:rPr>
          <w:rStyle w:val="StyleUnderline"/>
        </w:rPr>
        <w:t xml:space="preserve">potential </w:t>
      </w:r>
      <w:r w:rsidRPr="00F170AA">
        <w:rPr>
          <w:rStyle w:val="StyleUnderline"/>
          <w:highlight w:val="cyan"/>
        </w:rPr>
        <w:t xml:space="preserve">employers are </w:t>
      </w:r>
      <w:r w:rsidRPr="00F170AA">
        <w:rPr>
          <w:rStyle w:val="Emphasis"/>
          <w:highlight w:val="cyan"/>
        </w:rPr>
        <w:t>reluctant to hire</w:t>
      </w:r>
      <w:r w:rsidRPr="005C29ED">
        <w:rPr>
          <w:rStyle w:val="StyleUnderline"/>
        </w:rPr>
        <w:t xml:space="preserve"> refugees who require much paperwork</w:t>
      </w:r>
      <w:r w:rsidRPr="005C29ED">
        <w:rPr>
          <w:sz w:val="14"/>
        </w:rPr>
        <w:t xml:space="preserve">, may not be able to prove their Syrian qualifications </w:t>
      </w:r>
      <w:r w:rsidRPr="005C29ED">
        <w:rPr>
          <w:rStyle w:val="StyleUnderline"/>
        </w:rPr>
        <w:t xml:space="preserve">and, </w:t>
      </w:r>
      <w:r w:rsidRPr="00F170AA">
        <w:rPr>
          <w:rStyle w:val="StyleUnderline"/>
          <w:highlight w:val="cyan"/>
        </w:rPr>
        <w:t>because of</w:t>
      </w:r>
      <w:r w:rsidRPr="005C29ED">
        <w:rPr>
          <w:rStyle w:val="StyleUnderline"/>
        </w:rPr>
        <w:t xml:space="preserve"> their </w:t>
      </w:r>
      <w:r w:rsidRPr="00F170AA">
        <w:rPr>
          <w:rStyle w:val="Emphasis"/>
          <w:highlight w:val="cyan"/>
        </w:rPr>
        <w:t>temporary status</w:t>
      </w:r>
      <w:r w:rsidRPr="005C29ED">
        <w:rPr>
          <w:rStyle w:val="StyleUnderline"/>
        </w:rPr>
        <w:t xml:space="preserve">, ultimately </w:t>
      </w:r>
      <w:r w:rsidRPr="00F170AA">
        <w:rPr>
          <w:rStyle w:val="StyleUnderline"/>
          <w:highlight w:val="cyan"/>
        </w:rPr>
        <w:t>might have to leave</w:t>
      </w:r>
      <w:r w:rsidRPr="005C29ED">
        <w:rPr>
          <w:sz w:val="14"/>
        </w:rPr>
        <w:t>.</w:t>
      </w:r>
      <w:r w:rsidR="005C29ED" w:rsidRPr="005C29ED">
        <w:rPr>
          <w:sz w:val="14"/>
        </w:rPr>
        <w:t xml:space="preserve"> </w:t>
      </w:r>
      <w:r w:rsidRPr="005C29ED">
        <w:rPr>
          <w:sz w:val="14"/>
        </w:rPr>
        <w:t xml:space="preserve">One morning, in Abdul Rahman’s class of 13 Syrians, he’s the only one with his homework completed correctly. He modestly accepts his teacher’s praise. But privately he worries for his peers who don’t have a supportive family or a friend like </w:t>
      </w:r>
      <w:proofErr w:type="spellStart"/>
      <w:r w:rsidRPr="005C29ED">
        <w:rPr>
          <w:sz w:val="14"/>
        </w:rPr>
        <w:t>Ganser</w:t>
      </w:r>
      <w:proofErr w:type="spellEnd"/>
      <w:r w:rsidRPr="005C29ED">
        <w:rPr>
          <w:sz w:val="14"/>
        </w:rPr>
        <w:t>. “It just takes one bad Syrian or refugee to give us all a bad name,” he laments. “There are bad people in every community.”</w:t>
      </w:r>
      <w:r w:rsidR="005C29ED" w:rsidRPr="005C29ED">
        <w:rPr>
          <w:sz w:val="14"/>
        </w:rPr>
        <w:t xml:space="preserve"> </w:t>
      </w:r>
      <w:r w:rsidRPr="005C29ED">
        <w:rPr>
          <w:sz w:val="14"/>
        </w:rPr>
        <w:t>And he faces a world of unknowns: Will the family’s status be renewed for one year or three? Will he find a job – any job? What will happen when bookish Sara and playful Sidra grow up and need more space? What will Henan do when the babies are older? She had not completed high school in Syria; can she go to school in Germany now? Will the family go back to Syria one day? Will they have a choice over whether to stay or go?</w:t>
      </w:r>
      <w:r w:rsidR="005C29ED" w:rsidRPr="005C29ED">
        <w:rPr>
          <w:sz w:val="14"/>
        </w:rPr>
        <w:t xml:space="preserve"> </w:t>
      </w:r>
      <w:r w:rsidRPr="005C29ED">
        <w:rPr>
          <w:sz w:val="14"/>
        </w:rPr>
        <w:t>Abdul Rahman is keeping his faith in Germany: The country is based on rules, he reasons, so no one can just kick him out. His family at least has their dignity and humanity back, he says, and that’s a start.</w:t>
      </w:r>
    </w:p>
    <w:p w:rsidR="00143C0F" w:rsidRDefault="00143C0F" w:rsidP="00840249"/>
    <w:p w:rsidR="005042AB" w:rsidRDefault="005042AB" w:rsidP="005042AB">
      <w:pPr>
        <w:pStyle w:val="Heading3"/>
      </w:pPr>
      <w:r>
        <w:t xml:space="preserve">2ac – no </w:t>
      </w:r>
      <w:proofErr w:type="spellStart"/>
      <w:r>
        <w:t>eu</w:t>
      </w:r>
      <w:proofErr w:type="spellEnd"/>
      <w:r>
        <w:t xml:space="preserve"> war impact</w:t>
      </w:r>
    </w:p>
    <w:p w:rsidR="005042AB" w:rsidRDefault="005042AB" w:rsidP="005042AB"/>
    <w:p w:rsidR="004B2989" w:rsidRDefault="004B2989" w:rsidP="004B2989">
      <w:pPr>
        <w:pStyle w:val="Heading4"/>
      </w:pPr>
      <w:r>
        <w:t xml:space="preserve">Doesn’t risk war </w:t>
      </w:r>
    </w:p>
    <w:p w:rsidR="004B2989" w:rsidRDefault="004B2989" w:rsidP="004B2989">
      <w:pPr>
        <w:pStyle w:val="CiteSpacing"/>
      </w:pPr>
      <w:proofErr w:type="spellStart"/>
      <w:r w:rsidRPr="001A1CA3">
        <w:rPr>
          <w:rStyle w:val="Style13ptBold"/>
        </w:rPr>
        <w:t>Gagaridis</w:t>
      </w:r>
      <w:proofErr w:type="spellEnd"/>
      <w:r w:rsidRPr="001A1CA3">
        <w:rPr>
          <w:rStyle w:val="Style13ptBold"/>
        </w:rPr>
        <w:t xml:space="preserve"> 18</w:t>
      </w:r>
      <w:r>
        <w:t xml:space="preserve"> (Alessandro </w:t>
      </w:r>
      <w:proofErr w:type="spellStart"/>
      <w:r>
        <w:t>Gagaridis</w:t>
      </w:r>
      <w:proofErr w:type="spellEnd"/>
      <w:r>
        <w:t xml:space="preserve">, independent International Relations analyst, “Is the European Union </w:t>
      </w:r>
      <w:proofErr w:type="gramStart"/>
      <w:r>
        <w:t>On The Edge Of A</w:t>
      </w:r>
      <w:proofErr w:type="gramEnd"/>
      <w:r>
        <w:t xml:space="preserve"> Civil War? – Analysis,” Eurasia Review, 6-3-2018, </w:t>
      </w:r>
      <w:hyperlink r:id="rId19" w:history="1">
        <w:r w:rsidRPr="00983A91">
          <w:rPr>
            <w:rStyle w:val="Hyperlink"/>
          </w:rPr>
          <w:t>https://www.eurasiareview.com/03062018-is-the-european-union-on-the-edge-of-a-civil-war-analysis/</w:t>
        </w:r>
      </w:hyperlink>
      <w:r>
        <w:t xml:space="preserve"> DOA 7-12-2018</w:t>
      </w:r>
      <w:proofErr w:type="gramStart"/>
      <w:r>
        <w:t>)KMM</w:t>
      </w:r>
      <w:proofErr w:type="gramEnd"/>
    </w:p>
    <w:p w:rsidR="004B2989" w:rsidRDefault="004B2989" w:rsidP="004B2989">
      <w:r w:rsidRPr="00DA65CF">
        <w:rPr>
          <w:sz w:val="14"/>
        </w:rPr>
        <w:t xml:space="preserve">And what then? </w:t>
      </w:r>
      <w:r w:rsidRPr="000C2504">
        <w:rPr>
          <w:rStyle w:val="StyleUnderline"/>
        </w:rPr>
        <w:t>Will the EU plunge into civil war</w:t>
      </w:r>
      <w:r w:rsidRPr="00DA65CF">
        <w:rPr>
          <w:sz w:val="14"/>
        </w:rPr>
        <w:t xml:space="preserve"> as the US did in the past? Not necessarily. </w:t>
      </w:r>
      <w:r w:rsidRPr="000C2504">
        <w:rPr>
          <w:rStyle w:val="StyleUnderline"/>
        </w:rPr>
        <w:t xml:space="preserve">Modern-day </w:t>
      </w:r>
      <w:r w:rsidRPr="0065624F">
        <w:rPr>
          <w:rStyle w:val="StyleUnderline"/>
          <w:highlight w:val="cyan"/>
        </w:rPr>
        <w:t>European states</w:t>
      </w:r>
      <w:r w:rsidRPr="000C2504">
        <w:rPr>
          <w:rStyle w:val="StyleUnderline"/>
        </w:rPr>
        <w:t xml:space="preserve"> and their societies </w:t>
      </w:r>
      <w:r w:rsidRPr="0065624F">
        <w:rPr>
          <w:rStyle w:val="StyleUnderline"/>
          <w:highlight w:val="cyan"/>
        </w:rPr>
        <w:t>are strongly averse to war</w:t>
      </w:r>
      <w:r w:rsidRPr="000C2504">
        <w:rPr>
          <w:rStyle w:val="StyleUnderline"/>
        </w:rPr>
        <w:t xml:space="preserve">, which is already </w:t>
      </w:r>
      <w:r w:rsidRPr="0065624F">
        <w:rPr>
          <w:rStyle w:val="StyleUnderline"/>
          <w:highlight w:val="cyan"/>
        </w:rPr>
        <w:t>a huge safeguard against extreme solutions</w:t>
      </w:r>
      <w:r w:rsidRPr="000C2504">
        <w:rPr>
          <w:rStyle w:val="StyleUnderline"/>
        </w:rPr>
        <w:t>. And if it is true that European powers have been fighting themselves for centuries, it is also true that the EU was established after the trauma of WWII also as a mean to put a definitive end to that continuous bloodshed</w:t>
      </w:r>
      <w:r w:rsidRPr="00DA65CF">
        <w:rPr>
          <w:sz w:val="14"/>
        </w:rPr>
        <w:t xml:space="preserve">. Moreover, </w:t>
      </w:r>
      <w:r w:rsidRPr="009B7E72">
        <w:rPr>
          <w:rStyle w:val="StyleUnderline"/>
          <w:highlight w:val="cyan"/>
        </w:rPr>
        <w:t>in spite of its</w:t>
      </w:r>
      <w:r w:rsidRPr="000C2504">
        <w:rPr>
          <w:rStyle w:val="StyleUnderline"/>
        </w:rPr>
        <w:t xml:space="preserve"> slowness and </w:t>
      </w:r>
      <w:r w:rsidRPr="009B7E72">
        <w:rPr>
          <w:rStyle w:val="StyleUnderline"/>
          <w:highlight w:val="cyan"/>
        </w:rPr>
        <w:t>difficulties, the EU proved capable to adapt</w:t>
      </w:r>
      <w:r w:rsidRPr="000C2504">
        <w:rPr>
          <w:rStyle w:val="StyleUnderline"/>
        </w:rPr>
        <w:t xml:space="preserve"> and preserve itself </w:t>
      </w:r>
      <w:r w:rsidRPr="009B7E72">
        <w:rPr>
          <w:rStyle w:val="StyleUnderline"/>
          <w:highlight w:val="cyan"/>
        </w:rPr>
        <w:t>during the past</w:t>
      </w:r>
      <w:r w:rsidRPr="00DA65CF">
        <w:rPr>
          <w:sz w:val="14"/>
        </w:rPr>
        <w:t xml:space="preserve">. In more cynic terms, since the EU is not a state, even if one or more of its members decided to unilaterally “secede”, it would not have its own military means to enforce its rule and re-bring them in as the Union eventually did with the Confederates in 1865. Finally, </w:t>
      </w:r>
      <w:r w:rsidRPr="000C2504">
        <w:rPr>
          <w:rStyle w:val="StyleUnderline"/>
        </w:rPr>
        <w:t>this scenario is unlikely for the simple fact that the Treaty on the E</w:t>
      </w:r>
      <w:r w:rsidRPr="00DA65CF">
        <w:rPr>
          <w:sz w:val="14"/>
        </w:rPr>
        <w:t xml:space="preserve">uropean </w:t>
      </w:r>
      <w:r w:rsidRPr="000C2504">
        <w:rPr>
          <w:rStyle w:val="StyleUnderline"/>
        </w:rPr>
        <w:t>U</w:t>
      </w:r>
      <w:r w:rsidRPr="00DA65CF">
        <w:rPr>
          <w:sz w:val="14"/>
        </w:rPr>
        <w:t xml:space="preserve">nion (Art. 50) </w:t>
      </w:r>
      <w:r w:rsidRPr="000C2504">
        <w:rPr>
          <w:rStyle w:val="StyleUnderline"/>
        </w:rPr>
        <w:t>contains provisions allowing a member state to withdraw; as the U</w:t>
      </w:r>
      <w:r w:rsidRPr="00DA65CF">
        <w:rPr>
          <w:sz w:val="14"/>
        </w:rPr>
        <w:t xml:space="preserve">nited </w:t>
      </w:r>
      <w:r w:rsidRPr="000C2504">
        <w:rPr>
          <w:rStyle w:val="StyleUnderline"/>
        </w:rPr>
        <w:t>Ki</w:t>
      </w:r>
      <w:r w:rsidRPr="00DA65CF">
        <w:rPr>
          <w:sz w:val="14"/>
        </w:rPr>
        <w:t xml:space="preserve">ngdom decided to do after the 2016 vote on </w:t>
      </w:r>
      <w:r w:rsidRPr="000C2504">
        <w:rPr>
          <w:rStyle w:val="StyleUnderline"/>
        </w:rPr>
        <w:t>Brexit</w:t>
      </w:r>
      <w:r w:rsidRPr="00DA65CF">
        <w:rPr>
          <w:sz w:val="14"/>
        </w:rPr>
        <w:t xml:space="preserve">. But it is exactly a mass Brexit-like scenario what can raise concerns over the long-term tenure of the EU. </w:t>
      </w:r>
      <w:r w:rsidRPr="00DA65CF">
        <w:rPr>
          <w:rStyle w:val="StyleUnderline"/>
        </w:rPr>
        <w:t xml:space="preserve">A full-scale civil </w:t>
      </w:r>
      <w:r w:rsidRPr="009B7E72">
        <w:rPr>
          <w:rStyle w:val="StyleUnderline"/>
          <w:highlight w:val="cyan"/>
        </w:rPr>
        <w:t>war seems unlikely</w:t>
      </w:r>
      <w:r w:rsidRPr="00DA65CF">
        <w:rPr>
          <w:sz w:val="14"/>
        </w:rPr>
        <w:t xml:space="preserve"> (unless the international situation becomes so severely deteriorated in economic and political terms to bring states to the point of using war to secure their interests); </w:t>
      </w:r>
      <w:r w:rsidRPr="00DA65CF">
        <w:rPr>
          <w:rStyle w:val="StyleUnderline"/>
        </w:rPr>
        <w:t xml:space="preserve">but </w:t>
      </w:r>
      <w:r w:rsidRPr="00B1755C">
        <w:rPr>
          <w:rStyle w:val="StyleUnderline"/>
          <w:highlight w:val="cyan"/>
        </w:rPr>
        <w:t>if</w:t>
      </w:r>
      <w:r w:rsidRPr="00DA65CF">
        <w:rPr>
          <w:rStyle w:val="StyleUnderline"/>
        </w:rPr>
        <w:t xml:space="preserve"> the existing </w:t>
      </w:r>
      <w:r w:rsidRPr="00B1755C">
        <w:rPr>
          <w:rStyle w:val="StyleUnderline"/>
          <w:highlight w:val="cyan"/>
        </w:rPr>
        <w:t>divergences continue to mount</w:t>
      </w:r>
      <w:r w:rsidRPr="00DA65CF">
        <w:rPr>
          <w:rStyle w:val="StyleUnderline"/>
        </w:rPr>
        <w:t xml:space="preserve"> and no solution is reached, then it is </w:t>
      </w:r>
      <w:r w:rsidRPr="00B1755C">
        <w:rPr>
          <w:rStyle w:val="StyleUnderline"/>
          <w:highlight w:val="cyan"/>
        </w:rPr>
        <w:t>still possible</w:t>
      </w:r>
      <w:r w:rsidRPr="00DA65CF">
        <w:rPr>
          <w:rStyle w:val="StyleUnderline"/>
        </w:rPr>
        <w:t xml:space="preserve"> that </w:t>
      </w:r>
      <w:r w:rsidRPr="00B1755C">
        <w:rPr>
          <w:rStyle w:val="StyleUnderline"/>
          <w:highlight w:val="cyan"/>
        </w:rPr>
        <w:t>some member states</w:t>
      </w:r>
      <w:r w:rsidRPr="00DA65CF">
        <w:rPr>
          <w:sz w:val="14"/>
        </w:rPr>
        <w:t xml:space="preserve"> (most likely the V4 ones) </w:t>
      </w:r>
      <w:r w:rsidRPr="00B1755C">
        <w:rPr>
          <w:rStyle w:val="StyleUnderline"/>
          <w:highlight w:val="cyan"/>
        </w:rPr>
        <w:t>will</w:t>
      </w:r>
      <w:r w:rsidRPr="00DA65CF">
        <w:rPr>
          <w:rStyle w:val="StyleUnderline"/>
        </w:rPr>
        <w:t xml:space="preserve"> decide to </w:t>
      </w:r>
      <w:r w:rsidRPr="00B1755C">
        <w:rPr>
          <w:rStyle w:val="StyleUnderline"/>
          <w:highlight w:val="cyan"/>
        </w:rPr>
        <w:t>leave</w:t>
      </w:r>
      <w:r w:rsidRPr="00DA65CF">
        <w:rPr>
          <w:rStyle w:val="StyleUnderline"/>
        </w:rPr>
        <w:t xml:space="preserve"> the EU</w:t>
      </w:r>
      <w:r w:rsidRPr="00DA65CF">
        <w:rPr>
          <w:sz w:val="14"/>
        </w:rPr>
        <w:t>. The consequences are difficult to predict, ranging from an easier path to greater integration between the remaining like-minded members to a dissolution of the organization. In any case</w:t>
      </w:r>
      <w:r w:rsidRPr="00B1755C">
        <w:rPr>
          <w:sz w:val="14"/>
          <w:szCs w:val="14"/>
        </w:rPr>
        <w:t xml:space="preserve">, </w:t>
      </w:r>
      <w:r w:rsidRPr="00B1755C">
        <w:rPr>
          <w:rStyle w:val="StyleUnderline"/>
        </w:rPr>
        <w:t>the EU would be weakened</w:t>
      </w:r>
      <w:r w:rsidRPr="00DA65CF">
        <w:rPr>
          <w:sz w:val="14"/>
        </w:rPr>
        <w:t xml:space="preserve"> at the international level, possibly leaving room for alternative blocs. All this would bring uncertainty in political and economic terms, and (especially if the EU were dismantled), it would certainly be a turning point in European History, as the Civil War was in America’s.</w:t>
      </w:r>
    </w:p>
    <w:p w:rsidR="004B2989" w:rsidRDefault="004B2989" w:rsidP="004B2989"/>
    <w:p w:rsidR="007F7A65" w:rsidRDefault="00D125D7" w:rsidP="00D125D7">
      <w:pPr>
        <w:pStyle w:val="Heading3"/>
      </w:pPr>
      <w:r>
        <w:t xml:space="preserve">1ar – at: </w:t>
      </w:r>
      <w:proofErr w:type="spellStart"/>
      <w:r>
        <w:t>env</w:t>
      </w:r>
      <w:proofErr w:type="spellEnd"/>
      <w:r>
        <w:t xml:space="preserve"> refugee a/o</w:t>
      </w:r>
    </w:p>
    <w:p w:rsidR="007F7A65" w:rsidRDefault="007F7A65" w:rsidP="009D3D9C"/>
    <w:p w:rsidR="001E4083" w:rsidRDefault="00D125D7" w:rsidP="002C43CC">
      <w:pPr>
        <w:pStyle w:val="Heading4"/>
      </w:pPr>
      <w:r>
        <w:t xml:space="preserve">Environmental </w:t>
      </w:r>
      <w:r w:rsidR="005140F1">
        <w:t>refugees</w:t>
      </w:r>
      <w:r>
        <w:t xml:space="preserve"> ha</w:t>
      </w:r>
      <w:r w:rsidR="005140F1">
        <w:t>ve</w:t>
      </w:r>
      <w:r>
        <w:t xml:space="preserve">n’t and won’t </w:t>
      </w:r>
      <w:r w:rsidR="007F7A65">
        <w:t xml:space="preserve">cause </w:t>
      </w:r>
      <w:r w:rsidR="003457A3">
        <w:t xml:space="preserve">military </w:t>
      </w:r>
      <w:r w:rsidR="007F7A65">
        <w:t>conflict</w:t>
      </w:r>
      <w:r w:rsidR="00C91CC1">
        <w:t>s</w:t>
      </w:r>
      <w:r w:rsidR="007F7A65">
        <w:t xml:space="preserve"> </w:t>
      </w:r>
      <w:r>
        <w:t xml:space="preserve">– </w:t>
      </w:r>
      <w:r w:rsidR="00C91CC1">
        <w:t xml:space="preserve">and </w:t>
      </w:r>
      <w:r w:rsidR="00652BF9">
        <w:t xml:space="preserve">alternate </w:t>
      </w:r>
      <w:r w:rsidR="00C91CC1">
        <w:t>causes</w:t>
      </w:r>
      <w:r w:rsidR="00652BF9">
        <w:t xml:space="preserve"> mean</w:t>
      </w:r>
      <w:r w:rsidR="003457A3">
        <w:t xml:space="preserve"> </w:t>
      </w:r>
      <w:r w:rsidR="00C91CC1">
        <w:t xml:space="preserve">the counterplan doesn’t solve them </w:t>
      </w:r>
      <w:r w:rsidR="005140F1">
        <w:t xml:space="preserve">– </w:t>
      </w:r>
      <w:r>
        <w:t>prefer studies</w:t>
      </w:r>
    </w:p>
    <w:p w:rsidR="003040B5" w:rsidRDefault="002C43CC" w:rsidP="002C43CC">
      <w:pPr>
        <w:pStyle w:val="CiteSpacing"/>
      </w:pPr>
      <w:r w:rsidRPr="002C43CC">
        <w:rPr>
          <w:rStyle w:val="Style13ptBold"/>
        </w:rPr>
        <w:t>Kita &amp; Raleigh 18</w:t>
      </w:r>
      <w:r>
        <w:t xml:space="preserve"> (Stern </w:t>
      </w:r>
      <w:proofErr w:type="spellStart"/>
      <w:r>
        <w:t>Mwakalimi</w:t>
      </w:r>
      <w:proofErr w:type="spellEnd"/>
      <w:r>
        <w:t xml:space="preserve"> Kita, Chief Mitigation Officer, Department of Disaster Management Affairs, Office of the Vice President, Malawi, Ph.D. Geography, University of Sussex, MSc Environment and Development, Trinity College, Dublin; and </w:t>
      </w:r>
      <w:proofErr w:type="spellStart"/>
      <w:r>
        <w:t>Clionadh</w:t>
      </w:r>
      <w:proofErr w:type="spellEnd"/>
      <w:r>
        <w:t xml:space="preserve"> Raleigh, Professor of Human Geography, University of Sussex, former Lecturer, Department of Political Science, Trinity College, Dublin, former external researcher, Peace Research Institute Oslo, Ph.D. Geography, University of Colorado at Boulder; </w:t>
      </w:r>
      <w:r w:rsidR="001E4083">
        <w:t>“28 Environmental migration and international political security: Rhetoric, reality and questions,” in</w:t>
      </w:r>
      <w:r w:rsidR="003040B5">
        <w:t xml:space="preserve"> </w:t>
      </w:r>
      <w:r w:rsidR="003040B5" w:rsidRPr="00A6772A">
        <w:rPr>
          <w:i/>
        </w:rPr>
        <w:t>Routledge Handbook of Environmental Displacement and Migration</w:t>
      </w:r>
      <w:r w:rsidR="003040B5">
        <w:t xml:space="preserve">, eds. Robert </w:t>
      </w:r>
      <w:proofErr w:type="spellStart"/>
      <w:r w:rsidR="003040B5">
        <w:t>McLeman</w:t>
      </w:r>
      <w:proofErr w:type="spellEnd"/>
      <w:r w:rsidR="003040B5">
        <w:t xml:space="preserve"> &amp; François </w:t>
      </w:r>
      <w:proofErr w:type="spellStart"/>
      <w:r w:rsidR="003040B5">
        <w:t>Gemenne</w:t>
      </w:r>
      <w:proofErr w:type="spellEnd"/>
      <w:r w:rsidR="003040B5">
        <w:t>, Routledge, 2018, DOI 10.4324/9781315638843-28</w:t>
      </w:r>
      <w:r w:rsidR="00A6772A">
        <w:t>, p.356-36</w:t>
      </w:r>
      <w:r w:rsidR="0048416D">
        <w:t>3</w:t>
      </w:r>
      <w:r w:rsidR="00A6772A">
        <w:t>)KMM</w:t>
      </w:r>
    </w:p>
    <w:p w:rsidR="0048416D" w:rsidRDefault="00333A54" w:rsidP="009D3D9C">
      <w:r w:rsidRPr="00736E3C">
        <w:rPr>
          <w:sz w:val="10"/>
        </w:rPr>
        <w:t xml:space="preserve">The </w:t>
      </w:r>
      <w:r w:rsidRPr="00B23DEC">
        <w:rPr>
          <w:rStyle w:val="StyleUnderline"/>
        </w:rPr>
        <w:t>perception that environmental migration poses a security threat</w:t>
      </w:r>
      <w:r w:rsidRPr="00736E3C">
        <w:rPr>
          <w:sz w:val="10"/>
        </w:rPr>
        <w:t xml:space="preserve"> is found across all levels of</w:t>
      </w:r>
      <w:r w:rsidR="00736E3C" w:rsidRPr="00736E3C">
        <w:rPr>
          <w:sz w:val="10"/>
        </w:rPr>
        <w:t xml:space="preserve"> </w:t>
      </w:r>
      <w:r w:rsidRPr="00736E3C">
        <w:rPr>
          <w:sz w:val="10"/>
        </w:rPr>
        <w:t xml:space="preserve">global governance, </w:t>
      </w:r>
      <w:r w:rsidRPr="00B23DEC">
        <w:rPr>
          <w:rStyle w:val="StyleUnderline"/>
        </w:rPr>
        <w:t>with migrants often being scapegoated as being sources of risk</w:t>
      </w:r>
      <w:r w:rsidRPr="00736E3C">
        <w:rPr>
          <w:sz w:val="10"/>
        </w:rPr>
        <w:t>. Consider the</w:t>
      </w:r>
      <w:r w:rsidR="00736E3C" w:rsidRPr="00736E3C">
        <w:rPr>
          <w:sz w:val="10"/>
        </w:rPr>
        <w:t xml:space="preserve"> </w:t>
      </w:r>
      <w:r w:rsidRPr="00736E3C">
        <w:rPr>
          <w:sz w:val="10"/>
        </w:rPr>
        <w:t>following quotations:</w:t>
      </w:r>
      <w:r w:rsidR="00736E3C" w:rsidRPr="00736E3C">
        <w:rPr>
          <w:sz w:val="10"/>
        </w:rPr>
        <w:t xml:space="preserve"> </w:t>
      </w:r>
      <w:r w:rsidRPr="00736E3C">
        <w:rPr>
          <w:sz w:val="10"/>
        </w:rPr>
        <w:t>We must make no mistake. The facts are clear: climate change is real; it is accelerating in a</w:t>
      </w:r>
      <w:r w:rsidR="00736E3C" w:rsidRPr="00736E3C">
        <w:rPr>
          <w:sz w:val="10"/>
        </w:rPr>
        <w:t xml:space="preserve"> </w:t>
      </w:r>
      <w:r w:rsidRPr="00736E3C">
        <w:rPr>
          <w:sz w:val="10"/>
        </w:rPr>
        <w:t>dangerous manner; and it not only exacerbates threats to international peace and security,</w:t>
      </w:r>
      <w:r w:rsidR="00736E3C" w:rsidRPr="00736E3C">
        <w:rPr>
          <w:sz w:val="10"/>
        </w:rPr>
        <w:t xml:space="preserve"> </w:t>
      </w:r>
      <w:r w:rsidRPr="00736E3C">
        <w:rPr>
          <w:sz w:val="10"/>
        </w:rPr>
        <w:t>it is a threat to international peace and security.</w:t>
      </w:r>
      <w:r w:rsidR="00736E3C" w:rsidRPr="00736E3C">
        <w:rPr>
          <w:sz w:val="10"/>
        </w:rPr>
        <w:t xml:space="preserve"> </w:t>
      </w:r>
      <w:r w:rsidRPr="00736E3C">
        <w:rPr>
          <w:sz w:val="10"/>
        </w:rPr>
        <w:t xml:space="preserve">Ban Ki-moon (2011: </w:t>
      </w:r>
      <w:proofErr w:type="spellStart"/>
      <w:r w:rsidRPr="00736E3C">
        <w:rPr>
          <w:sz w:val="10"/>
        </w:rPr>
        <w:t>n.p</w:t>
      </w:r>
      <w:proofErr w:type="spellEnd"/>
      <w:r w:rsidRPr="00736E3C">
        <w:rPr>
          <w:sz w:val="10"/>
        </w:rPr>
        <w:t>.)</w:t>
      </w:r>
      <w:r w:rsidR="00736E3C" w:rsidRPr="00736E3C">
        <w:rPr>
          <w:sz w:val="10"/>
        </w:rPr>
        <w:t xml:space="preserve"> </w:t>
      </w:r>
      <w:r w:rsidRPr="00736E3C">
        <w:rPr>
          <w:sz w:val="10"/>
        </w:rPr>
        <w:t>The (EU) Council recognizes climate change as a contributing factor to migration resulting</w:t>
      </w:r>
      <w:r w:rsidR="00736E3C" w:rsidRPr="00736E3C">
        <w:rPr>
          <w:sz w:val="10"/>
        </w:rPr>
        <w:t xml:space="preserve"> </w:t>
      </w:r>
      <w:r w:rsidRPr="00736E3C">
        <w:rPr>
          <w:sz w:val="10"/>
        </w:rPr>
        <w:t xml:space="preserve">from state fragility, insecurity and resource scarcity. By further </w:t>
      </w:r>
      <w:proofErr w:type="spellStart"/>
      <w:r w:rsidRPr="00736E3C">
        <w:rPr>
          <w:sz w:val="10"/>
        </w:rPr>
        <w:t>analysing</w:t>
      </w:r>
      <w:proofErr w:type="spellEnd"/>
      <w:r w:rsidRPr="00736E3C">
        <w:rPr>
          <w:sz w:val="10"/>
        </w:rPr>
        <w:t xml:space="preserve"> climate vulnerability</w:t>
      </w:r>
      <w:r w:rsidR="00736E3C" w:rsidRPr="00736E3C">
        <w:rPr>
          <w:sz w:val="10"/>
        </w:rPr>
        <w:t xml:space="preserve"> </w:t>
      </w:r>
      <w:r w:rsidRPr="00736E3C">
        <w:rPr>
          <w:sz w:val="10"/>
        </w:rPr>
        <w:t>links with fragility and security risk, the EU will be in a better position to identify areas</w:t>
      </w:r>
      <w:r w:rsidR="00736E3C" w:rsidRPr="00736E3C">
        <w:rPr>
          <w:sz w:val="10"/>
        </w:rPr>
        <w:t xml:space="preserve"> </w:t>
      </w:r>
      <w:r w:rsidRPr="00736E3C">
        <w:rPr>
          <w:sz w:val="10"/>
        </w:rPr>
        <w:t>where combined risks are particularly high and where there are critical opportunities for</w:t>
      </w:r>
      <w:r w:rsidR="00736E3C" w:rsidRPr="00736E3C">
        <w:rPr>
          <w:sz w:val="10"/>
        </w:rPr>
        <w:t xml:space="preserve"> </w:t>
      </w:r>
      <w:r w:rsidRPr="00736E3C">
        <w:rPr>
          <w:sz w:val="10"/>
        </w:rPr>
        <w:t>conflict prevention and resilience, including in the context of a wider migration challenge.</w:t>
      </w:r>
      <w:r w:rsidR="00736E3C" w:rsidRPr="00736E3C">
        <w:rPr>
          <w:sz w:val="10"/>
        </w:rPr>
        <w:t xml:space="preserve"> </w:t>
      </w:r>
      <w:r w:rsidRPr="00736E3C">
        <w:rPr>
          <w:sz w:val="10"/>
        </w:rPr>
        <w:t>Council of the European Union (2016)</w:t>
      </w:r>
      <w:r w:rsidR="00736E3C" w:rsidRPr="00736E3C">
        <w:rPr>
          <w:sz w:val="10"/>
        </w:rPr>
        <w:t xml:space="preserve"> </w:t>
      </w:r>
      <w:r w:rsidRPr="00736E3C">
        <w:rPr>
          <w:sz w:val="10"/>
        </w:rPr>
        <w:t>Leaving ancestral homelands, and in some cases the entire country, behind is unacceptable</w:t>
      </w:r>
      <w:r w:rsidR="00736E3C" w:rsidRPr="00736E3C">
        <w:rPr>
          <w:sz w:val="10"/>
        </w:rPr>
        <w:t xml:space="preserve"> </w:t>
      </w:r>
      <w:r w:rsidRPr="00736E3C">
        <w:rPr>
          <w:sz w:val="10"/>
        </w:rPr>
        <w:t>in the Pacific culture. External migration has a similar potential for conflict and unrest as</w:t>
      </w:r>
      <w:r w:rsidR="00736E3C" w:rsidRPr="00736E3C">
        <w:rPr>
          <w:sz w:val="10"/>
        </w:rPr>
        <w:t xml:space="preserve"> </w:t>
      </w:r>
      <w:r w:rsidRPr="00736E3C">
        <w:rPr>
          <w:sz w:val="10"/>
        </w:rPr>
        <w:t>internal migration, but adds a cultural and international dimension.</w:t>
      </w:r>
      <w:r w:rsidR="00736E3C" w:rsidRPr="00736E3C">
        <w:rPr>
          <w:sz w:val="10"/>
        </w:rPr>
        <w:t xml:space="preserve"> </w:t>
      </w:r>
      <w:r w:rsidRPr="00736E3C">
        <w:rPr>
          <w:sz w:val="10"/>
        </w:rPr>
        <w:t>Pacific Small Island Developing States (2009)</w:t>
      </w:r>
      <w:r w:rsidR="00736E3C" w:rsidRPr="00736E3C">
        <w:rPr>
          <w:sz w:val="10"/>
        </w:rPr>
        <w:t xml:space="preserve"> </w:t>
      </w:r>
      <w:r w:rsidRPr="00736E3C">
        <w:rPr>
          <w:sz w:val="10"/>
        </w:rPr>
        <w:t>When Mexico sends its people, they’re not sending their best. They’re not sending you.</w:t>
      </w:r>
      <w:r w:rsidR="00736E3C" w:rsidRPr="00736E3C">
        <w:rPr>
          <w:sz w:val="10"/>
        </w:rPr>
        <w:t xml:space="preserve"> </w:t>
      </w:r>
      <w:r w:rsidRPr="00736E3C">
        <w:rPr>
          <w:sz w:val="10"/>
        </w:rPr>
        <w:t>They’re not sending you. They’re sending people that have lots of problems, and they’re</w:t>
      </w:r>
      <w:r w:rsidR="00736E3C" w:rsidRPr="00736E3C">
        <w:rPr>
          <w:sz w:val="10"/>
        </w:rPr>
        <w:t xml:space="preserve"> </w:t>
      </w:r>
      <w:r w:rsidRPr="00736E3C">
        <w:rPr>
          <w:sz w:val="10"/>
        </w:rPr>
        <w:t>bringing those problems with them. They’re bringing drugs. They’re bringing crime.</w:t>
      </w:r>
      <w:r w:rsidR="00736E3C" w:rsidRPr="00736E3C">
        <w:rPr>
          <w:sz w:val="10"/>
        </w:rPr>
        <w:t xml:space="preserve"> </w:t>
      </w:r>
      <w:r w:rsidRPr="00736E3C">
        <w:rPr>
          <w:sz w:val="10"/>
        </w:rPr>
        <w:t>They’re rapists. And some, I assume, are good people.</w:t>
      </w:r>
      <w:r w:rsidR="00736E3C" w:rsidRPr="00736E3C">
        <w:rPr>
          <w:sz w:val="10"/>
        </w:rPr>
        <w:t xml:space="preserve"> </w:t>
      </w:r>
      <w:r w:rsidRPr="00736E3C">
        <w:rPr>
          <w:sz w:val="10"/>
        </w:rPr>
        <w:t>Donald J. Trump (2015)</w:t>
      </w:r>
      <w:r w:rsidR="00736E3C" w:rsidRPr="00736E3C">
        <w:rPr>
          <w:sz w:val="10"/>
        </w:rPr>
        <w:t xml:space="preserve"> </w:t>
      </w:r>
      <w:r w:rsidRPr="00B23DEC">
        <w:rPr>
          <w:rStyle w:val="StyleUnderline"/>
        </w:rPr>
        <w:t xml:space="preserve">Although </w:t>
      </w:r>
      <w:r w:rsidRPr="00736E3C">
        <w:rPr>
          <w:rStyle w:val="StyleUnderline"/>
          <w:highlight w:val="cyan"/>
        </w:rPr>
        <w:t xml:space="preserve">there is </w:t>
      </w:r>
      <w:r w:rsidRPr="00736E3C">
        <w:rPr>
          <w:rStyle w:val="Emphasis"/>
          <w:highlight w:val="cyan"/>
        </w:rPr>
        <w:t>little empirical evidence</w:t>
      </w:r>
      <w:r w:rsidRPr="00736E3C">
        <w:rPr>
          <w:rStyle w:val="StyleUnderline"/>
          <w:highlight w:val="cyan"/>
        </w:rPr>
        <w:t xml:space="preserve"> to link </w:t>
      </w:r>
      <w:r w:rsidRPr="00736E3C">
        <w:rPr>
          <w:rStyle w:val="Emphasis"/>
          <w:highlight w:val="cyan"/>
        </w:rPr>
        <w:t>environmental migration</w:t>
      </w:r>
      <w:r w:rsidRPr="00736E3C">
        <w:rPr>
          <w:rStyle w:val="StyleUnderline"/>
          <w:highlight w:val="cyan"/>
        </w:rPr>
        <w:t xml:space="preserve"> to</w:t>
      </w:r>
      <w:r w:rsidRPr="00B23DEC">
        <w:rPr>
          <w:rStyle w:val="StyleUnderline"/>
        </w:rPr>
        <w:t xml:space="preserve"> international</w:t>
      </w:r>
      <w:r w:rsidR="00736E3C">
        <w:rPr>
          <w:rStyle w:val="StyleUnderline"/>
        </w:rPr>
        <w:t xml:space="preserve"> </w:t>
      </w:r>
      <w:r w:rsidRPr="00736E3C">
        <w:rPr>
          <w:rStyle w:val="Emphasis"/>
          <w:highlight w:val="cyan"/>
        </w:rPr>
        <w:t>security threats</w:t>
      </w:r>
      <w:r w:rsidRPr="00736E3C">
        <w:rPr>
          <w:sz w:val="10"/>
        </w:rPr>
        <w:t xml:space="preserve">, as the preceding quotations suggest, </w:t>
      </w:r>
      <w:r w:rsidRPr="00B23DEC">
        <w:rPr>
          <w:rStyle w:val="StyleUnderline"/>
        </w:rPr>
        <w:t>there is a growing public narrative that</w:t>
      </w:r>
      <w:r w:rsidR="00736E3C">
        <w:rPr>
          <w:rStyle w:val="StyleUnderline"/>
        </w:rPr>
        <w:t xml:space="preserve"> </w:t>
      </w:r>
      <w:r w:rsidRPr="00B23DEC">
        <w:rPr>
          <w:rStyle w:val="StyleUnderline"/>
        </w:rPr>
        <w:t>presents environmental change as a source of political instability and conflict</w:t>
      </w:r>
      <w:r w:rsidRPr="00736E3C">
        <w:rPr>
          <w:sz w:val="10"/>
        </w:rPr>
        <w:t xml:space="preserve"> within developing</w:t>
      </w:r>
      <w:r w:rsidR="00736E3C" w:rsidRPr="00736E3C">
        <w:rPr>
          <w:sz w:val="10"/>
        </w:rPr>
        <w:t xml:space="preserve"> </w:t>
      </w:r>
      <w:r w:rsidRPr="00736E3C">
        <w:rPr>
          <w:sz w:val="10"/>
        </w:rPr>
        <w:t>nations, and which presents international migrants from developing nations as a potential</w:t>
      </w:r>
      <w:r w:rsidR="00736E3C" w:rsidRPr="00736E3C">
        <w:rPr>
          <w:sz w:val="10"/>
        </w:rPr>
        <w:t xml:space="preserve"> </w:t>
      </w:r>
      <w:r w:rsidRPr="00736E3C">
        <w:rPr>
          <w:sz w:val="10"/>
        </w:rPr>
        <w:t>source of international security risks. This chapter reviews the state of existing knowledge on</w:t>
      </w:r>
      <w:r w:rsidR="00736E3C" w:rsidRPr="00736E3C">
        <w:rPr>
          <w:sz w:val="10"/>
        </w:rPr>
        <w:t xml:space="preserve"> </w:t>
      </w:r>
      <w:r w:rsidRPr="00736E3C">
        <w:rPr>
          <w:sz w:val="10"/>
        </w:rPr>
        <w:t xml:space="preserve">the linkages between environment migration and security, and </w:t>
      </w:r>
      <w:proofErr w:type="spellStart"/>
      <w:r w:rsidRPr="00736E3C">
        <w:rPr>
          <w:sz w:val="10"/>
        </w:rPr>
        <w:t>summarises</w:t>
      </w:r>
      <w:proofErr w:type="spellEnd"/>
      <w:r w:rsidRPr="00736E3C">
        <w:rPr>
          <w:sz w:val="10"/>
        </w:rPr>
        <w:t xml:space="preserve"> emerging research</w:t>
      </w:r>
      <w:r w:rsidR="00736E3C" w:rsidRPr="00736E3C">
        <w:rPr>
          <w:sz w:val="10"/>
        </w:rPr>
        <w:t xml:space="preserve"> </w:t>
      </w:r>
      <w:r w:rsidRPr="00736E3C">
        <w:rPr>
          <w:sz w:val="10"/>
        </w:rPr>
        <w:t xml:space="preserve">directions. In doing so, we find that the </w:t>
      </w:r>
      <w:r w:rsidRPr="00652BF9">
        <w:rPr>
          <w:rStyle w:val="StyleUnderline"/>
        </w:rPr>
        <w:t>purported connections between environmental change,</w:t>
      </w:r>
      <w:r w:rsidR="00736E3C">
        <w:rPr>
          <w:rStyle w:val="StyleUnderline"/>
        </w:rPr>
        <w:t xml:space="preserve"> </w:t>
      </w:r>
      <w:r w:rsidRPr="00652BF9">
        <w:rPr>
          <w:rStyle w:val="StyleUnderline"/>
        </w:rPr>
        <w:t>migration and security are poorly substantiated in evidence, and that fears about climate-related</w:t>
      </w:r>
      <w:r w:rsidR="00736E3C">
        <w:rPr>
          <w:rStyle w:val="StyleUnderline"/>
        </w:rPr>
        <w:t xml:space="preserve"> </w:t>
      </w:r>
      <w:r w:rsidRPr="00652BF9">
        <w:rPr>
          <w:rStyle w:val="StyleUnderline"/>
        </w:rPr>
        <w:t>migration becoming a driver of future conflict and instability should be tempered</w:t>
      </w:r>
      <w:r w:rsidRPr="00736E3C">
        <w:rPr>
          <w:sz w:val="10"/>
        </w:rPr>
        <w:t xml:space="preserve"> in the absence</w:t>
      </w:r>
      <w:r w:rsidR="00736E3C" w:rsidRPr="00736E3C">
        <w:rPr>
          <w:sz w:val="10"/>
        </w:rPr>
        <w:t xml:space="preserve"> </w:t>
      </w:r>
      <w:r w:rsidRPr="00736E3C">
        <w:rPr>
          <w:sz w:val="10"/>
        </w:rPr>
        <w:t>of further evidence.</w:t>
      </w:r>
      <w:r w:rsidR="00736E3C" w:rsidRPr="00736E3C">
        <w:rPr>
          <w:sz w:val="10"/>
        </w:rPr>
        <w:t xml:space="preserve"> </w:t>
      </w:r>
      <w:r w:rsidRPr="00736E3C">
        <w:rPr>
          <w:sz w:val="10"/>
        </w:rPr>
        <w:t>Environmental change, migration and conflict</w:t>
      </w:r>
      <w:r w:rsidR="00736E3C" w:rsidRPr="00736E3C">
        <w:rPr>
          <w:sz w:val="10"/>
        </w:rPr>
        <w:t xml:space="preserve"> </w:t>
      </w:r>
      <w:r w:rsidRPr="00736E3C">
        <w:rPr>
          <w:sz w:val="10"/>
        </w:rPr>
        <w:t>Conceptual connection</w:t>
      </w:r>
      <w:r w:rsidR="00736E3C" w:rsidRPr="00736E3C">
        <w:rPr>
          <w:sz w:val="10"/>
        </w:rPr>
        <w:t xml:space="preserve"> </w:t>
      </w:r>
      <w:proofErr w:type="gramStart"/>
      <w:r w:rsidRPr="00736E3C">
        <w:rPr>
          <w:sz w:val="10"/>
        </w:rPr>
        <w:t>The</w:t>
      </w:r>
      <w:proofErr w:type="gramEnd"/>
      <w:r w:rsidRPr="00736E3C">
        <w:rPr>
          <w:sz w:val="10"/>
        </w:rPr>
        <w:t xml:space="preserve"> environmental change, migration and conflict nexus can be interpreted in many different</w:t>
      </w:r>
      <w:r w:rsidR="00736E3C" w:rsidRPr="00736E3C">
        <w:rPr>
          <w:sz w:val="10"/>
        </w:rPr>
        <w:t xml:space="preserve"> </w:t>
      </w:r>
      <w:r w:rsidRPr="00736E3C">
        <w:rPr>
          <w:sz w:val="10"/>
        </w:rPr>
        <w:t>ways, including the following:</w:t>
      </w:r>
      <w:r w:rsidR="00736E3C" w:rsidRPr="00736E3C">
        <w:rPr>
          <w:sz w:val="10"/>
        </w:rPr>
        <w:t xml:space="preserve"> </w:t>
      </w:r>
      <w:r w:rsidRPr="00736E3C">
        <w:rPr>
          <w:sz w:val="10"/>
        </w:rPr>
        <w:t>(</w:t>
      </w:r>
      <w:proofErr w:type="spellStart"/>
      <w:r w:rsidRPr="00736E3C">
        <w:rPr>
          <w:sz w:val="10"/>
        </w:rPr>
        <w:t>i</w:t>
      </w:r>
      <w:proofErr w:type="spellEnd"/>
      <w:r w:rsidRPr="00736E3C">
        <w:rPr>
          <w:sz w:val="10"/>
        </w:rPr>
        <w:t>) Migration will lead to environmental degradation or stress that will result in conflict.</w:t>
      </w:r>
      <w:r w:rsidR="00736E3C" w:rsidRPr="00736E3C">
        <w:rPr>
          <w:sz w:val="10"/>
        </w:rPr>
        <w:t xml:space="preserve"> </w:t>
      </w:r>
      <w:r w:rsidRPr="00736E3C">
        <w:rPr>
          <w:sz w:val="10"/>
        </w:rPr>
        <w:t>(ii) Environmental change or degradation will lead to migration, that will in turn lead to conflicts</w:t>
      </w:r>
      <w:r w:rsidR="00736E3C" w:rsidRPr="00736E3C">
        <w:rPr>
          <w:sz w:val="10"/>
        </w:rPr>
        <w:t xml:space="preserve"> </w:t>
      </w:r>
      <w:r w:rsidRPr="00736E3C">
        <w:rPr>
          <w:sz w:val="10"/>
        </w:rPr>
        <w:t>in the destination area; and</w:t>
      </w:r>
      <w:r w:rsidR="00736E3C" w:rsidRPr="00736E3C">
        <w:rPr>
          <w:sz w:val="10"/>
        </w:rPr>
        <w:t xml:space="preserve"> </w:t>
      </w:r>
      <w:r w:rsidRPr="00736E3C">
        <w:rPr>
          <w:sz w:val="10"/>
        </w:rPr>
        <w:t>(iii) Environmental change or degradation will lead to conflict that generates migration that in</w:t>
      </w:r>
      <w:r w:rsidR="00736E3C" w:rsidRPr="00736E3C">
        <w:rPr>
          <w:sz w:val="10"/>
        </w:rPr>
        <w:t xml:space="preserve"> </w:t>
      </w:r>
      <w:r w:rsidRPr="00736E3C">
        <w:rPr>
          <w:sz w:val="10"/>
        </w:rPr>
        <w:t>turn contributes to diffusion or relocation of existing conflicts.</w:t>
      </w:r>
      <w:r w:rsidR="00736E3C" w:rsidRPr="00736E3C">
        <w:rPr>
          <w:sz w:val="10"/>
        </w:rPr>
        <w:t xml:space="preserve"> </w:t>
      </w:r>
      <w:r w:rsidRPr="00736E3C">
        <w:rPr>
          <w:sz w:val="10"/>
        </w:rPr>
        <w:t>The final scenario has received the most attention within the climate security literature. Here,</w:t>
      </w:r>
      <w:r w:rsidR="00736E3C" w:rsidRPr="00736E3C">
        <w:rPr>
          <w:sz w:val="10"/>
        </w:rPr>
        <w:t xml:space="preserve"> </w:t>
      </w:r>
      <w:r w:rsidRPr="00736E3C">
        <w:rPr>
          <w:sz w:val="10"/>
        </w:rPr>
        <w:t>insecurity arising from competition due to resource scarcity or abundance may lead to migration</w:t>
      </w:r>
      <w:r w:rsidR="00736E3C" w:rsidRPr="00736E3C">
        <w:rPr>
          <w:sz w:val="10"/>
        </w:rPr>
        <w:t xml:space="preserve"> </w:t>
      </w:r>
      <w:r w:rsidRPr="00736E3C">
        <w:rPr>
          <w:sz w:val="10"/>
        </w:rPr>
        <w:t>(</w:t>
      </w:r>
      <w:proofErr w:type="spellStart"/>
      <w:r w:rsidRPr="00736E3C">
        <w:rPr>
          <w:sz w:val="10"/>
        </w:rPr>
        <w:t>McLeman</w:t>
      </w:r>
      <w:proofErr w:type="spellEnd"/>
      <w:r w:rsidRPr="00736E3C">
        <w:rPr>
          <w:sz w:val="10"/>
        </w:rPr>
        <w:t xml:space="preserve">, 2011) through two distinct avenues. The first may referred to as </w:t>
      </w:r>
      <w:r w:rsidRPr="003B161C">
        <w:rPr>
          <w:rStyle w:val="StyleUnderline"/>
        </w:rPr>
        <w:t>the scarcity</w:t>
      </w:r>
      <w:r w:rsidR="003B161C" w:rsidRPr="003B161C">
        <w:rPr>
          <w:rStyle w:val="StyleUnderline"/>
        </w:rPr>
        <w:t>-</w:t>
      </w:r>
      <w:r w:rsidRPr="003B161C">
        <w:rPr>
          <w:rStyle w:val="StyleUnderline"/>
        </w:rPr>
        <w:t>conflict</w:t>
      </w:r>
      <w:r w:rsidR="00736E3C">
        <w:rPr>
          <w:rStyle w:val="StyleUnderline"/>
        </w:rPr>
        <w:t xml:space="preserve"> </w:t>
      </w:r>
      <w:r w:rsidRPr="003B161C">
        <w:rPr>
          <w:rStyle w:val="StyleUnderline"/>
        </w:rPr>
        <w:t>hypothesis</w:t>
      </w:r>
      <w:r w:rsidRPr="00736E3C">
        <w:rPr>
          <w:sz w:val="10"/>
        </w:rPr>
        <w:t>, where competition may eventually lead to violent conflict as climate change</w:t>
      </w:r>
      <w:r w:rsidR="00736E3C" w:rsidRPr="00736E3C">
        <w:rPr>
          <w:sz w:val="10"/>
        </w:rPr>
        <w:t xml:space="preserve"> </w:t>
      </w:r>
      <w:r w:rsidRPr="00736E3C">
        <w:rPr>
          <w:sz w:val="10"/>
        </w:rPr>
        <w:t>creates resource scarcity in terms of quality, access or availability of key resources. Increased</w:t>
      </w:r>
      <w:r w:rsidR="00736E3C" w:rsidRPr="00736E3C">
        <w:rPr>
          <w:sz w:val="10"/>
        </w:rPr>
        <w:t xml:space="preserve"> </w:t>
      </w:r>
      <w:r w:rsidRPr="00736E3C">
        <w:rPr>
          <w:sz w:val="10"/>
        </w:rPr>
        <w:t>risks of disasters and environmental degradation would reduce state capacity to provide public</w:t>
      </w:r>
      <w:r w:rsidR="00736E3C" w:rsidRPr="00736E3C">
        <w:rPr>
          <w:sz w:val="10"/>
        </w:rPr>
        <w:t xml:space="preserve"> </w:t>
      </w:r>
      <w:r w:rsidRPr="00736E3C">
        <w:rPr>
          <w:sz w:val="10"/>
        </w:rPr>
        <w:t>services. This would impact directly on the livelihoods of communities and increase levels of</w:t>
      </w:r>
      <w:r w:rsidR="00736E3C" w:rsidRPr="00736E3C">
        <w:rPr>
          <w:sz w:val="10"/>
        </w:rPr>
        <w:t xml:space="preserve"> </w:t>
      </w:r>
      <w:r w:rsidRPr="00736E3C">
        <w:rPr>
          <w:sz w:val="10"/>
        </w:rPr>
        <w:t xml:space="preserve">poverty that may feed the likelihood of conflicts (Homer-Dixon, 1991; Barnett &amp; </w:t>
      </w:r>
      <w:proofErr w:type="spellStart"/>
      <w:r w:rsidRPr="00736E3C">
        <w:rPr>
          <w:sz w:val="10"/>
        </w:rPr>
        <w:t>Adger</w:t>
      </w:r>
      <w:proofErr w:type="spellEnd"/>
      <w:r w:rsidRPr="00736E3C">
        <w:rPr>
          <w:sz w:val="10"/>
        </w:rPr>
        <w:t>, 2007;</w:t>
      </w:r>
      <w:r w:rsidR="00736E3C" w:rsidRPr="00736E3C">
        <w:rPr>
          <w:sz w:val="10"/>
        </w:rPr>
        <w:t xml:space="preserve"> </w:t>
      </w:r>
      <w:proofErr w:type="spellStart"/>
      <w:r w:rsidRPr="00736E3C">
        <w:rPr>
          <w:sz w:val="10"/>
        </w:rPr>
        <w:t>Buhaug</w:t>
      </w:r>
      <w:proofErr w:type="spellEnd"/>
      <w:r w:rsidRPr="00736E3C">
        <w:rPr>
          <w:sz w:val="10"/>
        </w:rPr>
        <w:t xml:space="preserve"> et al., 2008; Foresight, 2011). This is an especially large risk in developing countries</w:t>
      </w:r>
      <w:r w:rsidR="00736E3C" w:rsidRPr="00736E3C">
        <w:rPr>
          <w:sz w:val="10"/>
        </w:rPr>
        <w:t xml:space="preserve"> </w:t>
      </w:r>
      <w:r w:rsidRPr="00736E3C">
        <w:rPr>
          <w:sz w:val="10"/>
        </w:rPr>
        <w:t>such as East Timor, where 85% of the population depend on agriculture as a source of income;</w:t>
      </w:r>
      <w:r w:rsidR="00736E3C" w:rsidRPr="00736E3C">
        <w:rPr>
          <w:sz w:val="10"/>
        </w:rPr>
        <w:t xml:space="preserve"> </w:t>
      </w:r>
      <w:r w:rsidRPr="00736E3C">
        <w:rPr>
          <w:sz w:val="10"/>
        </w:rPr>
        <w:t>in such a situation, drought and other environment stresses might increase poverty levels and</w:t>
      </w:r>
      <w:r w:rsidR="00736E3C" w:rsidRPr="00736E3C">
        <w:rPr>
          <w:sz w:val="10"/>
        </w:rPr>
        <w:t xml:space="preserve"> </w:t>
      </w:r>
      <w:r w:rsidRPr="00736E3C">
        <w:rPr>
          <w:sz w:val="10"/>
        </w:rPr>
        <w:t xml:space="preserve">incentives for conflicts (Barnett &amp; </w:t>
      </w:r>
      <w:proofErr w:type="spellStart"/>
      <w:r w:rsidRPr="00736E3C">
        <w:rPr>
          <w:sz w:val="10"/>
        </w:rPr>
        <w:t>Adger</w:t>
      </w:r>
      <w:proofErr w:type="spellEnd"/>
      <w:r w:rsidRPr="00736E3C">
        <w:rPr>
          <w:sz w:val="10"/>
        </w:rPr>
        <w:t>, 2007). The conflict may further worsen resource scarcity,</w:t>
      </w:r>
      <w:r w:rsidR="00736E3C" w:rsidRPr="00736E3C">
        <w:rPr>
          <w:sz w:val="10"/>
        </w:rPr>
        <w:t xml:space="preserve"> </w:t>
      </w:r>
      <w:r w:rsidRPr="00736E3C">
        <w:rPr>
          <w:sz w:val="10"/>
        </w:rPr>
        <w:t>creating a feedback cycle.</w:t>
      </w:r>
      <w:r w:rsidR="00736E3C" w:rsidRPr="00736E3C">
        <w:rPr>
          <w:sz w:val="10"/>
        </w:rPr>
        <w:t xml:space="preserve"> </w:t>
      </w:r>
      <w:r w:rsidRPr="003B161C">
        <w:rPr>
          <w:rStyle w:val="StyleUnderline"/>
        </w:rPr>
        <w:t>The</w:t>
      </w:r>
      <w:r w:rsidRPr="00736E3C">
        <w:rPr>
          <w:sz w:val="10"/>
        </w:rPr>
        <w:t xml:space="preserve"> second avenue is </w:t>
      </w:r>
      <w:r w:rsidRPr="003B161C">
        <w:rPr>
          <w:rStyle w:val="StyleUnderline"/>
        </w:rPr>
        <w:t>abundance-competition hypothesis</w:t>
      </w:r>
      <w:r w:rsidRPr="00736E3C">
        <w:rPr>
          <w:sz w:val="10"/>
        </w:rPr>
        <w:t>, where particular demographic groups</w:t>
      </w:r>
      <w:r w:rsidR="00736E3C" w:rsidRPr="00736E3C">
        <w:rPr>
          <w:sz w:val="10"/>
        </w:rPr>
        <w:t xml:space="preserve"> </w:t>
      </w:r>
      <w:r w:rsidRPr="00736E3C">
        <w:rPr>
          <w:sz w:val="10"/>
        </w:rPr>
        <w:t>extract economic rents for geographically concentrated resources; when such resources rise</w:t>
      </w:r>
      <w:r w:rsidR="00736E3C" w:rsidRPr="00736E3C">
        <w:rPr>
          <w:sz w:val="10"/>
        </w:rPr>
        <w:t xml:space="preserve"> </w:t>
      </w:r>
      <w:r w:rsidRPr="00736E3C">
        <w:rPr>
          <w:sz w:val="10"/>
        </w:rPr>
        <w:t>in demand and prices, competition may be created among the population leading to conflict,</w:t>
      </w:r>
      <w:r w:rsidR="00736E3C" w:rsidRPr="00736E3C">
        <w:rPr>
          <w:sz w:val="10"/>
        </w:rPr>
        <w:t xml:space="preserve"> </w:t>
      </w:r>
      <w:r w:rsidRPr="00736E3C">
        <w:rPr>
          <w:sz w:val="10"/>
        </w:rPr>
        <w:t>migration and further conflict.</w:t>
      </w:r>
      <w:r w:rsidR="00736E3C" w:rsidRPr="00736E3C">
        <w:rPr>
          <w:sz w:val="10"/>
        </w:rPr>
        <w:t xml:space="preserve"> </w:t>
      </w:r>
      <w:r w:rsidRPr="00736E3C">
        <w:rPr>
          <w:sz w:val="10"/>
        </w:rPr>
        <w:t>In all scenarios, interpretations of the relationships between climate change, conflict and</w:t>
      </w:r>
      <w:r w:rsidR="00736E3C" w:rsidRPr="00736E3C">
        <w:rPr>
          <w:sz w:val="10"/>
        </w:rPr>
        <w:t xml:space="preserve"> </w:t>
      </w:r>
      <w:r w:rsidRPr="00736E3C">
        <w:rPr>
          <w:sz w:val="10"/>
        </w:rPr>
        <w:t xml:space="preserve">migration </w:t>
      </w:r>
      <w:r w:rsidRPr="00E6098E">
        <w:rPr>
          <w:rStyle w:val="StyleUnderline"/>
        </w:rPr>
        <w:t>are built upon assumptions of correlated and coordinated negative impacts. Some</w:t>
      </w:r>
      <w:r w:rsidR="00736E3C">
        <w:rPr>
          <w:rStyle w:val="StyleUnderline"/>
        </w:rPr>
        <w:t xml:space="preserve"> </w:t>
      </w:r>
      <w:r w:rsidRPr="00E6098E">
        <w:rPr>
          <w:rStyle w:val="StyleUnderline"/>
        </w:rPr>
        <w:t>interpretations directly privilege an outcome of conflict; others emphasize migration and environmental</w:t>
      </w:r>
      <w:r w:rsidR="00736E3C">
        <w:rPr>
          <w:rStyle w:val="StyleUnderline"/>
        </w:rPr>
        <w:t xml:space="preserve"> </w:t>
      </w:r>
      <w:r w:rsidRPr="00E6098E">
        <w:rPr>
          <w:rStyle w:val="StyleUnderline"/>
        </w:rPr>
        <w:t>change. However, the available evidence from the literature remains inconclusive</w:t>
      </w:r>
      <w:r w:rsidR="00736E3C">
        <w:rPr>
          <w:rStyle w:val="StyleUnderline"/>
        </w:rPr>
        <w:t xml:space="preserve"> </w:t>
      </w:r>
      <w:r w:rsidRPr="00E6098E">
        <w:rPr>
          <w:rStyle w:val="StyleUnderline"/>
        </w:rPr>
        <w:t>about the general and specific occurrence of any scenario</w:t>
      </w:r>
      <w:r w:rsidRPr="00736E3C">
        <w:rPr>
          <w:sz w:val="10"/>
        </w:rPr>
        <w:t xml:space="preserve"> (see Raleigh &amp; </w:t>
      </w:r>
      <w:proofErr w:type="spellStart"/>
      <w:r w:rsidRPr="00736E3C">
        <w:rPr>
          <w:sz w:val="10"/>
        </w:rPr>
        <w:t>Kniveton</w:t>
      </w:r>
      <w:proofErr w:type="spellEnd"/>
      <w:r w:rsidRPr="00736E3C">
        <w:rPr>
          <w:sz w:val="10"/>
        </w:rPr>
        <w:t xml:space="preserve">, 2012; </w:t>
      </w:r>
      <w:proofErr w:type="spellStart"/>
      <w:r w:rsidRPr="00736E3C">
        <w:rPr>
          <w:sz w:val="10"/>
        </w:rPr>
        <w:t>Theisen</w:t>
      </w:r>
      <w:proofErr w:type="spellEnd"/>
      <w:r w:rsidR="00736E3C" w:rsidRPr="00736E3C">
        <w:rPr>
          <w:sz w:val="10"/>
        </w:rPr>
        <w:t xml:space="preserve"> </w:t>
      </w:r>
      <w:r w:rsidRPr="00736E3C">
        <w:rPr>
          <w:sz w:val="10"/>
        </w:rPr>
        <w:t xml:space="preserve">et al., 2013; van </w:t>
      </w:r>
      <w:proofErr w:type="spellStart"/>
      <w:r w:rsidRPr="00736E3C">
        <w:rPr>
          <w:sz w:val="10"/>
        </w:rPr>
        <w:t>Weezel</w:t>
      </w:r>
      <w:proofErr w:type="spellEnd"/>
      <w:r w:rsidRPr="00736E3C">
        <w:rPr>
          <w:sz w:val="10"/>
        </w:rPr>
        <w:t xml:space="preserve">, 2013; von </w:t>
      </w:r>
      <w:proofErr w:type="spellStart"/>
      <w:r w:rsidRPr="00736E3C">
        <w:rPr>
          <w:sz w:val="10"/>
        </w:rPr>
        <w:t>Uexkull</w:t>
      </w:r>
      <w:proofErr w:type="spellEnd"/>
      <w:r w:rsidRPr="00736E3C">
        <w:rPr>
          <w:sz w:val="10"/>
        </w:rPr>
        <w:t xml:space="preserve">, 2014; </w:t>
      </w:r>
      <w:proofErr w:type="spellStart"/>
      <w:r w:rsidRPr="00736E3C">
        <w:rPr>
          <w:sz w:val="10"/>
        </w:rPr>
        <w:t>Buhaug</w:t>
      </w:r>
      <w:proofErr w:type="spellEnd"/>
      <w:r w:rsidRPr="00736E3C">
        <w:rPr>
          <w:sz w:val="10"/>
        </w:rPr>
        <w:t xml:space="preserve"> et al., 2015).</w:t>
      </w:r>
      <w:r w:rsidR="00736E3C" w:rsidRPr="00736E3C">
        <w:rPr>
          <w:sz w:val="10"/>
        </w:rPr>
        <w:t xml:space="preserve"> </w:t>
      </w:r>
      <w:r w:rsidRPr="00736E3C">
        <w:rPr>
          <w:sz w:val="10"/>
        </w:rPr>
        <w:t>Links between climate change, scarcity and conflict</w:t>
      </w:r>
      <w:r w:rsidR="00736E3C" w:rsidRPr="00736E3C">
        <w:rPr>
          <w:sz w:val="10"/>
        </w:rPr>
        <w:t xml:space="preserve"> </w:t>
      </w:r>
      <w:proofErr w:type="gramStart"/>
      <w:r w:rsidRPr="00736E3C">
        <w:rPr>
          <w:sz w:val="10"/>
        </w:rPr>
        <w:t>A</w:t>
      </w:r>
      <w:proofErr w:type="gramEnd"/>
      <w:r w:rsidRPr="00736E3C">
        <w:rPr>
          <w:sz w:val="10"/>
        </w:rPr>
        <w:t xml:space="preserve"> number of studies show that environmental scarcity resulting from climate change may lead</w:t>
      </w:r>
      <w:r w:rsidR="00736E3C" w:rsidRPr="00736E3C">
        <w:rPr>
          <w:sz w:val="10"/>
        </w:rPr>
        <w:t xml:space="preserve"> </w:t>
      </w:r>
      <w:r w:rsidRPr="00736E3C">
        <w:rPr>
          <w:sz w:val="10"/>
        </w:rPr>
        <w:t>to or exacerbate conflict. Most of these studies compare historical data on rainfall, temperature</w:t>
      </w:r>
      <w:r w:rsidR="00736E3C" w:rsidRPr="00736E3C">
        <w:rPr>
          <w:sz w:val="10"/>
        </w:rPr>
        <w:t xml:space="preserve"> </w:t>
      </w:r>
      <w:r w:rsidRPr="00736E3C">
        <w:rPr>
          <w:sz w:val="10"/>
        </w:rPr>
        <w:t>and natural disasters with historical conflict data. Research in Africa provides several examples.</w:t>
      </w:r>
      <w:r w:rsidR="00736E3C" w:rsidRPr="00736E3C">
        <w:rPr>
          <w:sz w:val="10"/>
        </w:rPr>
        <w:t xml:space="preserve"> </w:t>
      </w:r>
      <w:r w:rsidRPr="00736E3C">
        <w:rPr>
          <w:sz w:val="10"/>
        </w:rPr>
        <w:t>There have been claims that in Nigeria, climate-induced food insecurity has led to an increase</w:t>
      </w:r>
      <w:r w:rsidR="00736E3C" w:rsidRPr="00736E3C">
        <w:rPr>
          <w:sz w:val="10"/>
        </w:rPr>
        <w:t xml:space="preserve"> </w:t>
      </w:r>
      <w:r w:rsidRPr="00736E3C">
        <w:rPr>
          <w:sz w:val="10"/>
        </w:rPr>
        <w:t>in cases of terrorist activities and general civil unrest (</w:t>
      </w:r>
      <w:proofErr w:type="spellStart"/>
      <w:r w:rsidRPr="00736E3C">
        <w:rPr>
          <w:sz w:val="10"/>
        </w:rPr>
        <w:t>Aribigbola</w:t>
      </w:r>
      <w:proofErr w:type="spellEnd"/>
      <w:r w:rsidRPr="00736E3C">
        <w:rPr>
          <w:sz w:val="10"/>
        </w:rPr>
        <w:t xml:space="preserve"> et. al., 2013). Focusing on</w:t>
      </w:r>
      <w:r w:rsidR="00736E3C" w:rsidRPr="00736E3C">
        <w:rPr>
          <w:sz w:val="10"/>
        </w:rPr>
        <w:t xml:space="preserve"> </w:t>
      </w:r>
      <w:r w:rsidRPr="00736E3C">
        <w:rPr>
          <w:sz w:val="10"/>
        </w:rPr>
        <w:t xml:space="preserve">small-scale conflict events in East Africa, Raleigh and </w:t>
      </w:r>
      <w:proofErr w:type="spellStart"/>
      <w:r w:rsidRPr="00736E3C">
        <w:rPr>
          <w:sz w:val="10"/>
        </w:rPr>
        <w:t>Kniveton</w:t>
      </w:r>
      <w:proofErr w:type="spellEnd"/>
      <w:r w:rsidRPr="00736E3C">
        <w:rPr>
          <w:sz w:val="10"/>
        </w:rPr>
        <w:t xml:space="preserve"> (2012) found that rainfall variability</w:t>
      </w:r>
      <w:r w:rsidR="00736E3C" w:rsidRPr="00736E3C">
        <w:rPr>
          <w:sz w:val="10"/>
        </w:rPr>
        <w:t xml:space="preserve"> </w:t>
      </w:r>
      <w:r w:rsidRPr="00736E3C">
        <w:rPr>
          <w:sz w:val="10"/>
        </w:rPr>
        <w:t>– manifested through extreme wet and extreme dry conditions – worsens conflicts. This</w:t>
      </w:r>
      <w:r w:rsidR="00736E3C" w:rsidRPr="00736E3C">
        <w:rPr>
          <w:sz w:val="10"/>
        </w:rPr>
        <w:t xml:space="preserve"> </w:t>
      </w:r>
      <w:r w:rsidRPr="00736E3C">
        <w:rPr>
          <w:sz w:val="10"/>
        </w:rPr>
        <w:t>study also finds that rebel conflicts are common in extreme dry conditions, while communal</w:t>
      </w:r>
      <w:r w:rsidR="00736E3C" w:rsidRPr="00736E3C">
        <w:rPr>
          <w:sz w:val="10"/>
        </w:rPr>
        <w:t xml:space="preserve"> </w:t>
      </w:r>
      <w:r w:rsidRPr="00736E3C">
        <w:rPr>
          <w:sz w:val="10"/>
        </w:rPr>
        <w:t>conflicts occur mostly in extreme wet situations. The interpretation is that rebel activity is</w:t>
      </w:r>
      <w:r w:rsidR="00736E3C" w:rsidRPr="00736E3C">
        <w:rPr>
          <w:sz w:val="10"/>
        </w:rPr>
        <w:t xml:space="preserve"> </w:t>
      </w:r>
      <w:r w:rsidRPr="00736E3C">
        <w:rPr>
          <w:sz w:val="10"/>
        </w:rPr>
        <w:t>highest in the dry season for strategic reasons, while communal conflicts and raiding are highest</w:t>
      </w:r>
      <w:r w:rsidR="00736E3C" w:rsidRPr="00736E3C">
        <w:rPr>
          <w:sz w:val="10"/>
        </w:rPr>
        <w:t xml:space="preserve"> </w:t>
      </w:r>
      <w:r w:rsidRPr="00736E3C">
        <w:rPr>
          <w:sz w:val="10"/>
        </w:rPr>
        <w:t>during seasons of ‘plenty’. In a study of Sub-Saharan Africa, O’Loughlin et al. (2014) found</w:t>
      </w:r>
      <w:r w:rsidR="00736E3C" w:rsidRPr="00736E3C">
        <w:rPr>
          <w:sz w:val="10"/>
        </w:rPr>
        <w:t xml:space="preserve"> </w:t>
      </w:r>
      <w:r w:rsidRPr="00736E3C">
        <w:rPr>
          <w:sz w:val="10"/>
        </w:rPr>
        <w:t>that extremely high temperature significantly increase the risk of conflict, while precipitation</w:t>
      </w:r>
      <w:r w:rsidR="00736E3C" w:rsidRPr="00736E3C">
        <w:rPr>
          <w:sz w:val="10"/>
        </w:rPr>
        <w:t xml:space="preserve"> </w:t>
      </w:r>
      <w:r w:rsidRPr="00736E3C">
        <w:rPr>
          <w:sz w:val="10"/>
        </w:rPr>
        <w:t>variability fails to explain conflict occurrence, though there were variations in the influence of</w:t>
      </w:r>
      <w:r w:rsidR="00736E3C" w:rsidRPr="00736E3C">
        <w:rPr>
          <w:sz w:val="10"/>
        </w:rPr>
        <w:t xml:space="preserve"> </w:t>
      </w:r>
      <w:r w:rsidRPr="00736E3C">
        <w:rPr>
          <w:sz w:val="10"/>
        </w:rPr>
        <w:t xml:space="preserve">extreme temperature on conflict across regions and conflict type. Von </w:t>
      </w:r>
      <w:proofErr w:type="spellStart"/>
      <w:r w:rsidRPr="00736E3C">
        <w:rPr>
          <w:sz w:val="10"/>
        </w:rPr>
        <w:t>Uexkull</w:t>
      </w:r>
      <w:proofErr w:type="spellEnd"/>
      <w:r w:rsidRPr="00736E3C">
        <w:rPr>
          <w:sz w:val="10"/>
        </w:rPr>
        <w:t xml:space="preserve"> (2014) established</w:t>
      </w:r>
      <w:r w:rsidR="00736E3C" w:rsidRPr="00736E3C">
        <w:rPr>
          <w:sz w:val="10"/>
        </w:rPr>
        <w:t xml:space="preserve"> </w:t>
      </w:r>
      <w:r w:rsidRPr="00736E3C">
        <w:rPr>
          <w:sz w:val="10"/>
        </w:rPr>
        <w:t>a link between sustained drought and risk of violent civil conflict in Sub-Saharan Africa,</w:t>
      </w:r>
      <w:r w:rsidR="00736E3C" w:rsidRPr="00736E3C">
        <w:rPr>
          <w:sz w:val="10"/>
        </w:rPr>
        <w:t xml:space="preserve"> </w:t>
      </w:r>
      <w:r w:rsidRPr="00736E3C">
        <w:rPr>
          <w:sz w:val="10"/>
        </w:rPr>
        <w:t>largely in areas whose food production and income depend on rain-fed agriculture. However,</w:t>
      </w:r>
      <w:r w:rsidR="00736E3C" w:rsidRPr="00736E3C">
        <w:rPr>
          <w:sz w:val="10"/>
        </w:rPr>
        <w:t xml:space="preserve"> </w:t>
      </w:r>
      <w:r w:rsidRPr="00736E3C">
        <w:rPr>
          <w:sz w:val="10"/>
        </w:rPr>
        <w:t>data show that drought largely exacerbates existing conflicts in agricultural-dependent regions,</w:t>
      </w:r>
      <w:r w:rsidR="00736E3C" w:rsidRPr="00736E3C">
        <w:rPr>
          <w:sz w:val="10"/>
        </w:rPr>
        <w:t xml:space="preserve"> </w:t>
      </w:r>
      <w:r w:rsidRPr="00736E3C">
        <w:rPr>
          <w:sz w:val="10"/>
        </w:rPr>
        <w:t xml:space="preserve">as opposed to generating new conflicts. </w:t>
      </w:r>
      <w:proofErr w:type="spellStart"/>
      <w:r w:rsidRPr="00736E3C">
        <w:rPr>
          <w:sz w:val="10"/>
        </w:rPr>
        <w:t>Werz</w:t>
      </w:r>
      <w:proofErr w:type="spellEnd"/>
      <w:r w:rsidRPr="00736E3C">
        <w:rPr>
          <w:sz w:val="10"/>
        </w:rPr>
        <w:t xml:space="preserve"> and Hoffman (2016) argue that second-order</w:t>
      </w:r>
      <w:r w:rsidR="00736E3C" w:rsidRPr="00736E3C">
        <w:rPr>
          <w:sz w:val="10"/>
        </w:rPr>
        <w:t xml:space="preserve"> </w:t>
      </w:r>
      <w:r w:rsidRPr="00736E3C">
        <w:rPr>
          <w:sz w:val="10"/>
        </w:rPr>
        <w:t>effects of climate change such as agricultural production shortfalls and competition for food</w:t>
      </w:r>
      <w:r w:rsidR="00736E3C" w:rsidRPr="00736E3C">
        <w:rPr>
          <w:sz w:val="10"/>
        </w:rPr>
        <w:t xml:space="preserve"> </w:t>
      </w:r>
      <w:r w:rsidRPr="00736E3C">
        <w:rPr>
          <w:sz w:val="10"/>
        </w:rPr>
        <w:t>contribute to conflicts that result in increasing numbers of migrants. They therefore call for</w:t>
      </w:r>
      <w:r w:rsidR="00736E3C" w:rsidRPr="00736E3C">
        <w:rPr>
          <w:sz w:val="10"/>
        </w:rPr>
        <w:t xml:space="preserve"> </w:t>
      </w:r>
      <w:r w:rsidRPr="00736E3C">
        <w:rPr>
          <w:sz w:val="10"/>
        </w:rPr>
        <w:t>policy changes, including urgent broadening of the definition of national security for Europe</w:t>
      </w:r>
      <w:r w:rsidR="00736E3C" w:rsidRPr="00736E3C">
        <w:rPr>
          <w:sz w:val="10"/>
        </w:rPr>
        <w:t xml:space="preserve"> </w:t>
      </w:r>
      <w:r w:rsidRPr="00736E3C">
        <w:rPr>
          <w:sz w:val="10"/>
        </w:rPr>
        <w:t>so that threats emanating from global environmental change are considered. However, it is</w:t>
      </w:r>
      <w:r w:rsidR="00736E3C" w:rsidRPr="00736E3C">
        <w:rPr>
          <w:sz w:val="10"/>
        </w:rPr>
        <w:t xml:space="preserve"> </w:t>
      </w:r>
      <w:r w:rsidRPr="00736E3C">
        <w:rPr>
          <w:sz w:val="10"/>
        </w:rPr>
        <w:t>important to note that all of those studies strongly emphasize that political, socioeconomic and</w:t>
      </w:r>
      <w:r w:rsidR="00736E3C" w:rsidRPr="00736E3C">
        <w:rPr>
          <w:sz w:val="10"/>
        </w:rPr>
        <w:t xml:space="preserve"> </w:t>
      </w:r>
      <w:r w:rsidRPr="00736E3C">
        <w:rPr>
          <w:sz w:val="10"/>
        </w:rPr>
        <w:t>geographical factors influence the location and timing of conflicts more than either temperature</w:t>
      </w:r>
      <w:r w:rsidR="00736E3C" w:rsidRPr="00736E3C">
        <w:rPr>
          <w:sz w:val="10"/>
        </w:rPr>
        <w:t xml:space="preserve"> </w:t>
      </w:r>
      <w:r w:rsidRPr="00736E3C">
        <w:rPr>
          <w:sz w:val="10"/>
        </w:rPr>
        <w:t>or rainfall anomalies.</w:t>
      </w:r>
      <w:r w:rsidR="00736E3C" w:rsidRPr="00736E3C">
        <w:rPr>
          <w:sz w:val="10"/>
        </w:rPr>
        <w:t xml:space="preserve"> </w:t>
      </w:r>
      <w:r w:rsidRPr="00736E3C">
        <w:rPr>
          <w:sz w:val="10"/>
        </w:rPr>
        <w:t>Other studies have focused on the impact that extreme climatic events such as floods have on</w:t>
      </w:r>
      <w:r w:rsidR="00736E3C" w:rsidRPr="00736E3C">
        <w:rPr>
          <w:sz w:val="10"/>
        </w:rPr>
        <w:t xml:space="preserve"> </w:t>
      </w:r>
      <w:r w:rsidRPr="00736E3C">
        <w:rPr>
          <w:sz w:val="10"/>
        </w:rPr>
        <w:t xml:space="preserve">a state’s capacity to deal with conflict. </w:t>
      </w:r>
      <w:proofErr w:type="spellStart"/>
      <w:r w:rsidRPr="00736E3C">
        <w:rPr>
          <w:sz w:val="10"/>
        </w:rPr>
        <w:t>Ghimire</w:t>
      </w:r>
      <w:proofErr w:type="spellEnd"/>
      <w:r w:rsidRPr="00736E3C">
        <w:rPr>
          <w:sz w:val="10"/>
        </w:rPr>
        <w:t xml:space="preserve"> and Ferreira (2016) </w:t>
      </w:r>
      <w:proofErr w:type="spellStart"/>
      <w:r w:rsidRPr="00736E3C">
        <w:rPr>
          <w:sz w:val="10"/>
        </w:rPr>
        <w:t>analysed</w:t>
      </w:r>
      <w:proofErr w:type="spellEnd"/>
      <w:r w:rsidRPr="00736E3C">
        <w:rPr>
          <w:sz w:val="10"/>
        </w:rPr>
        <w:t xml:space="preserve"> flood and conflict</w:t>
      </w:r>
      <w:r w:rsidR="00736E3C" w:rsidRPr="00736E3C">
        <w:rPr>
          <w:sz w:val="10"/>
        </w:rPr>
        <w:t xml:space="preserve"> </w:t>
      </w:r>
      <w:r w:rsidRPr="00736E3C">
        <w:rPr>
          <w:sz w:val="10"/>
        </w:rPr>
        <w:t>data for 126 countries between 1985 and 2009 and observed that high magnitude floods do not</w:t>
      </w:r>
      <w:r w:rsidR="00736E3C" w:rsidRPr="00736E3C">
        <w:rPr>
          <w:sz w:val="10"/>
        </w:rPr>
        <w:t xml:space="preserve"> </w:t>
      </w:r>
      <w:r w:rsidRPr="00736E3C">
        <w:rPr>
          <w:sz w:val="10"/>
        </w:rPr>
        <w:t>cause new conflicts but can worsen existing conflicts. Further, the effect of floods is larger in</w:t>
      </w:r>
      <w:r w:rsidR="00736E3C" w:rsidRPr="00736E3C">
        <w:rPr>
          <w:sz w:val="10"/>
        </w:rPr>
        <w:t xml:space="preserve"> </w:t>
      </w:r>
      <w:r w:rsidRPr="00736E3C">
        <w:rPr>
          <w:sz w:val="10"/>
        </w:rPr>
        <w:t>countries that are chronically susceptible to conflicts. Why might this happen? One explanation</w:t>
      </w:r>
      <w:r w:rsidR="00736E3C" w:rsidRPr="00736E3C">
        <w:rPr>
          <w:sz w:val="10"/>
        </w:rPr>
        <w:t xml:space="preserve"> </w:t>
      </w:r>
      <w:r w:rsidRPr="00736E3C">
        <w:rPr>
          <w:sz w:val="10"/>
        </w:rPr>
        <w:t>provided is that disasters distract states’ focus on conflict because efforts and resources – including</w:t>
      </w:r>
      <w:r w:rsidR="00736E3C" w:rsidRPr="00736E3C">
        <w:rPr>
          <w:sz w:val="10"/>
        </w:rPr>
        <w:t xml:space="preserve"> </w:t>
      </w:r>
      <w:r w:rsidRPr="00736E3C">
        <w:rPr>
          <w:sz w:val="10"/>
        </w:rPr>
        <w:t xml:space="preserve">military personnel – are </w:t>
      </w:r>
      <w:proofErr w:type="spellStart"/>
      <w:r w:rsidRPr="00736E3C">
        <w:rPr>
          <w:sz w:val="10"/>
        </w:rPr>
        <w:t>channelled</w:t>
      </w:r>
      <w:proofErr w:type="spellEnd"/>
      <w:r w:rsidRPr="00736E3C">
        <w:rPr>
          <w:sz w:val="10"/>
        </w:rPr>
        <w:t xml:space="preserve"> to responding to the disaster; this provides an opportunity</w:t>
      </w:r>
      <w:r w:rsidR="00736E3C" w:rsidRPr="00736E3C">
        <w:rPr>
          <w:sz w:val="10"/>
        </w:rPr>
        <w:t xml:space="preserve"> </w:t>
      </w:r>
      <w:r w:rsidRPr="00736E3C">
        <w:rPr>
          <w:sz w:val="10"/>
        </w:rPr>
        <w:t>for other conflict actors to expand their influence. Similar conclusions were reached by</w:t>
      </w:r>
      <w:r w:rsidR="00736E3C" w:rsidRPr="00736E3C">
        <w:rPr>
          <w:sz w:val="10"/>
        </w:rPr>
        <w:t xml:space="preserve"> </w:t>
      </w:r>
      <w:proofErr w:type="spellStart"/>
      <w:r w:rsidRPr="00736E3C">
        <w:rPr>
          <w:sz w:val="10"/>
        </w:rPr>
        <w:t>Eastin</w:t>
      </w:r>
      <w:proofErr w:type="spellEnd"/>
      <w:r w:rsidRPr="00736E3C">
        <w:rPr>
          <w:sz w:val="10"/>
        </w:rPr>
        <w:t xml:space="preserve"> (2016), who </w:t>
      </w:r>
      <w:proofErr w:type="spellStart"/>
      <w:r w:rsidRPr="00736E3C">
        <w:rPr>
          <w:sz w:val="10"/>
        </w:rPr>
        <w:t>analysed</w:t>
      </w:r>
      <w:proofErr w:type="spellEnd"/>
      <w:r w:rsidRPr="00736E3C">
        <w:rPr>
          <w:sz w:val="10"/>
        </w:rPr>
        <w:t xml:space="preserve"> 224 armed conflicts occurring between 1946 and 2005 and found</w:t>
      </w:r>
      <w:r w:rsidR="00736E3C" w:rsidRPr="00736E3C">
        <w:rPr>
          <w:sz w:val="10"/>
        </w:rPr>
        <w:t xml:space="preserve"> </w:t>
      </w:r>
      <w:r w:rsidRPr="00736E3C">
        <w:rPr>
          <w:sz w:val="10"/>
        </w:rPr>
        <w:t>that occurrence of natural disasters prolong conflicts. He argues that disasters affect the state’s</w:t>
      </w:r>
      <w:r w:rsidR="00736E3C" w:rsidRPr="00736E3C">
        <w:rPr>
          <w:sz w:val="10"/>
        </w:rPr>
        <w:t xml:space="preserve"> </w:t>
      </w:r>
      <w:r w:rsidRPr="00736E3C">
        <w:rPr>
          <w:sz w:val="10"/>
        </w:rPr>
        <w:t>capacity to deal with conflicts while at the same time strengthening rebel groups’ ability to evade</w:t>
      </w:r>
      <w:r w:rsidR="00736E3C" w:rsidRPr="00736E3C">
        <w:rPr>
          <w:sz w:val="10"/>
        </w:rPr>
        <w:t xml:space="preserve"> </w:t>
      </w:r>
      <w:r w:rsidRPr="00736E3C">
        <w:rPr>
          <w:sz w:val="10"/>
        </w:rPr>
        <w:t>the state, thereby making peace efforts difficult. This point is reinforced by examples from the</w:t>
      </w:r>
      <w:r w:rsidR="00736E3C" w:rsidRPr="00736E3C">
        <w:rPr>
          <w:sz w:val="10"/>
        </w:rPr>
        <w:t xml:space="preserve"> </w:t>
      </w:r>
      <w:r w:rsidRPr="00736E3C">
        <w:rPr>
          <w:sz w:val="10"/>
        </w:rPr>
        <w:t>2010 floods in Pakistan and 2009 floods in Somalia that allowed rebel groups to expand their</w:t>
      </w:r>
      <w:r w:rsidR="00736E3C" w:rsidRPr="00736E3C">
        <w:rPr>
          <w:sz w:val="10"/>
        </w:rPr>
        <w:t xml:space="preserve"> </w:t>
      </w:r>
      <w:r w:rsidRPr="00736E3C">
        <w:rPr>
          <w:sz w:val="10"/>
        </w:rPr>
        <w:t>influence (</w:t>
      </w:r>
      <w:proofErr w:type="spellStart"/>
      <w:r w:rsidRPr="00736E3C">
        <w:rPr>
          <w:sz w:val="10"/>
        </w:rPr>
        <w:t>Ghimire</w:t>
      </w:r>
      <w:proofErr w:type="spellEnd"/>
      <w:r w:rsidRPr="00736E3C">
        <w:rPr>
          <w:sz w:val="10"/>
        </w:rPr>
        <w:t xml:space="preserve"> &amp; Ferreira, 2016).</w:t>
      </w:r>
      <w:r w:rsidR="00736E3C" w:rsidRPr="00736E3C">
        <w:rPr>
          <w:sz w:val="10"/>
        </w:rPr>
        <w:t xml:space="preserve"> </w:t>
      </w:r>
      <w:r w:rsidRPr="00736E3C">
        <w:rPr>
          <w:sz w:val="10"/>
        </w:rPr>
        <w:t xml:space="preserve">Evidence to suggest climate change does not </w:t>
      </w:r>
      <w:proofErr w:type="gramStart"/>
      <w:r w:rsidRPr="00736E3C">
        <w:rPr>
          <w:sz w:val="10"/>
        </w:rPr>
        <w:t>cause</w:t>
      </w:r>
      <w:proofErr w:type="gramEnd"/>
      <w:r w:rsidRPr="00736E3C">
        <w:rPr>
          <w:sz w:val="10"/>
        </w:rPr>
        <w:t xml:space="preserve"> conflict</w:t>
      </w:r>
      <w:r w:rsidR="00736E3C" w:rsidRPr="00736E3C">
        <w:rPr>
          <w:sz w:val="10"/>
        </w:rPr>
        <w:t xml:space="preserve"> </w:t>
      </w:r>
      <w:r w:rsidRPr="00736E3C">
        <w:rPr>
          <w:sz w:val="10"/>
        </w:rPr>
        <w:t xml:space="preserve">Using similar datasets from similar geographical locations, </w:t>
      </w:r>
      <w:r w:rsidRPr="00E6098E">
        <w:rPr>
          <w:rStyle w:val="StyleUnderline"/>
        </w:rPr>
        <w:t xml:space="preserve">other </w:t>
      </w:r>
      <w:r w:rsidRPr="00736E3C">
        <w:rPr>
          <w:rStyle w:val="StyleUnderline"/>
          <w:highlight w:val="cyan"/>
        </w:rPr>
        <w:t>scholars have found no link</w:t>
      </w:r>
      <w:r w:rsidR="00736E3C" w:rsidRPr="00736E3C">
        <w:rPr>
          <w:rStyle w:val="StyleUnderline"/>
          <w:highlight w:val="cyan"/>
        </w:rPr>
        <w:t xml:space="preserve"> </w:t>
      </w:r>
      <w:r w:rsidRPr="00736E3C">
        <w:rPr>
          <w:rStyle w:val="StyleUnderline"/>
          <w:highlight w:val="cyan"/>
        </w:rPr>
        <w:t>between environmental change and conflict</w:t>
      </w:r>
      <w:r w:rsidRPr="00736E3C">
        <w:rPr>
          <w:sz w:val="10"/>
        </w:rPr>
        <w:t xml:space="preserve">. Using an event coincidence analysis, </w:t>
      </w:r>
      <w:proofErr w:type="spellStart"/>
      <w:r w:rsidRPr="00736E3C">
        <w:rPr>
          <w:sz w:val="10"/>
        </w:rPr>
        <w:t>Schleussnera</w:t>
      </w:r>
      <w:proofErr w:type="spellEnd"/>
      <w:r w:rsidR="00736E3C" w:rsidRPr="00736E3C">
        <w:rPr>
          <w:sz w:val="10"/>
        </w:rPr>
        <w:t xml:space="preserve"> </w:t>
      </w:r>
      <w:r w:rsidRPr="00736E3C">
        <w:rPr>
          <w:sz w:val="10"/>
        </w:rPr>
        <w:t xml:space="preserve">et al. (2016) found that 23% of outbreaks of conflicts in countries with highly </w:t>
      </w:r>
      <w:proofErr w:type="spellStart"/>
      <w:r w:rsidRPr="00736E3C">
        <w:rPr>
          <w:sz w:val="10"/>
        </w:rPr>
        <w:t>fractionalised</w:t>
      </w:r>
      <w:proofErr w:type="spellEnd"/>
      <w:r w:rsidR="00736E3C" w:rsidRPr="00736E3C">
        <w:rPr>
          <w:sz w:val="10"/>
        </w:rPr>
        <w:t xml:space="preserve"> </w:t>
      </w:r>
      <w:r w:rsidRPr="00736E3C">
        <w:rPr>
          <w:sz w:val="10"/>
        </w:rPr>
        <w:t>ethnic groups coincide robustly with climatic disasters such as heat waves and</w:t>
      </w:r>
      <w:r w:rsidR="00736E3C" w:rsidRPr="00736E3C">
        <w:rPr>
          <w:sz w:val="10"/>
        </w:rPr>
        <w:t xml:space="preserve"> </w:t>
      </w:r>
      <w:r w:rsidRPr="00736E3C">
        <w:rPr>
          <w:sz w:val="10"/>
        </w:rPr>
        <w:t>droughts. They also found a 9% global coincident rate of armed conflict outbreak and occurrence</w:t>
      </w:r>
      <w:r w:rsidR="00736E3C" w:rsidRPr="00736E3C">
        <w:rPr>
          <w:sz w:val="10"/>
        </w:rPr>
        <w:t xml:space="preserve"> </w:t>
      </w:r>
      <w:r w:rsidRPr="00736E3C">
        <w:rPr>
          <w:sz w:val="10"/>
        </w:rPr>
        <w:t>of natural disasters. However, it is important to note that their study does not show</w:t>
      </w:r>
      <w:r w:rsidR="00736E3C" w:rsidRPr="00736E3C">
        <w:rPr>
          <w:sz w:val="10"/>
        </w:rPr>
        <w:t xml:space="preserve"> </w:t>
      </w:r>
      <w:r w:rsidRPr="00736E3C">
        <w:rPr>
          <w:sz w:val="10"/>
        </w:rPr>
        <w:t>any evidence of armed conflicts being directly triggered by climate-related disasters, but</w:t>
      </w:r>
      <w:r w:rsidR="00736E3C" w:rsidRPr="00736E3C">
        <w:rPr>
          <w:sz w:val="10"/>
        </w:rPr>
        <w:t xml:space="preserve"> </w:t>
      </w:r>
      <w:r w:rsidRPr="00736E3C">
        <w:rPr>
          <w:sz w:val="10"/>
        </w:rPr>
        <w:t>simply an occasional and infrequent temporal coincidence. In a study on the link between</w:t>
      </w:r>
      <w:r w:rsidR="00736E3C" w:rsidRPr="00736E3C">
        <w:rPr>
          <w:sz w:val="10"/>
        </w:rPr>
        <w:t xml:space="preserve"> </w:t>
      </w:r>
      <w:r w:rsidRPr="00736E3C">
        <w:rPr>
          <w:sz w:val="10"/>
        </w:rPr>
        <w:t>environmental scarcity and conflict in 39 Sub-Saharan countries, Bell and Keys (2016) identified</w:t>
      </w:r>
      <w:r w:rsidR="00736E3C" w:rsidRPr="00736E3C">
        <w:rPr>
          <w:sz w:val="10"/>
        </w:rPr>
        <w:t xml:space="preserve"> </w:t>
      </w:r>
      <w:r w:rsidRPr="00736E3C">
        <w:rPr>
          <w:sz w:val="10"/>
        </w:rPr>
        <w:t>three socio-political conditions that explain the link between environmental scarcity</w:t>
      </w:r>
      <w:r w:rsidR="00736E3C" w:rsidRPr="00736E3C">
        <w:rPr>
          <w:sz w:val="10"/>
        </w:rPr>
        <w:t xml:space="preserve"> </w:t>
      </w:r>
      <w:r w:rsidRPr="00736E3C">
        <w:rPr>
          <w:sz w:val="10"/>
        </w:rPr>
        <w:t>and civil conflict: social vulnerability, unequal resource distribution and the capacity of the</w:t>
      </w:r>
      <w:r w:rsidR="00736E3C" w:rsidRPr="00736E3C">
        <w:rPr>
          <w:sz w:val="10"/>
        </w:rPr>
        <w:t xml:space="preserve"> </w:t>
      </w:r>
      <w:r w:rsidRPr="00736E3C">
        <w:rPr>
          <w:sz w:val="10"/>
        </w:rPr>
        <w:t>state. Noteworthy is that the study found no evidence that drought increases the risk of</w:t>
      </w:r>
      <w:r w:rsidR="00736E3C" w:rsidRPr="00736E3C">
        <w:rPr>
          <w:sz w:val="10"/>
        </w:rPr>
        <w:t xml:space="preserve"> </w:t>
      </w:r>
      <w:r w:rsidRPr="00736E3C">
        <w:rPr>
          <w:sz w:val="10"/>
        </w:rPr>
        <w:t xml:space="preserve">armed conflict in fragile states, even those where socio-political conditions </w:t>
      </w:r>
      <w:proofErr w:type="spellStart"/>
      <w:r w:rsidRPr="00736E3C">
        <w:rPr>
          <w:sz w:val="10"/>
        </w:rPr>
        <w:t>favour</w:t>
      </w:r>
      <w:proofErr w:type="spellEnd"/>
      <w:r w:rsidRPr="00736E3C">
        <w:rPr>
          <w:sz w:val="10"/>
        </w:rPr>
        <w:t xml:space="preserve"> conflict</w:t>
      </w:r>
      <w:r w:rsidR="00736E3C" w:rsidRPr="00736E3C">
        <w:rPr>
          <w:sz w:val="10"/>
        </w:rPr>
        <w:t xml:space="preserve"> </w:t>
      </w:r>
      <w:r w:rsidRPr="00736E3C">
        <w:rPr>
          <w:sz w:val="10"/>
        </w:rPr>
        <w:t xml:space="preserve">outbreak. A study by </w:t>
      </w:r>
      <w:proofErr w:type="spellStart"/>
      <w:r w:rsidRPr="00736E3C">
        <w:rPr>
          <w:sz w:val="10"/>
        </w:rPr>
        <w:t>Hegre</w:t>
      </w:r>
      <w:proofErr w:type="spellEnd"/>
      <w:r w:rsidRPr="00736E3C">
        <w:rPr>
          <w:sz w:val="10"/>
        </w:rPr>
        <w:t xml:space="preserve"> et al. (2016) found no significant effect of temperature anomalies</w:t>
      </w:r>
      <w:r w:rsidR="00736E3C" w:rsidRPr="00736E3C">
        <w:rPr>
          <w:sz w:val="10"/>
        </w:rPr>
        <w:t xml:space="preserve"> </w:t>
      </w:r>
      <w:r w:rsidRPr="00736E3C">
        <w:rPr>
          <w:sz w:val="10"/>
        </w:rPr>
        <w:t>on the risk of conflict, but the authors did suggest that climate change may lead to low</w:t>
      </w:r>
      <w:r w:rsidR="00736E3C" w:rsidRPr="00736E3C">
        <w:rPr>
          <w:sz w:val="10"/>
        </w:rPr>
        <w:t xml:space="preserve"> </w:t>
      </w:r>
      <w:r w:rsidRPr="00736E3C">
        <w:rPr>
          <w:sz w:val="10"/>
        </w:rPr>
        <w:t>socioeconomic growth that may lead to further conflict. This could also affect investment in</w:t>
      </w:r>
      <w:r w:rsidR="00736E3C" w:rsidRPr="00736E3C">
        <w:rPr>
          <w:sz w:val="10"/>
        </w:rPr>
        <w:t xml:space="preserve"> </w:t>
      </w:r>
      <w:r w:rsidRPr="00736E3C">
        <w:rPr>
          <w:sz w:val="10"/>
        </w:rPr>
        <w:t>climate change adaptation and mitigation, especially in low-income countries. In a study on</w:t>
      </w:r>
      <w:r w:rsidR="00736E3C" w:rsidRPr="00736E3C">
        <w:rPr>
          <w:sz w:val="10"/>
        </w:rPr>
        <w:t xml:space="preserve"> </w:t>
      </w:r>
      <w:r w:rsidRPr="00736E3C">
        <w:rPr>
          <w:sz w:val="10"/>
        </w:rPr>
        <w:t xml:space="preserve">Sub-Saharan Africa, </w:t>
      </w:r>
      <w:proofErr w:type="spellStart"/>
      <w:r w:rsidRPr="00736E3C">
        <w:rPr>
          <w:sz w:val="10"/>
        </w:rPr>
        <w:t>Buhaug</w:t>
      </w:r>
      <w:proofErr w:type="spellEnd"/>
      <w:r w:rsidRPr="00736E3C">
        <w:rPr>
          <w:sz w:val="10"/>
        </w:rPr>
        <w:t xml:space="preserve"> et al. (2015) </w:t>
      </w:r>
      <w:proofErr w:type="spellStart"/>
      <w:r w:rsidRPr="00736E3C">
        <w:rPr>
          <w:sz w:val="10"/>
        </w:rPr>
        <w:t>analysed</w:t>
      </w:r>
      <w:proofErr w:type="spellEnd"/>
      <w:r w:rsidRPr="00736E3C">
        <w:rPr>
          <w:sz w:val="10"/>
        </w:rPr>
        <w:t xml:space="preserve"> data on climate variability, food production</w:t>
      </w:r>
      <w:r w:rsidR="00736E3C" w:rsidRPr="00736E3C">
        <w:rPr>
          <w:sz w:val="10"/>
        </w:rPr>
        <w:t xml:space="preserve"> </w:t>
      </w:r>
      <w:r w:rsidRPr="00736E3C">
        <w:rPr>
          <w:sz w:val="10"/>
        </w:rPr>
        <w:t>and conflict over a 50-year period and found no effect of food production shocks on</w:t>
      </w:r>
      <w:r w:rsidR="00736E3C" w:rsidRPr="00736E3C">
        <w:rPr>
          <w:sz w:val="10"/>
        </w:rPr>
        <w:t xml:space="preserve"> </w:t>
      </w:r>
      <w:r w:rsidRPr="00736E3C">
        <w:rPr>
          <w:sz w:val="10"/>
        </w:rPr>
        <w:t>the likelihood of conflict, dispelling the position that harvest failure and bad weather conditions</w:t>
      </w:r>
      <w:r w:rsidR="00736E3C" w:rsidRPr="00736E3C">
        <w:rPr>
          <w:sz w:val="10"/>
        </w:rPr>
        <w:t xml:space="preserve"> </w:t>
      </w:r>
      <w:r w:rsidRPr="00736E3C">
        <w:rPr>
          <w:sz w:val="10"/>
        </w:rPr>
        <w:t>contribute to violence in Africa. They argue that political and socioeconomic factors</w:t>
      </w:r>
      <w:r w:rsidR="00736E3C" w:rsidRPr="00736E3C">
        <w:rPr>
          <w:sz w:val="10"/>
        </w:rPr>
        <w:t xml:space="preserve"> </w:t>
      </w:r>
      <w:r w:rsidRPr="00736E3C">
        <w:rPr>
          <w:sz w:val="10"/>
        </w:rPr>
        <w:t>such as corruption, market failures and government policies better explain occurrence of</w:t>
      </w:r>
      <w:r w:rsidR="00736E3C" w:rsidRPr="00736E3C">
        <w:rPr>
          <w:sz w:val="10"/>
        </w:rPr>
        <w:t xml:space="preserve"> </w:t>
      </w:r>
      <w:r w:rsidRPr="00736E3C">
        <w:rPr>
          <w:sz w:val="10"/>
        </w:rPr>
        <w:t>civil unrest in times of food crisis.</w:t>
      </w:r>
      <w:r w:rsidR="00736E3C" w:rsidRPr="00736E3C">
        <w:rPr>
          <w:sz w:val="10"/>
        </w:rPr>
        <w:t xml:space="preserve"> </w:t>
      </w:r>
      <w:r w:rsidRPr="00736E3C">
        <w:rPr>
          <w:sz w:val="10"/>
        </w:rPr>
        <w:t>Investigating the possibility that climate affects conflict risk through economic challenges,</w:t>
      </w:r>
      <w:r w:rsidR="00736E3C" w:rsidRPr="00736E3C">
        <w:rPr>
          <w:sz w:val="10"/>
        </w:rPr>
        <w:t xml:space="preserve"> </w:t>
      </w:r>
      <w:r w:rsidRPr="00736E3C">
        <w:rPr>
          <w:sz w:val="10"/>
        </w:rPr>
        <w:t xml:space="preserve">van </w:t>
      </w:r>
      <w:proofErr w:type="spellStart"/>
      <w:r w:rsidRPr="00736E3C">
        <w:rPr>
          <w:sz w:val="10"/>
        </w:rPr>
        <w:t>Weezel</w:t>
      </w:r>
      <w:proofErr w:type="spellEnd"/>
      <w:r w:rsidRPr="00736E3C">
        <w:rPr>
          <w:sz w:val="10"/>
        </w:rPr>
        <w:t xml:space="preserve"> (2013) studied rainfall and conflict patterns between 1981 and 2010 in </w:t>
      </w:r>
      <w:proofErr w:type="spellStart"/>
      <w:r w:rsidRPr="00736E3C">
        <w:rPr>
          <w:sz w:val="10"/>
        </w:rPr>
        <w:t>SubSaharan</w:t>
      </w:r>
      <w:proofErr w:type="spellEnd"/>
      <w:r w:rsidR="00736E3C" w:rsidRPr="00736E3C">
        <w:rPr>
          <w:sz w:val="10"/>
        </w:rPr>
        <w:t xml:space="preserve"> </w:t>
      </w:r>
      <w:r w:rsidRPr="00736E3C">
        <w:rPr>
          <w:sz w:val="10"/>
        </w:rPr>
        <w:t>Africa and concluded that there is no robust link between rainfall failure, an important</w:t>
      </w:r>
      <w:r w:rsidR="00736E3C" w:rsidRPr="00736E3C">
        <w:rPr>
          <w:sz w:val="10"/>
        </w:rPr>
        <w:t xml:space="preserve"> </w:t>
      </w:r>
      <w:r w:rsidRPr="00736E3C">
        <w:rPr>
          <w:sz w:val="10"/>
        </w:rPr>
        <w:t>determinant of crop failure in Sub-Saharan Africa, and conflict onset, directly or indirectly.</w:t>
      </w:r>
      <w:r w:rsidR="00736E3C" w:rsidRPr="00736E3C">
        <w:rPr>
          <w:sz w:val="10"/>
        </w:rPr>
        <w:t xml:space="preserve"> </w:t>
      </w:r>
      <w:r w:rsidRPr="00605D09">
        <w:rPr>
          <w:rStyle w:val="StyleUnderline"/>
        </w:rPr>
        <w:t>A study</w:t>
      </w:r>
      <w:r w:rsidRPr="00736E3C">
        <w:rPr>
          <w:sz w:val="10"/>
        </w:rPr>
        <w:t xml:space="preserve"> by Ayana et al. (2016) focused on pastoralists in East Africa, and found that livelihood</w:t>
      </w:r>
      <w:r w:rsidR="00736E3C" w:rsidRPr="00736E3C">
        <w:rPr>
          <w:sz w:val="10"/>
        </w:rPr>
        <w:t xml:space="preserve"> </w:t>
      </w:r>
      <w:r w:rsidRPr="00736E3C">
        <w:rPr>
          <w:sz w:val="10"/>
        </w:rPr>
        <w:t>stresses due to rainfall and forage yields fail to predict the occurrence and location of conflicts.</w:t>
      </w:r>
      <w:r w:rsidR="00736E3C" w:rsidRPr="00736E3C">
        <w:rPr>
          <w:sz w:val="10"/>
        </w:rPr>
        <w:t xml:space="preserve"> </w:t>
      </w:r>
      <w:r w:rsidRPr="00736E3C">
        <w:rPr>
          <w:sz w:val="10"/>
        </w:rPr>
        <w:t xml:space="preserve">Bergholt and </w:t>
      </w:r>
      <w:proofErr w:type="spellStart"/>
      <w:r w:rsidRPr="00736E3C">
        <w:rPr>
          <w:sz w:val="10"/>
        </w:rPr>
        <w:t>Lujala</w:t>
      </w:r>
      <w:proofErr w:type="spellEnd"/>
      <w:r w:rsidRPr="00736E3C">
        <w:rPr>
          <w:sz w:val="10"/>
        </w:rPr>
        <w:t xml:space="preserve"> (2012) have </w:t>
      </w:r>
      <w:r w:rsidRPr="00605D09">
        <w:rPr>
          <w:rStyle w:val="StyleUnderline"/>
        </w:rPr>
        <w:t xml:space="preserve">demonstrated that </w:t>
      </w:r>
      <w:r w:rsidRPr="00736E3C">
        <w:rPr>
          <w:rStyle w:val="StyleUnderline"/>
          <w:highlight w:val="cyan"/>
        </w:rPr>
        <w:t>even the indirect link</w:t>
      </w:r>
      <w:r w:rsidRPr="00605D09">
        <w:rPr>
          <w:rStyle w:val="StyleUnderline"/>
        </w:rPr>
        <w:t xml:space="preserve"> between climate</w:t>
      </w:r>
      <w:r w:rsidR="00736E3C">
        <w:rPr>
          <w:rStyle w:val="StyleUnderline"/>
        </w:rPr>
        <w:t xml:space="preserve"> </w:t>
      </w:r>
      <w:r w:rsidRPr="00605D09">
        <w:rPr>
          <w:rStyle w:val="StyleUnderline"/>
        </w:rPr>
        <w:t xml:space="preserve">change and conflict </w:t>
      </w:r>
      <w:r w:rsidRPr="00736E3C">
        <w:rPr>
          <w:rStyle w:val="StyleUnderline"/>
          <w:highlight w:val="cyan"/>
        </w:rPr>
        <w:t>is suspect</w:t>
      </w:r>
      <w:r w:rsidRPr="00736E3C">
        <w:rPr>
          <w:sz w:val="10"/>
        </w:rPr>
        <w:t>. The authors used historical data for the period 1980–2007 to</w:t>
      </w:r>
      <w:r w:rsidR="00736E3C" w:rsidRPr="00736E3C">
        <w:rPr>
          <w:sz w:val="10"/>
        </w:rPr>
        <w:t xml:space="preserve"> </w:t>
      </w:r>
      <w:r w:rsidRPr="00736E3C">
        <w:rPr>
          <w:sz w:val="10"/>
        </w:rPr>
        <w:t>show that severe and frequent climate-induced disasters create income shocks and affect Gross</w:t>
      </w:r>
      <w:r w:rsidR="00736E3C" w:rsidRPr="00736E3C">
        <w:rPr>
          <w:sz w:val="10"/>
        </w:rPr>
        <w:t xml:space="preserve"> </w:t>
      </w:r>
      <w:r w:rsidRPr="00736E3C">
        <w:rPr>
          <w:sz w:val="10"/>
        </w:rPr>
        <w:t>Domestic Product (GDP) growth of affected countries, but do not lead to conflict outbreaks</w:t>
      </w:r>
      <w:r w:rsidR="00736E3C" w:rsidRPr="00736E3C">
        <w:rPr>
          <w:sz w:val="10"/>
        </w:rPr>
        <w:t xml:space="preserve"> </w:t>
      </w:r>
      <w:r w:rsidRPr="00736E3C">
        <w:rPr>
          <w:sz w:val="10"/>
        </w:rPr>
        <w:t>directly or indirectly.</w:t>
      </w:r>
      <w:r w:rsidR="00736E3C" w:rsidRPr="00736E3C">
        <w:rPr>
          <w:sz w:val="10"/>
        </w:rPr>
        <w:t xml:space="preserve"> </w:t>
      </w:r>
      <w:r w:rsidRPr="00736E3C">
        <w:rPr>
          <w:sz w:val="10"/>
        </w:rPr>
        <w:t>Many studies result in counterclaims by other scholars, with the ensuing debates often centering</w:t>
      </w:r>
      <w:r w:rsidR="00736E3C" w:rsidRPr="00736E3C">
        <w:rPr>
          <w:sz w:val="10"/>
        </w:rPr>
        <w:t xml:space="preserve"> </w:t>
      </w:r>
      <w:r w:rsidRPr="00736E3C">
        <w:rPr>
          <w:sz w:val="10"/>
        </w:rPr>
        <w:t>on data and methods. For example, when Burke et al. (2009) claimed that Sub-Saharan</w:t>
      </w:r>
      <w:r w:rsidR="00736E3C" w:rsidRPr="00736E3C">
        <w:rPr>
          <w:sz w:val="10"/>
        </w:rPr>
        <w:t xml:space="preserve"> </w:t>
      </w:r>
      <w:r w:rsidRPr="00736E3C">
        <w:rPr>
          <w:sz w:val="10"/>
        </w:rPr>
        <w:t xml:space="preserve">African temperature increases contributed to conflict outbreak in the region, </w:t>
      </w:r>
      <w:proofErr w:type="spellStart"/>
      <w:r w:rsidRPr="00736E3C">
        <w:rPr>
          <w:sz w:val="10"/>
        </w:rPr>
        <w:t>Buhaug</w:t>
      </w:r>
      <w:proofErr w:type="spellEnd"/>
      <w:r w:rsidRPr="00736E3C">
        <w:rPr>
          <w:sz w:val="10"/>
        </w:rPr>
        <w:t xml:space="preserve"> (2010)</w:t>
      </w:r>
      <w:r w:rsidR="00736E3C" w:rsidRPr="00736E3C">
        <w:rPr>
          <w:sz w:val="10"/>
        </w:rPr>
        <w:t xml:space="preserve"> </w:t>
      </w:r>
      <w:r w:rsidRPr="00736E3C">
        <w:rPr>
          <w:sz w:val="10"/>
        </w:rPr>
        <w:t>questioned the veracity of such claims given the restricted time period used in the study by</w:t>
      </w:r>
      <w:r w:rsidR="00736E3C" w:rsidRPr="00736E3C">
        <w:rPr>
          <w:sz w:val="10"/>
        </w:rPr>
        <w:t xml:space="preserve"> </w:t>
      </w:r>
      <w:r w:rsidRPr="00736E3C">
        <w:rPr>
          <w:sz w:val="10"/>
        </w:rPr>
        <w:t>Burke and colleagues (the years 1981–2002), and suggested that the study used a purposefully</w:t>
      </w:r>
      <w:r w:rsidR="00736E3C" w:rsidRPr="00736E3C">
        <w:rPr>
          <w:sz w:val="10"/>
        </w:rPr>
        <w:t xml:space="preserve"> </w:t>
      </w:r>
      <w:r w:rsidRPr="00736E3C">
        <w:rPr>
          <w:sz w:val="10"/>
        </w:rPr>
        <w:t xml:space="preserve">narrow definition of conflicts, and other methodological oddities. </w:t>
      </w:r>
      <w:proofErr w:type="spellStart"/>
      <w:r w:rsidRPr="00736E3C">
        <w:rPr>
          <w:sz w:val="10"/>
        </w:rPr>
        <w:t>Buhaug</w:t>
      </w:r>
      <w:proofErr w:type="spellEnd"/>
      <w:r w:rsidRPr="00736E3C">
        <w:rPr>
          <w:sz w:val="10"/>
        </w:rPr>
        <w:t xml:space="preserve"> therefore reached an</w:t>
      </w:r>
      <w:r w:rsidR="00736E3C" w:rsidRPr="00736E3C">
        <w:rPr>
          <w:sz w:val="10"/>
        </w:rPr>
        <w:t xml:space="preserve"> </w:t>
      </w:r>
      <w:r w:rsidRPr="00736E3C">
        <w:rPr>
          <w:sz w:val="10"/>
        </w:rPr>
        <w:t>opposite conclusion: climate change and variability are poor predictors of conflicts in Africa.</w:t>
      </w:r>
      <w:r w:rsidR="00736E3C" w:rsidRPr="00736E3C">
        <w:rPr>
          <w:sz w:val="10"/>
        </w:rPr>
        <w:t xml:space="preserve"> </w:t>
      </w:r>
      <w:r w:rsidRPr="00736E3C">
        <w:rPr>
          <w:sz w:val="10"/>
        </w:rPr>
        <w:t>After recalibrating their models, Burke and colleagues found that the purported relationship</w:t>
      </w:r>
      <w:r w:rsidR="00736E3C" w:rsidRPr="00736E3C">
        <w:rPr>
          <w:sz w:val="10"/>
        </w:rPr>
        <w:t xml:space="preserve"> </w:t>
      </w:r>
      <w:r w:rsidRPr="00736E3C">
        <w:rPr>
          <w:sz w:val="10"/>
        </w:rPr>
        <w:t>vanished, and accepted that their earlier results were wrong (</w:t>
      </w:r>
      <w:proofErr w:type="spellStart"/>
      <w:r w:rsidRPr="00736E3C">
        <w:rPr>
          <w:sz w:val="10"/>
        </w:rPr>
        <w:t>Aldhous</w:t>
      </w:r>
      <w:proofErr w:type="spellEnd"/>
      <w:r w:rsidRPr="00736E3C">
        <w:rPr>
          <w:sz w:val="10"/>
        </w:rPr>
        <w:t>, 2010). In another study,</w:t>
      </w:r>
      <w:r w:rsidR="00736E3C" w:rsidRPr="00736E3C">
        <w:rPr>
          <w:sz w:val="10"/>
        </w:rPr>
        <w:t xml:space="preserve"> </w:t>
      </w:r>
      <w:r w:rsidRPr="00736E3C">
        <w:rPr>
          <w:sz w:val="10"/>
        </w:rPr>
        <w:t>Hsiang and Burke (2014: 42) examined 50 quantitative studies and found “strong support for</w:t>
      </w:r>
      <w:r w:rsidR="00736E3C" w:rsidRPr="00736E3C">
        <w:rPr>
          <w:sz w:val="10"/>
        </w:rPr>
        <w:t xml:space="preserve"> </w:t>
      </w:r>
      <w:r w:rsidRPr="00736E3C">
        <w:rPr>
          <w:sz w:val="10"/>
        </w:rPr>
        <w:t>a causal association between climatological changes and conflict across a range of geographies,</w:t>
      </w:r>
      <w:r w:rsidR="00736E3C" w:rsidRPr="00736E3C">
        <w:rPr>
          <w:sz w:val="10"/>
        </w:rPr>
        <w:t xml:space="preserve"> </w:t>
      </w:r>
      <w:r w:rsidRPr="00736E3C">
        <w:rPr>
          <w:sz w:val="10"/>
        </w:rPr>
        <w:t xml:space="preserve">a range of different time periods, </w:t>
      </w:r>
      <w:proofErr w:type="gramStart"/>
      <w:r w:rsidRPr="00736E3C">
        <w:rPr>
          <w:sz w:val="10"/>
        </w:rPr>
        <w:t>a</w:t>
      </w:r>
      <w:proofErr w:type="gramEnd"/>
      <w:r w:rsidRPr="00736E3C">
        <w:rPr>
          <w:sz w:val="10"/>
        </w:rPr>
        <w:t xml:space="preserve"> range of spatial scales and across climatic events of different</w:t>
      </w:r>
      <w:r w:rsidR="00736E3C" w:rsidRPr="00736E3C">
        <w:rPr>
          <w:sz w:val="10"/>
        </w:rPr>
        <w:t xml:space="preserve"> </w:t>
      </w:r>
      <w:r w:rsidRPr="00736E3C">
        <w:rPr>
          <w:sz w:val="10"/>
        </w:rPr>
        <w:t>duration.” This led them to presume that the ‘climate security’ was firmly based in evidence. In</w:t>
      </w:r>
      <w:r w:rsidR="00736E3C" w:rsidRPr="00736E3C">
        <w:rPr>
          <w:sz w:val="10"/>
        </w:rPr>
        <w:t xml:space="preserve"> </w:t>
      </w:r>
      <w:r w:rsidRPr="00736E3C">
        <w:rPr>
          <w:sz w:val="10"/>
        </w:rPr>
        <w:t xml:space="preserve">response, </w:t>
      </w:r>
      <w:proofErr w:type="spellStart"/>
      <w:r w:rsidRPr="00736E3C">
        <w:rPr>
          <w:sz w:val="10"/>
        </w:rPr>
        <w:t>Buhaug</w:t>
      </w:r>
      <w:proofErr w:type="spellEnd"/>
      <w:r w:rsidRPr="00736E3C">
        <w:rPr>
          <w:sz w:val="10"/>
        </w:rPr>
        <w:t xml:space="preserve"> et al. (2014) identified three challenges with the study: across-study independence,</w:t>
      </w:r>
      <w:r w:rsidR="00736E3C" w:rsidRPr="00736E3C">
        <w:rPr>
          <w:sz w:val="10"/>
        </w:rPr>
        <w:t xml:space="preserve"> </w:t>
      </w:r>
      <w:r w:rsidRPr="00736E3C">
        <w:rPr>
          <w:sz w:val="10"/>
        </w:rPr>
        <w:t>causal homogeneity and sample representativeness. They employed the same method, but</w:t>
      </w:r>
      <w:r w:rsidR="00736E3C" w:rsidRPr="00736E3C">
        <w:rPr>
          <w:sz w:val="10"/>
        </w:rPr>
        <w:t xml:space="preserve"> </w:t>
      </w:r>
      <w:r w:rsidRPr="00736E3C">
        <w:rPr>
          <w:sz w:val="10"/>
        </w:rPr>
        <w:t>were not able to replicate the original results on climate change and conflicts using the same</w:t>
      </w:r>
      <w:r w:rsidR="00736E3C" w:rsidRPr="00736E3C">
        <w:rPr>
          <w:sz w:val="10"/>
        </w:rPr>
        <w:t xml:space="preserve"> </w:t>
      </w:r>
      <w:r w:rsidRPr="00736E3C">
        <w:rPr>
          <w:sz w:val="10"/>
        </w:rPr>
        <w:t>cases used by Hsiang and Burke (2014).</w:t>
      </w:r>
      <w:r w:rsidR="00736E3C" w:rsidRPr="00736E3C">
        <w:rPr>
          <w:sz w:val="10"/>
        </w:rPr>
        <w:t xml:space="preserve"> </w:t>
      </w:r>
      <w:r w:rsidRPr="00736E3C">
        <w:rPr>
          <w:sz w:val="10"/>
        </w:rPr>
        <w:t>Is climate change a peacemaker?</w:t>
      </w:r>
      <w:r w:rsidR="00736E3C" w:rsidRPr="00736E3C">
        <w:rPr>
          <w:sz w:val="10"/>
        </w:rPr>
        <w:t xml:space="preserve"> </w:t>
      </w:r>
      <w:r w:rsidRPr="00736E3C">
        <w:rPr>
          <w:sz w:val="10"/>
        </w:rPr>
        <w:t xml:space="preserve">Interestingly, </w:t>
      </w:r>
      <w:r w:rsidRPr="006C4E79">
        <w:rPr>
          <w:rStyle w:val="StyleUnderline"/>
          <w:highlight w:val="cyan"/>
        </w:rPr>
        <w:t>other scholars have found</w:t>
      </w:r>
      <w:r w:rsidRPr="00300A49">
        <w:rPr>
          <w:rStyle w:val="StyleUnderline"/>
        </w:rPr>
        <w:t xml:space="preserve"> climatic disasters </w:t>
      </w:r>
      <w:r w:rsidRPr="006C4E79">
        <w:rPr>
          <w:rStyle w:val="StyleUnderline"/>
          <w:highlight w:val="cyan"/>
        </w:rPr>
        <w:t>reduce not only the occurrence of</w:t>
      </w:r>
      <w:r w:rsidR="00736E3C" w:rsidRPr="006C4E79">
        <w:rPr>
          <w:rStyle w:val="StyleUnderline"/>
          <w:highlight w:val="cyan"/>
        </w:rPr>
        <w:t xml:space="preserve"> </w:t>
      </w:r>
      <w:r w:rsidRPr="006C4E79">
        <w:rPr>
          <w:rStyle w:val="StyleUnderline"/>
          <w:highlight w:val="cyan"/>
        </w:rPr>
        <w:t>conflict, but</w:t>
      </w:r>
      <w:r w:rsidRPr="00300A49">
        <w:rPr>
          <w:rStyle w:val="StyleUnderline"/>
        </w:rPr>
        <w:t xml:space="preserve"> may also </w:t>
      </w:r>
      <w:r w:rsidRPr="006C4E79">
        <w:rPr>
          <w:rStyle w:val="StyleUnderline"/>
          <w:highlight w:val="cyan"/>
        </w:rPr>
        <w:t>lead to peace</w:t>
      </w:r>
      <w:r w:rsidRPr="00736E3C">
        <w:rPr>
          <w:sz w:val="10"/>
        </w:rPr>
        <w:t xml:space="preserve">. Some hold that </w:t>
      </w:r>
      <w:r w:rsidRPr="0048416D">
        <w:rPr>
          <w:rStyle w:val="StyleUnderline"/>
        </w:rPr>
        <w:t>contrary to the resource scarcity hypothesis,</w:t>
      </w:r>
      <w:r w:rsidR="00736E3C">
        <w:rPr>
          <w:rStyle w:val="StyleUnderline"/>
        </w:rPr>
        <w:t xml:space="preserve"> </w:t>
      </w:r>
      <w:r w:rsidRPr="0048416D">
        <w:rPr>
          <w:rStyle w:val="StyleUnderline"/>
        </w:rPr>
        <w:t>conflicts are more common when critical resources such as water are abundant</w:t>
      </w:r>
      <w:r w:rsidRPr="00736E3C">
        <w:rPr>
          <w:sz w:val="10"/>
        </w:rPr>
        <w:t>. Evidence from</w:t>
      </w:r>
      <w:r w:rsidR="00736E3C" w:rsidRPr="00736E3C">
        <w:rPr>
          <w:sz w:val="10"/>
        </w:rPr>
        <w:t xml:space="preserve"> </w:t>
      </w:r>
      <w:r w:rsidRPr="00736E3C">
        <w:rPr>
          <w:sz w:val="10"/>
        </w:rPr>
        <w:t>the drylands of Kenya indicates that during times of drought and water scarcity, there is less</w:t>
      </w:r>
      <w:r w:rsidR="00736E3C" w:rsidRPr="00736E3C">
        <w:rPr>
          <w:sz w:val="10"/>
        </w:rPr>
        <w:t xml:space="preserve"> </w:t>
      </w:r>
      <w:r w:rsidRPr="00736E3C">
        <w:rPr>
          <w:sz w:val="10"/>
        </w:rPr>
        <w:t>violence (Hartmann, 2010). Two other researchers studying pastoralist conflict in Kenya used</w:t>
      </w:r>
      <w:r w:rsidR="00736E3C" w:rsidRPr="00736E3C">
        <w:rPr>
          <w:sz w:val="10"/>
        </w:rPr>
        <w:t xml:space="preserve"> </w:t>
      </w:r>
      <w:r w:rsidRPr="00736E3C">
        <w:rPr>
          <w:sz w:val="10"/>
        </w:rPr>
        <w:t>historical and archival records to show that conflict intensity increases in times of abundance</w:t>
      </w:r>
      <w:r w:rsidR="00736E3C" w:rsidRPr="00736E3C">
        <w:rPr>
          <w:sz w:val="10"/>
        </w:rPr>
        <w:t xml:space="preserve"> </w:t>
      </w:r>
      <w:r w:rsidRPr="00736E3C">
        <w:rPr>
          <w:sz w:val="10"/>
        </w:rPr>
        <w:t>during the rainy season, and not during dry periods when resources are scarce (</w:t>
      </w:r>
      <w:proofErr w:type="spellStart"/>
      <w:r w:rsidRPr="00736E3C">
        <w:rPr>
          <w:sz w:val="10"/>
        </w:rPr>
        <w:t>Witsenburg</w:t>
      </w:r>
      <w:proofErr w:type="spellEnd"/>
      <w:r w:rsidRPr="00736E3C">
        <w:rPr>
          <w:sz w:val="10"/>
        </w:rPr>
        <w:t xml:space="preserve"> &amp;</w:t>
      </w:r>
      <w:r w:rsidR="00736E3C" w:rsidRPr="00736E3C">
        <w:rPr>
          <w:sz w:val="10"/>
        </w:rPr>
        <w:t xml:space="preserve"> </w:t>
      </w:r>
      <w:proofErr w:type="spellStart"/>
      <w:r w:rsidRPr="00736E3C">
        <w:rPr>
          <w:sz w:val="10"/>
        </w:rPr>
        <w:t>Adano</w:t>
      </w:r>
      <w:proofErr w:type="spellEnd"/>
      <w:r w:rsidRPr="00736E3C">
        <w:rPr>
          <w:sz w:val="10"/>
        </w:rPr>
        <w:t xml:space="preserve">, 2009). </w:t>
      </w:r>
      <w:proofErr w:type="spellStart"/>
      <w:r w:rsidRPr="00736E3C">
        <w:rPr>
          <w:sz w:val="10"/>
        </w:rPr>
        <w:t>Salehyan</w:t>
      </w:r>
      <w:proofErr w:type="spellEnd"/>
      <w:r w:rsidRPr="00736E3C">
        <w:rPr>
          <w:sz w:val="10"/>
        </w:rPr>
        <w:t xml:space="preserve"> and Hendrix (2014) assessed the impact of climatic conditions on conflict</w:t>
      </w:r>
      <w:r w:rsidR="00736E3C" w:rsidRPr="00736E3C">
        <w:rPr>
          <w:sz w:val="10"/>
        </w:rPr>
        <w:t xml:space="preserve"> </w:t>
      </w:r>
      <w:r w:rsidRPr="00736E3C">
        <w:rPr>
          <w:sz w:val="10"/>
        </w:rPr>
        <w:t>prevalence across 165 countries and concluded that resource scarcity caused by extreme</w:t>
      </w:r>
      <w:r w:rsidR="00736E3C" w:rsidRPr="00736E3C">
        <w:rPr>
          <w:sz w:val="10"/>
        </w:rPr>
        <w:t xml:space="preserve"> </w:t>
      </w:r>
      <w:r w:rsidRPr="00736E3C">
        <w:rPr>
          <w:sz w:val="10"/>
        </w:rPr>
        <w:t xml:space="preserve">climatic events affects the capacity of rebel groups to </w:t>
      </w:r>
      <w:proofErr w:type="spellStart"/>
      <w:r w:rsidRPr="00736E3C">
        <w:rPr>
          <w:sz w:val="10"/>
        </w:rPr>
        <w:t>organise</w:t>
      </w:r>
      <w:proofErr w:type="spellEnd"/>
      <w:r w:rsidRPr="00736E3C">
        <w:rPr>
          <w:sz w:val="10"/>
        </w:rPr>
        <w:t xml:space="preserve"> and maintain their control over</w:t>
      </w:r>
      <w:r w:rsidR="00736E3C" w:rsidRPr="00736E3C">
        <w:rPr>
          <w:sz w:val="10"/>
        </w:rPr>
        <w:t xml:space="preserve"> </w:t>
      </w:r>
      <w:r w:rsidRPr="00736E3C">
        <w:rPr>
          <w:sz w:val="10"/>
        </w:rPr>
        <w:t>the population, hence leading to fewer conflict events.</w:t>
      </w:r>
      <w:r w:rsidR="00736E3C" w:rsidRPr="00736E3C">
        <w:rPr>
          <w:sz w:val="10"/>
        </w:rPr>
        <w:t xml:space="preserve"> </w:t>
      </w:r>
      <w:r w:rsidRPr="00736E3C">
        <w:rPr>
          <w:sz w:val="10"/>
        </w:rPr>
        <w:t>In another study on climate-related natural disasters and civil conflicts that used global data</w:t>
      </w:r>
      <w:r w:rsidR="00736E3C" w:rsidRPr="00736E3C">
        <w:rPr>
          <w:sz w:val="10"/>
        </w:rPr>
        <w:t xml:space="preserve"> </w:t>
      </w:r>
      <w:r w:rsidRPr="00736E3C">
        <w:rPr>
          <w:sz w:val="10"/>
        </w:rPr>
        <w:t xml:space="preserve">from 1950 to around 2010, </w:t>
      </w:r>
      <w:proofErr w:type="spellStart"/>
      <w:r w:rsidRPr="00736E3C">
        <w:rPr>
          <w:sz w:val="10"/>
        </w:rPr>
        <w:t>Sletteback</w:t>
      </w:r>
      <w:proofErr w:type="spellEnd"/>
      <w:r w:rsidRPr="00736E3C">
        <w:rPr>
          <w:sz w:val="10"/>
        </w:rPr>
        <w:t xml:space="preserve"> (2012) found that disasters reduced the likelihood of conflict</w:t>
      </w:r>
      <w:r w:rsidR="00736E3C" w:rsidRPr="00736E3C">
        <w:rPr>
          <w:sz w:val="10"/>
        </w:rPr>
        <w:t xml:space="preserve"> </w:t>
      </w:r>
      <w:r w:rsidRPr="00736E3C">
        <w:rPr>
          <w:sz w:val="10"/>
        </w:rPr>
        <w:t>occurring. The study also found that conflict risk increases with population growth, but this</w:t>
      </w:r>
      <w:r w:rsidR="00736E3C" w:rsidRPr="00736E3C">
        <w:rPr>
          <w:sz w:val="10"/>
        </w:rPr>
        <w:t xml:space="preserve"> </w:t>
      </w:r>
      <w:r w:rsidRPr="00736E3C">
        <w:rPr>
          <w:sz w:val="10"/>
        </w:rPr>
        <w:t xml:space="preserve">increase is more rapid where no disaster occurs than where there is a disaster. </w:t>
      </w:r>
      <w:proofErr w:type="spellStart"/>
      <w:r w:rsidRPr="00736E3C">
        <w:rPr>
          <w:sz w:val="10"/>
        </w:rPr>
        <w:t>Gartzke</w:t>
      </w:r>
      <w:proofErr w:type="spellEnd"/>
      <w:r w:rsidRPr="00736E3C">
        <w:rPr>
          <w:sz w:val="10"/>
        </w:rPr>
        <w:t xml:space="preserve"> (2012) </w:t>
      </w:r>
      <w:r w:rsidRPr="00CA5C66">
        <w:rPr>
          <w:rStyle w:val="StyleUnderline"/>
        </w:rPr>
        <w:t>also</w:t>
      </w:r>
      <w:r w:rsidR="00736E3C">
        <w:rPr>
          <w:rStyle w:val="StyleUnderline"/>
        </w:rPr>
        <w:t xml:space="preserve"> </w:t>
      </w:r>
      <w:r w:rsidRPr="00CA5C66">
        <w:rPr>
          <w:rStyle w:val="StyleUnderline"/>
        </w:rPr>
        <w:t>found that global warming results in reduced interstate conflicts</w:t>
      </w:r>
      <w:r w:rsidRPr="00736E3C">
        <w:rPr>
          <w:sz w:val="10"/>
        </w:rPr>
        <w:t>. The study further shows that</w:t>
      </w:r>
      <w:r w:rsidR="00736E3C" w:rsidRPr="00736E3C">
        <w:rPr>
          <w:sz w:val="10"/>
        </w:rPr>
        <w:t xml:space="preserve"> </w:t>
      </w:r>
      <w:r w:rsidRPr="00736E3C">
        <w:rPr>
          <w:sz w:val="10"/>
        </w:rPr>
        <w:t>one of the key factors contributing to global warming – economic development – also reduces</w:t>
      </w:r>
      <w:r w:rsidR="00736E3C" w:rsidRPr="00736E3C">
        <w:rPr>
          <w:sz w:val="10"/>
        </w:rPr>
        <w:t xml:space="preserve"> </w:t>
      </w:r>
      <w:r w:rsidRPr="00736E3C">
        <w:rPr>
          <w:sz w:val="10"/>
        </w:rPr>
        <w:t>the risk of conflicts among states.</w:t>
      </w:r>
      <w:r w:rsidR="00736E3C" w:rsidRPr="00736E3C">
        <w:rPr>
          <w:sz w:val="10"/>
        </w:rPr>
        <w:t xml:space="preserve"> </w:t>
      </w:r>
      <w:r w:rsidR="00300A49" w:rsidRPr="00736E3C">
        <w:rPr>
          <w:sz w:val="10"/>
        </w:rPr>
        <w:t>Environmental scarcity, conflict and migration</w:t>
      </w:r>
      <w:r w:rsidR="00736E3C" w:rsidRPr="00736E3C">
        <w:rPr>
          <w:sz w:val="10"/>
        </w:rPr>
        <w:t xml:space="preserve"> </w:t>
      </w:r>
      <w:proofErr w:type="spellStart"/>
      <w:r w:rsidR="00300A49" w:rsidRPr="00736E3C">
        <w:rPr>
          <w:sz w:val="10"/>
        </w:rPr>
        <w:t>Migration</w:t>
      </w:r>
      <w:proofErr w:type="spellEnd"/>
      <w:r w:rsidR="00300A49" w:rsidRPr="00736E3C">
        <w:rPr>
          <w:sz w:val="10"/>
        </w:rPr>
        <w:t xml:space="preserve"> as a result of climate change might also create geopolitical problems and other conditions</w:t>
      </w:r>
      <w:r w:rsidR="00736E3C" w:rsidRPr="00736E3C">
        <w:rPr>
          <w:sz w:val="10"/>
        </w:rPr>
        <w:t xml:space="preserve"> </w:t>
      </w:r>
      <w:r w:rsidR="00300A49" w:rsidRPr="00736E3C">
        <w:rPr>
          <w:sz w:val="10"/>
        </w:rPr>
        <w:t>that increase the risk of conflicts in the destination area (</w:t>
      </w:r>
      <w:proofErr w:type="spellStart"/>
      <w:r w:rsidR="00300A49" w:rsidRPr="00736E3C">
        <w:rPr>
          <w:sz w:val="10"/>
        </w:rPr>
        <w:t>Reuveny</w:t>
      </w:r>
      <w:proofErr w:type="spellEnd"/>
      <w:r w:rsidR="00300A49" w:rsidRPr="00736E3C">
        <w:rPr>
          <w:sz w:val="10"/>
        </w:rPr>
        <w:t>, 2007; Foresight, 2011;</w:t>
      </w:r>
      <w:r w:rsidR="00736E3C" w:rsidRPr="00736E3C">
        <w:rPr>
          <w:sz w:val="10"/>
        </w:rPr>
        <w:t xml:space="preserve"> </w:t>
      </w:r>
      <w:proofErr w:type="spellStart"/>
      <w:r w:rsidR="00300A49" w:rsidRPr="00736E3C">
        <w:rPr>
          <w:sz w:val="10"/>
        </w:rPr>
        <w:t>Theisen</w:t>
      </w:r>
      <w:proofErr w:type="spellEnd"/>
      <w:r w:rsidR="00300A49" w:rsidRPr="00736E3C">
        <w:rPr>
          <w:sz w:val="10"/>
        </w:rPr>
        <w:t xml:space="preserve"> et al., 2013; Burrows &amp; Kinney, 2016). </w:t>
      </w:r>
      <w:proofErr w:type="spellStart"/>
      <w:r w:rsidR="00300A49" w:rsidRPr="00736E3C">
        <w:rPr>
          <w:sz w:val="10"/>
        </w:rPr>
        <w:t>Reuveny</w:t>
      </w:r>
      <w:proofErr w:type="spellEnd"/>
      <w:r w:rsidR="00300A49" w:rsidRPr="00736E3C">
        <w:rPr>
          <w:sz w:val="10"/>
        </w:rPr>
        <w:t xml:space="preserve"> (2007: 659) argues that the likelihood</w:t>
      </w:r>
      <w:r w:rsidR="00736E3C" w:rsidRPr="00736E3C">
        <w:rPr>
          <w:sz w:val="10"/>
        </w:rPr>
        <w:t xml:space="preserve"> </w:t>
      </w:r>
      <w:r w:rsidR="00300A49" w:rsidRPr="00736E3C">
        <w:rPr>
          <w:sz w:val="10"/>
        </w:rPr>
        <w:t>of conflict increases where two or more of the following four potential conditions exist:</w:t>
      </w:r>
      <w:r w:rsidR="00736E3C" w:rsidRPr="00736E3C">
        <w:rPr>
          <w:sz w:val="10"/>
        </w:rPr>
        <w:t xml:space="preserve"> </w:t>
      </w:r>
      <w:r w:rsidR="00300A49" w:rsidRPr="00736E3C">
        <w:rPr>
          <w:sz w:val="10"/>
        </w:rPr>
        <w:t>(</w:t>
      </w:r>
      <w:proofErr w:type="spellStart"/>
      <w:r w:rsidR="00300A49" w:rsidRPr="00736E3C">
        <w:rPr>
          <w:sz w:val="10"/>
        </w:rPr>
        <w:t>i</w:t>
      </w:r>
      <w:proofErr w:type="spellEnd"/>
      <w:r w:rsidR="00300A49" w:rsidRPr="00736E3C">
        <w:rPr>
          <w:sz w:val="10"/>
        </w:rPr>
        <w:t>) Where environmental migrants create competition over the available public goods and services</w:t>
      </w:r>
      <w:r w:rsidR="00736E3C" w:rsidRPr="00736E3C">
        <w:rPr>
          <w:sz w:val="10"/>
        </w:rPr>
        <w:t xml:space="preserve"> </w:t>
      </w:r>
      <w:r w:rsidR="00300A49" w:rsidRPr="00736E3C">
        <w:rPr>
          <w:sz w:val="10"/>
        </w:rPr>
        <w:t>leading to contest from the host,</w:t>
      </w:r>
      <w:r w:rsidR="00736E3C" w:rsidRPr="00736E3C">
        <w:rPr>
          <w:sz w:val="10"/>
        </w:rPr>
        <w:t xml:space="preserve"> </w:t>
      </w:r>
      <w:r w:rsidR="00300A49" w:rsidRPr="00736E3C">
        <w:rPr>
          <w:sz w:val="10"/>
        </w:rPr>
        <w:t>(ii) Where ethnic tension exists between residents and migrants belonging to different ethnic</w:t>
      </w:r>
      <w:r w:rsidR="00736E3C" w:rsidRPr="00736E3C">
        <w:rPr>
          <w:sz w:val="10"/>
        </w:rPr>
        <w:t xml:space="preserve"> </w:t>
      </w:r>
      <w:r w:rsidR="00300A49" w:rsidRPr="00736E3C">
        <w:rPr>
          <w:sz w:val="10"/>
        </w:rPr>
        <w:t>groups,</w:t>
      </w:r>
      <w:r w:rsidR="00736E3C" w:rsidRPr="00736E3C">
        <w:rPr>
          <w:sz w:val="10"/>
        </w:rPr>
        <w:t xml:space="preserve"> </w:t>
      </w:r>
      <w:r w:rsidR="00300A49" w:rsidRPr="00736E3C">
        <w:rPr>
          <w:sz w:val="10"/>
        </w:rPr>
        <w:t>(iii) Where there is distrust between the country the migrants are coming from and the destination</w:t>
      </w:r>
      <w:r w:rsidR="00736E3C" w:rsidRPr="00736E3C">
        <w:rPr>
          <w:sz w:val="10"/>
        </w:rPr>
        <w:t xml:space="preserve"> </w:t>
      </w:r>
      <w:r w:rsidR="00300A49" w:rsidRPr="00736E3C">
        <w:rPr>
          <w:sz w:val="10"/>
        </w:rPr>
        <w:t>country, and</w:t>
      </w:r>
      <w:r w:rsidR="00736E3C" w:rsidRPr="00736E3C">
        <w:rPr>
          <w:sz w:val="10"/>
        </w:rPr>
        <w:t xml:space="preserve"> </w:t>
      </w:r>
      <w:r w:rsidR="00300A49" w:rsidRPr="00736E3C">
        <w:rPr>
          <w:sz w:val="10"/>
        </w:rPr>
        <w:t>(iv) Where there are pre-existing fault lines such as competition over land or jobs.</w:t>
      </w:r>
      <w:r w:rsidR="00736E3C" w:rsidRPr="00736E3C">
        <w:rPr>
          <w:sz w:val="10"/>
        </w:rPr>
        <w:t xml:space="preserve"> </w:t>
      </w:r>
      <w:r w:rsidR="00300A49" w:rsidRPr="00736E3C">
        <w:rPr>
          <w:sz w:val="10"/>
        </w:rPr>
        <w:t>There may also be auxiliary conditions in receiving countries that make the likelihood of conflict</w:t>
      </w:r>
      <w:r w:rsidR="00736E3C" w:rsidRPr="00736E3C">
        <w:rPr>
          <w:sz w:val="10"/>
        </w:rPr>
        <w:t xml:space="preserve"> </w:t>
      </w:r>
      <w:r w:rsidR="00300A49" w:rsidRPr="00736E3C">
        <w:rPr>
          <w:sz w:val="10"/>
        </w:rPr>
        <w:t xml:space="preserve">high, such as low levels of development, existing conflicts and instability situation. </w:t>
      </w:r>
      <w:proofErr w:type="spellStart"/>
      <w:r w:rsidR="00300A49" w:rsidRPr="00736E3C">
        <w:rPr>
          <w:sz w:val="10"/>
        </w:rPr>
        <w:t>Reuveny</w:t>
      </w:r>
      <w:proofErr w:type="spellEnd"/>
      <w:r w:rsidR="00736E3C" w:rsidRPr="00736E3C">
        <w:rPr>
          <w:sz w:val="10"/>
        </w:rPr>
        <w:t xml:space="preserve"> </w:t>
      </w:r>
      <w:r w:rsidR="00300A49" w:rsidRPr="00736E3C">
        <w:rPr>
          <w:sz w:val="10"/>
        </w:rPr>
        <w:t xml:space="preserve">(2007) </w:t>
      </w:r>
      <w:proofErr w:type="spellStart"/>
      <w:r w:rsidR="00300A49" w:rsidRPr="00736E3C">
        <w:rPr>
          <w:sz w:val="10"/>
        </w:rPr>
        <w:t>emphasises</w:t>
      </w:r>
      <w:proofErr w:type="spellEnd"/>
      <w:r w:rsidR="00300A49" w:rsidRPr="00736E3C">
        <w:rPr>
          <w:sz w:val="10"/>
        </w:rPr>
        <w:t xml:space="preserve"> his point with evidence from past migration, some climate-induced and other</w:t>
      </w:r>
      <w:r w:rsidR="00736E3C" w:rsidRPr="00736E3C">
        <w:rPr>
          <w:sz w:val="10"/>
        </w:rPr>
        <w:t xml:space="preserve"> </w:t>
      </w:r>
      <w:r w:rsidR="00300A49" w:rsidRPr="00736E3C">
        <w:rPr>
          <w:sz w:val="10"/>
        </w:rPr>
        <w:t>not, which led to conflict in the destination area. These include the violence in India with the</w:t>
      </w:r>
      <w:r w:rsidR="00736E3C" w:rsidRPr="00736E3C">
        <w:rPr>
          <w:sz w:val="10"/>
        </w:rPr>
        <w:t xml:space="preserve"> </w:t>
      </w:r>
      <w:r w:rsidR="00300A49" w:rsidRPr="00736E3C">
        <w:rPr>
          <w:sz w:val="10"/>
        </w:rPr>
        <w:t>arrival of Bangladeshi environmental migrants in the 1980s and the war in Honduras in 1969</w:t>
      </w:r>
      <w:r w:rsidR="00736E3C" w:rsidRPr="00736E3C">
        <w:rPr>
          <w:sz w:val="10"/>
        </w:rPr>
        <w:t xml:space="preserve"> </w:t>
      </w:r>
      <w:r w:rsidR="00300A49" w:rsidRPr="00736E3C">
        <w:rPr>
          <w:sz w:val="10"/>
        </w:rPr>
        <w:t>with the arrival of environmental migrants from El Salvador.</w:t>
      </w:r>
      <w:r w:rsidR="00736E3C" w:rsidRPr="00736E3C">
        <w:rPr>
          <w:sz w:val="10"/>
        </w:rPr>
        <w:t xml:space="preserve"> </w:t>
      </w:r>
      <w:r w:rsidR="00300A49" w:rsidRPr="00CA5C66">
        <w:rPr>
          <w:rStyle w:val="StyleUnderline"/>
        </w:rPr>
        <w:t>There is little question that environmental change can create, disturb or exacerbate migration</w:t>
      </w:r>
      <w:r w:rsidR="00736E3C">
        <w:rPr>
          <w:rStyle w:val="StyleUnderline"/>
        </w:rPr>
        <w:t xml:space="preserve"> </w:t>
      </w:r>
      <w:r w:rsidR="00300A49" w:rsidRPr="00CA5C66">
        <w:rPr>
          <w:rStyle w:val="StyleUnderline"/>
        </w:rPr>
        <w:t>patterns</w:t>
      </w:r>
      <w:r w:rsidR="00300A49" w:rsidRPr="00736E3C">
        <w:rPr>
          <w:sz w:val="10"/>
        </w:rPr>
        <w:t xml:space="preserve">. According to a UN Environment </w:t>
      </w:r>
      <w:proofErr w:type="spellStart"/>
      <w:r w:rsidR="00300A49" w:rsidRPr="00736E3C">
        <w:rPr>
          <w:sz w:val="10"/>
        </w:rPr>
        <w:t>Programme</w:t>
      </w:r>
      <w:proofErr w:type="spellEnd"/>
      <w:r w:rsidR="00300A49" w:rsidRPr="00736E3C">
        <w:rPr>
          <w:sz w:val="10"/>
        </w:rPr>
        <w:t xml:space="preserve"> report (UNEP, 2011), recurrent</w:t>
      </w:r>
      <w:r w:rsidR="00736E3C" w:rsidRPr="00736E3C">
        <w:rPr>
          <w:sz w:val="10"/>
        </w:rPr>
        <w:t xml:space="preserve"> </w:t>
      </w:r>
      <w:r w:rsidR="00300A49" w:rsidRPr="00736E3C">
        <w:rPr>
          <w:sz w:val="10"/>
        </w:rPr>
        <w:t>drought in the Sahel, combined with social and economic factors, has caused northern pastoralists</w:t>
      </w:r>
      <w:r w:rsidR="00736E3C" w:rsidRPr="00736E3C">
        <w:rPr>
          <w:sz w:val="10"/>
        </w:rPr>
        <w:t xml:space="preserve"> </w:t>
      </w:r>
      <w:r w:rsidR="00300A49" w:rsidRPr="00736E3C">
        <w:rPr>
          <w:sz w:val="10"/>
        </w:rPr>
        <w:t>to migrate farther southwards into areas that are used by sedentary farmers, and the</w:t>
      </w:r>
      <w:r w:rsidR="00736E3C" w:rsidRPr="00736E3C">
        <w:rPr>
          <w:sz w:val="10"/>
        </w:rPr>
        <w:t xml:space="preserve"> </w:t>
      </w:r>
      <w:r w:rsidR="00300A49" w:rsidRPr="00736E3C">
        <w:rPr>
          <w:sz w:val="10"/>
        </w:rPr>
        <w:t>resulting increased food demand has led farmers to cultivate land that was traditionally used</w:t>
      </w:r>
      <w:r w:rsidR="00736E3C" w:rsidRPr="00736E3C">
        <w:rPr>
          <w:sz w:val="10"/>
        </w:rPr>
        <w:t xml:space="preserve"> </w:t>
      </w:r>
      <w:r w:rsidR="00300A49" w:rsidRPr="00736E3C">
        <w:rPr>
          <w:sz w:val="10"/>
        </w:rPr>
        <w:t>by pastoralists. Whether these cases have created increased competition and violent conflicts in</w:t>
      </w:r>
      <w:r w:rsidR="00736E3C" w:rsidRPr="00736E3C">
        <w:rPr>
          <w:sz w:val="10"/>
        </w:rPr>
        <w:t xml:space="preserve"> </w:t>
      </w:r>
      <w:r w:rsidR="00300A49" w:rsidRPr="00736E3C">
        <w:rPr>
          <w:sz w:val="10"/>
        </w:rPr>
        <w:t>the areas is a further leap, and often assertions of this nature ignore the local political context</w:t>
      </w:r>
      <w:r w:rsidR="00736E3C" w:rsidRPr="00736E3C">
        <w:rPr>
          <w:sz w:val="10"/>
        </w:rPr>
        <w:t xml:space="preserve"> </w:t>
      </w:r>
      <w:r w:rsidR="00300A49" w:rsidRPr="00736E3C">
        <w:rPr>
          <w:sz w:val="10"/>
        </w:rPr>
        <w:t>and previous conflicts. For example, a recent study in Nigeria of Fulani herdsmen who moved</w:t>
      </w:r>
      <w:r w:rsidR="00736E3C" w:rsidRPr="00736E3C">
        <w:rPr>
          <w:sz w:val="10"/>
        </w:rPr>
        <w:t xml:space="preserve"> </w:t>
      </w:r>
      <w:r w:rsidR="00300A49" w:rsidRPr="00736E3C">
        <w:rPr>
          <w:sz w:val="10"/>
        </w:rPr>
        <w:t>from the northern to the southern part of the country attributed their movement to drought,</w:t>
      </w:r>
      <w:r w:rsidR="00736E3C" w:rsidRPr="00736E3C">
        <w:rPr>
          <w:sz w:val="10"/>
        </w:rPr>
        <w:t xml:space="preserve"> </w:t>
      </w:r>
      <w:r w:rsidR="00300A49" w:rsidRPr="00736E3C">
        <w:rPr>
          <w:sz w:val="10"/>
        </w:rPr>
        <w:t>landslides, unusual weather, desertification and hunger caused by climatic factors, and suggested</w:t>
      </w:r>
      <w:r w:rsidR="00736E3C" w:rsidRPr="00736E3C">
        <w:rPr>
          <w:sz w:val="10"/>
        </w:rPr>
        <w:t xml:space="preserve"> </w:t>
      </w:r>
      <w:r w:rsidR="00300A49" w:rsidRPr="00736E3C">
        <w:rPr>
          <w:sz w:val="10"/>
        </w:rPr>
        <w:t>that the consequences included inter-communal conflicts between the Fulani and their hosts</w:t>
      </w:r>
      <w:r w:rsidR="00736E3C" w:rsidRPr="00736E3C">
        <w:rPr>
          <w:sz w:val="10"/>
        </w:rPr>
        <w:t xml:space="preserve"> </w:t>
      </w:r>
      <w:r w:rsidR="00300A49" w:rsidRPr="00736E3C">
        <w:rPr>
          <w:sz w:val="10"/>
        </w:rPr>
        <w:t>(</w:t>
      </w:r>
      <w:proofErr w:type="spellStart"/>
      <w:r w:rsidR="00300A49" w:rsidRPr="00736E3C">
        <w:rPr>
          <w:sz w:val="10"/>
        </w:rPr>
        <w:t>Folami</w:t>
      </w:r>
      <w:proofErr w:type="spellEnd"/>
      <w:r w:rsidR="00300A49" w:rsidRPr="00736E3C">
        <w:rPr>
          <w:sz w:val="10"/>
        </w:rPr>
        <w:t xml:space="preserve"> &amp; </w:t>
      </w:r>
      <w:proofErr w:type="spellStart"/>
      <w:r w:rsidR="00300A49" w:rsidRPr="00736E3C">
        <w:rPr>
          <w:sz w:val="10"/>
        </w:rPr>
        <w:t>Folami</w:t>
      </w:r>
      <w:proofErr w:type="spellEnd"/>
      <w:r w:rsidR="00300A49" w:rsidRPr="00736E3C">
        <w:rPr>
          <w:sz w:val="10"/>
        </w:rPr>
        <w:t>, 2013). However, Fulani occupy a significant part of the Middle Belt in Nigeria,</w:t>
      </w:r>
      <w:r w:rsidR="00736E3C" w:rsidRPr="00736E3C">
        <w:rPr>
          <w:sz w:val="10"/>
        </w:rPr>
        <w:t xml:space="preserve"> </w:t>
      </w:r>
      <w:r w:rsidR="00300A49" w:rsidRPr="00736E3C">
        <w:rPr>
          <w:sz w:val="10"/>
        </w:rPr>
        <w:t>and their contests with other groups over land occupation are a long-standing feature of the</w:t>
      </w:r>
      <w:r w:rsidR="00736E3C" w:rsidRPr="00736E3C">
        <w:rPr>
          <w:sz w:val="10"/>
        </w:rPr>
        <w:t xml:space="preserve"> </w:t>
      </w:r>
      <w:r w:rsidR="00300A49" w:rsidRPr="00736E3C">
        <w:rPr>
          <w:sz w:val="10"/>
        </w:rPr>
        <w:t>region. Further, the Fulani are in active contest within their large communities about political</w:t>
      </w:r>
      <w:r w:rsidR="00736E3C" w:rsidRPr="00736E3C">
        <w:rPr>
          <w:sz w:val="10"/>
        </w:rPr>
        <w:t xml:space="preserve"> </w:t>
      </w:r>
      <w:r w:rsidR="00300A49" w:rsidRPr="00736E3C">
        <w:rPr>
          <w:sz w:val="10"/>
        </w:rPr>
        <w:t>representation, local management and relative status, which is closely associated with violence</w:t>
      </w:r>
      <w:r w:rsidR="00736E3C" w:rsidRPr="00736E3C">
        <w:rPr>
          <w:sz w:val="10"/>
        </w:rPr>
        <w:t xml:space="preserve"> </w:t>
      </w:r>
      <w:r w:rsidR="00300A49" w:rsidRPr="00736E3C">
        <w:rPr>
          <w:sz w:val="10"/>
        </w:rPr>
        <w:t>across the area (</w:t>
      </w:r>
      <w:proofErr w:type="spellStart"/>
      <w:r w:rsidR="00300A49" w:rsidRPr="00736E3C">
        <w:rPr>
          <w:sz w:val="10"/>
        </w:rPr>
        <w:t>Dimelu</w:t>
      </w:r>
      <w:proofErr w:type="spellEnd"/>
      <w:r w:rsidR="00300A49" w:rsidRPr="00736E3C">
        <w:rPr>
          <w:sz w:val="10"/>
        </w:rPr>
        <w:t xml:space="preserve"> et al., 2016). Attributing violence or migration to climate without fully</w:t>
      </w:r>
      <w:r w:rsidR="00736E3C" w:rsidRPr="00736E3C">
        <w:rPr>
          <w:sz w:val="10"/>
        </w:rPr>
        <w:t xml:space="preserve"> </w:t>
      </w:r>
      <w:r w:rsidR="00300A49" w:rsidRPr="00736E3C">
        <w:rPr>
          <w:sz w:val="10"/>
        </w:rPr>
        <w:t>understanding the local contexts can lead to misrepresentations of reality.</w:t>
      </w:r>
      <w:r w:rsidR="00736E3C" w:rsidRPr="00736E3C">
        <w:rPr>
          <w:sz w:val="10"/>
        </w:rPr>
        <w:t xml:space="preserve"> </w:t>
      </w:r>
      <w:r w:rsidR="00300A49" w:rsidRPr="006C4E79">
        <w:rPr>
          <w:rStyle w:val="StyleUnderline"/>
          <w:highlight w:val="cyan"/>
        </w:rPr>
        <w:t>Some scholars suggest</w:t>
      </w:r>
      <w:r w:rsidR="00300A49" w:rsidRPr="0000507B">
        <w:rPr>
          <w:rStyle w:val="StyleUnderline"/>
        </w:rPr>
        <w:t xml:space="preserve"> that </w:t>
      </w:r>
      <w:r w:rsidR="00300A49" w:rsidRPr="006C4E79">
        <w:rPr>
          <w:rStyle w:val="StyleUnderline"/>
          <w:highlight w:val="cyan"/>
        </w:rPr>
        <w:t>migration</w:t>
      </w:r>
      <w:r w:rsidR="00300A49" w:rsidRPr="0000507B">
        <w:rPr>
          <w:rStyle w:val="StyleUnderline"/>
        </w:rPr>
        <w:t xml:space="preserve"> resulting from climate change </w:t>
      </w:r>
      <w:r w:rsidR="00300A49" w:rsidRPr="006C4E79">
        <w:rPr>
          <w:rStyle w:val="StyleUnderline"/>
          <w:highlight w:val="cyan"/>
        </w:rPr>
        <w:t>will itself lead to conflicts</w:t>
      </w:r>
      <w:r w:rsidR="00300A49" w:rsidRPr="0000507B">
        <w:rPr>
          <w:rStyle w:val="StyleUnderline"/>
        </w:rPr>
        <w:t>.</w:t>
      </w:r>
      <w:r w:rsidR="00736E3C">
        <w:rPr>
          <w:rStyle w:val="StyleUnderline"/>
        </w:rPr>
        <w:t xml:space="preserve"> </w:t>
      </w:r>
      <w:r w:rsidR="00300A49" w:rsidRPr="0000507B">
        <w:rPr>
          <w:rStyle w:val="StyleUnderline"/>
        </w:rPr>
        <w:t>Examples</w:t>
      </w:r>
      <w:r w:rsidR="00300A49" w:rsidRPr="00736E3C">
        <w:rPr>
          <w:sz w:val="10"/>
        </w:rPr>
        <w:t xml:space="preserve"> that have been </w:t>
      </w:r>
      <w:r w:rsidR="00300A49" w:rsidRPr="005935BA">
        <w:rPr>
          <w:rStyle w:val="StyleUnderline"/>
        </w:rPr>
        <w:t>cited</w:t>
      </w:r>
      <w:r w:rsidR="00300A49" w:rsidRPr="005935BA">
        <w:rPr>
          <w:sz w:val="10"/>
        </w:rPr>
        <w:t xml:space="preserve"> in the literature </w:t>
      </w:r>
      <w:r w:rsidR="00300A49" w:rsidRPr="005935BA">
        <w:rPr>
          <w:rStyle w:val="StyleUnderline"/>
        </w:rPr>
        <w:t>include</w:t>
      </w:r>
      <w:r w:rsidR="00300A49" w:rsidRPr="005935BA">
        <w:rPr>
          <w:sz w:val="10"/>
        </w:rPr>
        <w:t xml:space="preserve"> the ethnic tensions and conflicts</w:t>
      </w:r>
      <w:r w:rsidR="00736E3C" w:rsidRPr="005935BA">
        <w:rPr>
          <w:sz w:val="10"/>
        </w:rPr>
        <w:t xml:space="preserve"> </w:t>
      </w:r>
      <w:r w:rsidR="00300A49" w:rsidRPr="005935BA">
        <w:rPr>
          <w:sz w:val="10"/>
        </w:rPr>
        <w:t xml:space="preserve">in India (attributed to Bangladeshi migrants), in </w:t>
      </w:r>
      <w:r w:rsidR="00300A49" w:rsidRPr="005935BA">
        <w:rPr>
          <w:rStyle w:val="StyleUnderline"/>
        </w:rPr>
        <w:t>Syria</w:t>
      </w:r>
      <w:r w:rsidR="00300A49" w:rsidRPr="005935BA">
        <w:rPr>
          <w:sz w:val="10"/>
        </w:rPr>
        <w:t>, in the Philippines during the period</w:t>
      </w:r>
      <w:r w:rsidR="00736E3C" w:rsidRPr="005935BA">
        <w:rPr>
          <w:sz w:val="10"/>
        </w:rPr>
        <w:t xml:space="preserve"> </w:t>
      </w:r>
      <w:r w:rsidR="00300A49" w:rsidRPr="005935BA">
        <w:rPr>
          <w:sz w:val="10"/>
        </w:rPr>
        <w:t xml:space="preserve">1970–2000 </w:t>
      </w:r>
      <w:r w:rsidR="00300A49" w:rsidRPr="005935BA">
        <w:rPr>
          <w:rStyle w:val="StyleUnderline"/>
        </w:rPr>
        <w:t>and</w:t>
      </w:r>
      <w:r w:rsidR="00300A49" w:rsidRPr="005935BA">
        <w:rPr>
          <w:sz w:val="10"/>
        </w:rPr>
        <w:t xml:space="preserve"> in </w:t>
      </w:r>
      <w:r w:rsidR="00300A49" w:rsidRPr="005935BA">
        <w:rPr>
          <w:rStyle w:val="StyleUnderline"/>
        </w:rPr>
        <w:t>Ethiopia</w:t>
      </w:r>
      <w:r w:rsidR="00300A49" w:rsidRPr="005935BA">
        <w:rPr>
          <w:sz w:val="10"/>
        </w:rPr>
        <w:t xml:space="preserve"> from</w:t>
      </w:r>
      <w:r w:rsidR="00300A49" w:rsidRPr="00736E3C">
        <w:rPr>
          <w:sz w:val="10"/>
        </w:rPr>
        <w:t xml:space="preserve"> 1984–1985 (Burrows and Kinney, 2016; </w:t>
      </w:r>
      <w:proofErr w:type="spellStart"/>
      <w:r w:rsidR="00300A49" w:rsidRPr="00736E3C">
        <w:rPr>
          <w:sz w:val="10"/>
        </w:rPr>
        <w:t>Ghimire</w:t>
      </w:r>
      <w:proofErr w:type="spellEnd"/>
      <w:r w:rsidR="00300A49" w:rsidRPr="00736E3C">
        <w:rPr>
          <w:sz w:val="10"/>
        </w:rPr>
        <w:t xml:space="preserve"> et al., 2015).</w:t>
      </w:r>
      <w:r w:rsidR="00736E3C" w:rsidRPr="00736E3C">
        <w:rPr>
          <w:sz w:val="10"/>
        </w:rPr>
        <w:t xml:space="preserve"> </w:t>
      </w:r>
      <w:r w:rsidR="00300A49" w:rsidRPr="001D0CC6">
        <w:rPr>
          <w:rStyle w:val="StyleUnderline"/>
          <w:highlight w:val="cyan"/>
        </w:rPr>
        <w:t>But</w:t>
      </w:r>
      <w:r w:rsidR="00300A49" w:rsidRPr="0000507B">
        <w:rPr>
          <w:rStyle w:val="StyleUnderline"/>
        </w:rPr>
        <w:t xml:space="preserve"> there are significant political problems in all aforementioned cases that led to a number</w:t>
      </w:r>
      <w:r w:rsidR="00736E3C">
        <w:rPr>
          <w:rStyle w:val="StyleUnderline"/>
        </w:rPr>
        <w:t xml:space="preserve"> </w:t>
      </w:r>
      <w:r w:rsidR="00300A49" w:rsidRPr="0000507B">
        <w:rPr>
          <w:rStyle w:val="StyleUnderline"/>
        </w:rPr>
        <w:t>of destabilizing conditions, including migration. Often while concentrating on the climate</w:t>
      </w:r>
      <w:r w:rsidR="0000507B" w:rsidRPr="0000507B">
        <w:rPr>
          <w:rStyle w:val="StyleUnderline"/>
        </w:rPr>
        <w:t>-</w:t>
      </w:r>
      <w:r w:rsidR="00300A49" w:rsidRPr="0000507B">
        <w:rPr>
          <w:rStyle w:val="StyleUnderline"/>
        </w:rPr>
        <w:t>migration-conflict</w:t>
      </w:r>
      <w:r w:rsidR="00736E3C">
        <w:rPr>
          <w:rStyle w:val="StyleUnderline"/>
        </w:rPr>
        <w:t xml:space="preserve"> </w:t>
      </w:r>
      <w:r w:rsidR="00300A49" w:rsidRPr="0000507B">
        <w:rPr>
          <w:rStyle w:val="StyleUnderline"/>
        </w:rPr>
        <w:t xml:space="preserve">risk, these studies have </w:t>
      </w:r>
      <w:r w:rsidR="00300A49" w:rsidRPr="001D0CC6">
        <w:rPr>
          <w:rStyle w:val="StyleUnderline"/>
          <w:highlight w:val="cyan"/>
        </w:rPr>
        <w:t>overlooked crucial national and subnational factors</w:t>
      </w:r>
      <w:r w:rsidR="00736E3C">
        <w:rPr>
          <w:rStyle w:val="StyleUnderline"/>
        </w:rPr>
        <w:t xml:space="preserve"> </w:t>
      </w:r>
      <w:r w:rsidR="00300A49" w:rsidRPr="0000507B">
        <w:rPr>
          <w:rStyle w:val="StyleUnderline"/>
        </w:rPr>
        <w:t>such as the pre-existing war in Ethiopia</w:t>
      </w:r>
      <w:r w:rsidR="00300A49" w:rsidRPr="00736E3C">
        <w:rPr>
          <w:sz w:val="10"/>
        </w:rPr>
        <w:t xml:space="preserve">, the ongoing insurgency in the Philippines, </w:t>
      </w:r>
      <w:r w:rsidR="00300A49" w:rsidRPr="0000507B">
        <w:rPr>
          <w:rStyle w:val="StyleUnderline"/>
        </w:rPr>
        <w:t>domestic</w:t>
      </w:r>
      <w:r w:rsidR="00736E3C">
        <w:rPr>
          <w:rStyle w:val="StyleUnderline"/>
        </w:rPr>
        <w:t xml:space="preserve"> </w:t>
      </w:r>
      <w:r w:rsidR="00300A49" w:rsidRPr="0000507B">
        <w:rPr>
          <w:rStyle w:val="StyleUnderline"/>
        </w:rPr>
        <w:t xml:space="preserve">political instability in Syria and conflicts in </w:t>
      </w:r>
      <w:proofErr w:type="spellStart"/>
      <w:r w:rsidR="00300A49" w:rsidRPr="0000507B">
        <w:rPr>
          <w:rStyle w:val="StyleUnderline"/>
        </w:rPr>
        <w:t>neighbouring</w:t>
      </w:r>
      <w:proofErr w:type="spellEnd"/>
      <w:r w:rsidR="00300A49" w:rsidRPr="0000507B">
        <w:rPr>
          <w:rStyle w:val="StyleUnderline"/>
        </w:rPr>
        <w:t xml:space="preserve"> countries</w:t>
      </w:r>
      <w:r w:rsidR="00300A49" w:rsidRPr="00736E3C">
        <w:rPr>
          <w:sz w:val="10"/>
        </w:rPr>
        <w:t>, and demographic pressures</w:t>
      </w:r>
      <w:r w:rsidR="00736E3C" w:rsidRPr="00736E3C">
        <w:rPr>
          <w:sz w:val="10"/>
        </w:rPr>
        <w:t xml:space="preserve"> </w:t>
      </w:r>
      <w:r w:rsidR="00300A49" w:rsidRPr="00736E3C">
        <w:rPr>
          <w:sz w:val="10"/>
        </w:rPr>
        <w:t>by Bangladeshi migrants that pre-date environmental changes. The potential for migration and</w:t>
      </w:r>
      <w:r w:rsidR="00736E3C" w:rsidRPr="00736E3C">
        <w:rPr>
          <w:sz w:val="10"/>
        </w:rPr>
        <w:t xml:space="preserve"> </w:t>
      </w:r>
      <w:r w:rsidR="00300A49" w:rsidRPr="00736E3C">
        <w:rPr>
          <w:sz w:val="10"/>
        </w:rPr>
        <w:t>subsequent intergroup conflict was high in all of these cases, regardless of coincident environmental</w:t>
      </w:r>
      <w:r w:rsidR="00736E3C" w:rsidRPr="00736E3C">
        <w:rPr>
          <w:sz w:val="10"/>
        </w:rPr>
        <w:t xml:space="preserve"> </w:t>
      </w:r>
      <w:r w:rsidR="00300A49" w:rsidRPr="00736E3C">
        <w:rPr>
          <w:sz w:val="10"/>
        </w:rPr>
        <w:t>changes.</w:t>
      </w:r>
      <w:r w:rsidR="00736E3C" w:rsidRPr="00736E3C">
        <w:rPr>
          <w:sz w:val="10"/>
        </w:rPr>
        <w:t xml:space="preserve"> </w:t>
      </w:r>
      <w:r w:rsidR="00300A49" w:rsidRPr="00736E3C">
        <w:rPr>
          <w:sz w:val="10"/>
        </w:rPr>
        <w:t>The conflict in Darfur is often cited as an illustration of how climate change will lead to</w:t>
      </w:r>
      <w:r w:rsidR="00736E3C" w:rsidRPr="00736E3C">
        <w:rPr>
          <w:sz w:val="10"/>
        </w:rPr>
        <w:t xml:space="preserve"> </w:t>
      </w:r>
      <w:r w:rsidR="00300A49" w:rsidRPr="00736E3C">
        <w:rPr>
          <w:sz w:val="10"/>
        </w:rPr>
        <w:t>conflicts and then migration (Christian Aid, 2007; De Juan, 2015). Drought in Sudan is argued</w:t>
      </w:r>
      <w:r w:rsidR="00736E3C" w:rsidRPr="00736E3C">
        <w:rPr>
          <w:sz w:val="10"/>
        </w:rPr>
        <w:t xml:space="preserve"> </w:t>
      </w:r>
      <w:r w:rsidR="00300A49" w:rsidRPr="00736E3C">
        <w:rPr>
          <w:sz w:val="10"/>
        </w:rPr>
        <w:t>to have led to competition between pastoralists and farmers that eventually led to the conflict</w:t>
      </w:r>
      <w:r w:rsidR="00736E3C" w:rsidRPr="00736E3C">
        <w:rPr>
          <w:sz w:val="10"/>
        </w:rPr>
        <w:t xml:space="preserve"> </w:t>
      </w:r>
      <w:r w:rsidR="00300A49" w:rsidRPr="00736E3C">
        <w:rPr>
          <w:sz w:val="10"/>
        </w:rPr>
        <w:t>(Brown, 2007; Christian Aid, 2007). De Juan (2015), while agreeing that the onset of the Darfur</w:t>
      </w:r>
      <w:r w:rsidR="00736E3C" w:rsidRPr="00736E3C">
        <w:rPr>
          <w:sz w:val="10"/>
        </w:rPr>
        <w:t xml:space="preserve"> </w:t>
      </w:r>
      <w:r w:rsidR="00300A49" w:rsidRPr="00736E3C">
        <w:rPr>
          <w:sz w:val="10"/>
        </w:rPr>
        <w:t>conflict was not directly linked to environmental scarcity but to the economic and political</w:t>
      </w:r>
      <w:r w:rsidR="00736E3C" w:rsidRPr="00736E3C">
        <w:rPr>
          <w:sz w:val="10"/>
        </w:rPr>
        <w:t xml:space="preserve"> </w:t>
      </w:r>
      <w:r w:rsidR="00300A49" w:rsidRPr="00736E3C">
        <w:rPr>
          <w:sz w:val="10"/>
        </w:rPr>
        <w:t>context, argues that long-term environmental change shaped the conflict by acting as a risk factor.</w:t>
      </w:r>
      <w:r w:rsidR="00736E3C" w:rsidRPr="00736E3C">
        <w:rPr>
          <w:sz w:val="10"/>
        </w:rPr>
        <w:t xml:space="preserve"> </w:t>
      </w:r>
      <w:r w:rsidR="00300A49" w:rsidRPr="00736E3C">
        <w:rPr>
          <w:sz w:val="10"/>
        </w:rPr>
        <w:t>Most scholars, however, agree that the Darfur conflict is a result of a combination of factors,</w:t>
      </w:r>
      <w:r w:rsidR="00736E3C" w:rsidRPr="00736E3C">
        <w:rPr>
          <w:sz w:val="10"/>
        </w:rPr>
        <w:t xml:space="preserve"> </w:t>
      </w:r>
      <w:r w:rsidR="00300A49" w:rsidRPr="00736E3C">
        <w:rPr>
          <w:sz w:val="10"/>
        </w:rPr>
        <w:t>including collapse of traditional social structures and normal mechanisms for dispute mediation</w:t>
      </w:r>
      <w:r w:rsidR="00736E3C" w:rsidRPr="00736E3C">
        <w:rPr>
          <w:sz w:val="10"/>
        </w:rPr>
        <w:t xml:space="preserve"> </w:t>
      </w:r>
      <w:r w:rsidR="00300A49" w:rsidRPr="00736E3C">
        <w:rPr>
          <w:sz w:val="10"/>
        </w:rPr>
        <w:t xml:space="preserve">and resolution, </w:t>
      </w:r>
      <w:proofErr w:type="spellStart"/>
      <w:r w:rsidR="00300A49" w:rsidRPr="00736E3C">
        <w:rPr>
          <w:sz w:val="10"/>
        </w:rPr>
        <w:t>nationalisation</w:t>
      </w:r>
      <w:proofErr w:type="spellEnd"/>
      <w:r w:rsidR="00300A49" w:rsidRPr="00736E3C">
        <w:rPr>
          <w:sz w:val="10"/>
        </w:rPr>
        <w:t xml:space="preserve"> of land, gross power and wealth inequalities, and policies that</w:t>
      </w:r>
      <w:r w:rsidR="00736E3C" w:rsidRPr="00736E3C">
        <w:rPr>
          <w:sz w:val="10"/>
        </w:rPr>
        <w:t xml:space="preserve"> </w:t>
      </w:r>
      <w:proofErr w:type="spellStart"/>
      <w:r w:rsidR="00300A49" w:rsidRPr="00736E3C">
        <w:rPr>
          <w:sz w:val="10"/>
        </w:rPr>
        <w:t>favoured</w:t>
      </w:r>
      <w:proofErr w:type="spellEnd"/>
      <w:r w:rsidR="00300A49" w:rsidRPr="00736E3C">
        <w:rPr>
          <w:sz w:val="10"/>
        </w:rPr>
        <w:t xml:space="preserve"> large farm owners over rural farmers (</w:t>
      </w:r>
      <w:proofErr w:type="spellStart"/>
      <w:r w:rsidR="00300A49" w:rsidRPr="00736E3C">
        <w:rPr>
          <w:sz w:val="10"/>
        </w:rPr>
        <w:t>Tacoli</w:t>
      </w:r>
      <w:proofErr w:type="spellEnd"/>
      <w:r w:rsidR="00300A49" w:rsidRPr="00736E3C">
        <w:rPr>
          <w:sz w:val="10"/>
        </w:rPr>
        <w:t>, 2009; Hartmann, 2010). While the claim</w:t>
      </w:r>
      <w:r w:rsidR="00736E3C" w:rsidRPr="00736E3C">
        <w:rPr>
          <w:sz w:val="10"/>
        </w:rPr>
        <w:t xml:space="preserve"> </w:t>
      </w:r>
      <w:r w:rsidR="00300A49" w:rsidRPr="00736E3C">
        <w:rPr>
          <w:sz w:val="10"/>
        </w:rPr>
        <w:t>that the Darfur conflict is linked to environmental degradation and change is highly contentious</w:t>
      </w:r>
      <w:r w:rsidR="00736E3C" w:rsidRPr="00736E3C">
        <w:rPr>
          <w:sz w:val="10"/>
        </w:rPr>
        <w:t xml:space="preserve"> </w:t>
      </w:r>
      <w:r w:rsidR="00300A49" w:rsidRPr="00736E3C">
        <w:rPr>
          <w:sz w:val="10"/>
        </w:rPr>
        <w:t xml:space="preserve">and has been shown to be flawed, the international NGO Christian Aid posit what </w:t>
      </w:r>
      <w:proofErr w:type="spellStart"/>
      <w:r w:rsidR="00300A49" w:rsidRPr="00736E3C">
        <w:rPr>
          <w:sz w:val="10"/>
        </w:rPr>
        <w:t>Gemenne</w:t>
      </w:r>
      <w:proofErr w:type="spellEnd"/>
      <w:r w:rsidR="00736E3C" w:rsidRPr="00736E3C">
        <w:rPr>
          <w:sz w:val="10"/>
        </w:rPr>
        <w:t xml:space="preserve"> </w:t>
      </w:r>
      <w:r w:rsidR="00300A49" w:rsidRPr="00736E3C">
        <w:rPr>
          <w:sz w:val="10"/>
        </w:rPr>
        <w:t>et al. (2014: 2) have called “dire apocalyptic visions” in one of its publications: “let Darfur stand</w:t>
      </w:r>
      <w:r w:rsidR="00736E3C" w:rsidRPr="00736E3C">
        <w:rPr>
          <w:sz w:val="10"/>
        </w:rPr>
        <w:t xml:space="preserve"> </w:t>
      </w:r>
      <w:r w:rsidR="00300A49" w:rsidRPr="00736E3C">
        <w:rPr>
          <w:sz w:val="10"/>
        </w:rPr>
        <w:t>as the starkest of warnings about what the future could bring” (Christian Aid, 2007: 2). Even in</w:t>
      </w:r>
      <w:r w:rsidR="00736E3C" w:rsidRPr="00736E3C">
        <w:rPr>
          <w:sz w:val="10"/>
        </w:rPr>
        <w:t xml:space="preserve"> </w:t>
      </w:r>
      <w:r w:rsidR="00300A49" w:rsidRPr="00736E3C">
        <w:rPr>
          <w:sz w:val="10"/>
        </w:rPr>
        <w:t>conflict situations, migration is not an automatic and uniform option for the population, nor is</w:t>
      </w:r>
      <w:r w:rsidR="00736E3C" w:rsidRPr="00736E3C">
        <w:rPr>
          <w:sz w:val="10"/>
        </w:rPr>
        <w:t xml:space="preserve"> </w:t>
      </w:r>
      <w:r w:rsidR="00300A49" w:rsidRPr="00736E3C">
        <w:rPr>
          <w:sz w:val="10"/>
        </w:rPr>
        <w:t>it in turn an automatic generator of further conflict. Poverty, extant threats, the presence of relief</w:t>
      </w:r>
      <w:r w:rsidR="00736E3C" w:rsidRPr="00736E3C">
        <w:rPr>
          <w:sz w:val="10"/>
        </w:rPr>
        <w:t xml:space="preserve"> </w:t>
      </w:r>
      <w:r w:rsidR="00300A49" w:rsidRPr="00736E3C">
        <w:rPr>
          <w:sz w:val="10"/>
        </w:rPr>
        <w:t>assistance, social networks, the likelihood of livelihood security and opportunity to return are</w:t>
      </w:r>
      <w:r w:rsidR="00736E3C" w:rsidRPr="00736E3C">
        <w:rPr>
          <w:sz w:val="10"/>
        </w:rPr>
        <w:t xml:space="preserve"> </w:t>
      </w:r>
      <w:r w:rsidR="00300A49" w:rsidRPr="00736E3C">
        <w:rPr>
          <w:sz w:val="10"/>
        </w:rPr>
        <w:t>just some of the factors that determine individuals’ decisions whether to migrate or not and the</w:t>
      </w:r>
      <w:r w:rsidR="00736E3C" w:rsidRPr="00736E3C">
        <w:rPr>
          <w:sz w:val="10"/>
        </w:rPr>
        <w:t xml:space="preserve"> </w:t>
      </w:r>
      <w:r w:rsidR="00300A49" w:rsidRPr="00736E3C">
        <w:rPr>
          <w:sz w:val="10"/>
        </w:rPr>
        <w:t>duration and direction of such migration (Raleigh, 2011).</w:t>
      </w:r>
      <w:r w:rsidR="00736E3C" w:rsidRPr="00736E3C">
        <w:rPr>
          <w:sz w:val="10"/>
        </w:rPr>
        <w:t xml:space="preserve"> </w:t>
      </w:r>
      <w:r w:rsidR="00300A49" w:rsidRPr="00736E3C">
        <w:rPr>
          <w:sz w:val="10"/>
        </w:rPr>
        <w:t>As was the case with Darfur, some scholars have attempted to make direct or indirect causal</w:t>
      </w:r>
      <w:r w:rsidR="00736E3C" w:rsidRPr="00736E3C">
        <w:rPr>
          <w:sz w:val="10"/>
        </w:rPr>
        <w:t xml:space="preserve"> </w:t>
      </w:r>
      <w:r w:rsidR="00300A49" w:rsidRPr="00736E3C">
        <w:rPr>
          <w:sz w:val="10"/>
        </w:rPr>
        <w:t xml:space="preserve">connections between climate change, migration and the civil unrest in Syria. </w:t>
      </w:r>
      <w:proofErr w:type="spellStart"/>
      <w:r w:rsidR="00300A49" w:rsidRPr="00736E3C">
        <w:rPr>
          <w:sz w:val="10"/>
        </w:rPr>
        <w:t>Gleick</w:t>
      </w:r>
      <w:proofErr w:type="spellEnd"/>
      <w:r w:rsidR="00300A49" w:rsidRPr="00736E3C">
        <w:rPr>
          <w:sz w:val="10"/>
        </w:rPr>
        <w:t xml:space="preserve"> (2014),</w:t>
      </w:r>
      <w:r w:rsidR="00736E3C" w:rsidRPr="00736E3C">
        <w:rPr>
          <w:sz w:val="10"/>
        </w:rPr>
        <w:t xml:space="preserve"> </w:t>
      </w:r>
      <w:r w:rsidR="00300A49" w:rsidRPr="00736E3C">
        <w:rPr>
          <w:sz w:val="10"/>
        </w:rPr>
        <w:t xml:space="preserve">Kelley et al. (2015) and </w:t>
      </w:r>
      <w:proofErr w:type="spellStart"/>
      <w:r w:rsidR="00300A49" w:rsidRPr="00736E3C">
        <w:rPr>
          <w:sz w:val="10"/>
        </w:rPr>
        <w:t>Werrell</w:t>
      </w:r>
      <w:proofErr w:type="spellEnd"/>
      <w:r w:rsidR="00300A49" w:rsidRPr="00736E3C">
        <w:rPr>
          <w:sz w:val="10"/>
        </w:rPr>
        <w:t xml:space="preserve"> et al. (2015) argue that, in addition to other political, economic,</w:t>
      </w:r>
      <w:r w:rsidR="00736E3C" w:rsidRPr="00736E3C">
        <w:rPr>
          <w:sz w:val="10"/>
        </w:rPr>
        <w:t xml:space="preserve"> </w:t>
      </w:r>
      <w:r w:rsidR="00300A49" w:rsidRPr="00736E3C">
        <w:rPr>
          <w:sz w:val="10"/>
        </w:rPr>
        <w:t>religious and social factors, environmental factors including water shortages, drought and the</w:t>
      </w:r>
      <w:r w:rsidR="00736E3C" w:rsidRPr="00736E3C">
        <w:rPr>
          <w:sz w:val="10"/>
        </w:rPr>
        <w:t xml:space="preserve"> </w:t>
      </w:r>
      <w:r w:rsidR="00300A49" w:rsidRPr="00736E3C">
        <w:rPr>
          <w:sz w:val="10"/>
        </w:rPr>
        <w:t>impacts of climate change and climate variability impact on hydrology contributed to the generation</w:t>
      </w:r>
      <w:r w:rsidR="00736E3C" w:rsidRPr="00736E3C">
        <w:rPr>
          <w:sz w:val="10"/>
        </w:rPr>
        <w:t xml:space="preserve"> </w:t>
      </w:r>
      <w:r w:rsidR="00300A49" w:rsidRPr="00736E3C">
        <w:rPr>
          <w:sz w:val="10"/>
        </w:rPr>
        <w:t>of conflict. They hold that the climate-induced 2007–2010 drought, which was the</w:t>
      </w:r>
      <w:r w:rsidR="00736E3C" w:rsidRPr="00736E3C">
        <w:rPr>
          <w:sz w:val="10"/>
        </w:rPr>
        <w:t xml:space="preserve"> </w:t>
      </w:r>
      <w:r w:rsidR="0048416D" w:rsidRPr="00736E3C">
        <w:rPr>
          <w:sz w:val="10"/>
        </w:rPr>
        <w:t>worst in instrumental record, led to food insecurity, loss of livelihoods and displacement of large</w:t>
      </w:r>
      <w:r w:rsidR="00736E3C" w:rsidRPr="00736E3C">
        <w:rPr>
          <w:sz w:val="10"/>
        </w:rPr>
        <w:t xml:space="preserve"> </w:t>
      </w:r>
      <w:r w:rsidR="0048416D" w:rsidRPr="00736E3C">
        <w:rPr>
          <w:sz w:val="10"/>
        </w:rPr>
        <w:t>populations. Most of those affected migrated to urban areas, and this ‘environmental migration’</w:t>
      </w:r>
      <w:r w:rsidR="00736E3C" w:rsidRPr="00736E3C">
        <w:rPr>
          <w:sz w:val="10"/>
        </w:rPr>
        <w:t xml:space="preserve"> </w:t>
      </w:r>
      <w:r w:rsidR="0048416D" w:rsidRPr="00736E3C">
        <w:rPr>
          <w:sz w:val="10"/>
        </w:rPr>
        <w:t>increased urban pressure, including unemployment and resource scarcity resulting in political</w:t>
      </w:r>
      <w:r w:rsidR="00736E3C" w:rsidRPr="00736E3C">
        <w:rPr>
          <w:sz w:val="10"/>
        </w:rPr>
        <w:t xml:space="preserve"> </w:t>
      </w:r>
      <w:r w:rsidR="0048416D" w:rsidRPr="00736E3C">
        <w:rPr>
          <w:sz w:val="10"/>
        </w:rPr>
        <w:t xml:space="preserve">instability. </w:t>
      </w:r>
      <w:proofErr w:type="spellStart"/>
      <w:r w:rsidR="0048416D" w:rsidRPr="00736E3C">
        <w:rPr>
          <w:sz w:val="10"/>
        </w:rPr>
        <w:t>Fröhlich</w:t>
      </w:r>
      <w:proofErr w:type="spellEnd"/>
      <w:r w:rsidR="0048416D" w:rsidRPr="00736E3C">
        <w:rPr>
          <w:sz w:val="10"/>
        </w:rPr>
        <w:t xml:space="preserve"> (2016), however, through an empirical study with Syrian refugees finds that</w:t>
      </w:r>
      <w:r w:rsidR="00736E3C" w:rsidRPr="00736E3C">
        <w:rPr>
          <w:sz w:val="10"/>
        </w:rPr>
        <w:t xml:space="preserve"> </w:t>
      </w:r>
      <w:r w:rsidR="0048416D" w:rsidRPr="00736E3C">
        <w:rPr>
          <w:sz w:val="10"/>
        </w:rPr>
        <w:t>although environmental factors contributed to some migration, it was not the decisive factor</w:t>
      </w:r>
      <w:r w:rsidR="00736E3C" w:rsidRPr="00736E3C">
        <w:rPr>
          <w:sz w:val="10"/>
        </w:rPr>
        <w:t xml:space="preserve"> </w:t>
      </w:r>
      <w:r w:rsidR="0048416D" w:rsidRPr="00736E3C">
        <w:rPr>
          <w:sz w:val="10"/>
        </w:rPr>
        <w:t>but just one among several key factors. He also finds that poor governance in natural resource</w:t>
      </w:r>
      <w:r w:rsidR="00736E3C" w:rsidRPr="00736E3C">
        <w:rPr>
          <w:sz w:val="10"/>
        </w:rPr>
        <w:t xml:space="preserve"> </w:t>
      </w:r>
      <w:r w:rsidR="0048416D" w:rsidRPr="00736E3C">
        <w:rPr>
          <w:sz w:val="10"/>
        </w:rPr>
        <w:t>management worsened the water problem in Syria. As regards the initiation of conflict, his</w:t>
      </w:r>
      <w:r w:rsidR="00736E3C" w:rsidRPr="00736E3C">
        <w:rPr>
          <w:sz w:val="10"/>
        </w:rPr>
        <w:t xml:space="preserve"> </w:t>
      </w:r>
      <w:r w:rsidR="0048416D" w:rsidRPr="00736E3C">
        <w:rPr>
          <w:sz w:val="10"/>
        </w:rPr>
        <w:t xml:space="preserve">study finds that migrants were mostly </w:t>
      </w:r>
      <w:proofErr w:type="spellStart"/>
      <w:r w:rsidR="0048416D" w:rsidRPr="00736E3C">
        <w:rPr>
          <w:sz w:val="10"/>
        </w:rPr>
        <w:t>marginalised</w:t>
      </w:r>
      <w:proofErr w:type="spellEnd"/>
      <w:r w:rsidR="0048416D" w:rsidRPr="00736E3C">
        <w:rPr>
          <w:sz w:val="10"/>
        </w:rPr>
        <w:t xml:space="preserve"> and were not involved in the protests that</w:t>
      </w:r>
      <w:r w:rsidR="00736E3C" w:rsidRPr="00736E3C">
        <w:rPr>
          <w:sz w:val="10"/>
        </w:rPr>
        <w:t xml:space="preserve"> </w:t>
      </w:r>
      <w:r w:rsidR="0048416D" w:rsidRPr="00736E3C">
        <w:rPr>
          <w:sz w:val="10"/>
        </w:rPr>
        <w:t xml:space="preserve">led to the uprising. </w:t>
      </w:r>
      <w:proofErr w:type="spellStart"/>
      <w:r w:rsidR="0048416D" w:rsidRPr="00736E3C">
        <w:rPr>
          <w:sz w:val="10"/>
        </w:rPr>
        <w:t>Fröhlich</w:t>
      </w:r>
      <w:proofErr w:type="spellEnd"/>
      <w:r w:rsidR="0048416D" w:rsidRPr="00736E3C">
        <w:rPr>
          <w:sz w:val="10"/>
        </w:rPr>
        <w:t xml:space="preserve"> (2016) questioned whether the migrants in question originated in</w:t>
      </w:r>
      <w:r w:rsidR="00736E3C" w:rsidRPr="00736E3C">
        <w:rPr>
          <w:sz w:val="10"/>
        </w:rPr>
        <w:t xml:space="preserve"> </w:t>
      </w:r>
      <w:r w:rsidR="0048416D" w:rsidRPr="00736E3C">
        <w:rPr>
          <w:sz w:val="10"/>
        </w:rPr>
        <w:t>environmentally challenged regions of Syria in the first place; further, the question arises why</w:t>
      </w:r>
      <w:r w:rsidR="00736E3C" w:rsidRPr="00736E3C">
        <w:rPr>
          <w:sz w:val="10"/>
        </w:rPr>
        <w:t xml:space="preserve"> </w:t>
      </w:r>
      <w:r w:rsidR="0048416D" w:rsidRPr="00736E3C">
        <w:rPr>
          <w:sz w:val="10"/>
        </w:rPr>
        <w:t>drought would have triggered migration and violence in Syria but not in neighboring states that</w:t>
      </w:r>
      <w:r w:rsidR="00736E3C" w:rsidRPr="00736E3C">
        <w:rPr>
          <w:sz w:val="10"/>
        </w:rPr>
        <w:t xml:space="preserve"> </w:t>
      </w:r>
      <w:r w:rsidR="0048416D" w:rsidRPr="00736E3C">
        <w:rPr>
          <w:sz w:val="10"/>
        </w:rPr>
        <w:t>were also politically unstable.</w:t>
      </w:r>
      <w:r w:rsidR="00736E3C" w:rsidRPr="00736E3C">
        <w:rPr>
          <w:sz w:val="10"/>
        </w:rPr>
        <w:t xml:space="preserve"> </w:t>
      </w:r>
      <w:r w:rsidR="0048416D" w:rsidRPr="00736E3C">
        <w:rPr>
          <w:sz w:val="10"/>
        </w:rPr>
        <w:t>While environmental change did not solely or principally contribute to the Syrian crisis,</w:t>
      </w:r>
      <w:r w:rsidR="00736E3C" w:rsidRPr="00736E3C">
        <w:rPr>
          <w:sz w:val="10"/>
        </w:rPr>
        <w:t xml:space="preserve"> </w:t>
      </w:r>
      <w:r w:rsidR="0048416D" w:rsidRPr="00736E3C">
        <w:rPr>
          <w:sz w:val="10"/>
        </w:rPr>
        <w:t xml:space="preserve">just like Darfur, </w:t>
      </w:r>
      <w:r w:rsidR="0048416D" w:rsidRPr="00BB78FF">
        <w:rPr>
          <w:rStyle w:val="StyleUnderline"/>
        </w:rPr>
        <w:t xml:space="preserve">the </w:t>
      </w:r>
      <w:r w:rsidR="0048416D" w:rsidRPr="005935BA">
        <w:rPr>
          <w:rStyle w:val="StyleUnderline"/>
          <w:highlight w:val="cyan"/>
        </w:rPr>
        <w:t>media</w:t>
      </w:r>
      <w:r w:rsidR="0048416D" w:rsidRPr="00BB78FF">
        <w:rPr>
          <w:rStyle w:val="StyleUnderline"/>
        </w:rPr>
        <w:t xml:space="preserve"> and global leaders have </w:t>
      </w:r>
      <w:proofErr w:type="spellStart"/>
      <w:r w:rsidR="0048416D" w:rsidRPr="00BB78FF">
        <w:rPr>
          <w:rStyle w:val="StyleUnderline"/>
        </w:rPr>
        <w:t>capitalised</w:t>
      </w:r>
      <w:proofErr w:type="spellEnd"/>
      <w:r w:rsidR="0048416D" w:rsidRPr="00BB78FF">
        <w:rPr>
          <w:rStyle w:val="StyleUnderline"/>
        </w:rPr>
        <w:t xml:space="preserve"> on such studies, with some partly</w:t>
      </w:r>
      <w:r w:rsidR="00736E3C">
        <w:rPr>
          <w:rStyle w:val="StyleUnderline"/>
        </w:rPr>
        <w:t xml:space="preserve"> </w:t>
      </w:r>
      <w:r w:rsidR="0048416D" w:rsidRPr="005935BA">
        <w:rPr>
          <w:rStyle w:val="StyleUnderline"/>
          <w:highlight w:val="cyan"/>
        </w:rPr>
        <w:t>linking the migration crisis in Europe to</w:t>
      </w:r>
      <w:r w:rsidR="0048416D" w:rsidRPr="00BB78FF">
        <w:rPr>
          <w:rStyle w:val="StyleUnderline"/>
        </w:rPr>
        <w:t xml:space="preserve"> conflicts resulting from </w:t>
      </w:r>
      <w:r w:rsidR="0048416D" w:rsidRPr="005935BA">
        <w:rPr>
          <w:rStyle w:val="StyleUnderline"/>
          <w:highlight w:val="cyan"/>
        </w:rPr>
        <w:t>environmental change in Syria</w:t>
      </w:r>
      <w:r w:rsidR="00736E3C" w:rsidRPr="00736E3C">
        <w:rPr>
          <w:sz w:val="10"/>
        </w:rPr>
        <w:t xml:space="preserve"> </w:t>
      </w:r>
      <w:r w:rsidR="0048416D" w:rsidRPr="00736E3C">
        <w:rPr>
          <w:sz w:val="10"/>
        </w:rPr>
        <w:t xml:space="preserve">(Fountain, 2015; </w:t>
      </w:r>
      <w:proofErr w:type="spellStart"/>
      <w:r w:rsidR="0048416D" w:rsidRPr="00736E3C">
        <w:rPr>
          <w:sz w:val="10"/>
        </w:rPr>
        <w:t>Fröhlich</w:t>
      </w:r>
      <w:proofErr w:type="spellEnd"/>
      <w:r w:rsidR="0048416D" w:rsidRPr="00736E3C">
        <w:rPr>
          <w:sz w:val="10"/>
        </w:rPr>
        <w:t>, 2016). This has led to calls for policy options to address threats posed</w:t>
      </w:r>
      <w:r w:rsidR="00736E3C" w:rsidRPr="00736E3C">
        <w:rPr>
          <w:sz w:val="10"/>
        </w:rPr>
        <w:t xml:space="preserve"> </w:t>
      </w:r>
      <w:r w:rsidR="0048416D" w:rsidRPr="00736E3C">
        <w:rPr>
          <w:sz w:val="10"/>
        </w:rPr>
        <w:t>by environmental migration. In a 2015 senate report titled ‘National security implications of</w:t>
      </w:r>
      <w:r w:rsidR="00736E3C" w:rsidRPr="00736E3C">
        <w:rPr>
          <w:sz w:val="10"/>
        </w:rPr>
        <w:t xml:space="preserve"> </w:t>
      </w:r>
      <w:r w:rsidR="0048416D" w:rsidRPr="00736E3C">
        <w:rPr>
          <w:sz w:val="10"/>
        </w:rPr>
        <w:t>climate-related risks and a changing climate,’ the US Department of Defense (DoD) considers</w:t>
      </w:r>
      <w:r w:rsidR="00736E3C" w:rsidRPr="00736E3C">
        <w:rPr>
          <w:sz w:val="10"/>
        </w:rPr>
        <w:t xml:space="preserve"> </w:t>
      </w:r>
      <w:r w:rsidR="0048416D" w:rsidRPr="00736E3C">
        <w:rPr>
          <w:sz w:val="10"/>
        </w:rPr>
        <w:t>extreme climate events such as droughts and floods to be potential security risks and, citing the</w:t>
      </w:r>
      <w:r w:rsidR="00736E3C" w:rsidRPr="00736E3C">
        <w:rPr>
          <w:sz w:val="10"/>
        </w:rPr>
        <w:t xml:space="preserve"> </w:t>
      </w:r>
      <w:proofErr w:type="spellStart"/>
      <w:r w:rsidR="0048416D" w:rsidRPr="00736E3C">
        <w:rPr>
          <w:sz w:val="10"/>
        </w:rPr>
        <w:t>Gleick</w:t>
      </w:r>
      <w:proofErr w:type="spellEnd"/>
      <w:r w:rsidR="0048416D" w:rsidRPr="00736E3C">
        <w:rPr>
          <w:sz w:val="10"/>
        </w:rPr>
        <w:t xml:space="preserve"> (2014) study on the Syrian conflict as an example, and argues that climate change “could</w:t>
      </w:r>
      <w:r w:rsidR="00736E3C" w:rsidRPr="00736E3C">
        <w:rPr>
          <w:sz w:val="10"/>
        </w:rPr>
        <w:t xml:space="preserve"> </w:t>
      </w:r>
      <w:r w:rsidR="0048416D" w:rsidRPr="00736E3C">
        <w:rPr>
          <w:sz w:val="10"/>
        </w:rPr>
        <w:t>result in increased intra- and inter-state migration, and generate other negative effects on human</w:t>
      </w:r>
      <w:r w:rsidR="00736E3C" w:rsidRPr="00736E3C">
        <w:rPr>
          <w:sz w:val="10"/>
        </w:rPr>
        <w:t xml:space="preserve"> </w:t>
      </w:r>
      <w:r w:rsidR="0048416D" w:rsidRPr="00736E3C">
        <w:rPr>
          <w:sz w:val="10"/>
        </w:rPr>
        <w:t>security” (DoD 2015: p. 4). During the opening of a Global Leadership in the Arctic conference</w:t>
      </w:r>
      <w:r w:rsidR="00736E3C" w:rsidRPr="00736E3C">
        <w:rPr>
          <w:sz w:val="10"/>
        </w:rPr>
        <w:t xml:space="preserve"> </w:t>
      </w:r>
      <w:r w:rsidR="0048416D" w:rsidRPr="00736E3C">
        <w:rPr>
          <w:sz w:val="10"/>
        </w:rPr>
        <w:t>on cooperation, innovation, engagement and resilience in Alaska in August 2015, US Secretary</w:t>
      </w:r>
      <w:r w:rsidR="00736E3C" w:rsidRPr="00736E3C">
        <w:rPr>
          <w:sz w:val="10"/>
        </w:rPr>
        <w:t xml:space="preserve"> </w:t>
      </w:r>
      <w:r w:rsidR="0048416D" w:rsidRPr="00736E3C">
        <w:rPr>
          <w:sz w:val="10"/>
        </w:rPr>
        <w:t>of State John Kerry expressed another ‘apocalyptic vision’ in the face of global environmental</w:t>
      </w:r>
      <w:r w:rsidR="00736E3C" w:rsidRPr="00736E3C">
        <w:rPr>
          <w:sz w:val="10"/>
        </w:rPr>
        <w:t xml:space="preserve"> </w:t>
      </w:r>
      <w:r w:rsidR="0048416D" w:rsidRPr="00736E3C">
        <w:rPr>
          <w:sz w:val="10"/>
        </w:rPr>
        <w:t>change:</w:t>
      </w:r>
      <w:r w:rsidR="00736E3C" w:rsidRPr="00736E3C">
        <w:rPr>
          <w:sz w:val="10"/>
        </w:rPr>
        <w:t xml:space="preserve"> </w:t>
      </w:r>
      <w:r w:rsidR="0048416D" w:rsidRPr="00736E3C">
        <w:rPr>
          <w:sz w:val="10"/>
        </w:rPr>
        <w:t>And we as leaders of countries will begin to witness what we call climate refugees</w:t>
      </w:r>
      <w:r w:rsidR="00736E3C" w:rsidRPr="00736E3C">
        <w:rPr>
          <w:sz w:val="10"/>
        </w:rPr>
        <w:t xml:space="preserve"> </w:t>
      </w:r>
      <w:r w:rsidR="0048416D" w:rsidRPr="00736E3C">
        <w:rPr>
          <w:sz w:val="10"/>
        </w:rPr>
        <w:t>moving – you think migration is a challenge to Europe today because of extremism, wait</w:t>
      </w:r>
      <w:r w:rsidR="00736E3C" w:rsidRPr="00736E3C">
        <w:rPr>
          <w:sz w:val="10"/>
        </w:rPr>
        <w:t xml:space="preserve"> </w:t>
      </w:r>
      <w:r w:rsidR="0048416D" w:rsidRPr="00736E3C">
        <w:rPr>
          <w:sz w:val="10"/>
        </w:rPr>
        <w:t>until you see what happens when there’s an absence of water, an absence of food, or one</w:t>
      </w:r>
      <w:r w:rsidR="00736E3C" w:rsidRPr="00736E3C">
        <w:rPr>
          <w:sz w:val="10"/>
        </w:rPr>
        <w:t xml:space="preserve"> </w:t>
      </w:r>
      <w:r w:rsidR="0048416D" w:rsidRPr="00736E3C">
        <w:rPr>
          <w:sz w:val="10"/>
        </w:rPr>
        <w:t>tribe fighting against another for mere survival.1</w:t>
      </w:r>
      <w:r w:rsidR="00736E3C" w:rsidRPr="00736E3C">
        <w:rPr>
          <w:sz w:val="10"/>
        </w:rPr>
        <w:t xml:space="preserve"> </w:t>
      </w:r>
      <w:r w:rsidR="0048416D" w:rsidRPr="00736E3C">
        <w:rPr>
          <w:sz w:val="10"/>
        </w:rPr>
        <w:t>Making sense of the debate</w:t>
      </w:r>
      <w:r w:rsidR="00736E3C" w:rsidRPr="00736E3C">
        <w:rPr>
          <w:sz w:val="10"/>
        </w:rPr>
        <w:t xml:space="preserve"> </w:t>
      </w:r>
      <w:r w:rsidR="0048416D" w:rsidRPr="00BB78FF">
        <w:rPr>
          <w:rStyle w:val="StyleUnderline"/>
        </w:rPr>
        <w:t>Despite the contradictory findings from the literature, we know that the environment – and</w:t>
      </w:r>
      <w:r w:rsidR="00736E3C">
        <w:rPr>
          <w:rStyle w:val="StyleUnderline"/>
        </w:rPr>
        <w:t xml:space="preserve"> </w:t>
      </w:r>
      <w:r w:rsidR="0048416D" w:rsidRPr="00BB78FF">
        <w:rPr>
          <w:rStyle w:val="StyleUnderline"/>
        </w:rPr>
        <w:t>possibly environmental change – has some impact on conflict and migration</w:t>
      </w:r>
      <w:r w:rsidR="0048416D" w:rsidRPr="00736E3C">
        <w:rPr>
          <w:sz w:val="10"/>
        </w:rPr>
        <w:t>. Most scholars</w:t>
      </w:r>
      <w:r w:rsidR="00736E3C" w:rsidRPr="00736E3C">
        <w:rPr>
          <w:sz w:val="10"/>
        </w:rPr>
        <w:t xml:space="preserve"> </w:t>
      </w:r>
      <w:r w:rsidR="0048416D" w:rsidRPr="00736E3C">
        <w:rPr>
          <w:sz w:val="10"/>
        </w:rPr>
        <w:t xml:space="preserve">agree on an indirect causal link, </w:t>
      </w:r>
      <w:r w:rsidR="0048416D" w:rsidRPr="00BB78FF">
        <w:rPr>
          <w:rStyle w:val="StyleUnderline"/>
        </w:rPr>
        <w:t>but claims of a direct link remain contentious, with evidence</w:t>
      </w:r>
      <w:r w:rsidR="00736E3C">
        <w:rPr>
          <w:rStyle w:val="StyleUnderline"/>
        </w:rPr>
        <w:t xml:space="preserve"> </w:t>
      </w:r>
      <w:r w:rsidR="0048416D" w:rsidRPr="00BB78FF">
        <w:rPr>
          <w:rStyle w:val="StyleUnderline"/>
        </w:rPr>
        <w:t>existing to suggest that both more conflict and more peace may emerge in areas experiencing</w:t>
      </w:r>
      <w:r w:rsidR="00736E3C">
        <w:rPr>
          <w:rStyle w:val="StyleUnderline"/>
        </w:rPr>
        <w:t xml:space="preserve"> </w:t>
      </w:r>
      <w:r w:rsidR="0048416D" w:rsidRPr="00BB78FF">
        <w:rPr>
          <w:rStyle w:val="StyleUnderline"/>
        </w:rPr>
        <w:t>environmental stress</w:t>
      </w:r>
      <w:r w:rsidR="0048416D" w:rsidRPr="00736E3C">
        <w:rPr>
          <w:sz w:val="10"/>
        </w:rPr>
        <w:t xml:space="preserve">. </w:t>
      </w:r>
      <w:r w:rsidR="0048416D" w:rsidRPr="00BB78FF">
        <w:rPr>
          <w:rStyle w:val="StyleUnderline"/>
        </w:rPr>
        <w:t>For both migration and conflict, direct links to environmental factors are</w:t>
      </w:r>
      <w:r w:rsidR="00736E3C">
        <w:rPr>
          <w:rStyle w:val="StyleUnderline"/>
        </w:rPr>
        <w:t xml:space="preserve"> </w:t>
      </w:r>
      <w:r w:rsidR="0048416D" w:rsidRPr="00BB78FF">
        <w:rPr>
          <w:rStyle w:val="StyleUnderline"/>
        </w:rPr>
        <w:t>questioned by most scholars</w:t>
      </w:r>
      <w:r w:rsidR="0048416D" w:rsidRPr="00736E3C">
        <w:rPr>
          <w:sz w:val="10"/>
        </w:rPr>
        <w:t>. Both processes are ongoing and dynamic, so ascribing their occurrence</w:t>
      </w:r>
      <w:r w:rsidR="00736E3C" w:rsidRPr="00736E3C">
        <w:rPr>
          <w:sz w:val="10"/>
        </w:rPr>
        <w:t xml:space="preserve"> </w:t>
      </w:r>
      <w:r w:rsidR="0048416D" w:rsidRPr="00736E3C">
        <w:rPr>
          <w:sz w:val="10"/>
        </w:rPr>
        <w:t>to a single continuously changing environmental factor (such as weather or climate) is</w:t>
      </w:r>
      <w:r w:rsidR="00736E3C" w:rsidRPr="00736E3C">
        <w:rPr>
          <w:sz w:val="10"/>
        </w:rPr>
        <w:t xml:space="preserve"> </w:t>
      </w:r>
      <w:r w:rsidR="0048416D" w:rsidRPr="00736E3C">
        <w:rPr>
          <w:sz w:val="10"/>
        </w:rPr>
        <w:t>problematic, and most scholars see climate change to be just one of many factors that can cause</w:t>
      </w:r>
      <w:r w:rsidR="00736E3C" w:rsidRPr="00736E3C">
        <w:rPr>
          <w:sz w:val="10"/>
        </w:rPr>
        <w:t xml:space="preserve"> </w:t>
      </w:r>
      <w:r w:rsidR="0048416D" w:rsidRPr="00736E3C">
        <w:rPr>
          <w:sz w:val="10"/>
        </w:rPr>
        <w:t>migration (Foresight, 2011).</w:t>
      </w:r>
      <w:r w:rsidR="00736E3C" w:rsidRPr="00736E3C">
        <w:rPr>
          <w:sz w:val="10"/>
        </w:rPr>
        <w:t xml:space="preserve"> </w:t>
      </w:r>
      <w:r w:rsidR="0048416D" w:rsidRPr="002A110C">
        <w:rPr>
          <w:rStyle w:val="StyleUnderline"/>
        </w:rPr>
        <w:t>The literature</w:t>
      </w:r>
      <w:r w:rsidR="0048416D" w:rsidRPr="00736E3C">
        <w:rPr>
          <w:sz w:val="10"/>
        </w:rPr>
        <w:t xml:space="preserve"> on environmental security </w:t>
      </w:r>
      <w:r w:rsidR="0048416D" w:rsidRPr="002A110C">
        <w:rPr>
          <w:rStyle w:val="StyleUnderline"/>
        </w:rPr>
        <w:t xml:space="preserve">often </w:t>
      </w:r>
      <w:r w:rsidR="0048416D" w:rsidRPr="00752E45">
        <w:rPr>
          <w:rStyle w:val="StyleUnderline"/>
          <w:highlight w:val="cyan"/>
        </w:rPr>
        <w:t>pre-supposes a direct causal link between</w:t>
      </w:r>
      <w:r w:rsidR="00736E3C">
        <w:rPr>
          <w:rStyle w:val="StyleUnderline"/>
        </w:rPr>
        <w:t xml:space="preserve"> </w:t>
      </w:r>
      <w:r w:rsidR="0048416D" w:rsidRPr="002A110C">
        <w:rPr>
          <w:rStyle w:val="StyleUnderline"/>
        </w:rPr>
        <w:t xml:space="preserve">demographic </w:t>
      </w:r>
      <w:r w:rsidR="0048416D" w:rsidRPr="00752E45">
        <w:rPr>
          <w:rStyle w:val="StyleUnderline"/>
          <w:highlight w:val="cyan"/>
        </w:rPr>
        <w:t>movement and violence, for which there is limited evidence</w:t>
      </w:r>
      <w:r w:rsidR="0048416D" w:rsidRPr="002A110C">
        <w:rPr>
          <w:rStyle w:val="StyleUnderline"/>
        </w:rPr>
        <w:t>, and studies often</w:t>
      </w:r>
      <w:r w:rsidR="00736E3C">
        <w:rPr>
          <w:rStyle w:val="StyleUnderline"/>
        </w:rPr>
        <w:t xml:space="preserve"> </w:t>
      </w:r>
      <w:r w:rsidR="0048416D" w:rsidRPr="002A110C">
        <w:rPr>
          <w:rStyle w:val="StyleUnderline"/>
        </w:rPr>
        <w:t>ignore non-climatic factors in the causation of violence</w:t>
      </w:r>
      <w:r w:rsidR="0048416D" w:rsidRPr="00736E3C">
        <w:rPr>
          <w:sz w:val="10"/>
        </w:rPr>
        <w:t>. We do know that environmental conditions</w:t>
      </w:r>
      <w:r w:rsidR="00736E3C" w:rsidRPr="00736E3C">
        <w:rPr>
          <w:sz w:val="10"/>
        </w:rPr>
        <w:t xml:space="preserve"> </w:t>
      </w:r>
      <w:r w:rsidR="0048416D" w:rsidRPr="00736E3C">
        <w:rPr>
          <w:sz w:val="10"/>
        </w:rPr>
        <w:t>can create opportunities and constraints for the emergence of violent actions, typically</w:t>
      </w:r>
      <w:r w:rsidR="00736E3C" w:rsidRPr="00736E3C">
        <w:rPr>
          <w:sz w:val="10"/>
        </w:rPr>
        <w:t xml:space="preserve"> </w:t>
      </w:r>
      <w:r w:rsidR="0048416D" w:rsidRPr="00736E3C">
        <w:rPr>
          <w:sz w:val="10"/>
        </w:rPr>
        <w:t xml:space="preserve">through strategic incentives (e.g. dry season and rebel activity) or livelihoods. </w:t>
      </w:r>
      <w:r w:rsidR="0048416D" w:rsidRPr="00752E45">
        <w:rPr>
          <w:rStyle w:val="StyleUnderline"/>
          <w:highlight w:val="cyan"/>
        </w:rPr>
        <w:t>Independent of</w:t>
      </w:r>
      <w:r w:rsidR="00736E3C">
        <w:rPr>
          <w:rStyle w:val="StyleUnderline"/>
        </w:rPr>
        <w:t xml:space="preserve"> </w:t>
      </w:r>
      <w:r w:rsidR="0048416D" w:rsidRPr="002A110C">
        <w:rPr>
          <w:rStyle w:val="StyleUnderline"/>
        </w:rPr>
        <w:t xml:space="preserve">subnational and national </w:t>
      </w:r>
      <w:r w:rsidR="0048416D" w:rsidRPr="00752E45">
        <w:rPr>
          <w:rStyle w:val="StyleUnderline"/>
          <w:highlight w:val="cyan"/>
        </w:rPr>
        <w:t>political, economic and social factors</w:t>
      </w:r>
      <w:r w:rsidR="0048416D" w:rsidRPr="002A110C">
        <w:rPr>
          <w:rStyle w:val="StyleUnderline"/>
        </w:rPr>
        <w:t>, there is little evidence that environmental</w:t>
      </w:r>
      <w:r w:rsidR="00736E3C">
        <w:rPr>
          <w:rStyle w:val="StyleUnderline"/>
        </w:rPr>
        <w:t xml:space="preserve"> </w:t>
      </w:r>
      <w:r w:rsidR="0048416D" w:rsidRPr="002A110C">
        <w:rPr>
          <w:rStyle w:val="StyleUnderline"/>
        </w:rPr>
        <w:t>change or scarcity leads to conflicts</w:t>
      </w:r>
      <w:r w:rsidR="0048416D" w:rsidRPr="00736E3C">
        <w:rPr>
          <w:sz w:val="10"/>
        </w:rPr>
        <w:t>; rather, the evidence shows that some conflicts</w:t>
      </w:r>
      <w:r w:rsidR="00736E3C" w:rsidRPr="00736E3C">
        <w:rPr>
          <w:sz w:val="10"/>
        </w:rPr>
        <w:t xml:space="preserve"> </w:t>
      </w:r>
      <w:r w:rsidR="0048416D" w:rsidRPr="00736E3C">
        <w:rPr>
          <w:sz w:val="10"/>
        </w:rPr>
        <w:t>are over control of natural resource-rich areas (Black, 2001). Although disputes might arise over</w:t>
      </w:r>
      <w:r w:rsidR="00736E3C" w:rsidRPr="00736E3C">
        <w:rPr>
          <w:sz w:val="10"/>
        </w:rPr>
        <w:t xml:space="preserve"> </w:t>
      </w:r>
      <w:r w:rsidR="0048416D" w:rsidRPr="00736E3C">
        <w:rPr>
          <w:sz w:val="10"/>
        </w:rPr>
        <w:t>natural resources like water, there are few cases where such conflicts have turned violent in the</w:t>
      </w:r>
      <w:r w:rsidR="00736E3C" w:rsidRPr="00736E3C">
        <w:rPr>
          <w:sz w:val="10"/>
        </w:rPr>
        <w:t xml:space="preserve"> </w:t>
      </w:r>
      <w:r w:rsidR="0048416D" w:rsidRPr="00736E3C">
        <w:rPr>
          <w:sz w:val="10"/>
        </w:rPr>
        <w:t xml:space="preserve">absence of pre-existing political, economic or social tensions (Castles, 2002). </w:t>
      </w:r>
      <w:r w:rsidR="0048416D" w:rsidRPr="00752E45">
        <w:rPr>
          <w:rStyle w:val="StyleUnderline"/>
          <w:highlight w:val="cyan"/>
        </w:rPr>
        <w:t>Further</w:t>
      </w:r>
      <w:r w:rsidR="0048416D" w:rsidRPr="002A110C">
        <w:rPr>
          <w:rStyle w:val="StyleUnderline"/>
        </w:rPr>
        <w:t>, almost</w:t>
      </w:r>
      <w:r w:rsidR="00736E3C">
        <w:rPr>
          <w:rStyle w:val="StyleUnderline"/>
        </w:rPr>
        <w:t xml:space="preserve"> </w:t>
      </w:r>
      <w:r w:rsidR="0048416D" w:rsidRPr="00752E45">
        <w:rPr>
          <w:rStyle w:val="StyleUnderline"/>
          <w:highlight w:val="cyan"/>
        </w:rPr>
        <w:t>all research is concentrated on</w:t>
      </w:r>
      <w:r w:rsidR="0048416D" w:rsidRPr="002A110C">
        <w:rPr>
          <w:rStyle w:val="StyleUnderline"/>
        </w:rPr>
        <w:t xml:space="preserve"> domestic movement and </w:t>
      </w:r>
      <w:r w:rsidR="0048416D" w:rsidRPr="00752E45">
        <w:rPr>
          <w:rStyle w:val="StyleUnderline"/>
          <w:highlight w:val="cyan"/>
        </w:rPr>
        <w:t>domestic conflict</w:t>
      </w:r>
      <w:r w:rsidR="0048416D" w:rsidRPr="002A110C">
        <w:rPr>
          <w:rStyle w:val="StyleUnderline"/>
        </w:rPr>
        <w:t xml:space="preserve">: there is </w:t>
      </w:r>
      <w:r w:rsidR="0048416D" w:rsidRPr="00F449ED">
        <w:rPr>
          <w:rStyle w:val="StyleUnderline"/>
          <w:highlight w:val="cyan"/>
        </w:rPr>
        <w:t>very little</w:t>
      </w:r>
      <w:r w:rsidR="00736E3C" w:rsidRPr="00F449ED">
        <w:rPr>
          <w:rStyle w:val="StyleUnderline"/>
          <w:highlight w:val="cyan"/>
        </w:rPr>
        <w:t xml:space="preserve"> </w:t>
      </w:r>
      <w:r w:rsidR="0048416D" w:rsidRPr="00F449ED">
        <w:rPr>
          <w:rStyle w:val="StyleUnderline"/>
          <w:highlight w:val="cyan"/>
        </w:rPr>
        <w:t>evidence that</w:t>
      </w:r>
      <w:r w:rsidR="0048416D" w:rsidRPr="002A110C">
        <w:rPr>
          <w:rStyle w:val="StyleUnderline"/>
        </w:rPr>
        <w:t xml:space="preserve"> environmental factors </w:t>
      </w:r>
      <w:r w:rsidR="0048416D" w:rsidRPr="00F449ED">
        <w:rPr>
          <w:rStyle w:val="StyleUnderline"/>
          <w:highlight w:val="cyan"/>
        </w:rPr>
        <w:t>have any significant influence on international</w:t>
      </w:r>
      <w:r w:rsidR="0048416D" w:rsidRPr="002A110C">
        <w:rPr>
          <w:rStyle w:val="StyleUnderline"/>
        </w:rPr>
        <w:t xml:space="preserve"> movement</w:t>
      </w:r>
      <w:r w:rsidR="00736E3C">
        <w:rPr>
          <w:rStyle w:val="StyleUnderline"/>
        </w:rPr>
        <w:t xml:space="preserve"> </w:t>
      </w:r>
      <w:r w:rsidR="0048416D" w:rsidRPr="002A110C">
        <w:rPr>
          <w:rStyle w:val="StyleUnderline"/>
        </w:rPr>
        <w:t xml:space="preserve">or in </w:t>
      </w:r>
      <w:r w:rsidR="0048416D" w:rsidRPr="00F449ED">
        <w:rPr>
          <w:rStyle w:val="StyleUnderline"/>
          <w:highlight w:val="cyan"/>
        </w:rPr>
        <w:t>conflict</w:t>
      </w:r>
      <w:r w:rsidR="0048416D" w:rsidRPr="00736E3C">
        <w:rPr>
          <w:sz w:val="10"/>
        </w:rPr>
        <w:t>.</w:t>
      </w:r>
      <w:r w:rsidR="00736E3C" w:rsidRPr="00736E3C">
        <w:rPr>
          <w:sz w:val="10"/>
        </w:rPr>
        <w:t xml:space="preserve"> </w:t>
      </w:r>
      <w:r w:rsidR="0048416D" w:rsidRPr="00736E3C">
        <w:rPr>
          <w:sz w:val="10"/>
        </w:rPr>
        <w:t>The position taken in the IPCC’s fifth assessment report (2014) is at present the most reliable</w:t>
      </w:r>
      <w:r w:rsidR="00736E3C" w:rsidRPr="00736E3C">
        <w:rPr>
          <w:sz w:val="10"/>
        </w:rPr>
        <w:t xml:space="preserve"> </w:t>
      </w:r>
      <w:r w:rsidR="0048416D" w:rsidRPr="00736E3C">
        <w:rPr>
          <w:sz w:val="10"/>
        </w:rPr>
        <w:t>one available. In it, the IPCC suggests that climate change can affect human security, thereby</w:t>
      </w:r>
      <w:r w:rsidR="00736E3C" w:rsidRPr="00736E3C">
        <w:rPr>
          <w:sz w:val="10"/>
        </w:rPr>
        <w:t xml:space="preserve"> </w:t>
      </w:r>
      <w:r w:rsidR="0048416D" w:rsidRPr="00736E3C">
        <w:rPr>
          <w:sz w:val="10"/>
        </w:rPr>
        <w:t>affecting migration patterns. Regarding conflicts, the IPCC suggests that climate change can</w:t>
      </w:r>
      <w:r w:rsidR="00736E3C" w:rsidRPr="00736E3C">
        <w:rPr>
          <w:sz w:val="10"/>
        </w:rPr>
        <w:t xml:space="preserve"> </w:t>
      </w:r>
      <w:r w:rsidR="0048416D" w:rsidRPr="00736E3C">
        <w:rPr>
          <w:sz w:val="10"/>
        </w:rPr>
        <w:t>indirectly lead to conflict by amplifying known drivers of conflicts such as poverty and economic</w:t>
      </w:r>
      <w:r w:rsidR="00736E3C" w:rsidRPr="00736E3C">
        <w:rPr>
          <w:sz w:val="10"/>
        </w:rPr>
        <w:t xml:space="preserve"> </w:t>
      </w:r>
      <w:r w:rsidR="0048416D" w:rsidRPr="00736E3C">
        <w:rPr>
          <w:sz w:val="10"/>
        </w:rPr>
        <w:t>shocks, an opinion that is presented with a medium level of confidence. The report</w:t>
      </w:r>
      <w:r w:rsidR="00736E3C" w:rsidRPr="00736E3C">
        <w:rPr>
          <w:sz w:val="10"/>
        </w:rPr>
        <w:t xml:space="preserve"> </w:t>
      </w:r>
      <w:r w:rsidR="0048416D" w:rsidRPr="00736E3C">
        <w:rPr>
          <w:sz w:val="10"/>
        </w:rPr>
        <w:t>concludes that current evidence does not conclusively show a link between climate change</w:t>
      </w:r>
      <w:r w:rsidR="00736E3C" w:rsidRPr="00736E3C">
        <w:rPr>
          <w:sz w:val="10"/>
        </w:rPr>
        <w:t xml:space="preserve"> </w:t>
      </w:r>
      <w:r w:rsidR="0048416D" w:rsidRPr="00736E3C">
        <w:rPr>
          <w:sz w:val="10"/>
        </w:rPr>
        <w:t>and armed conflict, but that most of the factors that increase the risk of conflict are sensitive to</w:t>
      </w:r>
      <w:r w:rsidR="00736E3C" w:rsidRPr="00736E3C">
        <w:rPr>
          <w:sz w:val="10"/>
        </w:rPr>
        <w:t xml:space="preserve"> </w:t>
      </w:r>
      <w:r w:rsidR="0048416D" w:rsidRPr="00736E3C">
        <w:rPr>
          <w:sz w:val="10"/>
        </w:rPr>
        <w:t>climate change (</w:t>
      </w:r>
      <w:proofErr w:type="spellStart"/>
      <w:r w:rsidR="0048416D" w:rsidRPr="00736E3C">
        <w:rPr>
          <w:sz w:val="10"/>
        </w:rPr>
        <w:t>Adger</w:t>
      </w:r>
      <w:proofErr w:type="spellEnd"/>
      <w:r w:rsidR="0048416D" w:rsidRPr="00736E3C">
        <w:rPr>
          <w:sz w:val="10"/>
        </w:rPr>
        <w:t xml:space="preserve"> et al., 2014).</w:t>
      </w:r>
    </w:p>
    <w:p w:rsidR="0048416D" w:rsidRDefault="0048416D" w:rsidP="009D3D9C"/>
    <w:p w:rsidR="009D3D9C" w:rsidRDefault="009D3D9C" w:rsidP="009D3D9C">
      <w:pPr>
        <w:pStyle w:val="Heading2"/>
      </w:pPr>
      <w:r>
        <w:t>AT: NB—OTHERS</w:t>
      </w:r>
    </w:p>
    <w:p w:rsidR="00EA120F" w:rsidRDefault="00EA120F" w:rsidP="00EA120F">
      <w:pPr>
        <w:pStyle w:val="Heading3"/>
      </w:pPr>
      <w:r>
        <w:t xml:space="preserve">2ac – at: </w:t>
      </w:r>
      <w:proofErr w:type="spellStart"/>
      <w:r>
        <w:t>nb</w:t>
      </w:r>
      <w:proofErr w:type="spellEnd"/>
      <w:r>
        <w:t xml:space="preserve"> – base</w:t>
      </w:r>
      <w:r w:rsidR="000302A8">
        <w:t>/agenda</w:t>
      </w:r>
    </w:p>
    <w:p w:rsidR="00EA120F" w:rsidRDefault="00EA120F" w:rsidP="00EA120F"/>
    <w:p w:rsidR="00EA120F" w:rsidRDefault="00A168E5" w:rsidP="00EA120F">
      <w:pPr>
        <w:pStyle w:val="Heading4"/>
      </w:pPr>
      <w:r>
        <w:t>P</w:t>
      </w:r>
      <w:r w:rsidR="00F958C5">
        <w:t>retending there’s a political difference between indefinite renewal and the plan</w:t>
      </w:r>
      <w:r w:rsidR="00EA120F">
        <w:t xml:space="preserve"> </w:t>
      </w:r>
      <w:r>
        <w:t xml:space="preserve">doesn’t fool anyone </w:t>
      </w:r>
      <w:r w:rsidR="00EA120F">
        <w:t xml:space="preserve">– Bush’s failure </w:t>
      </w:r>
      <w:r w:rsidR="00F958C5">
        <w:t>to distinguish</w:t>
      </w:r>
      <w:r w:rsidR="00EA120F">
        <w:t xml:space="preserve"> guest workers </w:t>
      </w:r>
      <w:r w:rsidR="00F958C5">
        <w:t>from amnesty proves</w:t>
      </w:r>
    </w:p>
    <w:p w:rsidR="00EA120F" w:rsidRDefault="00FD042D" w:rsidP="00FD042D">
      <w:pPr>
        <w:pStyle w:val="CiteSpacing"/>
      </w:pPr>
      <w:proofErr w:type="spellStart"/>
      <w:r w:rsidRPr="00FD042D">
        <w:rPr>
          <w:rStyle w:val="Style13ptBold"/>
        </w:rPr>
        <w:t>Frum</w:t>
      </w:r>
      <w:proofErr w:type="spellEnd"/>
      <w:r w:rsidRPr="00FD042D">
        <w:rPr>
          <w:rStyle w:val="Style13ptBold"/>
        </w:rPr>
        <w:t xml:space="preserve"> 4</w:t>
      </w:r>
      <w:r>
        <w:t xml:space="preserve"> (</w:t>
      </w:r>
      <w:r w:rsidR="00EA120F">
        <w:t xml:space="preserve">David </w:t>
      </w:r>
      <w:proofErr w:type="spellStart"/>
      <w:r w:rsidR="00EA120F">
        <w:t>Frum</w:t>
      </w:r>
      <w:proofErr w:type="spellEnd"/>
      <w:r>
        <w:t>, visiting fellow at the American Enterprise Institute, “</w:t>
      </w:r>
      <w:r w:rsidR="00EA120F">
        <w:t>GOP, You Are Warned</w:t>
      </w:r>
      <w:r>
        <w:t xml:space="preserve">,” National Review, 12-31-2004, </w:t>
      </w:r>
      <w:hyperlink r:id="rId20" w:history="1">
        <w:r w:rsidR="00EA120F" w:rsidRPr="00A43F77">
          <w:rPr>
            <w:rStyle w:val="Hyperlink"/>
          </w:rPr>
          <w:t>https://www.aei.org/publication/gop-you-are-warned/</w:t>
        </w:r>
      </w:hyperlink>
      <w:r w:rsidR="00EA120F">
        <w:t xml:space="preserve"> DOA 7-2</w:t>
      </w:r>
      <w:r>
        <w:t>8-2018</w:t>
      </w:r>
      <w:proofErr w:type="gramStart"/>
      <w:r>
        <w:t>)KMM</w:t>
      </w:r>
      <w:proofErr w:type="gramEnd"/>
    </w:p>
    <w:p w:rsidR="00EA120F" w:rsidRDefault="00EA120F" w:rsidP="00EA120F">
      <w:r w:rsidRPr="0053340F">
        <w:rPr>
          <w:sz w:val="14"/>
        </w:rPr>
        <w:t>No issue, not one, threatens to do more damage to the Republican coalition than immigration. There’s no issue where the beliefs and interests of the party rank-and-file diverge more radically from the beliefs and interests of the party’s leaders. Immigration for Republicans in 2005 is what crime was for Democrats in 1965 or abortion in 1975: a vulnerable point at which a strong-minded opponent could drive a wedge that would shatter the GOP.</w:t>
      </w:r>
      <w:r w:rsidR="0053340F" w:rsidRPr="0053340F">
        <w:rPr>
          <w:sz w:val="14"/>
        </w:rPr>
        <w:t xml:space="preserve"> </w:t>
      </w:r>
      <w:r w:rsidRPr="0053340F">
        <w:rPr>
          <w:sz w:val="14"/>
        </w:rPr>
        <w:t xml:space="preserve">President Bush won reelection because he won 10 million more votes in 2004 than he did in 2000. Who were these people? According to </w:t>
      </w:r>
      <w:proofErr w:type="spellStart"/>
      <w:r w:rsidRPr="0053340F">
        <w:rPr>
          <w:sz w:val="14"/>
        </w:rPr>
        <w:t>Ruy</w:t>
      </w:r>
      <w:proofErr w:type="spellEnd"/>
      <w:r w:rsidRPr="0053340F">
        <w:rPr>
          <w:sz w:val="14"/>
        </w:rPr>
        <w:t xml:space="preserve"> Teixeira–a shrewd Democratic analyst of voting trends–Bush scored his largest proportional gains among white voters who didn’t complete college, especially women. These voters rallied to the president for two principal reasons: because they respected him as a man who lived by their treasured values of work, family, honesty, and faith; and because they trusted him to keep the country safe.</w:t>
      </w:r>
      <w:r w:rsidR="0053340F" w:rsidRPr="0053340F">
        <w:rPr>
          <w:sz w:val="14"/>
        </w:rPr>
        <w:t xml:space="preserve"> </w:t>
      </w:r>
      <w:r w:rsidRPr="0053340F">
        <w:rPr>
          <w:sz w:val="14"/>
        </w:rPr>
        <w:t xml:space="preserve">Yet </w:t>
      </w:r>
      <w:r w:rsidRPr="009D2A43">
        <w:rPr>
          <w:rStyle w:val="Emphasis"/>
          <w:highlight w:val="cyan"/>
        </w:rPr>
        <w:t>Bush</w:t>
      </w:r>
      <w:r w:rsidRPr="0053340F">
        <w:rPr>
          <w:sz w:val="14"/>
        </w:rPr>
        <w:t xml:space="preserve"> is already </w:t>
      </w:r>
      <w:r w:rsidRPr="009D2A43">
        <w:rPr>
          <w:rStyle w:val="StyleUnderline"/>
          <w:highlight w:val="cyan"/>
        </w:rPr>
        <w:t>s</w:t>
      </w:r>
      <w:r w:rsidRPr="0053340F">
        <w:rPr>
          <w:rStyle w:val="StyleUnderline"/>
        </w:rPr>
        <w:t>ignaling that he intends to revive the</w:t>
      </w:r>
      <w:r w:rsidRPr="0053340F">
        <w:rPr>
          <w:sz w:val="14"/>
        </w:rPr>
        <w:t xml:space="preserve"> amnesty/</w:t>
      </w:r>
      <w:proofErr w:type="spellStart"/>
      <w:r w:rsidRPr="009D2A43">
        <w:rPr>
          <w:rStyle w:val="StyleUnderline"/>
          <w:highlight w:val="cyan"/>
        </w:rPr>
        <w:t>guestworker</w:t>
      </w:r>
      <w:proofErr w:type="spellEnd"/>
      <w:r w:rsidRPr="0053340F">
        <w:rPr>
          <w:rStyle w:val="StyleUnderline"/>
        </w:rPr>
        <w:t xml:space="preserve"> immigration </w:t>
      </w:r>
      <w:r w:rsidRPr="009D2A43">
        <w:rPr>
          <w:rStyle w:val="StyleUnderline"/>
          <w:highlight w:val="cyan"/>
        </w:rPr>
        <w:t>plan</w:t>
      </w:r>
      <w:r w:rsidRPr="00A92687">
        <w:rPr>
          <w:rStyle w:val="StyleUnderline"/>
        </w:rPr>
        <w:t xml:space="preserve"> he</w:t>
      </w:r>
      <w:r w:rsidRPr="0053340F">
        <w:rPr>
          <w:sz w:val="14"/>
        </w:rPr>
        <w:t xml:space="preserve"> introduced a year ago–and </w:t>
      </w:r>
      <w:r w:rsidRPr="009D2A43">
        <w:rPr>
          <w:rStyle w:val="StyleUnderline"/>
          <w:highlight w:val="cyan"/>
        </w:rPr>
        <w:t xml:space="preserve">hastily dropped after it ignited a </w:t>
      </w:r>
      <w:r w:rsidRPr="009D2A43">
        <w:rPr>
          <w:rStyle w:val="Emphasis"/>
          <w:highlight w:val="cyan"/>
        </w:rPr>
        <w:t>firestorm of opposition</w:t>
      </w:r>
      <w:r w:rsidRPr="0053340F">
        <w:rPr>
          <w:rStyle w:val="StyleUnderline"/>
        </w:rPr>
        <w:t xml:space="preserve">. This plan dangerously </w:t>
      </w:r>
      <w:r w:rsidRPr="009D2A43">
        <w:rPr>
          <w:rStyle w:val="Emphasis"/>
          <w:highlight w:val="cyan"/>
        </w:rPr>
        <w:t xml:space="preserve">divides the Republican </w:t>
      </w:r>
      <w:proofErr w:type="gramStart"/>
      <w:r w:rsidRPr="009D2A43">
        <w:rPr>
          <w:rStyle w:val="Emphasis"/>
          <w:highlight w:val="cyan"/>
        </w:rPr>
        <w:t>party</w:t>
      </w:r>
      <w:proofErr w:type="gramEnd"/>
      <w:r w:rsidRPr="009D2A43">
        <w:rPr>
          <w:rStyle w:val="StyleUnderline"/>
          <w:highlight w:val="cyan"/>
        </w:rPr>
        <w:t xml:space="preserve"> and </w:t>
      </w:r>
      <w:r w:rsidRPr="009D2A43">
        <w:rPr>
          <w:rStyle w:val="Emphasis"/>
          <w:highlight w:val="cyan"/>
        </w:rPr>
        <w:t>affronts crucial segments of the Republican vote</w:t>
      </w:r>
      <w:r w:rsidRPr="0053340F">
        <w:rPr>
          <w:sz w:val="14"/>
        </w:rPr>
        <w:t>.</w:t>
      </w:r>
      <w:r w:rsidR="0053340F" w:rsidRPr="0053340F">
        <w:rPr>
          <w:sz w:val="14"/>
        </w:rPr>
        <w:t xml:space="preserve"> </w:t>
      </w:r>
      <w:r w:rsidRPr="0053340F">
        <w:rPr>
          <w:rStyle w:val="StyleUnderline"/>
        </w:rPr>
        <w:t xml:space="preserve">The plan is </w:t>
      </w:r>
      <w:r w:rsidRPr="009D2A43">
        <w:rPr>
          <w:rStyle w:val="StyleUnderline"/>
          <w:highlight w:val="cyan"/>
        </w:rPr>
        <w:t>not</w:t>
      </w:r>
      <w:r w:rsidRPr="00826709">
        <w:rPr>
          <w:rStyle w:val="StyleUnderline"/>
        </w:rPr>
        <w:t xml:space="preserve"> usually </w:t>
      </w:r>
      <w:r w:rsidRPr="009D2A43">
        <w:rPr>
          <w:rStyle w:val="StyleUnderline"/>
          <w:highlight w:val="cyan"/>
        </w:rPr>
        <w:t>described as</w:t>
      </w:r>
      <w:r w:rsidRPr="0053340F">
        <w:rPr>
          <w:rStyle w:val="StyleUnderline"/>
        </w:rPr>
        <w:t xml:space="preserve"> an “</w:t>
      </w:r>
      <w:r w:rsidRPr="009D2A43">
        <w:rPr>
          <w:rStyle w:val="StyleUnderline"/>
          <w:highlight w:val="cyan"/>
        </w:rPr>
        <w:t>amnesty</w:t>
      </w:r>
      <w:r w:rsidRPr="0053340F">
        <w:rPr>
          <w:rStyle w:val="StyleUnderline"/>
        </w:rPr>
        <w:t xml:space="preserve">” because it does not immediately legalize illegal workers in this country. </w:t>
      </w:r>
      <w:r w:rsidRPr="000302A8">
        <w:rPr>
          <w:rStyle w:val="StyleUnderline"/>
          <w:highlight w:val="cyan"/>
        </w:rPr>
        <w:t>Instead</w:t>
      </w:r>
      <w:r w:rsidRPr="0053340F">
        <w:rPr>
          <w:rStyle w:val="StyleUnderline"/>
        </w:rPr>
        <w:t xml:space="preserve">, it </w:t>
      </w:r>
      <w:r w:rsidRPr="000302A8">
        <w:rPr>
          <w:rStyle w:val="StyleUnderline"/>
          <w:highlight w:val="cyan"/>
        </w:rPr>
        <w:t>offers</w:t>
      </w:r>
      <w:r w:rsidRPr="0053340F">
        <w:rPr>
          <w:sz w:val="14"/>
        </w:rPr>
        <w:t xml:space="preserve"> illegals </w:t>
      </w:r>
      <w:r w:rsidRPr="000302A8">
        <w:rPr>
          <w:rStyle w:val="StyleUnderline"/>
          <w:highlight w:val="cyan"/>
        </w:rPr>
        <w:t>a</w:t>
      </w:r>
      <w:r w:rsidRPr="0053340F">
        <w:rPr>
          <w:sz w:val="14"/>
        </w:rPr>
        <w:t xml:space="preserve"> three-year temporary work permit. But this </w:t>
      </w:r>
      <w:r w:rsidRPr="000302A8">
        <w:rPr>
          <w:rStyle w:val="StyleUnderline"/>
          <w:highlight w:val="cyan"/>
        </w:rPr>
        <w:t>temporary permit</w:t>
      </w:r>
      <w:r w:rsidRPr="0053340F">
        <w:rPr>
          <w:rStyle w:val="StyleUnderline"/>
        </w:rPr>
        <w:t xml:space="preserve"> would be </w:t>
      </w:r>
      <w:r w:rsidRPr="000302A8">
        <w:rPr>
          <w:rStyle w:val="Emphasis"/>
          <w:highlight w:val="cyan"/>
        </w:rPr>
        <w:t>indefinitely renewable</w:t>
      </w:r>
      <w:r w:rsidRPr="0053340F">
        <w:rPr>
          <w:sz w:val="14"/>
        </w:rPr>
        <w:t xml:space="preserve"> and would allow illegals a route to permanent residency, so it is reasonably predictable that almost all of those illegals who obtain the permit will end up settling permanently in the United States. The plan also recreates the </w:t>
      </w:r>
      <w:proofErr w:type="spellStart"/>
      <w:r w:rsidRPr="0053340F">
        <w:rPr>
          <w:sz w:val="14"/>
        </w:rPr>
        <w:t>guestworker</w:t>
      </w:r>
      <w:proofErr w:type="spellEnd"/>
      <w:r w:rsidRPr="0053340F">
        <w:rPr>
          <w:sz w:val="14"/>
        </w:rPr>
        <w:t xml:space="preserve"> program of the 1950s–allowing employers who cannot find labor at the wages they wish to pay to advertise for workers outside the country. Those </w:t>
      </w:r>
      <w:r w:rsidRPr="0053340F">
        <w:rPr>
          <w:rStyle w:val="StyleUnderline"/>
        </w:rPr>
        <w:t>workers would</w:t>
      </w:r>
      <w:r w:rsidRPr="0053340F">
        <w:rPr>
          <w:sz w:val="14"/>
        </w:rPr>
        <w:t xml:space="preserve"> likewise </w:t>
      </w:r>
      <w:r w:rsidRPr="0053340F">
        <w:rPr>
          <w:rStyle w:val="StyleUnderline"/>
        </w:rPr>
        <w:t xml:space="preserve">begin with a theoretically temporary status; </w:t>
      </w:r>
      <w:r w:rsidRPr="00826709">
        <w:rPr>
          <w:rStyle w:val="StyleUnderline"/>
          <w:highlight w:val="cyan"/>
        </w:rPr>
        <w:t>but</w:t>
      </w:r>
      <w:r w:rsidRPr="0053340F">
        <w:rPr>
          <w:rStyle w:val="StyleUnderline"/>
        </w:rPr>
        <w:t xml:space="preserve"> they too </w:t>
      </w:r>
      <w:r w:rsidRPr="00826709">
        <w:rPr>
          <w:rStyle w:val="StyleUnderline"/>
          <w:highlight w:val="cyan"/>
        </w:rPr>
        <w:t>wou</w:t>
      </w:r>
      <w:r w:rsidRPr="00F958C5">
        <w:rPr>
          <w:rStyle w:val="StyleUnderline"/>
          <w:highlight w:val="cyan"/>
        </w:rPr>
        <w:t>ld probably e</w:t>
      </w:r>
      <w:r w:rsidRPr="00826709">
        <w:rPr>
          <w:rStyle w:val="StyleUnderline"/>
          <w:highlight w:val="cyan"/>
        </w:rPr>
        <w:t>nd up settling permanently</w:t>
      </w:r>
      <w:r w:rsidRPr="0053340F">
        <w:rPr>
          <w:sz w:val="14"/>
        </w:rPr>
        <w:t>.</w:t>
      </w:r>
    </w:p>
    <w:p w:rsidR="00EA120F" w:rsidRDefault="00EA120F" w:rsidP="00EA120F"/>
    <w:p w:rsidR="00EA120F" w:rsidRDefault="000302A8" w:rsidP="000302A8">
      <w:pPr>
        <w:pStyle w:val="Heading3"/>
      </w:pPr>
      <w:r>
        <w:t xml:space="preserve">2ac – at: </w:t>
      </w:r>
      <w:proofErr w:type="spellStart"/>
      <w:r>
        <w:t>nb</w:t>
      </w:r>
      <w:proofErr w:type="spellEnd"/>
      <w:r>
        <w:t xml:space="preserve"> – brain drain</w:t>
      </w:r>
    </w:p>
    <w:p w:rsidR="00EA120F" w:rsidRDefault="00EA120F" w:rsidP="00EA120F"/>
    <w:p w:rsidR="00EA120F" w:rsidRDefault="00DB6E6A" w:rsidP="00DB6E6A">
      <w:pPr>
        <w:pStyle w:val="Heading4"/>
      </w:pPr>
      <w:r>
        <w:t xml:space="preserve">Brain drain is NOT a net benefit – </w:t>
      </w:r>
      <w:r w:rsidR="00D47D20">
        <w:t xml:space="preserve">regardless of the incentives created by temporariness or renewal, the same number of people will stay for the same length of time </w:t>
      </w:r>
      <w:r w:rsidR="007A0EFE">
        <w:t>if it’s in their economic interests</w:t>
      </w:r>
    </w:p>
    <w:p w:rsidR="00B454D6" w:rsidRDefault="00CA7BE9" w:rsidP="00880F14">
      <w:pPr>
        <w:pStyle w:val="CiteSpacing"/>
      </w:pPr>
      <w:proofErr w:type="spellStart"/>
      <w:r w:rsidRPr="00880F14">
        <w:rPr>
          <w:rStyle w:val="Style13ptBold"/>
        </w:rPr>
        <w:t>Hoekman</w:t>
      </w:r>
      <w:proofErr w:type="spellEnd"/>
      <w:r w:rsidRPr="00880F14">
        <w:rPr>
          <w:rStyle w:val="Style13ptBold"/>
        </w:rPr>
        <w:t xml:space="preserve"> 9</w:t>
      </w:r>
      <w:r>
        <w:t xml:space="preserve"> (Bernard </w:t>
      </w:r>
      <w:proofErr w:type="spellStart"/>
      <w:r>
        <w:t>Hoekman</w:t>
      </w:r>
      <w:proofErr w:type="spellEnd"/>
      <w:r>
        <w:t xml:space="preserve">, Associate Professor of Law, Chicago-Kent College of Law, Illinois Institute of Technology, “16. The GATS and Developing Countries: Why Such Limited Traction?” in </w:t>
      </w:r>
      <w:r w:rsidRPr="00880F14">
        <w:rPr>
          <w:i/>
        </w:rPr>
        <w:t>Developing Countries in the WTO Legal System</w:t>
      </w:r>
      <w:r>
        <w:t xml:space="preserve">, eds. Chantal Thomas &amp; Joel P. </w:t>
      </w:r>
      <w:proofErr w:type="spellStart"/>
      <w:r>
        <w:t>Trachtman</w:t>
      </w:r>
      <w:proofErr w:type="spellEnd"/>
      <w:r>
        <w:t xml:space="preserve">, </w:t>
      </w:r>
      <w:r w:rsidR="00880F14">
        <w:t>Oxford University Press, 2009, no page numbers, Google Book)KMM</w:t>
      </w:r>
    </w:p>
    <w:p w:rsidR="00B454D6" w:rsidRDefault="00B454D6" w:rsidP="00EA120F">
      <w:r w:rsidRPr="008B2834">
        <w:rPr>
          <w:sz w:val="14"/>
        </w:rPr>
        <w:t>The GATS visa proposal is similar to the guest worker program that</w:t>
      </w:r>
      <w:r w:rsidR="008B2834" w:rsidRPr="008B2834">
        <w:rPr>
          <w:sz w:val="14"/>
        </w:rPr>
        <w:t xml:space="preserve"> </w:t>
      </w:r>
      <w:r w:rsidRPr="008B2834">
        <w:rPr>
          <w:sz w:val="14"/>
        </w:rPr>
        <w:t xml:space="preserve">the Bush Administration has proposed in that it is </w:t>
      </w:r>
      <w:r w:rsidRPr="008B2834">
        <w:rPr>
          <w:rStyle w:val="StyleUnderline"/>
          <w:highlight w:val="cyan"/>
        </w:rPr>
        <w:t>a temporary visa</w:t>
      </w:r>
      <w:r w:rsidR="008B2834">
        <w:rPr>
          <w:rStyle w:val="StyleUnderline"/>
        </w:rPr>
        <w:t xml:space="preserve"> </w:t>
      </w:r>
      <w:r w:rsidRPr="008E099F">
        <w:rPr>
          <w:rStyle w:val="StyleUnderline"/>
        </w:rPr>
        <w:t xml:space="preserve">system </w:t>
      </w:r>
      <w:r w:rsidRPr="008B2834">
        <w:rPr>
          <w:rStyle w:val="StyleUnderline"/>
          <w:highlight w:val="cyan"/>
        </w:rPr>
        <w:t>that is renewable</w:t>
      </w:r>
      <w:r w:rsidRPr="008B2834">
        <w:rPr>
          <w:sz w:val="14"/>
        </w:rPr>
        <w:t xml:space="preserve">, yet has end dates; </w:t>
      </w:r>
      <w:r w:rsidRPr="00173211">
        <w:rPr>
          <w:rStyle w:val="StyleUnderline"/>
          <w:highlight w:val="cyan"/>
        </w:rPr>
        <w:t>may offer</w:t>
      </w:r>
      <w:r w:rsidRPr="008E099F">
        <w:rPr>
          <w:rStyle w:val="StyleUnderline"/>
        </w:rPr>
        <w:t xml:space="preserve"> economic</w:t>
      </w:r>
      <w:r w:rsidR="008B2834">
        <w:rPr>
          <w:rStyle w:val="StyleUnderline"/>
        </w:rPr>
        <w:t xml:space="preserve"> </w:t>
      </w:r>
      <w:r w:rsidRPr="00173211">
        <w:rPr>
          <w:rStyle w:val="StyleUnderline"/>
          <w:highlight w:val="cyan"/>
        </w:rPr>
        <w:t>incentives to return home</w:t>
      </w:r>
      <w:r w:rsidRPr="008B2834">
        <w:rPr>
          <w:sz w:val="14"/>
        </w:rPr>
        <w:t>; and that it can coexist with conventional</w:t>
      </w:r>
      <w:r w:rsidR="008B2834" w:rsidRPr="008B2834">
        <w:rPr>
          <w:sz w:val="14"/>
        </w:rPr>
        <w:t xml:space="preserve"> </w:t>
      </w:r>
      <w:r w:rsidRPr="008B2834">
        <w:rPr>
          <w:sz w:val="14"/>
        </w:rPr>
        <w:t xml:space="preserve">immigration policies.48 </w:t>
      </w:r>
      <w:r w:rsidRPr="00173211">
        <w:rPr>
          <w:rStyle w:val="StyleUnderline"/>
          <w:highlight w:val="cyan"/>
        </w:rPr>
        <w:t>Nevertheless</w:t>
      </w:r>
      <w:r w:rsidRPr="008B2834">
        <w:rPr>
          <w:sz w:val="14"/>
        </w:rPr>
        <w:t>, the main target of the US guest</w:t>
      </w:r>
      <w:r w:rsidR="008B2834" w:rsidRPr="008B2834">
        <w:rPr>
          <w:sz w:val="14"/>
        </w:rPr>
        <w:t xml:space="preserve"> </w:t>
      </w:r>
      <w:r w:rsidRPr="008B2834">
        <w:rPr>
          <w:sz w:val="14"/>
        </w:rPr>
        <w:t>worker program is farm or manufacturing workers, falling within the</w:t>
      </w:r>
      <w:r w:rsidR="008B2834" w:rsidRPr="008B2834">
        <w:rPr>
          <w:sz w:val="14"/>
        </w:rPr>
        <w:t xml:space="preserve"> </w:t>
      </w:r>
      <w:r w:rsidRPr="008B2834">
        <w:rPr>
          <w:sz w:val="14"/>
        </w:rPr>
        <w:t>rubric of the traditional Bracero or H2 program, not service providers</w:t>
      </w:r>
      <w:r w:rsidR="008B2834" w:rsidRPr="008B2834">
        <w:rPr>
          <w:sz w:val="14"/>
        </w:rPr>
        <w:t xml:space="preserve"> </w:t>
      </w:r>
      <w:r w:rsidRPr="008B2834">
        <w:rPr>
          <w:sz w:val="14"/>
        </w:rPr>
        <w:t>under GATS.</w:t>
      </w:r>
      <w:r w:rsidR="008B2834" w:rsidRPr="008B2834">
        <w:rPr>
          <w:sz w:val="14"/>
        </w:rPr>
        <w:t xml:space="preserve"> </w:t>
      </w:r>
      <w:r w:rsidRPr="008B2834">
        <w:rPr>
          <w:sz w:val="14"/>
        </w:rPr>
        <w:t>ii. Three Challenges</w:t>
      </w:r>
      <w:r w:rsidR="008B2834" w:rsidRPr="008B2834">
        <w:rPr>
          <w:sz w:val="14"/>
        </w:rPr>
        <w:t xml:space="preserve"> </w:t>
      </w:r>
      <w:proofErr w:type="gramStart"/>
      <w:r w:rsidRPr="008B2834">
        <w:rPr>
          <w:sz w:val="14"/>
        </w:rPr>
        <w:t>While</w:t>
      </w:r>
      <w:proofErr w:type="gramEnd"/>
      <w:r w:rsidRPr="008B2834">
        <w:rPr>
          <w:sz w:val="14"/>
        </w:rPr>
        <w:t xml:space="preserve"> the proposal of a GATS visa may sound plausible, </w:t>
      </w:r>
      <w:r w:rsidRPr="008E099F">
        <w:rPr>
          <w:rStyle w:val="StyleUnderline"/>
        </w:rPr>
        <w:t xml:space="preserve">its </w:t>
      </w:r>
      <w:r w:rsidRPr="00173211">
        <w:rPr>
          <w:rStyle w:val="StyleUnderline"/>
          <w:highlight w:val="cyan"/>
        </w:rPr>
        <w:t>actual</w:t>
      </w:r>
      <w:r w:rsidR="008B2834" w:rsidRPr="00173211">
        <w:rPr>
          <w:rStyle w:val="StyleUnderline"/>
          <w:highlight w:val="cyan"/>
        </w:rPr>
        <w:t xml:space="preserve"> </w:t>
      </w:r>
      <w:r w:rsidRPr="00173211">
        <w:rPr>
          <w:rStyle w:val="StyleUnderline"/>
          <w:highlight w:val="cyan"/>
        </w:rPr>
        <w:t>implementation is prone to</w:t>
      </w:r>
      <w:r w:rsidRPr="008E099F">
        <w:rPr>
          <w:rStyle w:val="StyleUnderline"/>
        </w:rPr>
        <w:t xml:space="preserve"> certain formidable </w:t>
      </w:r>
      <w:r w:rsidRPr="00173211">
        <w:rPr>
          <w:rStyle w:val="StyleUnderline"/>
          <w:highlight w:val="cyan"/>
        </w:rPr>
        <w:t>challenges</w:t>
      </w:r>
      <w:r w:rsidRPr="008B2834">
        <w:rPr>
          <w:sz w:val="14"/>
        </w:rPr>
        <w:t xml:space="preserve">. First, </w:t>
      </w:r>
      <w:r w:rsidRPr="00173211">
        <w:rPr>
          <w:rStyle w:val="StyleUnderline"/>
          <w:highlight w:val="cyan"/>
        </w:rPr>
        <w:t>the</w:t>
      </w:r>
      <w:r w:rsidR="008B2834" w:rsidRPr="00173211">
        <w:rPr>
          <w:rStyle w:val="StyleUnderline"/>
          <w:highlight w:val="cyan"/>
        </w:rPr>
        <w:t xml:space="preserve"> </w:t>
      </w:r>
      <w:r w:rsidRPr="00173211">
        <w:rPr>
          <w:rStyle w:val="StyleUnderline"/>
          <w:highlight w:val="cyan"/>
        </w:rPr>
        <w:t>risk of overstaying always exists</w:t>
      </w:r>
      <w:r w:rsidRPr="008B2834">
        <w:rPr>
          <w:sz w:val="14"/>
        </w:rPr>
        <w:t>. Second, once bound, a host country</w:t>
      </w:r>
      <w:r w:rsidR="008B2834" w:rsidRPr="008B2834">
        <w:rPr>
          <w:sz w:val="14"/>
        </w:rPr>
        <w:t xml:space="preserve"> </w:t>
      </w:r>
      <w:r w:rsidRPr="008B2834">
        <w:rPr>
          <w:sz w:val="14"/>
        </w:rPr>
        <w:t>must issue GATS visas in terms of legal obligation under GATS.</w:t>
      </w:r>
      <w:r w:rsidR="008B2834" w:rsidRPr="008B2834">
        <w:rPr>
          <w:sz w:val="14"/>
        </w:rPr>
        <w:t xml:space="preserve"> </w:t>
      </w:r>
      <w:r w:rsidRPr="008B2834">
        <w:rPr>
          <w:sz w:val="14"/>
        </w:rPr>
        <w:t>Third, a GATS visa alone will be of little use to developing countries</w:t>
      </w:r>
      <w:r w:rsidR="008B2834" w:rsidRPr="008B2834">
        <w:rPr>
          <w:sz w:val="14"/>
        </w:rPr>
        <w:t xml:space="preserve"> </w:t>
      </w:r>
      <w:r w:rsidRPr="008B2834">
        <w:rPr>
          <w:sz w:val="14"/>
        </w:rPr>
        <w:t xml:space="preserve">unless developed (host) countries </w:t>
      </w:r>
      <w:proofErr w:type="spellStart"/>
      <w:r w:rsidRPr="008B2834">
        <w:rPr>
          <w:sz w:val="14"/>
        </w:rPr>
        <w:t>significandy</w:t>
      </w:r>
      <w:proofErr w:type="spellEnd"/>
      <w:r w:rsidRPr="008B2834">
        <w:rPr>
          <w:sz w:val="14"/>
        </w:rPr>
        <w:t xml:space="preserve"> expand their current</w:t>
      </w:r>
      <w:r w:rsidR="008B2834" w:rsidRPr="008B2834">
        <w:rPr>
          <w:sz w:val="14"/>
        </w:rPr>
        <w:t xml:space="preserve"> </w:t>
      </w:r>
      <w:r w:rsidRPr="008B2834">
        <w:rPr>
          <w:sz w:val="14"/>
        </w:rPr>
        <w:t>level of commitments in Mode 4.</w:t>
      </w:r>
      <w:r w:rsidR="008B2834" w:rsidRPr="008B2834">
        <w:rPr>
          <w:sz w:val="14"/>
        </w:rPr>
        <w:t xml:space="preserve"> </w:t>
      </w:r>
      <w:r w:rsidRPr="008B2834">
        <w:rPr>
          <w:sz w:val="14"/>
        </w:rPr>
        <w:t>First, overstaying is a serious concern to immigration authorities,</w:t>
      </w:r>
      <w:r w:rsidR="008B2834" w:rsidRPr="008B2834">
        <w:rPr>
          <w:sz w:val="14"/>
        </w:rPr>
        <w:t xml:space="preserve"> </w:t>
      </w:r>
      <w:r w:rsidRPr="008B2834">
        <w:rPr>
          <w:sz w:val="14"/>
        </w:rPr>
        <w:t xml:space="preserve">although it is a problem beyond a GATS visa. In fact, </w:t>
      </w:r>
      <w:r w:rsidRPr="008E099F">
        <w:rPr>
          <w:rStyle w:val="StyleUnderline"/>
        </w:rPr>
        <w:t>nearly</w:t>
      </w:r>
      <w:r w:rsidRPr="008B2834">
        <w:rPr>
          <w:sz w:val="14"/>
        </w:rPr>
        <w:t xml:space="preserve"> a </w:t>
      </w:r>
      <w:r w:rsidRPr="008E099F">
        <w:rPr>
          <w:rStyle w:val="StyleUnderline"/>
        </w:rPr>
        <w:t>half of</w:t>
      </w:r>
      <w:r w:rsidR="008B2834">
        <w:rPr>
          <w:rStyle w:val="StyleUnderline"/>
        </w:rPr>
        <w:t xml:space="preserve"> </w:t>
      </w:r>
      <w:r w:rsidRPr="008E099F">
        <w:rPr>
          <w:rStyle w:val="StyleUnderline"/>
        </w:rPr>
        <w:t>illegal immigration originates from legal entries</w:t>
      </w:r>
      <w:r w:rsidRPr="008B2834">
        <w:rPr>
          <w:sz w:val="14"/>
        </w:rPr>
        <w:t xml:space="preserve"> such as tourist</w:t>
      </w:r>
      <w:r w:rsidR="008B2834" w:rsidRPr="008B2834">
        <w:rPr>
          <w:sz w:val="14"/>
        </w:rPr>
        <w:t xml:space="preserve"> </w:t>
      </w:r>
      <w:r w:rsidRPr="008B2834">
        <w:rPr>
          <w:sz w:val="14"/>
        </w:rPr>
        <w:t xml:space="preserve">visas.49 </w:t>
      </w:r>
      <w:proofErr w:type="gramStart"/>
      <w:r w:rsidRPr="008E099F">
        <w:rPr>
          <w:rStyle w:val="StyleUnderline"/>
        </w:rPr>
        <w:t>Once</w:t>
      </w:r>
      <w:proofErr w:type="gramEnd"/>
      <w:r w:rsidRPr="008E099F">
        <w:rPr>
          <w:rStyle w:val="StyleUnderline"/>
        </w:rPr>
        <w:t xml:space="preserve"> admitted, they do not return after their legal duration</w:t>
      </w:r>
      <w:r w:rsidR="008B2834">
        <w:rPr>
          <w:rStyle w:val="StyleUnderline"/>
        </w:rPr>
        <w:t xml:space="preserve"> </w:t>
      </w:r>
      <w:r w:rsidRPr="008E099F">
        <w:rPr>
          <w:rStyle w:val="StyleUnderline"/>
        </w:rPr>
        <w:t>expires</w:t>
      </w:r>
      <w:r w:rsidRPr="008B2834">
        <w:rPr>
          <w:sz w:val="14"/>
        </w:rPr>
        <w:t>. Likewise, service providers from developing countries may</w:t>
      </w:r>
      <w:r w:rsidR="008B2834" w:rsidRPr="008B2834">
        <w:rPr>
          <w:sz w:val="14"/>
        </w:rPr>
        <w:t xml:space="preserve"> </w:t>
      </w:r>
      <w:r w:rsidRPr="008B2834">
        <w:rPr>
          <w:sz w:val="14"/>
        </w:rPr>
        <w:t>turn into illegal immigrants after their GATS visas expire after one or</w:t>
      </w:r>
      <w:r w:rsidR="008B2834" w:rsidRPr="008B2834">
        <w:rPr>
          <w:sz w:val="14"/>
        </w:rPr>
        <w:t xml:space="preserve"> </w:t>
      </w:r>
      <w:r w:rsidRPr="008B2834">
        <w:rPr>
          <w:sz w:val="14"/>
        </w:rPr>
        <w:t xml:space="preserve">two years. </w:t>
      </w:r>
      <w:r w:rsidRPr="008B2834">
        <w:rPr>
          <w:rStyle w:val="StyleUnderline"/>
        </w:rPr>
        <w:t xml:space="preserve">Overstaying is </w:t>
      </w:r>
      <w:r w:rsidRPr="00173211">
        <w:rPr>
          <w:rStyle w:val="StyleUnderline"/>
          <w:highlight w:val="cyan"/>
        </w:rPr>
        <w:t>a setback</w:t>
      </w:r>
      <w:r w:rsidRPr="008B2834">
        <w:rPr>
          <w:rStyle w:val="StyleUnderline"/>
        </w:rPr>
        <w:t xml:space="preserve"> even </w:t>
      </w:r>
      <w:r w:rsidRPr="00173211">
        <w:rPr>
          <w:rStyle w:val="StyleUnderline"/>
          <w:highlight w:val="cyan"/>
        </w:rPr>
        <w:t>to home countries</w:t>
      </w:r>
      <w:r w:rsidRPr="008B2834">
        <w:rPr>
          <w:rStyle w:val="StyleUnderline"/>
        </w:rPr>
        <w:t xml:space="preserve"> of those</w:t>
      </w:r>
      <w:r w:rsidR="008B2834">
        <w:rPr>
          <w:rStyle w:val="StyleUnderline"/>
        </w:rPr>
        <w:t xml:space="preserve"> </w:t>
      </w:r>
      <w:r w:rsidRPr="008B2834">
        <w:rPr>
          <w:rStyle w:val="StyleUnderline"/>
        </w:rPr>
        <w:t xml:space="preserve">service providers-turned-illegal immigrants </w:t>
      </w:r>
      <w:r w:rsidRPr="00173211">
        <w:rPr>
          <w:rStyle w:val="StyleUnderline"/>
          <w:highlight w:val="cyan"/>
        </w:rPr>
        <w:t>since it</w:t>
      </w:r>
      <w:r w:rsidRPr="008B2834">
        <w:rPr>
          <w:sz w:val="14"/>
        </w:rPr>
        <w:t xml:space="preserve"> may </w:t>
      </w:r>
      <w:r w:rsidRPr="00173211">
        <w:rPr>
          <w:rStyle w:val="StyleUnderline"/>
          <w:highlight w:val="cyan"/>
        </w:rPr>
        <w:t>result in</w:t>
      </w:r>
      <w:r w:rsidRPr="008B2834">
        <w:rPr>
          <w:sz w:val="14"/>
        </w:rPr>
        <w:t xml:space="preserve"> some</w:t>
      </w:r>
      <w:r w:rsidR="008B2834" w:rsidRPr="008B2834">
        <w:rPr>
          <w:sz w:val="14"/>
        </w:rPr>
        <w:t xml:space="preserve"> </w:t>
      </w:r>
      <w:r w:rsidRPr="008B2834">
        <w:rPr>
          <w:sz w:val="14"/>
        </w:rPr>
        <w:t xml:space="preserve">kind of </w:t>
      </w:r>
      <w:r w:rsidRPr="008B2834">
        <w:rPr>
          <w:rStyle w:val="StyleUnderline"/>
        </w:rPr>
        <w:t>‘</w:t>
      </w:r>
      <w:r w:rsidRPr="00173211">
        <w:rPr>
          <w:rStyle w:val="Emphasis"/>
          <w:highlight w:val="cyan"/>
        </w:rPr>
        <w:t>brain drain</w:t>
      </w:r>
      <w:r w:rsidRPr="008B2834">
        <w:rPr>
          <w:rStyle w:val="StyleUnderline"/>
        </w:rPr>
        <w:t>’. Instead of building human capital in their home</w:t>
      </w:r>
      <w:r w:rsidR="008B2834">
        <w:rPr>
          <w:rStyle w:val="StyleUnderline"/>
        </w:rPr>
        <w:t xml:space="preserve"> </w:t>
      </w:r>
      <w:r w:rsidRPr="008B2834">
        <w:rPr>
          <w:rStyle w:val="StyleUnderline"/>
        </w:rPr>
        <w:t xml:space="preserve">countries, </w:t>
      </w:r>
      <w:r w:rsidRPr="00DB6E6A">
        <w:rPr>
          <w:rStyle w:val="StyleUnderline"/>
          <w:highlight w:val="cyan"/>
        </w:rPr>
        <w:t>they</w:t>
      </w:r>
      <w:r w:rsidRPr="008B2834">
        <w:rPr>
          <w:rStyle w:val="StyleUnderline"/>
        </w:rPr>
        <w:t xml:space="preserve"> may </w:t>
      </w:r>
      <w:r w:rsidRPr="00DB6E6A">
        <w:rPr>
          <w:rStyle w:val="StyleUnderline"/>
          <w:highlight w:val="cyan"/>
        </w:rPr>
        <w:t>become</w:t>
      </w:r>
      <w:r w:rsidRPr="008B2834">
        <w:rPr>
          <w:rStyle w:val="StyleUnderline"/>
        </w:rPr>
        <w:t xml:space="preserve"> a </w:t>
      </w:r>
      <w:r w:rsidRPr="00DB6E6A">
        <w:rPr>
          <w:rStyle w:val="StyleUnderline"/>
          <w:highlight w:val="cyan"/>
        </w:rPr>
        <w:t>part of the labor force in host countries</w:t>
      </w:r>
      <w:r w:rsidRPr="008B2834">
        <w:rPr>
          <w:sz w:val="14"/>
        </w:rPr>
        <w:t>.</w:t>
      </w:r>
      <w:r w:rsidR="008B2834" w:rsidRPr="008B2834">
        <w:rPr>
          <w:sz w:val="14"/>
        </w:rPr>
        <w:t xml:space="preserve"> </w:t>
      </w:r>
      <w:r w:rsidRPr="008B2834">
        <w:rPr>
          <w:sz w:val="14"/>
        </w:rPr>
        <w:t>Second, any migration policy, including the GATS visa system,</w:t>
      </w:r>
      <w:r w:rsidR="008B2834" w:rsidRPr="008B2834">
        <w:rPr>
          <w:sz w:val="14"/>
        </w:rPr>
        <w:t xml:space="preserve"> </w:t>
      </w:r>
      <w:r w:rsidRPr="008B2834">
        <w:rPr>
          <w:sz w:val="14"/>
        </w:rPr>
        <w:t>tends to claim maximum discretion and flexibility due to the volatile</w:t>
      </w:r>
      <w:r w:rsidR="008B2834" w:rsidRPr="008B2834">
        <w:rPr>
          <w:sz w:val="14"/>
        </w:rPr>
        <w:t xml:space="preserve"> </w:t>
      </w:r>
      <w:r w:rsidRPr="008B2834">
        <w:rPr>
          <w:sz w:val="14"/>
        </w:rPr>
        <w:t>nature of domestic labor markets. Yet if Mode 4 liberalization through</w:t>
      </w:r>
      <w:r w:rsidR="008B2834" w:rsidRPr="008B2834">
        <w:rPr>
          <w:sz w:val="14"/>
        </w:rPr>
        <w:t xml:space="preserve"> </w:t>
      </w:r>
      <w:r w:rsidRPr="008B2834">
        <w:rPr>
          <w:sz w:val="14"/>
        </w:rPr>
        <w:t>a GATS visa is bound as a legal obligation, domestic migration</w:t>
      </w:r>
      <w:r w:rsidR="008B2834" w:rsidRPr="008B2834">
        <w:rPr>
          <w:sz w:val="14"/>
        </w:rPr>
        <w:t xml:space="preserve"> </w:t>
      </w:r>
      <w:r w:rsidRPr="008B2834">
        <w:rPr>
          <w:sz w:val="14"/>
        </w:rPr>
        <w:t>policies may lose such discretion and flexibility. This is one of the</w:t>
      </w:r>
      <w:r w:rsidR="008B2834" w:rsidRPr="008B2834">
        <w:rPr>
          <w:sz w:val="14"/>
        </w:rPr>
        <w:t xml:space="preserve"> </w:t>
      </w:r>
      <w:r w:rsidRPr="008B2834">
        <w:rPr>
          <w:sz w:val="14"/>
        </w:rPr>
        <w:t>main reasons why the developed countries' current level of</w:t>
      </w:r>
      <w:r w:rsidR="008B2834" w:rsidRPr="008B2834">
        <w:rPr>
          <w:sz w:val="14"/>
        </w:rPr>
        <w:t xml:space="preserve"> </w:t>
      </w:r>
      <w:r w:rsidRPr="008B2834">
        <w:rPr>
          <w:sz w:val="14"/>
        </w:rPr>
        <w:t>commitment in Mode 4 does not even match their current practices.00</w:t>
      </w:r>
      <w:r w:rsidR="008B2834" w:rsidRPr="008B2834">
        <w:rPr>
          <w:sz w:val="14"/>
        </w:rPr>
        <w:t xml:space="preserve"> </w:t>
      </w:r>
      <w:r w:rsidRPr="008B2834">
        <w:rPr>
          <w:sz w:val="14"/>
        </w:rPr>
        <w:t>They may want to scale down the current level of migration without</w:t>
      </w:r>
      <w:r w:rsidR="008B2834" w:rsidRPr="008B2834">
        <w:rPr>
          <w:sz w:val="14"/>
        </w:rPr>
        <w:t xml:space="preserve"> </w:t>
      </w:r>
      <w:r w:rsidRPr="008B2834">
        <w:rPr>
          <w:sz w:val="14"/>
        </w:rPr>
        <w:t>any legal restraints if future circumstances force them to do so.</w:t>
      </w:r>
      <w:r w:rsidR="008B2834" w:rsidRPr="008B2834">
        <w:rPr>
          <w:sz w:val="14"/>
        </w:rPr>
        <w:t xml:space="preserve"> </w:t>
      </w:r>
      <w:r w:rsidRPr="008B2834">
        <w:rPr>
          <w:sz w:val="14"/>
        </w:rPr>
        <w:t>Third, the GATS visa proposal is basically a procedural agenda. It</w:t>
      </w:r>
      <w:r w:rsidR="008B2834" w:rsidRPr="008B2834">
        <w:rPr>
          <w:sz w:val="14"/>
        </w:rPr>
        <w:t xml:space="preserve"> </w:t>
      </w:r>
      <w:r w:rsidRPr="008B2834">
        <w:rPr>
          <w:sz w:val="14"/>
        </w:rPr>
        <w:t>purports to facilitate temporary movement of service providers by</w:t>
      </w:r>
      <w:r w:rsidR="008B2834" w:rsidRPr="008B2834">
        <w:rPr>
          <w:sz w:val="14"/>
        </w:rPr>
        <w:t xml:space="preserve"> </w:t>
      </w:r>
      <w:r w:rsidRPr="008B2834">
        <w:rPr>
          <w:sz w:val="14"/>
        </w:rPr>
        <w:t>creating a separate visa category with a fast-track approach. Yet this</w:t>
      </w:r>
      <w:r w:rsidR="008B2834" w:rsidRPr="008B2834">
        <w:rPr>
          <w:sz w:val="14"/>
        </w:rPr>
        <w:t xml:space="preserve"> </w:t>
      </w:r>
      <w:r w:rsidRPr="008B2834">
        <w:rPr>
          <w:sz w:val="14"/>
        </w:rPr>
        <w:t>procedural proposal would be of little practical help to developing</w:t>
      </w:r>
      <w:r w:rsidR="008B2834" w:rsidRPr="008B2834">
        <w:rPr>
          <w:sz w:val="14"/>
        </w:rPr>
        <w:t xml:space="preserve"> </w:t>
      </w:r>
      <w:r w:rsidRPr="008B2834">
        <w:rPr>
          <w:sz w:val="14"/>
        </w:rPr>
        <w:t>countries unless it is accompanied by a substantive increase of market</w:t>
      </w:r>
      <w:r w:rsidR="008B2834" w:rsidRPr="008B2834">
        <w:rPr>
          <w:sz w:val="14"/>
        </w:rPr>
        <w:t xml:space="preserve"> </w:t>
      </w:r>
      <w:r w:rsidRPr="008B2834">
        <w:rPr>
          <w:sz w:val="14"/>
        </w:rPr>
        <w:t>access to developed countries’ service markets via Mode 4. Although</w:t>
      </w:r>
      <w:r w:rsidR="008B2834" w:rsidRPr="008B2834">
        <w:rPr>
          <w:sz w:val="14"/>
        </w:rPr>
        <w:t xml:space="preserve"> </w:t>
      </w:r>
      <w:r w:rsidRPr="008B2834">
        <w:rPr>
          <w:sz w:val="14"/>
        </w:rPr>
        <w:t>a GATS visa does not guarantee employment in the host countries, ;</w:t>
      </w:r>
      <w:proofErr w:type="gramStart"/>
      <w:r w:rsidRPr="008B2834">
        <w:rPr>
          <w:sz w:val="14"/>
        </w:rPr>
        <w:t>)1</w:t>
      </w:r>
      <w:proofErr w:type="gramEnd"/>
      <w:r w:rsidR="008B2834" w:rsidRPr="008B2834">
        <w:rPr>
          <w:sz w:val="14"/>
        </w:rPr>
        <w:t xml:space="preserve"> </w:t>
      </w:r>
      <w:r w:rsidRPr="008B2834">
        <w:rPr>
          <w:sz w:val="14"/>
        </w:rPr>
        <w:t>a GATS visa without a work permit would be of no use at all.</w:t>
      </w:r>
    </w:p>
    <w:p w:rsidR="00B454D6" w:rsidRDefault="00B454D6" w:rsidP="00EA120F"/>
    <w:p w:rsidR="000C0C0E" w:rsidRDefault="000C0C0E" w:rsidP="000C0C0E">
      <w:pPr>
        <w:pStyle w:val="Heading3"/>
      </w:pPr>
      <w:r>
        <w:t xml:space="preserve">1ar – at: </w:t>
      </w:r>
      <w:proofErr w:type="spellStart"/>
      <w:r>
        <w:t>nb</w:t>
      </w:r>
      <w:proofErr w:type="spellEnd"/>
      <w:r>
        <w:t xml:space="preserve"> – brain drain</w:t>
      </w:r>
    </w:p>
    <w:p w:rsidR="000C0C0E" w:rsidRDefault="000C0C0E" w:rsidP="000C0C0E"/>
    <w:p w:rsidR="000C0C0E" w:rsidRDefault="00E815FB" w:rsidP="00E815FB">
      <w:pPr>
        <w:pStyle w:val="Heading4"/>
      </w:pPr>
      <w:r>
        <w:t xml:space="preserve">Also answers their incentives for global development link – </w:t>
      </w:r>
      <w:r w:rsidR="002C6BDB">
        <w:t>even if they’re right in theory, countries’ expectations and history of failure ensure it doesn’t change behavior in practice</w:t>
      </w:r>
    </w:p>
    <w:p w:rsidR="0019398D" w:rsidRDefault="0019398D" w:rsidP="00E815FB">
      <w:pPr>
        <w:pStyle w:val="CiteSpacing"/>
      </w:pPr>
      <w:proofErr w:type="spellStart"/>
      <w:r w:rsidRPr="00E815FB">
        <w:rPr>
          <w:rStyle w:val="Style13ptBold"/>
        </w:rPr>
        <w:t>Mattoo</w:t>
      </w:r>
      <w:proofErr w:type="spellEnd"/>
      <w:r w:rsidRPr="00E815FB">
        <w:rPr>
          <w:rStyle w:val="Style13ptBold"/>
        </w:rPr>
        <w:t xml:space="preserve"> &amp; Stern </w:t>
      </w:r>
      <w:r w:rsidR="00E815FB" w:rsidRPr="00E815FB">
        <w:rPr>
          <w:rStyle w:val="Style13ptBold"/>
        </w:rPr>
        <w:t>8</w:t>
      </w:r>
      <w:r w:rsidR="00E815FB">
        <w:t xml:space="preserve"> </w:t>
      </w:r>
      <w:r>
        <w:t>(</w:t>
      </w:r>
      <w:proofErr w:type="spellStart"/>
      <w:r>
        <w:t>Aaditya</w:t>
      </w:r>
      <w:proofErr w:type="spellEnd"/>
      <w:r>
        <w:t xml:space="preserve"> </w:t>
      </w:r>
      <w:proofErr w:type="spellStart"/>
      <w:r>
        <w:t>Mattoo</w:t>
      </w:r>
      <w:proofErr w:type="spellEnd"/>
      <w:r>
        <w:t xml:space="preserve">, </w:t>
      </w:r>
      <w:proofErr w:type="spellStart"/>
      <w:r>
        <w:t>I.ead</w:t>
      </w:r>
      <w:proofErr w:type="spellEnd"/>
      <w:r>
        <w:t xml:space="preserve"> Economist, International Trade Group, Development Research Group, World Bank, and Robert M. Stern, Professor of Economics and Public Policy (Eme</w:t>
      </w:r>
      <w:r w:rsidR="00542B2F">
        <w:t xml:space="preserve">ritus), Department of Economics </w:t>
      </w:r>
      <w:r>
        <w:t>and Gerald R. Ford School of Public Policy, University of Michigan</w:t>
      </w:r>
      <w:r w:rsidR="00542B2F">
        <w:t xml:space="preserve">, </w:t>
      </w:r>
      <w:r>
        <w:t>“1 Overview,”</w:t>
      </w:r>
      <w:r w:rsidR="00542B2F">
        <w:t xml:space="preserve"> in </w:t>
      </w:r>
      <w:r w:rsidR="00542B2F" w:rsidRPr="00E815FB">
        <w:rPr>
          <w:i/>
        </w:rPr>
        <w:t>A Handbook of International Trade in Services</w:t>
      </w:r>
      <w:r w:rsidR="00542B2F">
        <w:t xml:space="preserve">, eds. </w:t>
      </w:r>
      <w:proofErr w:type="spellStart"/>
      <w:r w:rsidR="00542B2F">
        <w:t>Aaditya</w:t>
      </w:r>
      <w:proofErr w:type="spellEnd"/>
      <w:r w:rsidR="00542B2F">
        <w:t xml:space="preserve"> </w:t>
      </w:r>
      <w:proofErr w:type="spellStart"/>
      <w:r w:rsidR="00542B2F">
        <w:t>Mattoo</w:t>
      </w:r>
      <w:proofErr w:type="spellEnd"/>
      <w:r w:rsidR="00542B2F">
        <w:t xml:space="preserve">, Robert M. Stern, &amp; Gianni </w:t>
      </w:r>
      <w:proofErr w:type="spellStart"/>
      <w:r w:rsidR="00542B2F">
        <w:t>Zanini</w:t>
      </w:r>
      <w:proofErr w:type="spellEnd"/>
      <w:r w:rsidR="00542B2F">
        <w:t xml:space="preserve">, Oxford University Press, 2008, ISBN 9780199235216, </w:t>
      </w:r>
      <w:r>
        <w:t>p.31</w:t>
      </w:r>
      <w:proofErr w:type="gramStart"/>
      <w:r>
        <w:t>)</w:t>
      </w:r>
      <w:r w:rsidR="00E815FB">
        <w:t>KMM</w:t>
      </w:r>
      <w:proofErr w:type="gramEnd"/>
    </w:p>
    <w:p w:rsidR="000C0C0E" w:rsidRDefault="000C0C0E" w:rsidP="000C0C0E">
      <w:r w:rsidRPr="002C6BDB">
        <w:rPr>
          <w:sz w:val="14"/>
        </w:rPr>
        <w:t>Even though international migration offers potentially large benefits to sending and receiving</w:t>
      </w:r>
      <w:r w:rsidR="002C6BDB" w:rsidRPr="002C6BDB">
        <w:rPr>
          <w:sz w:val="14"/>
        </w:rPr>
        <w:t xml:space="preserve"> </w:t>
      </w:r>
      <w:r w:rsidRPr="002C6BDB">
        <w:rPr>
          <w:sz w:val="14"/>
        </w:rPr>
        <w:t xml:space="preserve">countries, </w:t>
      </w:r>
      <w:r w:rsidRPr="006B6D1F">
        <w:rPr>
          <w:rStyle w:val="StyleUnderline"/>
        </w:rPr>
        <w:t xml:space="preserve">industrial </w:t>
      </w:r>
      <w:r w:rsidRPr="002C6BDB">
        <w:rPr>
          <w:rStyle w:val="StyleUnderline"/>
          <w:highlight w:val="cyan"/>
        </w:rPr>
        <w:t>receiving countries have shown little interest in</w:t>
      </w:r>
      <w:r w:rsidRPr="002C6BDB">
        <w:rPr>
          <w:sz w:val="14"/>
        </w:rPr>
        <w:t xml:space="preserve"> liberalizing the inward</w:t>
      </w:r>
      <w:r w:rsidR="002C6BDB" w:rsidRPr="002C6BDB">
        <w:rPr>
          <w:sz w:val="14"/>
        </w:rPr>
        <w:t xml:space="preserve"> </w:t>
      </w:r>
      <w:r w:rsidRPr="002C6BDB">
        <w:rPr>
          <w:sz w:val="14"/>
        </w:rPr>
        <w:t xml:space="preserve">flow' of the unskilled while being relatively open to the entry of the skilled. </w:t>
      </w:r>
      <w:r w:rsidRPr="002C6BDB">
        <w:rPr>
          <w:rStyle w:val="StyleUnderline"/>
          <w:highlight w:val="cyan"/>
        </w:rPr>
        <w:t>A development-</w:t>
      </w:r>
      <w:r w:rsidR="002C6BDB" w:rsidRPr="002C6BDB">
        <w:rPr>
          <w:rStyle w:val="StyleUnderline"/>
          <w:highlight w:val="cyan"/>
        </w:rPr>
        <w:t xml:space="preserve"> </w:t>
      </w:r>
      <w:r w:rsidRPr="002C6BDB">
        <w:rPr>
          <w:rStyle w:val="StyleUnderline"/>
          <w:highlight w:val="cyan"/>
        </w:rPr>
        <w:t>friendly migration policy</w:t>
      </w:r>
      <w:r w:rsidRPr="002C6BDB">
        <w:rPr>
          <w:sz w:val="14"/>
        </w:rPr>
        <w:t xml:space="preserve"> would strive </w:t>
      </w:r>
      <w:r w:rsidRPr="006B6D1F">
        <w:rPr>
          <w:rStyle w:val="StyleUnderline"/>
        </w:rPr>
        <w:t>to ensure temporariness</w:t>
      </w:r>
      <w:r w:rsidRPr="002C6BDB">
        <w:rPr>
          <w:sz w:val="14"/>
        </w:rPr>
        <w:t xml:space="preserve">. </w:t>
      </w:r>
      <w:r w:rsidRPr="002C6BDB">
        <w:rPr>
          <w:rStyle w:val="StyleUnderline"/>
        </w:rPr>
        <w:t>On the one hand, industrial</w:t>
      </w:r>
      <w:r w:rsidR="002C6BDB">
        <w:rPr>
          <w:rStyle w:val="StyleUnderline"/>
        </w:rPr>
        <w:t xml:space="preserve"> </w:t>
      </w:r>
      <w:r w:rsidRPr="002C6BDB">
        <w:rPr>
          <w:rStyle w:val="StyleUnderline"/>
          <w:highlight w:val="cyan"/>
        </w:rPr>
        <w:t>countries may be willing to accept</w:t>
      </w:r>
      <w:r w:rsidRPr="002C6BDB">
        <w:rPr>
          <w:rStyle w:val="StyleUnderline"/>
        </w:rPr>
        <w:t xml:space="preserve"> a </w:t>
      </w:r>
      <w:r w:rsidRPr="002C6BDB">
        <w:rPr>
          <w:rStyle w:val="StyleUnderline"/>
          <w:highlight w:val="cyan"/>
        </w:rPr>
        <w:t>higher</w:t>
      </w:r>
      <w:r w:rsidRPr="002C6BDB">
        <w:rPr>
          <w:rStyle w:val="StyleUnderline"/>
        </w:rPr>
        <w:t xml:space="preserve"> level of unskilled </w:t>
      </w:r>
      <w:r w:rsidRPr="002C6BDB">
        <w:rPr>
          <w:rStyle w:val="StyleUnderline"/>
          <w:highlight w:val="cyan"/>
        </w:rPr>
        <w:t>immigration if they could be</w:t>
      </w:r>
      <w:r w:rsidR="002C6BDB" w:rsidRPr="002C6BDB">
        <w:rPr>
          <w:rStyle w:val="StyleUnderline"/>
          <w:highlight w:val="cyan"/>
        </w:rPr>
        <w:t xml:space="preserve"> </w:t>
      </w:r>
      <w:r w:rsidRPr="002C6BDB">
        <w:rPr>
          <w:rStyle w:val="StyleUnderline"/>
          <w:highlight w:val="cyan"/>
        </w:rPr>
        <w:t>certain</w:t>
      </w:r>
      <w:r w:rsidRPr="002C6BDB">
        <w:rPr>
          <w:rStyle w:val="StyleUnderline"/>
        </w:rPr>
        <w:t xml:space="preserve"> that </w:t>
      </w:r>
      <w:r w:rsidRPr="002C6BDB">
        <w:rPr>
          <w:rStyle w:val="StyleUnderline"/>
          <w:highlight w:val="cyan"/>
        </w:rPr>
        <w:t>it was temporary</w:t>
      </w:r>
      <w:r w:rsidRPr="002C6BDB">
        <w:rPr>
          <w:rStyle w:val="StyleUnderline"/>
        </w:rPr>
        <w:t xml:space="preserve">. On the other hand, </w:t>
      </w:r>
      <w:r w:rsidRPr="00B360D3">
        <w:rPr>
          <w:rStyle w:val="StyleUnderline"/>
          <w:highlight w:val="cyan"/>
        </w:rPr>
        <w:t>concerns about brain drain in developing</w:t>
      </w:r>
      <w:r w:rsidR="002C6BDB" w:rsidRPr="00B360D3">
        <w:rPr>
          <w:rStyle w:val="StyleUnderline"/>
          <w:highlight w:val="cyan"/>
        </w:rPr>
        <w:t xml:space="preserve"> </w:t>
      </w:r>
      <w:r w:rsidRPr="00B360D3">
        <w:rPr>
          <w:rStyle w:val="StyleUnderline"/>
          <w:highlight w:val="cyan"/>
        </w:rPr>
        <w:t>countries would be greatly alleviated if emigration was temporary</w:t>
      </w:r>
      <w:r w:rsidRPr="002C6BDB">
        <w:rPr>
          <w:rStyle w:val="StyleUnderline"/>
        </w:rPr>
        <w:t xml:space="preserve">. </w:t>
      </w:r>
      <w:r w:rsidRPr="00B360D3">
        <w:rPr>
          <w:rStyle w:val="StyleUnderline"/>
          <w:highlight w:val="cyan"/>
        </w:rPr>
        <w:t>The problem is that host</w:t>
      </w:r>
      <w:r w:rsidR="002C6BDB" w:rsidRPr="00B360D3">
        <w:rPr>
          <w:rStyle w:val="StyleUnderline"/>
          <w:highlight w:val="cyan"/>
        </w:rPr>
        <w:t xml:space="preserve"> </w:t>
      </w:r>
      <w:r w:rsidRPr="00B360D3">
        <w:rPr>
          <w:rStyle w:val="StyleUnderline"/>
          <w:highlight w:val="cyan"/>
        </w:rPr>
        <w:t>countries cannot unilaterally ensure temporariness</w:t>
      </w:r>
      <w:r w:rsidRPr="002C6BDB">
        <w:rPr>
          <w:rStyle w:val="StyleUnderline"/>
        </w:rPr>
        <w:t xml:space="preserve"> of </w:t>
      </w:r>
      <w:r w:rsidRPr="00B360D3">
        <w:rPr>
          <w:rStyle w:val="StyleUnderline"/>
        </w:rPr>
        <w:t>unsk</w:t>
      </w:r>
      <w:r w:rsidR="00B360D3" w:rsidRPr="00B360D3">
        <w:rPr>
          <w:rStyle w:val="StyleUnderline"/>
        </w:rPr>
        <w:t>illed migration because repatri</w:t>
      </w:r>
      <w:r w:rsidRPr="00B360D3">
        <w:rPr>
          <w:rStyle w:val="StyleUnderline"/>
        </w:rPr>
        <w:t>ation cannot be accomplished without the cooperation of the source</w:t>
      </w:r>
      <w:r w:rsidRPr="002C6BDB">
        <w:rPr>
          <w:rStyle w:val="StyleUnderline"/>
        </w:rPr>
        <w:t xml:space="preserve">. </w:t>
      </w:r>
      <w:r w:rsidRPr="00B360D3">
        <w:rPr>
          <w:rStyle w:val="StyleUnderline"/>
          <w:highlight w:val="cyan"/>
        </w:rPr>
        <w:t>And source countries</w:t>
      </w:r>
      <w:r w:rsidR="002C6BDB" w:rsidRPr="00B360D3">
        <w:rPr>
          <w:rStyle w:val="StyleUnderline"/>
          <w:highlight w:val="cyan"/>
        </w:rPr>
        <w:t xml:space="preserve"> </w:t>
      </w:r>
      <w:r w:rsidRPr="00B360D3">
        <w:rPr>
          <w:rStyle w:val="StyleUnderline"/>
          <w:highlight w:val="cyan"/>
        </w:rPr>
        <w:t>cannot unilaterally ensure temporariness</w:t>
      </w:r>
      <w:r w:rsidRPr="002C6BDB">
        <w:rPr>
          <w:rStyle w:val="StyleUnderline"/>
        </w:rPr>
        <w:t xml:space="preserve"> of the skilled because repatriation cannot be</w:t>
      </w:r>
      <w:r w:rsidR="002C6BDB">
        <w:rPr>
          <w:rStyle w:val="StyleUnderline"/>
        </w:rPr>
        <w:t xml:space="preserve"> </w:t>
      </w:r>
      <w:r w:rsidRPr="002C6BDB">
        <w:rPr>
          <w:rStyle w:val="StyleUnderline"/>
        </w:rPr>
        <w:t>accomplished without the cooperation of the host—</w:t>
      </w:r>
      <w:r w:rsidRPr="00B360D3">
        <w:rPr>
          <w:rStyle w:val="StyleUnderline"/>
          <w:highlight w:val="cyan"/>
        </w:rPr>
        <w:t>today most temporary migration</w:t>
      </w:r>
      <w:r w:rsidR="002C6BDB" w:rsidRPr="00B360D3">
        <w:rPr>
          <w:rStyle w:val="StyleUnderline"/>
          <w:highlight w:val="cyan"/>
        </w:rPr>
        <w:t xml:space="preserve"> </w:t>
      </w:r>
      <w:r w:rsidRPr="00B360D3">
        <w:rPr>
          <w:rStyle w:val="StyleUnderline"/>
          <w:highlight w:val="cyan"/>
        </w:rPr>
        <w:t>schemes</w:t>
      </w:r>
      <w:r w:rsidRPr="002C6BDB">
        <w:rPr>
          <w:sz w:val="14"/>
        </w:rPr>
        <w:t xml:space="preserve"> in the OECD countries </w:t>
      </w:r>
      <w:r w:rsidRPr="00B360D3">
        <w:rPr>
          <w:rStyle w:val="StyleUnderline"/>
          <w:highlight w:val="cyan"/>
        </w:rPr>
        <w:t>are in fact stepping stones to permanent migration</w:t>
      </w:r>
      <w:r w:rsidRPr="002C6BDB">
        <w:rPr>
          <w:sz w:val="14"/>
        </w:rPr>
        <w:t>.</w:t>
      </w:r>
    </w:p>
    <w:p w:rsidR="000C0C0E" w:rsidRPr="000C0C0E" w:rsidRDefault="000C0C0E" w:rsidP="000C0C0E">
      <w:bookmarkStart w:id="0" w:name="_GoBack"/>
      <w:bookmarkEnd w:id="0"/>
    </w:p>
    <w:sectPr w:rsidR="000C0C0E" w:rsidRPr="000C0C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94739CE"/>
    <w:multiLevelType w:val="hybridMultilevel"/>
    <w:tmpl w:val="B9B62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959381188"/>
    <w:docVar w:name="VerbatimVersion" w:val="5.1"/>
  </w:docVars>
  <w:rsids>
    <w:rsidRoot w:val="003C3CF6"/>
    <w:rsid w:val="00002296"/>
    <w:rsid w:val="00002439"/>
    <w:rsid w:val="00004ACE"/>
    <w:rsid w:val="0000507B"/>
    <w:rsid w:val="00007D35"/>
    <w:rsid w:val="0001112E"/>
    <w:rsid w:val="000139A3"/>
    <w:rsid w:val="00013F89"/>
    <w:rsid w:val="00015BF0"/>
    <w:rsid w:val="00020CCE"/>
    <w:rsid w:val="00024C72"/>
    <w:rsid w:val="0002773E"/>
    <w:rsid w:val="000302A8"/>
    <w:rsid w:val="00032E1F"/>
    <w:rsid w:val="00035951"/>
    <w:rsid w:val="0003666D"/>
    <w:rsid w:val="00037617"/>
    <w:rsid w:val="00043AFE"/>
    <w:rsid w:val="000440F0"/>
    <w:rsid w:val="000446A1"/>
    <w:rsid w:val="000506F4"/>
    <w:rsid w:val="00062B56"/>
    <w:rsid w:val="00063448"/>
    <w:rsid w:val="0006366F"/>
    <w:rsid w:val="000639FD"/>
    <w:rsid w:val="00063C13"/>
    <w:rsid w:val="000642AE"/>
    <w:rsid w:val="000649E9"/>
    <w:rsid w:val="000743F5"/>
    <w:rsid w:val="00075858"/>
    <w:rsid w:val="0007725D"/>
    <w:rsid w:val="000865AF"/>
    <w:rsid w:val="00090B6F"/>
    <w:rsid w:val="00093D2C"/>
    <w:rsid w:val="00095E59"/>
    <w:rsid w:val="000A24CA"/>
    <w:rsid w:val="000A42B1"/>
    <w:rsid w:val="000A6A32"/>
    <w:rsid w:val="000B0389"/>
    <w:rsid w:val="000B4EB3"/>
    <w:rsid w:val="000B655D"/>
    <w:rsid w:val="000C0C0E"/>
    <w:rsid w:val="000C3C37"/>
    <w:rsid w:val="000C47B6"/>
    <w:rsid w:val="000C504D"/>
    <w:rsid w:val="000D2253"/>
    <w:rsid w:val="000D79AC"/>
    <w:rsid w:val="000E00F8"/>
    <w:rsid w:val="000E4B03"/>
    <w:rsid w:val="000E6012"/>
    <w:rsid w:val="000E66C7"/>
    <w:rsid w:val="000F1596"/>
    <w:rsid w:val="000F1E41"/>
    <w:rsid w:val="000F237D"/>
    <w:rsid w:val="000F343E"/>
    <w:rsid w:val="00100833"/>
    <w:rsid w:val="00101FAF"/>
    <w:rsid w:val="00104529"/>
    <w:rsid w:val="00105942"/>
    <w:rsid w:val="00107396"/>
    <w:rsid w:val="00110B0D"/>
    <w:rsid w:val="001129CA"/>
    <w:rsid w:val="001131E3"/>
    <w:rsid w:val="00115228"/>
    <w:rsid w:val="00117C21"/>
    <w:rsid w:val="00120D06"/>
    <w:rsid w:val="001220C0"/>
    <w:rsid w:val="001264FF"/>
    <w:rsid w:val="00126863"/>
    <w:rsid w:val="0013456E"/>
    <w:rsid w:val="001366AB"/>
    <w:rsid w:val="0013718C"/>
    <w:rsid w:val="001429D7"/>
    <w:rsid w:val="00143C0F"/>
    <w:rsid w:val="00144A4C"/>
    <w:rsid w:val="00145B19"/>
    <w:rsid w:val="001472C4"/>
    <w:rsid w:val="00150F45"/>
    <w:rsid w:val="00151DF6"/>
    <w:rsid w:val="00154A5C"/>
    <w:rsid w:val="0016006F"/>
    <w:rsid w:val="00165E67"/>
    <w:rsid w:val="0017143E"/>
    <w:rsid w:val="00171B33"/>
    <w:rsid w:val="001725CA"/>
    <w:rsid w:val="00172717"/>
    <w:rsid w:val="00173064"/>
    <w:rsid w:val="00173211"/>
    <w:rsid w:val="00173DA3"/>
    <w:rsid w:val="00176AB0"/>
    <w:rsid w:val="00176DB7"/>
    <w:rsid w:val="001770D9"/>
    <w:rsid w:val="00177B7D"/>
    <w:rsid w:val="001807A1"/>
    <w:rsid w:val="0018322D"/>
    <w:rsid w:val="00183D34"/>
    <w:rsid w:val="0018700E"/>
    <w:rsid w:val="00187180"/>
    <w:rsid w:val="0019189C"/>
    <w:rsid w:val="00191A7D"/>
    <w:rsid w:val="0019398D"/>
    <w:rsid w:val="00195851"/>
    <w:rsid w:val="00195BE7"/>
    <w:rsid w:val="001A2A6D"/>
    <w:rsid w:val="001A5FC5"/>
    <w:rsid w:val="001A6F58"/>
    <w:rsid w:val="001B075C"/>
    <w:rsid w:val="001B5776"/>
    <w:rsid w:val="001B6E17"/>
    <w:rsid w:val="001B7333"/>
    <w:rsid w:val="001B7766"/>
    <w:rsid w:val="001B7C95"/>
    <w:rsid w:val="001D0CC6"/>
    <w:rsid w:val="001D3E36"/>
    <w:rsid w:val="001E2485"/>
    <w:rsid w:val="001E4083"/>
    <w:rsid w:val="001E527A"/>
    <w:rsid w:val="001F0A0D"/>
    <w:rsid w:val="001F18AD"/>
    <w:rsid w:val="001F47C3"/>
    <w:rsid w:val="001F78CE"/>
    <w:rsid w:val="00200D6C"/>
    <w:rsid w:val="00202CF4"/>
    <w:rsid w:val="00205EB8"/>
    <w:rsid w:val="0020708A"/>
    <w:rsid w:val="002106F0"/>
    <w:rsid w:val="00216E9B"/>
    <w:rsid w:val="00222026"/>
    <w:rsid w:val="002230EE"/>
    <w:rsid w:val="00224D43"/>
    <w:rsid w:val="00225209"/>
    <w:rsid w:val="00225450"/>
    <w:rsid w:val="00230901"/>
    <w:rsid w:val="00230F35"/>
    <w:rsid w:val="002429F3"/>
    <w:rsid w:val="00242C3C"/>
    <w:rsid w:val="002460EF"/>
    <w:rsid w:val="00251FC7"/>
    <w:rsid w:val="00252055"/>
    <w:rsid w:val="00254342"/>
    <w:rsid w:val="00254E6A"/>
    <w:rsid w:val="00257AD6"/>
    <w:rsid w:val="00264B2C"/>
    <w:rsid w:val="002724F4"/>
    <w:rsid w:val="00274016"/>
    <w:rsid w:val="002835BA"/>
    <w:rsid w:val="002854C6"/>
    <w:rsid w:val="002855A7"/>
    <w:rsid w:val="00285F63"/>
    <w:rsid w:val="00296BF8"/>
    <w:rsid w:val="002A0D1C"/>
    <w:rsid w:val="002A110C"/>
    <w:rsid w:val="002A1984"/>
    <w:rsid w:val="002A2100"/>
    <w:rsid w:val="002A25DC"/>
    <w:rsid w:val="002A4F5D"/>
    <w:rsid w:val="002B0877"/>
    <w:rsid w:val="002B146A"/>
    <w:rsid w:val="002B40CB"/>
    <w:rsid w:val="002B5E17"/>
    <w:rsid w:val="002C2105"/>
    <w:rsid w:val="002C339E"/>
    <w:rsid w:val="002C43CC"/>
    <w:rsid w:val="002C6BDB"/>
    <w:rsid w:val="002D4050"/>
    <w:rsid w:val="002D40AA"/>
    <w:rsid w:val="002D78F0"/>
    <w:rsid w:val="002E021C"/>
    <w:rsid w:val="002E3D31"/>
    <w:rsid w:val="002E4E7E"/>
    <w:rsid w:val="002E642C"/>
    <w:rsid w:val="002F3845"/>
    <w:rsid w:val="00300A49"/>
    <w:rsid w:val="003021D1"/>
    <w:rsid w:val="003035E8"/>
    <w:rsid w:val="003040B5"/>
    <w:rsid w:val="003060D0"/>
    <w:rsid w:val="00311BA5"/>
    <w:rsid w:val="0031260A"/>
    <w:rsid w:val="00315690"/>
    <w:rsid w:val="00316B75"/>
    <w:rsid w:val="0032201F"/>
    <w:rsid w:val="00323D2B"/>
    <w:rsid w:val="00325646"/>
    <w:rsid w:val="00325D58"/>
    <w:rsid w:val="00327D2A"/>
    <w:rsid w:val="00330956"/>
    <w:rsid w:val="003310BF"/>
    <w:rsid w:val="00333A54"/>
    <w:rsid w:val="003401D7"/>
    <w:rsid w:val="003416D3"/>
    <w:rsid w:val="00341E8D"/>
    <w:rsid w:val="00342DC2"/>
    <w:rsid w:val="00343679"/>
    <w:rsid w:val="003442EE"/>
    <w:rsid w:val="003444AB"/>
    <w:rsid w:val="003457A3"/>
    <w:rsid w:val="00345B80"/>
    <w:rsid w:val="003460F2"/>
    <w:rsid w:val="0034681B"/>
    <w:rsid w:val="003472C5"/>
    <w:rsid w:val="00353A4F"/>
    <w:rsid w:val="003576B7"/>
    <w:rsid w:val="00363C77"/>
    <w:rsid w:val="00366E66"/>
    <w:rsid w:val="00371161"/>
    <w:rsid w:val="00371FB5"/>
    <w:rsid w:val="00372BFE"/>
    <w:rsid w:val="003739C0"/>
    <w:rsid w:val="0037479A"/>
    <w:rsid w:val="003765F6"/>
    <w:rsid w:val="0037676A"/>
    <w:rsid w:val="00377B66"/>
    <w:rsid w:val="0038158C"/>
    <w:rsid w:val="0038328E"/>
    <w:rsid w:val="0038501B"/>
    <w:rsid w:val="003902BA"/>
    <w:rsid w:val="00390FDB"/>
    <w:rsid w:val="00392474"/>
    <w:rsid w:val="00393D16"/>
    <w:rsid w:val="00396B69"/>
    <w:rsid w:val="003A09E2"/>
    <w:rsid w:val="003A5693"/>
    <w:rsid w:val="003B1401"/>
    <w:rsid w:val="003B161C"/>
    <w:rsid w:val="003B3AFD"/>
    <w:rsid w:val="003B4FCC"/>
    <w:rsid w:val="003B622B"/>
    <w:rsid w:val="003B751E"/>
    <w:rsid w:val="003C3CF6"/>
    <w:rsid w:val="003C53B6"/>
    <w:rsid w:val="003E2F91"/>
    <w:rsid w:val="003E344A"/>
    <w:rsid w:val="003E35FE"/>
    <w:rsid w:val="003E442E"/>
    <w:rsid w:val="003E528E"/>
    <w:rsid w:val="003E559F"/>
    <w:rsid w:val="003F0BF9"/>
    <w:rsid w:val="003F110F"/>
    <w:rsid w:val="003F5ED3"/>
    <w:rsid w:val="003F6927"/>
    <w:rsid w:val="00403F21"/>
    <w:rsid w:val="004065F0"/>
    <w:rsid w:val="00407037"/>
    <w:rsid w:val="004108C7"/>
    <w:rsid w:val="004143A3"/>
    <w:rsid w:val="0041604A"/>
    <w:rsid w:val="0041758C"/>
    <w:rsid w:val="00425706"/>
    <w:rsid w:val="00425ECE"/>
    <w:rsid w:val="00435B7A"/>
    <w:rsid w:val="004363DC"/>
    <w:rsid w:val="00444847"/>
    <w:rsid w:val="0044743E"/>
    <w:rsid w:val="00447782"/>
    <w:rsid w:val="00450010"/>
    <w:rsid w:val="00452809"/>
    <w:rsid w:val="00455A46"/>
    <w:rsid w:val="004605D6"/>
    <w:rsid w:val="00460C30"/>
    <w:rsid w:val="00462BE0"/>
    <w:rsid w:val="00463D3F"/>
    <w:rsid w:val="0046563C"/>
    <w:rsid w:val="004673C5"/>
    <w:rsid w:val="004717CF"/>
    <w:rsid w:val="00473B12"/>
    <w:rsid w:val="00476D9A"/>
    <w:rsid w:val="00480302"/>
    <w:rsid w:val="004804F9"/>
    <w:rsid w:val="00482ED1"/>
    <w:rsid w:val="0048349B"/>
    <w:rsid w:val="0048414E"/>
    <w:rsid w:val="0048416D"/>
    <w:rsid w:val="00484F3D"/>
    <w:rsid w:val="00487CF4"/>
    <w:rsid w:val="00493F7E"/>
    <w:rsid w:val="00494584"/>
    <w:rsid w:val="00495234"/>
    <w:rsid w:val="0049588A"/>
    <w:rsid w:val="00496129"/>
    <w:rsid w:val="004978A3"/>
    <w:rsid w:val="004A05EA"/>
    <w:rsid w:val="004A099D"/>
    <w:rsid w:val="004A0DA7"/>
    <w:rsid w:val="004A394B"/>
    <w:rsid w:val="004A4495"/>
    <w:rsid w:val="004A4FD8"/>
    <w:rsid w:val="004B1E3D"/>
    <w:rsid w:val="004B2989"/>
    <w:rsid w:val="004B6762"/>
    <w:rsid w:val="004C46B9"/>
    <w:rsid w:val="004C59CA"/>
    <w:rsid w:val="004C60E8"/>
    <w:rsid w:val="004C6746"/>
    <w:rsid w:val="004C6A55"/>
    <w:rsid w:val="004D0AE9"/>
    <w:rsid w:val="004D2942"/>
    <w:rsid w:val="004D5078"/>
    <w:rsid w:val="004D581F"/>
    <w:rsid w:val="004E054E"/>
    <w:rsid w:val="004E0B0E"/>
    <w:rsid w:val="004E3579"/>
    <w:rsid w:val="004E68DD"/>
    <w:rsid w:val="004E728B"/>
    <w:rsid w:val="004F202F"/>
    <w:rsid w:val="004F2F17"/>
    <w:rsid w:val="004F39E0"/>
    <w:rsid w:val="004F58D0"/>
    <w:rsid w:val="004F6049"/>
    <w:rsid w:val="005042AB"/>
    <w:rsid w:val="00505A9F"/>
    <w:rsid w:val="00507F03"/>
    <w:rsid w:val="00511625"/>
    <w:rsid w:val="005140F1"/>
    <w:rsid w:val="00516E2B"/>
    <w:rsid w:val="00521E80"/>
    <w:rsid w:val="00525B1F"/>
    <w:rsid w:val="005270A0"/>
    <w:rsid w:val="005322E4"/>
    <w:rsid w:val="0053340F"/>
    <w:rsid w:val="00537BD5"/>
    <w:rsid w:val="00542B2F"/>
    <w:rsid w:val="0055118C"/>
    <w:rsid w:val="0055217A"/>
    <w:rsid w:val="00557570"/>
    <w:rsid w:val="00561DD3"/>
    <w:rsid w:val="00562638"/>
    <w:rsid w:val="0056603D"/>
    <w:rsid w:val="00566F92"/>
    <w:rsid w:val="0057268A"/>
    <w:rsid w:val="00573498"/>
    <w:rsid w:val="00576B60"/>
    <w:rsid w:val="005828BC"/>
    <w:rsid w:val="0058381B"/>
    <w:rsid w:val="005878E9"/>
    <w:rsid w:val="00590FB5"/>
    <w:rsid w:val="00591CE2"/>
    <w:rsid w:val="005935BA"/>
    <w:rsid w:val="005956D8"/>
    <w:rsid w:val="00597D4F"/>
    <w:rsid w:val="005A061C"/>
    <w:rsid w:val="005A33A7"/>
    <w:rsid w:val="005A3B02"/>
    <w:rsid w:val="005A52FA"/>
    <w:rsid w:val="005A5F72"/>
    <w:rsid w:val="005A64FB"/>
    <w:rsid w:val="005A6887"/>
    <w:rsid w:val="005A6E85"/>
    <w:rsid w:val="005A7F79"/>
    <w:rsid w:val="005B1E40"/>
    <w:rsid w:val="005B2770"/>
    <w:rsid w:val="005B3569"/>
    <w:rsid w:val="005B3DAA"/>
    <w:rsid w:val="005C12EF"/>
    <w:rsid w:val="005C29ED"/>
    <w:rsid w:val="005D0093"/>
    <w:rsid w:val="005D2912"/>
    <w:rsid w:val="005D418A"/>
    <w:rsid w:val="005D5080"/>
    <w:rsid w:val="005D6141"/>
    <w:rsid w:val="005D776A"/>
    <w:rsid w:val="005E56FC"/>
    <w:rsid w:val="005E655C"/>
    <w:rsid w:val="005E7CB5"/>
    <w:rsid w:val="005F03AA"/>
    <w:rsid w:val="005F2367"/>
    <w:rsid w:val="005F3212"/>
    <w:rsid w:val="00601690"/>
    <w:rsid w:val="00601DFC"/>
    <w:rsid w:val="00603D43"/>
    <w:rsid w:val="006042CD"/>
    <w:rsid w:val="006053D1"/>
    <w:rsid w:val="00605D09"/>
    <w:rsid w:val="006065BD"/>
    <w:rsid w:val="00611E30"/>
    <w:rsid w:val="006129B1"/>
    <w:rsid w:val="00615475"/>
    <w:rsid w:val="006155E3"/>
    <w:rsid w:val="0061724A"/>
    <w:rsid w:val="00617421"/>
    <w:rsid w:val="006227B7"/>
    <w:rsid w:val="006231ED"/>
    <w:rsid w:val="00626D32"/>
    <w:rsid w:val="00630542"/>
    <w:rsid w:val="00643A6F"/>
    <w:rsid w:val="006456B0"/>
    <w:rsid w:val="00645FA9"/>
    <w:rsid w:val="00647649"/>
    <w:rsid w:val="00647866"/>
    <w:rsid w:val="00647ADF"/>
    <w:rsid w:val="00652BF9"/>
    <w:rsid w:val="0065353A"/>
    <w:rsid w:val="006545F0"/>
    <w:rsid w:val="0065651E"/>
    <w:rsid w:val="00660A9A"/>
    <w:rsid w:val="0066107E"/>
    <w:rsid w:val="00665003"/>
    <w:rsid w:val="0066629F"/>
    <w:rsid w:val="006705B1"/>
    <w:rsid w:val="006708F9"/>
    <w:rsid w:val="00672D9E"/>
    <w:rsid w:val="00675807"/>
    <w:rsid w:val="00676EBF"/>
    <w:rsid w:val="00681EA2"/>
    <w:rsid w:val="0068307E"/>
    <w:rsid w:val="00684A2D"/>
    <w:rsid w:val="00690519"/>
    <w:rsid w:val="006910BB"/>
    <w:rsid w:val="006924CB"/>
    <w:rsid w:val="00693EE7"/>
    <w:rsid w:val="00697E1C"/>
    <w:rsid w:val="006A1206"/>
    <w:rsid w:val="006A2AD0"/>
    <w:rsid w:val="006A3F11"/>
    <w:rsid w:val="006B4D12"/>
    <w:rsid w:val="006B55DE"/>
    <w:rsid w:val="006B6D1F"/>
    <w:rsid w:val="006C0ECC"/>
    <w:rsid w:val="006C2375"/>
    <w:rsid w:val="006C2DFB"/>
    <w:rsid w:val="006C4260"/>
    <w:rsid w:val="006C4D96"/>
    <w:rsid w:val="006C4E79"/>
    <w:rsid w:val="006D1275"/>
    <w:rsid w:val="006D4ECC"/>
    <w:rsid w:val="006D73D1"/>
    <w:rsid w:val="006D7EAC"/>
    <w:rsid w:val="006E1E8D"/>
    <w:rsid w:val="006E78E2"/>
    <w:rsid w:val="006F232E"/>
    <w:rsid w:val="006F6316"/>
    <w:rsid w:val="006F7C82"/>
    <w:rsid w:val="00700049"/>
    <w:rsid w:val="00703AE2"/>
    <w:rsid w:val="00710E95"/>
    <w:rsid w:val="0071581C"/>
    <w:rsid w:val="007179DB"/>
    <w:rsid w:val="00717C14"/>
    <w:rsid w:val="00722258"/>
    <w:rsid w:val="00723ED8"/>
    <w:rsid w:val="00724293"/>
    <w:rsid w:val="007243E5"/>
    <w:rsid w:val="007278C1"/>
    <w:rsid w:val="0073224E"/>
    <w:rsid w:val="007323C7"/>
    <w:rsid w:val="007333AD"/>
    <w:rsid w:val="00734C1E"/>
    <w:rsid w:val="00736443"/>
    <w:rsid w:val="00736E3C"/>
    <w:rsid w:val="0073758A"/>
    <w:rsid w:val="00737ED6"/>
    <w:rsid w:val="007404E3"/>
    <w:rsid w:val="0074187A"/>
    <w:rsid w:val="00750C7D"/>
    <w:rsid w:val="00751742"/>
    <w:rsid w:val="00752E45"/>
    <w:rsid w:val="007541E2"/>
    <w:rsid w:val="00760B86"/>
    <w:rsid w:val="00760D44"/>
    <w:rsid w:val="00761D5A"/>
    <w:rsid w:val="00765465"/>
    <w:rsid w:val="00766EA0"/>
    <w:rsid w:val="007677FE"/>
    <w:rsid w:val="007725E4"/>
    <w:rsid w:val="00775248"/>
    <w:rsid w:val="00775D74"/>
    <w:rsid w:val="00775DAF"/>
    <w:rsid w:val="00776093"/>
    <w:rsid w:val="00784B81"/>
    <w:rsid w:val="00784E46"/>
    <w:rsid w:val="00784F25"/>
    <w:rsid w:val="007862FF"/>
    <w:rsid w:val="00787465"/>
    <w:rsid w:val="007922AE"/>
    <w:rsid w:val="007929E3"/>
    <w:rsid w:val="00792B5F"/>
    <w:rsid w:val="00794E4E"/>
    <w:rsid w:val="007A0EFE"/>
    <w:rsid w:val="007A1BCB"/>
    <w:rsid w:val="007A2226"/>
    <w:rsid w:val="007A2862"/>
    <w:rsid w:val="007A6817"/>
    <w:rsid w:val="007B1646"/>
    <w:rsid w:val="007B1686"/>
    <w:rsid w:val="007B2BAD"/>
    <w:rsid w:val="007B59E7"/>
    <w:rsid w:val="007B5B75"/>
    <w:rsid w:val="007B6760"/>
    <w:rsid w:val="007C145D"/>
    <w:rsid w:val="007C3522"/>
    <w:rsid w:val="007C6070"/>
    <w:rsid w:val="007D34D7"/>
    <w:rsid w:val="007D493D"/>
    <w:rsid w:val="007D5932"/>
    <w:rsid w:val="007E1C20"/>
    <w:rsid w:val="007E40AE"/>
    <w:rsid w:val="007E4520"/>
    <w:rsid w:val="007F1FCB"/>
    <w:rsid w:val="007F2CCF"/>
    <w:rsid w:val="007F553F"/>
    <w:rsid w:val="007F5B66"/>
    <w:rsid w:val="007F7A65"/>
    <w:rsid w:val="0080009B"/>
    <w:rsid w:val="008011D3"/>
    <w:rsid w:val="00801986"/>
    <w:rsid w:val="0080258D"/>
    <w:rsid w:val="00804358"/>
    <w:rsid w:val="00805B1E"/>
    <w:rsid w:val="008069F9"/>
    <w:rsid w:val="00810F13"/>
    <w:rsid w:val="00821137"/>
    <w:rsid w:val="00823A1C"/>
    <w:rsid w:val="00825183"/>
    <w:rsid w:val="00826709"/>
    <w:rsid w:val="00827A4B"/>
    <w:rsid w:val="008317E6"/>
    <w:rsid w:val="00834112"/>
    <w:rsid w:val="00840249"/>
    <w:rsid w:val="008414C8"/>
    <w:rsid w:val="00844131"/>
    <w:rsid w:val="00845AC1"/>
    <w:rsid w:val="00845B9D"/>
    <w:rsid w:val="00847AC5"/>
    <w:rsid w:val="00850999"/>
    <w:rsid w:val="00850D01"/>
    <w:rsid w:val="00851C57"/>
    <w:rsid w:val="00851EA0"/>
    <w:rsid w:val="008578A1"/>
    <w:rsid w:val="00860984"/>
    <w:rsid w:val="00862C86"/>
    <w:rsid w:val="00863F59"/>
    <w:rsid w:val="00865C02"/>
    <w:rsid w:val="0086652A"/>
    <w:rsid w:val="0087599E"/>
    <w:rsid w:val="0087684E"/>
    <w:rsid w:val="00880F14"/>
    <w:rsid w:val="0088318B"/>
    <w:rsid w:val="00885695"/>
    <w:rsid w:val="00890213"/>
    <w:rsid w:val="00890AF9"/>
    <w:rsid w:val="00893A15"/>
    <w:rsid w:val="0089420E"/>
    <w:rsid w:val="008962AE"/>
    <w:rsid w:val="0089653B"/>
    <w:rsid w:val="008979D8"/>
    <w:rsid w:val="008A0994"/>
    <w:rsid w:val="008A3B37"/>
    <w:rsid w:val="008A6E20"/>
    <w:rsid w:val="008B0155"/>
    <w:rsid w:val="008B2834"/>
    <w:rsid w:val="008B3ECB"/>
    <w:rsid w:val="008B4E85"/>
    <w:rsid w:val="008B53CF"/>
    <w:rsid w:val="008C0AEA"/>
    <w:rsid w:val="008C1B2E"/>
    <w:rsid w:val="008C5AE7"/>
    <w:rsid w:val="008C6088"/>
    <w:rsid w:val="008D2025"/>
    <w:rsid w:val="008E0601"/>
    <w:rsid w:val="008E099F"/>
    <w:rsid w:val="008E1CA1"/>
    <w:rsid w:val="008E21C5"/>
    <w:rsid w:val="008E780F"/>
    <w:rsid w:val="008F2D2B"/>
    <w:rsid w:val="009018C7"/>
    <w:rsid w:val="00901DFF"/>
    <w:rsid w:val="009047BF"/>
    <w:rsid w:val="00905694"/>
    <w:rsid w:val="009076B9"/>
    <w:rsid w:val="0091176B"/>
    <w:rsid w:val="0091627E"/>
    <w:rsid w:val="0091672A"/>
    <w:rsid w:val="00920BF9"/>
    <w:rsid w:val="009211DC"/>
    <w:rsid w:val="009255CA"/>
    <w:rsid w:val="00925A7B"/>
    <w:rsid w:val="00927619"/>
    <w:rsid w:val="00941469"/>
    <w:rsid w:val="00943705"/>
    <w:rsid w:val="009478BB"/>
    <w:rsid w:val="00950D16"/>
    <w:rsid w:val="00954FB3"/>
    <w:rsid w:val="00955DC6"/>
    <w:rsid w:val="00957FF4"/>
    <w:rsid w:val="0096059A"/>
    <w:rsid w:val="00961F1F"/>
    <w:rsid w:val="0096544E"/>
    <w:rsid w:val="009669E5"/>
    <w:rsid w:val="0097032B"/>
    <w:rsid w:val="009740B1"/>
    <w:rsid w:val="00974870"/>
    <w:rsid w:val="009805D1"/>
    <w:rsid w:val="00985C75"/>
    <w:rsid w:val="00986623"/>
    <w:rsid w:val="00987DCE"/>
    <w:rsid w:val="009914FF"/>
    <w:rsid w:val="00992515"/>
    <w:rsid w:val="009A113C"/>
    <w:rsid w:val="009A3339"/>
    <w:rsid w:val="009A40DC"/>
    <w:rsid w:val="009A60E3"/>
    <w:rsid w:val="009A65FB"/>
    <w:rsid w:val="009B5F44"/>
    <w:rsid w:val="009B7C52"/>
    <w:rsid w:val="009C72C7"/>
    <w:rsid w:val="009C7E2E"/>
    <w:rsid w:val="009D2A43"/>
    <w:rsid w:val="009D2EAD"/>
    <w:rsid w:val="009D3D9C"/>
    <w:rsid w:val="009D54B2"/>
    <w:rsid w:val="009D7144"/>
    <w:rsid w:val="009E1922"/>
    <w:rsid w:val="009E2CB1"/>
    <w:rsid w:val="009F4534"/>
    <w:rsid w:val="009F4AF6"/>
    <w:rsid w:val="009F4C87"/>
    <w:rsid w:val="009F6BD8"/>
    <w:rsid w:val="009F7ED2"/>
    <w:rsid w:val="00A122AB"/>
    <w:rsid w:val="00A167FC"/>
    <w:rsid w:val="00A168E5"/>
    <w:rsid w:val="00A17D08"/>
    <w:rsid w:val="00A20A0F"/>
    <w:rsid w:val="00A249E2"/>
    <w:rsid w:val="00A25297"/>
    <w:rsid w:val="00A26D6E"/>
    <w:rsid w:val="00A307A7"/>
    <w:rsid w:val="00A324EB"/>
    <w:rsid w:val="00A36B97"/>
    <w:rsid w:val="00A41885"/>
    <w:rsid w:val="00A43EB3"/>
    <w:rsid w:val="00A55680"/>
    <w:rsid w:val="00A5675A"/>
    <w:rsid w:val="00A57FFC"/>
    <w:rsid w:val="00A62596"/>
    <w:rsid w:val="00A639D9"/>
    <w:rsid w:val="00A64B7B"/>
    <w:rsid w:val="00A64B8B"/>
    <w:rsid w:val="00A66D20"/>
    <w:rsid w:val="00A6772A"/>
    <w:rsid w:val="00A67CEB"/>
    <w:rsid w:val="00A70F2F"/>
    <w:rsid w:val="00A82B71"/>
    <w:rsid w:val="00A8328E"/>
    <w:rsid w:val="00A87BEA"/>
    <w:rsid w:val="00A916E6"/>
    <w:rsid w:val="00A91935"/>
    <w:rsid w:val="00A92566"/>
    <w:rsid w:val="00A92687"/>
    <w:rsid w:val="00A92895"/>
    <w:rsid w:val="00A93661"/>
    <w:rsid w:val="00A95652"/>
    <w:rsid w:val="00A96A54"/>
    <w:rsid w:val="00A97F73"/>
    <w:rsid w:val="00AA06BE"/>
    <w:rsid w:val="00AA3A19"/>
    <w:rsid w:val="00AA6778"/>
    <w:rsid w:val="00AB07A0"/>
    <w:rsid w:val="00AC0AB8"/>
    <w:rsid w:val="00AC2FF4"/>
    <w:rsid w:val="00AC34D9"/>
    <w:rsid w:val="00AC771A"/>
    <w:rsid w:val="00AD018A"/>
    <w:rsid w:val="00AD1158"/>
    <w:rsid w:val="00AD26A3"/>
    <w:rsid w:val="00AD5BDC"/>
    <w:rsid w:val="00AE0767"/>
    <w:rsid w:val="00AE1334"/>
    <w:rsid w:val="00AE65ED"/>
    <w:rsid w:val="00AE73D8"/>
    <w:rsid w:val="00AE7597"/>
    <w:rsid w:val="00AE7DBC"/>
    <w:rsid w:val="00AF3AA2"/>
    <w:rsid w:val="00AF3EEB"/>
    <w:rsid w:val="00AF4598"/>
    <w:rsid w:val="00B02A1C"/>
    <w:rsid w:val="00B02E22"/>
    <w:rsid w:val="00B03E6B"/>
    <w:rsid w:val="00B07C5C"/>
    <w:rsid w:val="00B11140"/>
    <w:rsid w:val="00B126BA"/>
    <w:rsid w:val="00B15270"/>
    <w:rsid w:val="00B16B9B"/>
    <w:rsid w:val="00B16BB3"/>
    <w:rsid w:val="00B23DEC"/>
    <w:rsid w:val="00B2493B"/>
    <w:rsid w:val="00B3208C"/>
    <w:rsid w:val="00B33C6D"/>
    <w:rsid w:val="00B360D3"/>
    <w:rsid w:val="00B422CB"/>
    <w:rsid w:val="00B4508F"/>
    <w:rsid w:val="00B454D6"/>
    <w:rsid w:val="00B50693"/>
    <w:rsid w:val="00B50ED3"/>
    <w:rsid w:val="00B51AB2"/>
    <w:rsid w:val="00B5401D"/>
    <w:rsid w:val="00B55AD5"/>
    <w:rsid w:val="00B56305"/>
    <w:rsid w:val="00B711CB"/>
    <w:rsid w:val="00B73CD6"/>
    <w:rsid w:val="00B742AB"/>
    <w:rsid w:val="00B80010"/>
    <w:rsid w:val="00B8057C"/>
    <w:rsid w:val="00B8207C"/>
    <w:rsid w:val="00B860D3"/>
    <w:rsid w:val="00B97BAE"/>
    <w:rsid w:val="00BA6106"/>
    <w:rsid w:val="00BB1455"/>
    <w:rsid w:val="00BB310F"/>
    <w:rsid w:val="00BB78FF"/>
    <w:rsid w:val="00BC50D6"/>
    <w:rsid w:val="00BD4202"/>
    <w:rsid w:val="00BD43B8"/>
    <w:rsid w:val="00BD6238"/>
    <w:rsid w:val="00BF1153"/>
    <w:rsid w:val="00BF2275"/>
    <w:rsid w:val="00BF319C"/>
    <w:rsid w:val="00BF3A7A"/>
    <w:rsid w:val="00BF593B"/>
    <w:rsid w:val="00BF7018"/>
    <w:rsid w:val="00BF773A"/>
    <w:rsid w:val="00BF7E66"/>
    <w:rsid w:val="00BF7E81"/>
    <w:rsid w:val="00C05F09"/>
    <w:rsid w:val="00C0600C"/>
    <w:rsid w:val="00C10FD9"/>
    <w:rsid w:val="00C13773"/>
    <w:rsid w:val="00C14E94"/>
    <w:rsid w:val="00C15E20"/>
    <w:rsid w:val="00C1656A"/>
    <w:rsid w:val="00C17CC8"/>
    <w:rsid w:val="00C17FAD"/>
    <w:rsid w:val="00C2055B"/>
    <w:rsid w:val="00C20567"/>
    <w:rsid w:val="00C2264D"/>
    <w:rsid w:val="00C22E8E"/>
    <w:rsid w:val="00C30FC8"/>
    <w:rsid w:val="00C34177"/>
    <w:rsid w:val="00C36409"/>
    <w:rsid w:val="00C43F0C"/>
    <w:rsid w:val="00C46F5A"/>
    <w:rsid w:val="00C501DB"/>
    <w:rsid w:val="00C5133E"/>
    <w:rsid w:val="00C51B28"/>
    <w:rsid w:val="00C525DF"/>
    <w:rsid w:val="00C52BC9"/>
    <w:rsid w:val="00C52D30"/>
    <w:rsid w:val="00C55247"/>
    <w:rsid w:val="00C67F97"/>
    <w:rsid w:val="00C74840"/>
    <w:rsid w:val="00C75E50"/>
    <w:rsid w:val="00C7670D"/>
    <w:rsid w:val="00C80F32"/>
    <w:rsid w:val="00C83417"/>
    <w:rsid w:val="00C83A0C"/>
    <w:rsid w:val="00C846B1"/>
    <w:rsid w:val="00C8793F"/>
    <w:rsid w:val="00C90134"/>
    <w:rsid w:val="00C91CC1"/>
    <w:rsid w:val="00C92057"/>
    <w:rsid w:val="00C9604F"/>
    <w:rsid w:val="00CA0170"/>
    <w:rsid w:val="00CA19AA"/>
    <w:rsid w:val="00CA4CF9"/>
    <w:rsid w:val="00CA5C66"/>
    <w:rsid w:val="00CA5DC0"/>
    <w:rsid w:val="00CA7BE9"/>
    <w:rsid w:val="00CB0266"/>
    <w:rsid w:val="00CB76C9"/>
    <w:rsid w:val="00CC4A94"/>
    <w:rsid w:val="00CC5298"/>
    <w:rsid w:val="00CC5AA7"/>
    <w:rsid w:val="00CC5DBC"/>
    <w:rsid w:val="00CD3367"/>
    <w:rsid w:val="00CD736E"/>
    <w:rsid w:val="00CD798D"/>
    <w:rsid w:val="00CE0B3F"/>
    <w:rsid w:val="00CE161E"/>
    <w:rsid w:val="00CE26B2"/>
    <w:rsid w:val="00CE3961"/>
    <w:rsid w:val="00CE3D06"/>
    <w:rsid w:val="00CE6A64"/>
    <w:rsid w:val="00CF2351"/>
    <w:rsid w:val="00CF59A8"/>
    <w:rsid w:val="00CF7622"/>
    <w:rsid w:val="00D125D7"/>
    <w:rsid w:val="00D13B44"/>
    <w:rsid w:val="00D151A5"/>
    <w:rsid w:val="00D16498"/>
    <w:rsid w:val="00D169F3"/>
    <w:rsid w:val="00D17C71"/>
    <w:rsid w:val="00D2049E"/>
    <w:rsid w:val="00D224D8"/>
    <w:rsid w:val="00D24281"/>
    <w:rsid w:val="00D25B37"/>
    <w:rsid w:val="00D25EDC"/>
    <w:rsid w:val="00D26A73"/>
    <w:rsid w:val="00D321EF"/>
    <w:rsid w:val="00D325A9"/>
    <w:rsid w:val="00D33A1B"/>
    <w:rsid w:val="00D363EF"/>
    <w:rsid w:val="00D36A8A"/>
    <w:rsid w:val="00D43313"/>
    <w:rsid w:val="00D4433E"/>
    <w:rsid w:val="00D45CF4"/>
    <w:rsid w:val="00D46192"/>
    <w:rsid w:val="00D47304"/>
    <w:rsid w:val="00D47D20"/>
    <w:rsid w:val="00D50B7B"/>
    <w:rsid w:val="00D5119C"/>
    <w:rsid w:val="00D61409"/>
    <w:rsid w:val="00D62514"/>
    <w:rsid w:val="00D64040"/>
    <w:rsid w:val="00D64367"/>
    <w:rsid w:val="00D650E6"/>
    <w:rsid w:val="00D6691E"/>
    <w:rsid w:val="00D67DE9"/>
    <w:rsid w:val="00D71170"/>
    <w:rsid w:val="00D778A7"/>
    <w:rsid w:val="00D779EC"/>
    <w:rsid w:val="00D83D89"/>
    <w:rsid w:val="00D84EDC"/>
    <w:rsid w:val="00D86BC3"/>
    <w:rsid w:val="00D86F1D"/>
    <w:rsid w:val="00D87C6B"/>
    <w:rsid w:val="00D91BF1"/>
    <w:rsid w:val="00D92026"/>
    <w:rsid w:val="00D954FB"/>
    <w:rsid w:val="00DA0FD4"/>
    <w:rsid w:val="00DA1C92"/>
    <w:rsid w:val="00DA25D4"/>
    <w:rsid w:val="00DA3FB7"/>
    <w:rsid w:val="00DA6538"/>
    <w:rsid w:val="00DA7583"/>
    <w:rsid w:val="00DB03D7"/>
    <w:rsid w:val="00DB091C"/>
    <w:rsid w:val="00DB277F"/>
    <w:rsid w:val="00DB301C"/>
    <w:rsid w:val="00DB6E6A"/>
    <w:rsid w:val="00DD48D8"/>
    <w:rsid w:val="00DD7D4F"/>
    <w:rsid w:val="00DE1689"/>
    <w:rsid w:val="00DE19F5"/>
    <w:rsid w:val="00DE5CEB"/>
    <w:rsid w:val="00DF69D3"/>
    <w:rsid w:val="00E0614C"/>
    <w:rsid w:val="00E15E75"/>
    <w:rsid w:val="00E21092"/>
    <w:rsid w:val="00E2163B"/>
    <w:rsid w:val="00E22FB9"/>
    <w:rsid w:val="00E307BD"/>
    <w:rsid w:val="00E32C1E"/>
    <w:rsid w:val="00E33D34"/>
    <w:rsid w:val="00E410CB"/>
    <w:rsid w:val="00E5262C"/>
    <w:rsid w:val="00E56316"/>
    <w:rsid w:val="00E6098E"/>
    <w:rsid w:val="00E63CA0"/>
    <w:rsid w:val="00E6546E"/>
    <w:rsid w:val="00E70A50"/>
    <w:rsid w:val="00E7295A"/>
    <w:rsid w:val="00E73A29"/>
    <w:rsid w:val="00E73D68"/>
    <w:rsid w:val="00E767AF"/>
    <w:rsid w:val="00E815FB"/>
    <w:rsid w:val="00E822D2"/>
    <w:rsid w:val="00E82A39"/>
    <w:rsid w:val="00E846D1"/>
    <w:rsid w:val="00E84995"/>
    <w:rsid w:val="00E869A3"/>
    <w:rsid w:val="00E91791"/>
    <w:rsid w:val="00E94AFF"/>
    <w:rsid w:val="00E95219"/>
    <w:rsid w:val="00E97668"/>
    <w:rsid w:val="00EA120F"/>
    <w:rsid w:val="00EA1652"/>
    <w:rsid w:val="00EA210D"/>
    <w:rsid w:val="00EA4695"/>
    <w:rsid w:val="00EA6683"/>
    <w:rsid w:val="00EB01CC"/>
    <w:rsid w:val="00EB2509"/>
    <w:rsid w:val="00EB27B6"/>
    <w:rsid w:val="00EB343D"/>
    <w:rsid w:val="00EC1C83"/>
    <w:rsid w:val="00EC463A"/>
    <w:rsid w:val="00EC7DC4"/>
    <w:rsid w:val="00ED0372"/>
    <w:rsid w:val="00ED0F21"/>
    <w:rsid w:val="00ED30CF"/>
    <w:rsid w:val="00EE154B"/>
    <w:rsid w:val="00EE46A7"/>
    <w:rsid w:val="00EE4A6C"/>
    <w:rsid w:val="00EE4C24"/>
    <w:rsid w:val="00EE76CE"/>
    <w:rsid w:val="00EF063C"/>
    <w:rsid w:val="00EF2850"/>
    <w:rsid w:val="00EF355B"/>
    <w:rsid w:val="00EF4640"/>
    <w:rsid w:val="00EF4F91"/>
    <w:rsid w:val="00EF64E4"/>
    <w:rsid w:val="00F019F2"/>
    <w:rsid w:val="00F03777"/>
    <w:rsid w:val="00F03E18"/>
    <w:rsid w:val="00F1356D"/>
    <w:rsid w:val="00F14E4F"/>
    <w:rsid w:val="00F15184"/>
    <w:rsid w:val="00F170AA"/>
    <w:rsid w:val="00F176EF"/>
    <w:rsid w:val="00F2384C"/>
    <w:rsid w:val="00F439E1"/>
    <w:rsid w:val="00F449ED"/>
    <w:rsid w:val="00F45E10"/>
    <w:rsid w:val="00F46A93"/>
    <w:rsid w:val="00F47DE9"/>
    <w:rsid w:val="00F50C98"/>
    <w:rsid w:val="00F51949"/>
    <w:rsid w:val="00F51C43"/>
    <w:rsid w:val="00F551E0"/>
    <w:rsid w:val="00F60866"/>
    <w:rsid w:val="00F6364A"/>
    <w:rsid w:val="00F64C1F"/>
    <w:rsid w:val="00F72CF6"/>
    <w:rsid w:val="00F8202D"/>
    <w:rsid w:val="00F8386A"/>
    <w:rsid w:val="00F85454"/>
    <w:rsid w:val="00F85A26"/>
    <w:rsid w:val="00F86E8F"/>
    <w:rsid w:val="00F8727D"/>
    <w:rsid w:val="00F9113A"/>
    <w:rsid w:val="00F939F8"/>
    <w:rsid w:val="00F93CAD"/>
    <w:rsid w:val="00F958C5"/>
    <w:rsid w:val="00FA0F98"/>
    <w:rsid w:val="00FA120B"/>
    <w:rsid w:val="00FB2A9B"/>
    <w:rsid w:val="00FB4735"/>
    <w:rsid w:val="00FB561B"/>
    <w:rsid w:val="00FB5BFB"/>
    <w:rsid w:val="00FC3FA8"/>
    <w:rsid w:val="00FC72C9"/>
    <w:rsid w:val="00FD042D"/>
    <w:rsid w:val="00FD1CED"/>
    <w:rsid w:val="00FE1743"/>
    <w:rsid w:val="00FE2546"/>
    <w:rsid w:val="00FE2736"/>
    <w:rsid w:val="00FE34F5"/>
    <w:rsid w:val="00FE5167"/>
    <w:rsid w:val="00FE644C"/>
    <w:rsid w:val="00FF488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BE576D-97E0-4059-9A42-7079534E7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D5BDC"/>
    <w:pPr>
      <w:spacing w:after="0" w:line="240" w:lineRule="auto"/>
    </w:pPr>
    <w:rPr>
      <w:rFonts w:ascii="Arial Narrow" w:hAnsi="Arial Narrow"/>
      <w:sz w:val="20"/>
    </w:rPr>
  </w:style>
  <w:style w:type="paragraph" w:styleId="Heading1">
    <w:name w:val="heading 1"/>
    <w:aliases w:val="Pocket"/>
    <w:basedOn w:val="Normal"/>
    <w:next w:val="Normal"/>
    <w:link w:val="Heading1Char"/>
    <w:qFormat/>
    <w:rsid w:val="00AD5BD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D5BDC"/>
    <w:pPr>
      <w:keepNext/>
      <w:keepLines/>
      <w:pageBreakBefore/>
      <w:spacing w:before="480"/>
      <w:jc w:val="center"/>
      <w:outlineLvl w:val="1"/>
    </w:pPr>
    <w:rPr>
      <w:rFonts w:eastAsiaTheme="majorEastAsia" w:cstheme="majorBidi"/>
      <w:b/>
      <w:smallCaps/>
      <w:sz w:val="44"/>
      <w:szCs w:val="26"/>
    </w:rPr>
  </w:style>
  <w:style w:type="paragraph" w:styleId="Heading3">
    <w:name w:val="heading 3"/>
    <w:aliases w:val="Block,Char Char Char Char Char Char Char,Heading 3 Char Char,Char Char,No Underline,Text 7,3: Cite,Index Headers,Bold Cite,Heading 3 Char1 Char Char,Citation Char Char Char Char,unread card"/>
    <w:basedOn w:val="Normal"/>
    <w:next w:val="Normal"/>
    <w:link w:val="Heading3Char"/>
    <w:uiPriority w:val="2"/>
    <w:unhideWhenUsed/>
    <w:qFormat/>
    <w:rsid w:val="00AD5BDC"/>
    <w:pPr>
      <w:keepNext/>
      <w:keepLines/>
      <w:pageBreakBefore/>
      <w:pBdr>
        <w:bottom w:val="single" w:sz="12" w:space="1" w:color="auto"/>
      </w:pBdr>
      <w:spacing w:before="200"/>
      <w:jc w:val="center"/>
      <w:outlineLvl w:val="2"/>
    </w:pPr>
    <w:rPr>
      <w:rFonts w:eastAsiaTheme="majorEastAsia" w:cstheme="majorBidi"/>
      <w:b/>
      <w:sz w:val="44"/>
      <w:szCs w:val="24"/>
    </w:rPr>
  </w:style>
  <w:style w:type="paragraph" w:styleId="Heading4">
    <w:name w:val="heading 4"/>
    <w:aliases w:val="Tag,Big card,body,small text,Normal Tag,heading 2,Ch,Heading 2 Char1 Char Char,Heading 2 Char2 Char,no read,No Spacing211,No Spacing12,No Spacing2111,TAG,No Spacing4,No Spacing11111,No Spacing5,No Spacing21,small space,Medium Grid 21,ta,Ta, Ch"/>
    <w:basedOn w:val="Normal"/>
    <w:next w:val="Normal"/>
    <w:link w:val="Heading4Char"/>
    <w:uiPriority w:val="3"/>
    <w:unhideWhenUsed/>
    <w:qFormat/>
    <w:rsid w:val="00AD5BDC"/>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AD5B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5BDC"/>
  </w:style>
  <w:style w:type="character" w:customStyle="1" w:styleId="Heading1Char">
    <w:name w:val="Heading 1 Char"/>
    <w:aliases w:val="Pocket Char"/>
    <w:basedOn w:val="DefaultParagraphFont"/>
    <w:link w:val="Heading1"/>
    <w:rsid w:val="00AD5BDC"/>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AD5BDC"/>
    <w:rPr>
      <w:rFonts w:ascii="Arial Narrow" w:eastAsiaTheme="majorEastAsia" w:hAnsi="Arial Narrow" w:cstheme="majorBidi"/>
      <w:b/>
      <w:smallCaps/>
      <w:sz w:val="44"/>
      <w:szCs w:val="26"/>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AD5BDC"/>
    <w:rPr>
      <w:rFonts w:ascii="Arial Narrow" w:eastAsiaTheme="majorEastAsia" w:hAnsi="Arial Narrow" w:cstheme="majorBidi"/>
      <w:b/>
      <w:sz w:val="44"/>
      <w:szCs w:val="24"/>
    </w:rPr>
  </w:style>
  <w:style w:type="character" w:customStyle="1" w:styleId="Heading4Char">
    <w:name w:val="Heading 4 Char"/>
    <w:aliases w:val="Tag Char,Big card Char,body Char,small text Char,Normal Tag Char,heading 2 Char,Ch Char,Heading 2 Char1 Char Char Char,Heading 2 Char2 Char Char,no read Char,No Spacing211 Char,No Spacing12 Char,No Spacing2111 Char,TAG Char,ta Char"/>
    <w:basedOn w:val="DefaultParagraphFont"/>
    <w:link w:val="Heading4"/>
    <w:uiPriority w:val="3"/>
    <w:rsid w:val="00AD5BDC"/>
    <w:rPr>
      <w:rFonts w:ascii="Arial Narrow" w:eastAsiaTheme="majorEastAsia" w:hAnsi="Arial Narrow" w:cstheme="majorBidi"/>
      <w:b/>
      <w:iCs/>
      <w:sz w:val="24"/>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AD5BDC"/>
    <w:rPr>
      <w:rFonts w:ascii="Arial Narrow" w:hAnsi="Arial Narrow"/>
      <w:b/>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D5BDC"/>
    <w:rPr>
      <w:rFonts w:ascii="Arial Narrow" w:hAnsi="Arial Narrow"/>
      <w:b/>
      <w:bCs/>
      <w:sz w:val="24"/>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AD5BDC"/>
    <w:rPr>
      <w:rFonts w:ascii="Arial Narrow" w:hAnsi="Arial Narrow"/>
      <w:b w:val="0"/>
      <w:sz w:val="20"/>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AHeading 1 Char1,TAG "/>
    <w:basedOn w:val="DefaultParagraphFont"/>
    <w:link w:val="Card"/>
    <w:uiPriority w:val="99"/>
    <w:unhideWhenUsed/>
    <w:rsid w:val="00AD5BDC"/>
    <w:rPr>
      <w:color w:val="auto"/>
      <w:u w:val="none"/>
    </w:rPr>
  </w:style>
  <w:style w:type="character" w:styleId="FollowedHyperlink">
    <w:name w:val="FollowedHyperlink"/>
    <w:basedOn w:val="DefaultParagraphFont"/>
    <w:uiPriority w:val="99"/>
    <w:semiHidden/>
    <w:unhideWhenUsed/>
    <w:rsid w:val="00AD5BDC"/>
    <w:rPr>
      <w:color w:val="auto"/>
      <w:u w:val="none"/>
    </w:rPr>
  </w:style>
  <w:style w:type="paragraph" w:customStyle="1" w:styleId="CiteSpacing">
    <w:name w:val="Cite Spacing"/>
    <w:basedOn w:val="Normal"/>
    <w:uiPriority w:val="4"/>
    <w:qFormat/>
    <w:rsid w:val="00AD5BDC"/>
    <w:pPr>
      <w:spacing w:before="60" w:after="60"/>
    </w:pPr>
  </w:style>
  <w:style w:type="paragraph" w:customStyle="1" w:styleId="Emphasis1">
    <w:name w:val="Emphasis1"/>
    <w:basedOn w:val="Normal"/>
    <w:link w:val="Emphasis"/>
    <w:uiPriority w:val="7"/>
    <w:qFormat/>
    <w:rsid w:val="00AD5BDC"/>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paragraph" w:customStyle="1" w:styleId="Analytics">
    <w:name w:val="Analytics"/>
    <w:basedOn w:val="Heading4"/>
    <w:link w:val="AnalyticsChar"/>
    <w:uiPriority w:val="4"/>
    <w:qFormat/>
    <w:rsid w:val="00AD5BDC"/>
    <w:rPr>
      <w:color w:val="1F4E79" w:themeColor="accent1" w:themeShade="80"/>
    </w:rPr>
  </w:style>
  <w:style w:type="character" w:customStyle="1" w:styleId="AnalyticsChar">
    <w:name w:val="Analytics Char"/>
    <w:basedOn w:val="DefaultParagraphFont"/>
    <w:link w:val="Analytics"/>
    <w:uiPriority w:val="4"/>
    <w:rsid w:val="00AD5BDC"/>
    <w:rPr>
      <w:rFonts w:ascii="Arial Narrow" w:eastAsiaTheme="majorEastAsia" w:hAnsi="Arial Narrow" w:cstheme="majorBidi"/>
      <w:b/>
      <w:iCs/>
      <w:color w:val="1F4E79" w:themeColor="accent1" w:themeShade="80"/>
      <w:sz w:val="24"/>
    </w:rPr>
  </w:style>
  <w:style w:type="paragraph" w:customStyle="1" w:styleId="Card">
    <w:name w:val="Card"/>
    <w:basedOn w:val="Heading1"/>
    <w:link w:val="Hyperlink"/>
    <w:autoRedefine/>
    <w:uiPriority w:val="99"/>
    <w:qFormat/>
    <w:rsid w:val="00AE759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gdev.org/publication/migration-what-you-make-it-seven-policy-decisions-turned-challenges-opportunities" TargetMode="External"/><Relationship Id="rId13" Type="http://schemas.openxmlformats.org/officeDocument/2006/relationships/hyperlink" Target="http://eumigrationlawblog.eu/downgrading-asylum-standards-to-coerce-solidarity-sweden-as-a-case-in-point/" TargetMode="External"/><Relationship Id="rId18" Type="http://schemas.openxmlformats.org/officeDocument/2006/relationships/hyperlink" Target="https://www.newsdeeply.com/refugees/articles/2018/02/06/syrians-given-temporary-refuge-in-germany-fear-being-set-up-to-fai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wola.org/wp-content/uploads/2017/06/TPS_REPORT_FINAL.pdf" TargetMode="External"/><Relationship Id="rId12" Type="http://schemas.openxmlformats.org/officeDocument/2006/relationships/hyperlink" Target="https://www.csmonitor.com/USA/Foreign-Policy/2018/0626/Refugee-crisis-While-some-follow-US-as-it-disengages-others-lead" TargetMode="External"/><Relationship Id="rId17" Type="http://schemas.openxmlformats.org/officeDocument/2006/relationships/hyperlink" Target="https://www.hrw.org/news/2016/11/23/eu-policies-put-refugees-risk" TargetMode="External"/><Relationship Id="rId2" Type="http://schemas.openxmlformats.org/officeDocument/2006/relationships/numbering" Target="numbering.xml"/><Relationship Id="rId16" Type="http://schemas.openxmlformats.org/officeDocument/2006/relationships/hyperlink" Target="http://www.kaldorcentre.unsw.edu.au/news/without-us-leadership-what-future-refugees-and-migrants" TargetMode="External"/><Relationship Id="rId20" Type="http://schemas.openxmlformats.org/officeDocument/2006/relationships/hyperlink" Target="https://www.aei.org/publication/gop-you-are-warned/" TargetMode="External"/><Relationship Id="rId1" Type="http://schemas.openxmlformats.org/officeDocument/2006/relationships/customXml" Target="../customXml/item1.xml"/><Relationship Id="rId6" Type="http://schemas.openxmlformats.org/officeDocument/2006/relationships/hyperlink" Target="https://www.express.co.uk/news/world/607158/World-War-3-Experts-raise-fears-migrant-crisis-could-lead-to-catastrophic-scenario" TargetMode="External"/><Relationship Id="rId11" Type="http://schemas.openxmlformats.org/officeDocument/2006/relationships/hyperlink" Target="https://repository.upenn.edu/cgi/viewcontent.cgi?article=1038&amp;context=pennwhartonppi" TargetMode="External"/><Relationship Id="rId5" Type="http://schemas.openxmlformats.org/officeDocument/2006/relationships/webSettings" Target="webSettings.xml"/><Relationship Id="rId15" Type="http://schemas.openxmlformats.org/officeDocument/2006/relationships/hyperlink" Target="https://www.wola.org/wp-content/uploads/2017/06/TPS_REPORT_FINAL.pdf" TargetMode="External"/><Relationship Id="rId10" Type="http://schemas.openxmlformats.org/officeDocument/2006/relationships/hyperlink" Target="https://www.docme.ru/doc/1204887/583.oecd-insights--international-mi---brian-keeley" TargetMode="External"/><Relationship Id="rId19" Type="http://schemas.openxmlformats.org/officeDocument/2006/relationships/hyperlink" Target="https://www.eurasiareview.com/03062018-is-the-european-union-on-the-edge-of-a-civil-war-analysis/" TargetMode="External"/><Relationship Id="rId4" Type="http://schemas.openxmlformats.org/officeDocument/2006/relationships/settings" Target="settings.xml"/><Relationship Id="rId9" Type="http://schemas.openxmlformats.org/officeDocument/2006/relationships/hyperlink" Target="https://www.nationalreview.com/2004/01/immigration-saudi-style-mark-krikorian/" TargetMode="External"/><Relationship Id="rId14" Type="http://schemas.openxmlformats.org/officeDocument/2006/relationships/hyperlink" Target="http://www.gpprspring.com/new-index-1/#the-economic-and-social-consequences-of-stripping-temporary-protected-status"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mc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08A4C-795F-48EC-B283-11EF2BC9F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3628</TotalTime>
  <Pages>1</Pages>
  <Words>77916</Words>
  <Characters>444126</Characters>
  <Application>Microsoft Office Word</Application>
  <DocSecurity>0</DocSecurity>
  <Lines>3701</Lines>
  <Paragraphs>1041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McCaffrey, Team 2016</dc:creator>
  <cp:keywords>5.1.1</cp:keywords>
  <dc:description/>
  <cp:lastModifiedBy>Kevin McCaffrey</cp:lastModifiedBy>
  <cp:revision>132</cp:revision>
  <dcterms:created xsi:type="dcterms:W3CDTF">2018-07-27T18:25:00Z</dcterms:created>
  <dcterms:modified xsi:type="dcterms:W3CDTF">2018-07-30T10:38:00Z</dcterms:modified>
</cp:coreProperties>
</file>