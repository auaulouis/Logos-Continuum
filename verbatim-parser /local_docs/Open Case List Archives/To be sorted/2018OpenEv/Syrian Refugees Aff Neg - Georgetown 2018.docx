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6576" w:rsidRPr="00B2250C" w:rsidRDefault="002C6576" w:rsidP="00017B5A">
      <w:pPr>
        <w:pStyle w:val="Heading1"/>
      </w:pPr>
      <w:bookmarkStart w:id="0" w:name="_GoBack"/>
      <w:bookmarkEnd w:id="0"/>
      <w:r>
        <w:t>Aff</w:t>
      </w:r>
    </w:p>
    <w:p w:rsidR="00CC5BC6" w:rsidRDefault="0039159C" w:rsidP="002C6576">
      <w:pPr>
        <w:pStyle w:val="Heading3"/>
      </w:pPr>
      <w:r>
        <w:t xml:space="preserve">Potential </w:t>
      </w:r>
      <w:r w:rsidR="00CC5BC6">
        <w:t>1AC</w:t>
      </w:r>
      <w:r>
        <w:t xml:space="preserve"> cards</w:t>
      </w:r>
    </w:p>
    <w:p w:rsidR="00CC5BC6" w:rsidRDefault="00CC5BC6" w:rsidP="00CC5BC6">
      <w:pPr>
        <w:pStyle w:val="Heading4"/>
      </w:pPr>
      <w:r>
        <w:t>Letting all Syrian refuges in is a moral and cost effective solution to the refugee crisis reducing structural violence for millions.</w:t>
      </w:r>
    </w:p>
    <w:p w:rsidR="00CC5BC6" w:rsidRPr="0079314C" w:rsidRDefault="00CC5BC6" w:rsidP="00CC5BC6">
      <w:pPr>
        <w:rPr>
          <w:rStyle w:val="Style13ptBold"/>
        </w:rPr>
      </w:pPr>
      <w:r w:rsidRPr="0079314C">
        <w:rPr>
          <w:rStyle w:val="Style13ptBold"/>
        </w:rPr>
        <w:t>Thrall 15</w:t>
      </w:r>
    </w:p>
    <w:p w:rsidR="00CC5BC6" w:rsidRPr="0079314C" w:rsidRDefault="00CC5BC6" w:rsidP="00CC5BC6">
      <w:r>
        <w:t>(Travor, “</w:t>
      </w:r>
      <w:r w:rsidRPr="0079314C">
        <w:t>Let Syrian Refugees In—All of Them</w:t>
      </w:r>
      <w:r>
        <w:t xml:space="preserve">”, </w:t>
      </w:r>
      <w:hyperlink r:id="rId6" w:history="1">
        <w:r w:rsidRPr="005A3169">
          <w:rPr>
            <w:rStyle w:val="Hyperlink"/>
          </w:rPr>
          <w:t>https://www.theatlantic.com/international/archive/2015/10/syrian-refugees-resettlement-us/411178/</w:t>
        </w:r>
      </w:hyperlink>
      <w:r>
        <w:t>, 10/21/15, DW)</w:t>
      </w:r>
    </w:p>
    <w:p w:rsidR="00CC5BC6" w:rsidRDefault="00CC5BC6" w:rsidP="00CC5BC6">
      <w:pPr>
        <w:rPr>
          <w:rStyle w:val="StyleUnderline"/>
        </w:rPr>
      </w:pPr>
    </w:p>
    <w:p w:rsidR="00CC5BC6" w:rsidRDefault="00CC5BC6" w:rsidP="00CC5BC6">
      <w:pPr>
        <w:rPr>
          <w:rStyle w:val="StyleUnderline"/>
        </w:rPr>
      </w:pPr>
      <w:r w:rsidRPr="0079314C">
        <w:rPr>
          <w:sz w:val="16"/>
        </w:rPr>
        <w:t xml:space="preserve">So long as the Syrian civil war grinds on and the Islamic State continues expanding its footprint, desperate refugees will keep flowing from places like Syria. Unfortunately, addressing the root causes of either the Syrian conflict or the rise of ISIS is beyond the scope of what the United States and its allies can reasonably do. Calls on Syrian President Bashar al-Assad to negotiate with rebel fighters have proven wholly ineffective to date, while greater military involvement in Syria is neither wise nor justified on U.S. national-security grounds. But as horrifying as it has been, the refugee crisis offers the outlines of a new strategy—one both morally superior to the current do-little approach and practically superior to additional military intervention. In short, </w:t>
      </w:r>
      <w:r w:rsidRPr="0079314C">
        <w:rPr>
          <w:rStyle w:val="StyleUnderline"/>
        </w:rPr>
        <w:t>the United States</w:t>
      </w:r>
      <w:r w:rsidRPr="008D0672">
        <w:rPr>
          <w:rStyle w:val="StyleUnderline"/>
          <w:sz w:val="16"/>
          <w:szCs w:val="16"/>
          <w:u w:val="none"/>
        </w:rPr>
        <w:t xml:space="preserve"> a</w:t>
      </w:r>
      <w:r w:rsidRPr="008D0672">
        <w:rPr>
          <w:sz w:val="16"/>
          <w:szCs w:val="16"/>
        </w:rPr>
        <w:t>nd</w:t>
      </w:r>
      <w:r w:rsidRPr="0079314C">
        <w:rPr>
          <w:sz w:val="16"/>
        </w:rPr>
        <w:t xml:space="preserve"> its European allies </w:t>
      </w:r>
      <w:r w:rsidRPr="0079314C">
        <w:rPr>
          <w:rStyle w:val="StyleUnderline"/>
        </w:rPr>
        <w:t>should plan to take in all refugees fleeing violence in Syria, with the help of other willing nations around the world.</w:t>
      </w:r>
      <w:r>
        <w:rPr>
          <w:rStyle w:val="StyleUnderline"/>
        </w:rPr>
        <w:t xml:space="preserve"> </w:t>
      </w:r>
      <w:r w:rsidRPr="0079314C">
        <w:rPr>
          <w:sz w:val="16"/>
        </w:rPr>
        <w:t xml:space="preserve">Proposals by American hawks such as Senators Lindsey Graham and John McCain to use U.S. ground troops to confront ISIS or remove Assad from power are clearly misguided. After all, the United States simply does not have enough of a national-security interest in either goal. Beyond this, </w:t>
      </w:r>
      <w:r w:rsidRPr="0079314C">
        <w:rPr>
          <w:rStyle w:val="StyleUnderline"/>
        </w:rPr>
        <w:t>Russia’s</w:t>
      </w:r>
      <w:r w:rsidRPr="0079314C">
        <w:rPr>
          <w:sz w:val="16"/>
        </w:rPr>
        <w:t xml:space="preserve"> new </w:t>
      </w:r>
      <w:r w:rsidRPr="0079314C">
        <w:rPr>
          <w:rStyle w:val="StyleUnderline"/>
        </w:rPr>
        <w:t>military campaign in Syria</w:t>
      </w:r>
      <w:r w:rsidRPr="0079314C">
        <w:rPr>
          <w:sz w:val="16"/>
        </w:rPr>
        <w:t xml:space="preserve"> now </w:t>
      </w:r>
      <w:r w:rsidRPr="0079314C">
        <w:rPr>
          <w:rStyle w:val="StyleUnderline"/>
        </w:rPr>
        <w:t>makes U.S. intervention far more complicated and hazardous—by adding heightened U.S.-Russian hostilities to the list of potential consequences.</w:t>
      </w:r>
      <w:r w:rsidRPr="0079314C">
        <w:rPr>
          <w:sz w:val="16"/>
        </w:rPr>
        <w:t xml:space="preserve"> And finally, escalating the U.S. military campaign is unlikely to make things better. Though it would probably, in the short run, alter the balance of which groups suffer the most casualties, the central lesson from the wars in Afghanistan and Iraq is that even an extended U.S. military presence cannot promise an end to conflict. </w:t>
      </w:r>
      <w:r w:rsidRPr="00CC5BC6">
        <w:rPr>
          <w:sz w:val="22"/>
          <w:u w:val="single"/>
        </w:rPr>
        <w:t>T</w:t>
      </w:r>
      <w:r w:rsidRPr="0079314C">
        <w:rPr>
          <w:rStyle w:val="StyleUnderline"/>
        </w:rPr>
        <w:t>hough U.S. military action can topple governments, destroy buildings, and kill people, it cannot defeat ideas or prevent the spread of extremism and the mobilization of extremist groups.</w:t>
      </w:r>
      <w:r w:rsidRPr="0079314C">
        <w:rPr>
          <w:sz w:val="16"/>
        </w:rPr>
        <w:t xml:space="preserve"> Indeed, </w:t>
      </w:r>
      <w:r w:rsidRPr="0079314C">
        <w:rPr>
          <w:rStyle w:val="StyleUnderline"/>
        </w:rPr>
        <w:t>the Islamic State might not exist today had it not been for the invasion of Iraq and the radical weakening of the Iraqi state that followed</w:t>
      </w:r>
      <w:r w:rsidRPr="0079314C">
        <w:rPr>
          <w:sz w:val="16"/>
        </w:rPr>
        <w:t xml:space="preserve">. Fourteen years after the invasion of Afghanistan and 12 years after the invasion of Iraq, neither nation is a safe place to live—both are themselves producing refugees in large numbers. The most popular military alternative in Syria, recently revived by Hillary Clinton, is to establish a no-fly zone and humanitarian corridors where the United States could both protect civilians from Assad’s bombing campaigns and keep them from having to flee the country. Russia’s campaign in support of Assad, however, makes this dangerous and impractical because it raises the risk of confrontation between U.S. aircraft enforcing a no-fly zone and Russian aircraft attacking nearby targets. Even if such an effort were practical, partial solutions like this are likely to lock civilians into refugee camps to the detriment of both the refugees and the United States. In such camps, refugees often suffer serious health risks, predation from their neighbors, economic difficulties stemming from prolonged unemployment, and mental-health strain related to all of the above. Moreover, many refugee camps have also become sources of radicalization and political violence. In short, such camps produce terrible results. Going in militarily is not the answer, then. Instead, </w:t>
      </w:r>
      <w:r w:rsidRPr="0079314C">
        <w:rPr>
          <w:rStyle w:val="StyleUnderline"/>
        </w:rPr>
        <w:t>those civilians under threat should get out</w:t>
      </w:r>
      <w:r w:rsidRPr="0079314C">
        <w:rPr>
          <w:sz w:val="16"/>
        </w:rPr>
        <w:t xml:space="preserve">. Refugees typically receive support in the countries to which they flee, but the vast numbers involved in this case threaten to overwhelm Turkey, Jordan, and Lebanon, which have so far accommodated the vast majority of the outflow. </w:t>
      </w:r>
      <w:r w:rsidRPr="0079314C">
        <w:rPr>
          <w:rStyle w:val="StyleUnderline"/>
        </w:rPr>
        <w:t>The United States could better employ the resources it has already demonstrated a willingness to expend in Syria by opening its doors to refugees and encouraging its allies</w:t>
      </w:r>
      <w:r w:rsidRPr="0079314C">
        <w:rPr>
          <w:sz w:val="16"/>
        </w:rPr>
        <w:t xml:space="preserve">, in the European Union and elsewhere, </w:t>
      </w:r>
      <w:r w:rsidRPr="0079314C">
        <w:rPr>
          <w:rStyle w:val="StyleUnderline"/>
        </w:rPr>
        <w:t>to do the same</w:t>
      </w:r>
      <w:r w:rsidRPr="0079314C">
        <w:rPr>
          <w:sz w:val="16"/>
        </w:rPr>
        <w:t xml:space="preserve">. The Obama administration has so far promised to take in just 10,000 Syrian refugees in 2016. Meanwhile, European countries like Germany (which has pledged to admit 800,000 asylum-seekers, including Syrians, this year), Britain (which has pledged to admit 20,000 Syrians over the next five years), and France (which has pledged to admit 24,000 Syrians over the next two years) have committed to making significant contributions on this front. These expressions of a desire to find a solution, and the will to implement it, could be further leveraged. Resettlement would cost real money, but far less than further military intervention. For many refugees, resettlement could take the form of medium-term stays in host countries until it becomes possible for them to return home. For others, however, it could mean permanent resettlement. Without question the scale of the Syrian crisis, which has so far produced 4 million refugees, will make this process difficult. But </w:t>
      </w:r>
      <w:r w:rsidRPr="0079314C">
        <w:rPr>
          <w:rStyle w:val="StyleUnderline"/>
        </w:rPr>
        <w:t>there are precedents for this kind of long-term resettlement</w:t>
      </w:r>
      <w:r w:rsidRPr="0079314C">
        <w:rPr>
          <w:sz w:val="16"/>
        </w:rPr>
        <w:t xml:space="preserve">, albeit on a smaller scale. Almost </w:t>
      </w:r>
      <w:r w:rsidRPr="0079314C">
        <w:rPr>
          <w:rStyle w:val="StyleUnderline"/>
        </w:rPr>
        <w:t>700,000 Vietnamese refugees were resettled elsewhere in the wake of the Vietnam War, while hundreds of thousands fleeing conflicts in Russia, Iraq, Bosnia, and Kosovo have also found new homes around the world</w:t>
      </w:r>
      <w:r w:rsidRPr="0079314C">
        <w:rPr>
          <w:sz w:val="16"/>
        </w:rPr>
        <w:t xml:space="preserve">. Most importantly, </w:t>
      </w:r>
      <w:r w:rsidRPr="0079314C">
        <w:rPr>
          <w:rStyle w:val="StyleUnderline"/>
        </w:rPr>
        <w:t>an open-door resettlement policy would save thousands of lives and improve the life prospects of millions more</w:t>
      </w:r>
      <w:r w:rsidRPr="0079314C">
        <w:rPr>
          <w:sz w:val="16"/>
        </w:rPr>
        <w:t xml:space="preserve">. </w:t>
      </w:r>
      <w:r w:rsidRPr="0079314C">
        <w:rPr>
          <w:rStyle w:val="StyleUnderline"/>
        </w:rPr>
        <w:t>The declared goals of Western intervention</w:t>
      </w:r>
      <w:r w:rsidRPr="0079314C">
        <w:rPr>
          <w:sz w:val="16"/>
        </w:rPr>
        <w:t xml:space="preserve"> in Afghanistan, Iraq, Libya, and </w:t>
      </w:r>
      <w:r w:rsidRPr="0079314C">
        <w:rPr>
          <w:rStyle w:val="StyleUnderline"/>
        </w:rPr>
        <w:t>against the Islamic State in Syria and Iraq have included the freedom and well-being of the people in those countries. Sadly, military campaigns by the United States and U.S.-led coalitions in such places have failed to provide any such thing. An open-door policy would finally provide concrete benefits to these people, and represent a morally superior alternative to forcing refugees to remain in dangerous camps or sending them back to deadly conflict zones.</w:t>
      </w:r>
      <w:r>
        <w:rPr>
          <w:rStyle w:val="StyleUnderline"/>
        </w:rPr>
        <w:t xml:space="preserve"> </w:t>
      </w:r>
      <w:r w:rsidRPr="0079314C">
        <w:rPr>
          <w:rStyle w:val="StyleUnderline"/>
        </w:rPr>
        <w:t>This approach is also practical and more affordable than the leading alternatives.</w:t>
      </w:r>
      <w:r w:rsidRPr="0079314C">
        <w:rPr>
          <w:sz w:val="16"/>
        </w:rPr>
        <w:t xml:space="preserve"> </w:t>
      </w:r>
      <w:r w:rsidRPr="0079314C">
        <w:rPr>
          <w:rStyle w:val="StyleUnderline"/>
        </w:rPr>
        <w:t>The United States alone offers legal permanent residence to some 1 million immigrants a year, and has welcomed over 3 million refugees since 1975. For those who think finding new homes around the world for Syrian refugees will be prohibitively difficult, consider that over 9 million people emigrated from China in 2013 alone. A broad international coalition could surely accommodate 4 or 5 million refugees from Syria—or even more—over the next few years.</w:t>
      </w:r>
      <w:r>
        <w:rPr>
          <w:rStyle w:val="StyleUnderline"/>
        </w:rPr>
        <w:t xml:space="preserve"> </w:t>
      </w:r>
      <w:r w:rsidRPr="0079314C">
        <w:rPr>
          <w:sz w:val="16"/>
        </w:rPr>
        <w:t xml:space="preserve">Moreover, though </w:t>
      </w:r>
      <w:r w:rsidRPr="0079314C">
        <w:rPr>
          <w:rStyle w:val="StyleUnderline"/>
        </w:rPr>
        <w:t>resettlement</w:t>
      </w:r>
      <w:r w:rsidRPr="0079314C">
        <w:rPr>
          <w:sz w:val="16"/>
        </w:rPr>
        <w:t xml:space="preserve"> would cost real money, it </w:t>
      </w:r>
      <w:r w:rsidRPr="0079314C">
        <w:rPr>
          <w:rStyle w:val="StyleUnderline"/>
        </w:rPr>
        <w:t>would</w:t>
      </w:r>
      <w:r w:rsidRPr="0079314C">
        <w:rPr>
          <w:sz w:val="16"/>
        </w:rPr>
        <w:t xml:space="preserve"> likely </w:t>
      </w:r>
      <w:r w:rsidRPr="0079314C">
        <w:rPr>
          <w:rStyle w:val="StyleUnderline"/>
        </w:rPr>
        <w:t>cost far less than deeper military intervention and would pale in comparison to the price that the United States has already paid for its failed Middle East occupations.</w:t>
      </w:r>
      <w:r w:rsidRPr="0079314C">
        <w:rPr>
          <w:sz w:val="16"/>
        </w:rPr>
        <w:t xml:space="preserve"> The Australian government estimates that its plan to permanently resettle 12,000 Syrians will cost roughly $15,000 per refugee per year over four years—a figure that’s remarkably similar to the $15,700 per refugee that the United States spent to bring in 70,000 refugees in 2014. Extrapolating from these numbers yields a very rough estimated cost of about $60 billion per year to resettle 4 million refugees. In the most simplistic scenario, if the 30 countries that have already promised to take in at least some Syrians split the burden evenly, each country would be responsible for 133,000 refugees at a very reasonable price of $2 billion a year. Assuming the United States took in double that number of refugees given its geographic size and economic strength relative to other countries in the mix, it would still cost about as much as its year-long air war against the Islamic State, which so far has resulted in a stalemated battlefield. Even no-fly zones can be expensive; no-fly zones over Iraq between 1996 and 2001 cost the United States an average of $1.3 billion (or 87,667 resettled refugees) per year. The costs of military involvement on the scale of the Iraq and Afghan wars are starker still. In total, the cost of those conflicts will wind up draining the United States of somewhere between $4 trillion and $6 trillion. In 2014, the United States spent about $88 billion to maintain its presence in Afghanistan alone. Though nobody in the United States is currently proposing a military campaign on such scale in Syria, these figures make clear that the cost ceiling for war is far, far higher than that of resettlement. On the human side of the ledger, the accounting of those wars is even starker. The United States has already lost almost 7,000 Americans to the fighting in Iraq and Afghanistan, with over 50,000 wounded in action, while hundreds of thousands of Afghans and Iraqis have died in the fighting; Syrian civilians are already dying in the U.S.-led air campaign in their country. A policy that focuses U.S. effort on saving lives rather than taking them represents an immeasurable improvement. It’s a shame as well as a missed opportunity that anti-refugee sentiment and polarizing immigration politics in both the European Union and the United States will make it extremely difficult to enact what amounts to the best available response, both morally and financially, to Syria’s war and its resulting refugee crisis. Concerns about the purported national-security threat posed by refugees make little sense in the absence of evidence that refugees have ever presented such a threat on a large scale. In fact, an open-door policy is likely to make Americans, and those in other Western countries, safer over the longer term by challenging the perception, so susceptible to exploitation by extremists, that the United States and its allies care very little about the people of the Middle East. </w:t>
      </w:r>
      <w:r w:rsidRPr="0079314C">
        <w:rPr>
          <w:rStyle w:val="StyleUnderline"/>
        </w:rPr>
        <w:t xml:space="preserve">By dialing back on military action while opening its doors to refugees, the United States would demonstrate that Arab lives </w:t>
      </w:r>
      <w:r>
        <w:rPr>
          <w:rStyle w:val="StyleUnderline"/>
        </w:rPr>
        <w:t>matter</w:t>
      </w:r>
      <w:r w:rsidRPr="0079314C">
        <w:rPr>
          <w:rStyle w:val="StyleUnderline"/>
        </w:rPr>
        <w:t>, while providing a powerful counterweight to the narrative put forth by ISIS.</w:t>
      </w:r>
    </w:p>
    <w:p w:rsidR="00CC5BC6" w:rsidRDefault="00CC5BC6" w:rsidP="00CC5BC6">
      <w:pPr>
        <w:rPr>
          <w:rStyle w:val="StyleUnderline"/>
        </w:rPr>
      </w:pPr>
    </w:p>
    <w:p w:rsidR="00550262" w:rsidRPr="0036004D" w:rsidRDefault="00550262" w:rsidP="00550262">
      <w:pPr>
        <w:pStyle w:val="Heading4"/>
      </w:pPr>
      <w:r w:rsidRPr="0036004D">
        <w:t>Morally and economically, accepting refugees is the right descion</w:t>
      </w:r>
    </w:p>
    <w:p w:rsidR="00550262" w:rsidRPr="0036004D" w:rsidRDefault="00550262" w:rsidP="00550262">
      <w:pPr>
        <w:rPr>
          <w:rStyle w:val="Style13ptBold"/>
        </w:rPr>
      </w:pPr>
      <w:r w:rsidRPr="0036004D">
        <w:rPr>
          <w:rStyle w:val="Style13ptBold"/>
        </w:rPr>
        <w:t>Matthews 17</w:t>
      </w:r>
    </w:p>
    <w:p w:rsidR="00550262" w:rsidRDefault="00550262" w:rsidP="00550262">
      <w:pPr>
        <w:rPr>
          <w:sz w:val="14"/>
        </w:rPr>
      </w:pPr>
      <w:r>
        <w:rPr>
          <w:sz w:val="14"/>
        </w:rPr>
        <w:t>(Dylan, “</w:t>
      </w:r>
      <w:r w:rsidRPr="0036004D">
        <w:rPr>
          <w:sz w:val="14"/>
        </w:rPr>
        <w:t>The best way the US could help Syrians: open the borders</w:t>
      </w:r>
      <w:r>
        <w:rPr>
          <w:sz w:val="14"/>
        </w:rPr>
        <w:t xml:space="preserve">”, </w:t>
      </w:r>
      <w:hyperlink r:id="rId7" w:history="1">
        <w:r w:rsidRPr="00FD42C8">
          <w:rPr>
            <w:rStyle w:val="Hyperlink"/>
            <w:sz w:val="14"/>
          </w:rPr>
          <w:t>https://www.vox.com/2015/9/4/9258149/syria-refugee-humanitarian-intervention</w:t>
        </w:r>
      </w:hyperlink>
      <w:r>
        <w:rPr>
          <w:sz w:val="14"/>
        </w:rPr>
        <w:t>, 4/6/17, DW)</w:t>
      </w:r>
    </w:p>
    <w:p w:rsidR="00550262" w:rsidRDefault="00550262" w:rsidP="00550262">
      <w:pPr>
        <w:rPr>
          <w:sz w:val="16"/>
        </w:rPr>
      </w:pPr>
    </w:p>
    <w:p w:rsidR="00550262" w:rsidRDefault="00550262" w:rsidP="00550262">
      <w:pPr>
        <w:rPr>
          <w:sz w:val="14"/>
        </w:rPr>
      </w:pPr>
      <w:r w:rsidRPr="0036004D">
        <w:rPr>
          <w:sz w:val="14"/>
        </w:rPr>
        <w:t xml:space="preserve">On Thursday night, President Donald </w:t>
      </w:r>
      <w:r w:rsidRPr="0036004D">
        <w:rPr>
          <w:rStyle w:val="StyleUnderline"/>
        </w:rPr>
        <w:t>Trump announced that the US had launched strikes against</w:t>
      </w:r>
      <w:r w:rsidRPr="0036004D">
        <w:rPr>
          <w:sz w:val="14"/>
        </w:rPr>
        <w:t xml:space="preserve"> the regime of Syrian president Bashar al-</w:t>
      </w:r>
      <w:r w:rsidRPr="0036004D">
        <w:rPr>
          <w:rStyle w:val="StyleUnderline"/>
        </w:rPr>
        <w:t>Assad in retaliation for Assad's use of the chemical weapon sarin in an attack that killed dozens of civilians. "No child of God," Trump said in a statement, "should ever suffer such horror."</w:t>
      </w:r>
      <w:r>
        <w:rPr>
          <w:rStyle w:val="StyleUnderline"/>
        </w:rPr>
        <w:t xml:space="preserve"> </w:t>
      </w:r>
      <w:r w:rsidRPr="0036004D">
        <w:rPr>
          <w:rStyle w:val="StyleUnderline"/>
        </w:rPr>
        <w:t>But the damage has already been done — and America, including</w:t>
      </w:r>
      <w:r w:rsidRPr="00117DD4">
        <w:rPr>
          <w:rStyle w:val="StyleUnderline"/>
          <w:u w:val="none"/>
        </w:rPr>
        <w:t xml:space="preserve"> President</w:t>
      </w:r>
      <w:r w:rsidRPr="0036004D">
        <w:rPr>
          <w:rStyle w:val="StyleUnderline"/>
        </w:rPr>
        <w:t xml:space="preserve"> Trump himself, is already deeply culpable.</w:t>
      </w:r>
      <w:r w:rsidRPr="0036004D">
        <w:rPr>
          <w:sz w:val="14"/>
        </w:rPr>
        <w:t xml:space="preserve"> Not because the US has shown undue hesitancy in dropping bombs on Syria before now, but </w:t>
      </w:r>
      <w:r w:rsidRPr="0036004D">
        <w:rPr>
          <w:rStyle w:val="StyleUnderline"/>
        </w:rPr>
        <w:t>because of its refusal to let Syrians help themselves by allowing more refugees to move to the United States. Expanding refugee resettlement would certainly work, would carry little in the way of short-term financial costs, and that would likely provide a powerful boost to the US economy and drastically increase the living standards of Syrians who were able to relocate.</w:t>
      </w:r>
      <w:r w:rsidRPr="0036004D">
        <w:rPr>
          <w:sz w:val="14"/>
        </w:rPr>
        <w:t xml:space="preserve"> Instead, Trump has sought to slash the number of Syrians allowed to come to the US — while dropping bombs on Syria itself. </w:t>
      </w:r>
      <w:r w:rsidRPr="0036004D">
        <w:rPr>
          <w:rStyle w:val="StyleUnderline"/>
        </w:rPr>
        <w:t>If we're actually serious about helping Syrian people — both people who've stayed and refugees — it's not enough to identify an intervention that seems like it could make things better and then declare that it's the only viable solution. You have to compare it with alternative plans, and see which produces the most good at the least cost. And it's very, very hard to argue that any military intervention that could avert further bloodshed in Syria — or even have prevented the bloodshed of the last four years — would have done more good, at lower cost, than this: simply issuing green cards to every Syrian who wants one — or even issuing them to just 1 million, or 500,000 — and providing airlifts to bring people here.</w:t>
      </w:r>
      <w:r>
        <w:rPr>
          <w:rStyle w:val="StyleUnderline"/>
        </w:rPr>
        <w:t xml:space="preserve"> </w:t>
      </w:r>
      <w:r w:rsidRPr="0036004D">
        <w:rPr>
          <w:sz w:val="14"/>
        </w:rPr>
        <w:t xml:space="preserve">Let's take immigration to start. </w:t>
      </w:r>
      <w:r w:rsidRPr="0036004D">
        <w:rPr>
          <w:rStyle w:val="StyleUnderline"/>
        </w:rPr>
        <w:t>The potential benefits to Syrians are enormous. For one thing, we would avoid the huge humanitarian toll associated with existing refugee migration. Many fewer boats would capsize. Many fewer children would drown. Many fewer people would suffocate in the back of trucks.</w:t>
      </w:r>
      <w:r>
        <w:rPr>
          <w:rStyle w:val="StyleUnderline"/>
        </w:rPr>
        <w:t xml:space="preserve"> </w:t>
      </w:r>
      <w:r w:rsidRPr="0036004D">
        <w:rPr>
          <w:sz w:val="14"/>
        </w:rPr>
        <w:t>T</w:t>
      </w:r>
      <w:r w:rsidRPr="0036004D">
        <w:rPr>
          <w:rStyle w:val="StyleUnderline"/>
        </w:rPr>
        <w:t xml:space="preserve">he economic benefits are massive, as well. According to research from economists </w:t>
      </w:r>
      <w:r w:rsidRPr="0036004D">
        <w:rPr>
          <w:sz w:val="14"/>
        </w:rPr>
        <w:t xml:space="preserve">Michael Clemens, Claudio E. Montenegro, and Lant Pritchett, </w:t>
      </w:r>
      <w:r w:rsidRPr="0036004D">
        <w:rPr>
          <w:rStyle w:val="StyleUnderline"/>
        </w:rPr>
        <w:t>a worker born in Egypt but living in the United States makes 12 times as much as an identical worker still in Egypt. A worker born in Yemen makes more than 15 times as much as his counterpart who stayed behind. Even in Jordan, Syria's substantially richer neighbor, migrants make almost six times as much.</w:t>
      </w:r>
      <w:r>
        <w:rPr>
          <w:rStyle w:val="StyleUnderline"/>
        </w:rPr>
        <w:t xml:space="preserve"> </w:t>
      </w:r>
      <w:r w:rsidRPr="0036004D">
        <w:rPr>
          <w:rStyle w:val="StyleUnderline"/>
        </w:rPr>
        <w:t>Finally, there's the basic fact that millions of Syrians want to leave Syria. They're willing to risk their lives to make it to a rich Western country.</w:t>
      </w:r>
      <w:r>
        <w:rPr>
          <w:rStyle w:val="StyleUnderline"/>
        </w:rPr>
        <w:t xml:space="preserve"> </w:t>
      </w:r>
      <w:r w:rsidRPr="0036004D">
        <w:rPr>
          <w:sz w:val="14"/>
        </w:rPr>
        <w:t xml:space="preserve">President Donald Trump knows this. It's why he's made Syrian refugees a key issue in his first weeks in office. But instead of helping them by giving them what they want, he's made two separate attempts to prohibit them from coming to the US. In his first travel ban, signed during his first week in office, Trump singled out Syrian refugees for an indefinite ban from entering the US; in the second version of the ban, signed in March, Syrian refugees were included in an attempted 120-day pause on the entire US refugee program. Either of these policies would have resulted in thousands of Syrians who otherwise would have been able to enter the United States no longer being allowed to do so. And while the first travel ban was abandoned and the second is tied up in court, the Trump administration's stated desire to slash the number of refugees allowed into the US during a given year — and its particular skepticism about refugees from Syria —strongly suggests that it's going to let fewer Syrians come to the US than its predecessor (who himself admitted many fewer Syrians than wanted to come). </w:t>
      </w:r>
      <w:r w:rsidRPr="0036004D">
        <w:rPr>
          <w:rStyle w:val="StyleUnderline"/>
        </w:rPr>
        <w:t>THE COST TO THE US IS SMALL AT WORST AND QUITE POSSIBLY NEGATIVE</w:t>
      </w:r>
      <w:r>
        <w:rPr>
          <w:rStyle w:val="StyleUnderline"/>
        </w:rPr>
        <w:t xml:space="preserve"> </w:t>
      </w:r>
      <w:r w:rsidRPr="0036004D">
        <w:rPr>
          <w:sz w:val="14"/>
        </w:rPr>
        <w:t xml:space="preserve">What's the case against? President </w:t>
      </w:r>
      <w:r w:rsidRPr="0036004D">
        <w:rPr>
          <w:rStyle w:val="StyleUnderline"/>
        </w:rPr>
        <w:t>Trump claims that refugees in general and Syrians in particular are potential terrorists — but the odds that a Syrian refugee will commit a terrorist attack in the US are absurdly small, while the odds that the same person will suffer if not allowed to enter the US are extremely high.</w:t>
      </w:r>
      <w:r>
        <w:rPr>
          <w:rStyle w:val="StyleUnderline"/>
        </w:rPr>
        <w:t xml:space="preserve"> </w:t>
      </w:r>
      <w:r w:rsidRPr="0036004D">
        <w:rPr>
          <w:rStyle w:val="StyleUnderline"/>
        </w:rPr>
        <w:t>It's true that flying people in and giving them basic resettlement support would cost money. Not a lot of money</w:t>
      </w:r>
      <w:r w:rsidRPr="0036004D">
        <w:rPr>
          <w:sz w:val="14"/>
        </w:rPr>
        <w:t xml:space="preserve">, but some. But </w:t>
      </w:r>
      <w:r w:rsidRPr="0036004D">
        <w:rPr>
          <w:rStyle w:val="StyleUnderline"/>
        </w:rPr>
        <w:t>over time, it would quite possibly pay for itself. It's uncontroversial among economists that immigration generates economic growth, and even the most immigration-skeptical economists concede that some of those gains go to native-born workers, not just migrants.</w:t>
      </w:r>
      <w:r>
        <w:rPr>
          <w:rStyle w:val="StyleUnderline"/>
        </w:rPr>
        <w:t xml:space="preserve"> </w:t>
      </w:r>
      <w:r w:rsidRPr="0036004D">
        <w:rPr>
          <w:sz w:val="14"/>
        </w:rPr>
        <w:t xml:space="preserve">High-quality studies that use "natural experiments" — cases where there was a big, unexpected spike in immigration — suggest </w:t>
      </w:r>
      <w:r w:rsidRPr="0036004D">
        <w:rPr>
          <w:rStyle w:val="StyleUnderline"/>
        </w:rPr>
        <w:t>that the absolute effect of immigration on native workers is neutral or positive.</w:t>
      </w:r>
      <w:r w:rsidRPr="0036004D">
        <w:rPr>
          <w:sz w:val="14"/>
        </w:rPr>
        <w:t xml:space="preserve"> It's much easier to isolate the effect on native workers in those cases than it is by trying to statistically weed out other potential causes of changes in wages. The Mariel boatlift, when Cuba unexpectedly sent 125,000 people to Florida, did not hurt employment or wages among native workers in Miami at all. A huge spike in Russian immigration to Israel in the early 1990s appeared to give existing workers a nearly 9 percent raise. As economist Michael Clemens once told me, </w:t>
      </w:r>
      <w:r w:rsidRPr="0036004D">
        <w:rPr>
          <w:rStyle w:val="StyleUnderline"/>
        </w:rPr>
        <w:t xml:space="preserve">the effect of immigration on real wages for native workers is "definitely positive, without any doubt whatsoever." </w:t>
      </w:r>
      <w:r w:rsidRPr="0036004D">
        <w:rPr>
          <w:sz w:val="14"/>
        </w:rPr>
        <w:t>A recent evidence review by researcher David Roodman confirms this: While low-skilled immigration can make the existing low-skilled immigrant population worse off (though almost certainly not worse off than in their country of origin), Americans born here have very little to worry about, and a lot to gain. We don't know if earlier intervention in Syria would've saved lives — and if so, how many Letting in Syrian refugees looks pretty promising. The benefits to Syrians are enormous. The cost to the US is small at worst and quite possibly negative. So how would a military strike compare? It's doubtful the approach of only-missile-strikes taken by Trump so far will do much to prevent civilian casualties. But let's look at the military option that would have averted the most bloodshed so far — the options on the table back in 2011 and 2012, when the brutality of Assad's attacks on Syrians was just becoming a matter of international concern. The most common proposal at the time, floated by former State Department Policy Planning Director Anne-Marie Slaughter, the Center on Foreign Relations' Steven A. Cook, and the Henry Jackson Society, among others, was to use Western air power to create and defend special "no-kill zones." These would be areas close to the Turkish, Lebanese, and Jordanian borders that would receive humanitarian aid and provide a base from which to train and arm opposition groups. Benghazi served a similar role in Libya; after being defended by NATO air power, it provided a base in which opposition groups could start building a government in exile and plan operations against the Gadhafi regime. I genuinely don't know if that would've worked. But there's a lot of reason for doubt, and plenty of reason to think that creating such zones would be extremely costly. For one thing, the political science literature on arms support to rebel groups suggests that, more often than not, they drag out conflicts rather than bringing them to a swifter end. George Washington University professor Marc Lynch notes that the particular characteristics of the Syria conflict — where the goals of the West and those of the rebels aren't identical, where the rebels are fractured, where the foreign countries intervening aren't all on the same side — made it a particularly unpromising conflict in which to take that approach. Three troops carry four children US troops help Kurdish children during Operation Provide Comfort in 1991. Joel Robin / AFP Lynch also points out that, in practice, supporting a "no-kill zone" would require much more than airstrikes. If it were unprotected and the Syrian military were allowed to attack within it, you'd have a repeat of the Srebrenica debacle, in which Serbian forces were able to massacre Bosnians within a UN-declared "safe area" because the UN troop deployment was insufficient to stop them. But defending such an area successfully would require a significant investment of troops. "If Srebrenica is the worst-case, the experience of the relatively successful Operation Provide Comfort in northern Iraq after 1991 should prove equally sobering," Lynch writes. "An operation which was envisioned as a short term response to crisis, on the expectation of Saddam Hussein’s imminent fall, instead turned into a decade-long commitment. Maintaining that safe area required some 20,000 troops, near-constant air-raids, and an increasingly contentious international debate at the UN which consumed the Clinton Administration’s international diplomacy." Mere airstrikes wouldn't have been enough to stop the killing, in other words. For one thing, many of the civilian casualties being endured at the time were occurring due to the Assad regime's assaults on contested cities. The US could not have bombed Assad's forces in those cities without running the risk of killing more civilians than it saved. Ultimately, the choice was whether to commit tens of billions of dollars, and tens of thousands of US ground troops, to implement a strategy that might have toppled Assad and saved thousands of lives, but which also might have made the conflict even more brutal than it's been. The latter was probably more likely, in fact. The cost would have been considerable in any case, and the benefit very uncertain. Compared with the benefits of letting Syrian refugees into the US, which we know are great, and the costs, which we know are small, that's not a very attractive proposition. The best humanitarian interventions don't involve the military givedirectly Cash transfers are an extremely effective humanitarian intervention that doesn't involve the military at all. GiveDirectly.org American elite enthusiasm for humanitarian airstrikes to protect civilians from civil war or genocide is peculiar. On the one hand, it's a welcome expression of empathy for the rights and welfare of people outside the United States. Strengthening cosmopolitan sentiment is a good thing indeed. But it also enables a strange hypocrisy. The humanitarian interventionists who cheer our strike on Assad, and who urge further action to push him out of Syria entirely, aren't spending the rest of their time arguing that we should boost funding for the US's hugely effective anti-HIV/AIDS program. They're not pushing the US to greatly increase its foreign aid budget in general, perhaps to 1 percent of gross national income, like Sweden, from merely 0.2 percent. They're not calling for reforms that make it easier for USAID and other aid agencies to spend on highly effective projects that reduce child and maternal mortality. They're not calling on the US to eliminate all quotas and tariffs on goods from poor countries, as well as farm subsidies that make it harder for poor farmers in sub-Saharan Africa to export their goods. They're certainly not calling for a massive expansion in levels of immigration to the US from Haiti, the Central African Republic, the Democratic Republic of the Congo, and the rest of the world's absolute poorest countries. Perhaps they support all those policies, and if so, good for them. But if we're serious about changing US policy so as to help as many poor, vulnerable people as we can, military strikes wind up being a tiny part of the overall picture. The real struggles are less sexy. They don't let you posture like you're tough and hardheaded. And they require fighting against interest groups that wield real power in the US. Basically no one in Washington likes the Assad regime, so it's extremely easy to saber-rattle and make grand pronouncements about the need to crush it. But plenty of people in Washington love farm subsidies. Plenty of people in Washington like restricting immigration, especially low-skilled immigration from poor countries. Plenty of people in Washington like the idea of cutting the foreign aid budget, or perhaps eliminating it altogether. Those fights are actually hard. And they actually matter. And right now, in 2017, no one could seriously argue that sending US ground troops has a realistic chance of ending the war and leading to a peaceful, democratic Syria. It's too late. But it's not too late to help refugees. The boats are still sailing, and sinking. Children are still dying. People are still suffering. It's not too late for the US to heed the International Rescue Committee's call for us to resettle 65,000 refugees, not the paltry 1,434 we've resettled so far. It's not too late to do the International Rescue Committee one better and let in 200,000, 500,000, 1 million even. It's not too late to make Syrian refugees' lives dramatically better. If the loudest Syria hawks on Capitol Hill — your John McCains and Lindsey Grahams — are serious about helping Syrian civilians, they'd be pushing for President Trump to stop trying to ban refugees and to commit to filling the 33,000 spots reserved for refugees from the Near East and South Asia this fiscal year. They'd be pushing him to increase that cap, or perhaps even lift it entirely. They'd be trying to make life better for Syrians in the most effective manner available. McCain and Graham have paid lip service to the plight of refugees, and Graham has suggested he might support legislation to let more enter. But they've spent far more of their time and energy urging intervention, and admonishing the Obama administration when it wasn't forthcoming. Morality in foreign policy isn't about bombing bad guys. It's about helping people. And usually, the best way to do that won't involve bombings at all.</w:t>
      </w:r>
    </w:p>
    <w:p w:rsidR="008D0672" w:rsidRPr="00AE0C68" w:rsidRDefault="008D0672" w:rsidP="008D0672">
      <w:pPr>
        <w:pStyle w:val="Heading4"/>
        <w:rPr>
          <w:rStyle w:val="Style13ptBold"/>
          <w:b/>
        </w:rPr>
      </w:pPr>
      <w:r>
        <w:rPr>
          <w:rStyle w:val="Style13ptBold"/>
          <w:b/>
        </w:rPr>
        <w:t xml:space="preserve">The US must be an influential leader in the refugee crisis, or else there will be severe consequences </w:t>
      </w:r>
    </w:p>
    <w:p w:rsidR="008D0672" w:rsidRDefault="008D0672" w:rsidP="008D0672">
      <w:pPr>
        <w:rPr>
          <w:rStyle w:val="Style13ptBold"/>
        </w:rPr>
      </w:pPr>
      <w:r>
        <w:rPr>
          <w:rStyle w:val="Style13ptBold"/>
        </w:rPr>
        <w:t xml:space="preserve">Mckenzie and Brandt, </w:t>
      </w:r>
      <w:r>
        <w:t xml:space="preserve"> </w:t>
      </w:r>
      <w:r w:rsidRPr="00073B8E">
        <w:t>senior fellow at New America and director of its Muslim Diaspora Initiative, and fellow in the Foreign Policy program at the Brookings Institute</w:t>
      </w:r>
      <w:r w:rsidRPr="007D2597">
        <w:rPr>
          <w:sz w:val="20"/>
          <w:szCs w:val="20"/>
        </w:rPr>
        <w:t>,</w:t>
      </w:r>
      <w:r>
        <w:t xml:space="preserve"> </w:t>
      </w:r>
      <w:r>
        <w:rPr>
          <w:rStyle w:val="Style13ptBold"/>
        </w:rPr>
        <w:t>17</w:t>
      </w:r>
      <w:r w:rsidRPr="00146C8B">
        <w:rPr>
          <w:rStyle w:val="Style13ptBold"/>
        </w:rPr>
        <w:t xml:space="preserve"> </w:t>
      </w:r>
    </w:p>
    <w:p w:rsidR="008D0672" w:rsidRDefault="008D0672" w:rsidP="008D0672">
      <w:pPr>
        <w:rPr>
          <w:rStyle w:val="StyleUnderline"/>
        </w:rPr>
      </w:pPr>
      <w:r w:rsidRPr="00B80F2A">
        <w:rPr>
          <w:sz w:val="16"/>
          <w:szCs w:val="16"/>
        </w:rPr>
        <w:t>Robert Mckenzie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Belfer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8" w:history="1">
        <w:r w:rsidRPr="00146C8B">
          <w:rPr>
            <w:rStyle w:val="Hyperlink"/>
            <w:rFonts w:asciiTheme="minorHAnsi" w:hAnsiTheme="minorHAnsi" w:cstheme="minorHAnsi"/>
            <w:sz w:val="16"/>
            <w:szCs w:val="16"/>
          </w:rPr>
          <w:t>http://www.jstor.org/stable/10.7864/j.ctt1kk66tr.39</w:t>
        </w:r>
      </w:hyperlink>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8D0672" w:rsidRPr="003C723C" w:rsidRDefault="008D0672" w:rsidP="008D0672">
      <w:pPr>
        <w:rPr>
          <w:sz w:val="16"/>
        </w:rPr>
      </w:pPr>
      <w:r w:rsidRPr="00AE0C68">
        <w:rPr>
          <w:rStyle w:val="StyleUnderline"/>
        </w:rPr>
        <w:t>Providing assistance to refugees</w:t>
      </w:r>
      <w:r w:rsidRPr="003C723C">
        <w:rPr>
          <w:sz w:val="16"/>
        </w:rPr>
        <w:t xml:space="preserve"> fleeing the violence in Syria </w:t>
      </w:r>
      <w:r w:rsidRPr="00AE0C68">
        <w:rPr>
          <w:rStyle w:val="StyleUnderline"/>
        </w:rPr>
        <w:t>will require substantial financial and political investment</w:t>
      </w:r>
      <w:r w:rsidRPr="003C723C">
        <w:rPr>
          <w:sz w:val="16"/>
        </w:rPr>
        <w:t xml:space="preserve">. But </w:t>
      </w:r>
      <w:r w:rsidRPr="00AE0C68">
        <w:rPr>
          <w:rStyle w:val="StyleUnderline"/>
        </w:rPr>
        <w:t>the costs of doing otherwise are much higher.</w:t>
      </w:r>
      <w:r w:rsidRPr="003C723C">
        <w:rPr>
          <w:sz w:val="16"/>
        </w:rPr>
        <w:t xml:space="preserve"> </w:t>
      </w:r>
      <w:r w:rsidRPr="00AE0C68">
        <w:rPr>
          <w:rStyle w:val="StyleUnderline"/>
        </w:rPr>
        <w:t xml:space="preserve">Scaling back America’s commitment to those in search of safety would reverberate </w:t>
      </w:r>
      <w:r w:rsidRPr="003C723C">
        <w:rPr>
          <w:sz w:val="16"/>
        </w:rPr>
        <w:t>within</w:t>
      </w:r>
      <w:r w:rsidRPr="00AE0C68">
        <w:rPr>
          <w:rStyle w:val="StyleUnderline"/>
        </w:rPr>
        <w:t xml:space="preserve"> the transatlantic alliance, strengthen the forces of nationalism and populism breeding disunity within Europe, deny a needed form of support to fragile states in the Middle East that are already struggling to cope with the crisis, and make the United States a bystander in a catastrophe that cries out for leadership</w:t>
      </w:r>
      <w:r w:rsidRPr="003C723C">
        <w:rPr>
          <w:sz w:val="16"/>
        </w:rPr>
        <w:t xml:space="preserve">. </w:t>
      </w:r>
    </w:p>
    <w:p w:rsidR="008D0672" w:rsidRPr="00AE0C68" w:rsidRDefault="008D0672" w:rsidP="008D0672">
      <w:pPr>
        <w:rPr>
          <w:rStyle w:val="StyleUnderline"/>
        </w:rPr>
      </w:pPr>
      <w:r w:rsidRPr="003C723C">
        <w:rPr>
          <w:sz w:val="16"/>
        </w:rPr>
        <w:t xml:space="preserve">For these reasons, </w:t>
      </w:r>
      <w:r w:rsidRPr="00AE0C68">
        <w:rPr>
          <w:rStyle w:val="StyleUnderline"/>
        </w:rPr>
        <w:t>the</w:t>
      </w:r>
      <w:r w:rsidRPr="003C723C">
        <w:rPr>
          <w:sz w:val="16"/>
        </w:rPr>
        <w:t xml:space="preserve"> next </w:t>
      </w:r>
      <w:r w:rsidRPr="00AE0C68">
        <w:rPr>
          <w:rStyle w:val="StyleUnderline"/>
        </w:rPr>
        <w:t>administration should continue America’s long-standing refugee resettlement program while providing additional support to Syrian refugees in frontline states. It is</w:t>
      </w:r>
      <w:r w:rsidRPr="003C723C">
        <w:rPr>
          <w:sz w:val="16"/>
        </w:rPr>
        <w:t xml:space="preserve"> also </w:t>
      </w:r>
      <w:r w:rsidRPr="00AE0C68">
        <w:rPr>
          <w:rStyle w:val="StyleUnderline"/>
        </w:rPr>
        <w:t>important that</w:t>
      </w:r>
      <w:r w:rsidRPr="003C723C">
        <w:rPr>
          <w:sz w:val="16"/>
        </w:rPr>
        <w:t xml:space="preserve"> Mr. </w:t>
      </w:r>
      <w:r w:rsidRPr="00AE0C68">
        <w:rPr>
          <w:rStyle w:val="StyleUnderline"/>
        </w:rPr>
        <w:t>Trump</w:t>
      </w:r>
      <w:r w:rsidRPr="003C723C">
        <w:rPr>
          <w:sz w:val="16"/>
        </w:rPr>
        <w:t xml:space="preserve"> build and</w:t>
      </w:r>
      <w:r w:rsidRPr="00AE0C68">
        <w:rPr>
          <w:rStyle w:val="StyleUnderline"/>
        </w:rPr>
        <w:t xml:space="preserve"> lead a global coalition </w:t>
      </w:r>
      <w:r w:rsidRPr="003C723C">
        <w:rPr>
          <w:sz w:val="16"/>
        </w:rPr>
        <w:t xml:space="preserve">of countries </w:t>
      </w:r>
      <w:r w:rsidRPr="00AE0C68">
        <w:rPr>
          <w:rStyle w:val="StyleUnderline"/>
        </w:rPr>
        <w:t>to advance the needs of</w:t>
      </w:r>
      <w:r w:rsidRPr="003C723C">
        <w:rPr>
          <w:sz w:val="16"/>
        </w:rPr>
        <w:t xml:space="preserve"> Syrian </w:t>
      </w:r>
      <w:r w:rsidRPr="00AE0C68">
        <w:rPr>
          <w:rStyle w:val="StyleUnderline"/>
        </w:rPr>
        <w:t>refugees</w:t>
      </w:r>
      <w:r w:rsidRPr="003C723C">
        <w:rPr>
          <w:sz w:val="16"/>
        </w:rPr>
        <w:t xml:space="preserve"> and the communities that host them—only </w:t>
      </w:r>
      <w:r w:rsidRPr="00AE0C68">
        <w:rPr>
          <w:rStyle w:val="StyleUnderline"/>
        </w:rPr>
        <w:t>then</w:t>
      </w:r>
      <w:r w:rsidRPr="003C723C">
        <w:rPr>
          <w:sz w:val="16"/>
        </w:rPr>
        <w:t xml:space="preserve"> </w:t>
      </w:r>
      <w:r w:rsidRPr="00AE0C68">
        <w:rPr>
          <w:rStyle w:val="StyleUnderline"/>
        </w:rPr>
        <w:t>can</w:t>
      </w:r>
      <w:r w:rsidRPr="003C723C">
        <w:rPr>
          <w:sz w:val="16"/>
        </w:rPr>
        <w:t xml:space="preserve"> </w:t>
      </w:r>
      <w:r w:rsidRPr="00AE0C68">
        <w:rPr>
          <w:rStyle w:val="StyleUnderline"/>
        </w:rPr>
        <w:t>the pressure on fragile states in the Middle East and America’s allies in Europe be relieved</w:t>
      </w:r>
      <w:r w:rsidRPr="003C723C">
        <w:rPr>
          <w:sz w:val="16"/>
        </w:rPr>
        <w:t xml:space="preserve">. Both are strained by the weight of the crisis, and </w:t>
      </w:r>
      <w:r w:rsidRPr="00AE0C68">
        <w:rPr>
          <w:rStyle w:val="StyleUnderline"/>
        </w:rPr>
        <w:t>both are critical to America’s security interests</w:t>
      </w:r>
      <w:r w:rsidRPr="003C723C">
        <w:rPr>
          <w:sz w:val="16"/>
        </w:rPr>
        <w:t xml:space="preserve">. If the next administration is to take such concerns seriously and make Syrian refugees more than a political slogan, Mr. </w:t>
      </w:r>
      <w:r w:rsidRPr="00AE0C68">
        <w:rPr>
          <w:rStyle w:val="StyleUnderline"/>
        </w:rPr>
        <w:t>Trump must challenge the international community to take action. It can only do so if America takes action itself.</w:t>
      </w:r>
    </w:p>
    <w:p w:rsidR="008D0672" w:rsidRDefault="008D0672" w:rsidP="008D0672">
      <w:pPr>
        <w:pStyle w:val="Heading4"/>
      </w:pPr>
    </w:p>
    <w:p w:rsidR="008D0672" w:rsidRDefault="008D0672" w:rsidP="008D0672">
      <w:pPr>
        <w:pStyle w:val="Heading4"/>
      </w:pPr>
      <w:r>
        <w:t>The Syrian refugee crisis is existential. The presidential administration must take action.</w:t>
      </w:r>
    </w:p>
    <w:p w:rsidR="008D0672" w:rsidRPr="00596DC2" w:rsidRDefault="008D0672" w:rsidP="008D0672">
      <w:pPr>
        <w:rPr>
          <w:rStyle w:val="Style13ptBold"/>
        </w:rPr>
      </w:pPr>
      <w:r w:rsidRPr="00596DC2">
        <w:rPr>
          <w:rStyle w:val="Style13ptBold"/>
        </w:rPr>
        <w:t>Brandt and McKenzie ‘17</w:t>
      </w:r>
    </w:p>
    <w:p w:rsidR="008D0672" w:rsidRDefault="008D0672" w:rsidP="008D0672">
      <w:pPr>
        <w:rPr>
          <w:sz w:val="18"/>
          <w:szCs w:val="18"/>
        </w:rPr>
      </w:pPr>
      <w:r>
        <w:rPr>
          <w:sz w:val="18"/>
          <w:szCs w:val="18"/>
        </w:rPr>
        <w:t xml:space="preserve">Robert L. McKenzie, Ph.D., a foreign and domestic policy analyst, commentator, and scholar of the middle east and north Africa. Jessica Brandt, Harvard graduate in foreign policy. </w:t>
      </w:r>
      <w:hyperlink r:id="rId9" w:anchor="page_scan_tab_contents" w:history="1">
        <w:r w:rsidRPr="000940E2">
          <w:rPr>
            <w:rStyle w:val="Hyperlink"/>
            <w:sz w:val="18"/>
            <w:szCs w:val="18"/>
          </w:rPr>
          <w:t>https://www.jstor.org/stable/10.7864/j.ctt1kk66tr.39?Search=yes&amp;resultItemClick=true&amp;searchText=syrian&amp;searchText=refugee&amp;searchUri=%2Faction%2FdoBasicSearch%3FQuery%3Dsyrian%2Brefugee%26amp%3Bfc%3Doff%26amp%3Bgroup%3Dnone%26amp%3Bacc%3Don%26amp%3Bwc%3Don&amp;refreqid=search%3A98ad3f4a02e99e8c0313b13dec525584&amp;seq=1#page_scan_tab_contents</w:t>
        </w:r>
      </w:hyperlink>
    </w:p>
    <w:p w:rsidR="008D0672" w:rsidRPr="00E4337B" w:rsidRDefault="008D0672" w:rsidP="008D0672">
      <w:pPr>
        <w:rPr>
          <w:sz w:val="18"/>
          <w:szCs w:val="18"/>
        </w:rPr>
      </w:pPr>
    </w:p>
    <w:p w:rsidR="008D0672" w:rsidRPr="002B533C" w:rsidRDefault="008D0672" w:rsidP="008D0672">
      <w:pPr>
        <w:rPr>
          <w:sz w:val="16"/>
        </w:rPr>
      </w:pPr>
      <w:r w:rsidRPr="002B533C">
        <w:rPr>
          <w:sz w:val="16"/>
        </w:rPr>
        <w:t xml:space="preserve">Five years into Syria's civil war, the international community has come to recognize that </w:t>
      </w:r>
      <w:r w:rsidRPr="00E4337B">
        <w:rPr>
          <w:u w:val="single"/>
        </w:rPr>
        <w:t>5 million Syrian refugees will not be returning home anytime soon. The scale of the refugee crisis poses vast and consequential challenges to Lebanon, Jordan, and, by extension, to America</w:t>
      </w:r>
      <w:r w:rsidRPr="002B533C">
        <w:rPr>
          <w:sz w:val="16"/>
        </w:rPr>
        <w:t xml:space="preserve">n interests in the region. AS this chapter shows, </w:t>
      </w:r>
      <w:r w:rsidRPr="00E4337B">
        <w:rPr>
          <w:u w:val="single"/>
        </w:rPr>
        <w:t>resolving this conflict will require the</w:t>
      </w:r>
      <w:r w:rsidRPr="002B533C">
        <w:rPr>
          <w:sz w:val="16"/>
        </w:rPr>
        <w:t xml:space="preserve"> incoming </w:t>
      </w:r>
      <w:r w:rsidRPr="00E4337B">
        <w:rPr>
          <w:u w:val="single"/>
        </w:rPr>
        <w:t>presidential administration to renew its commitments to the U.S. refugee resettlement program</w:t>
      </w:r>
      <w:r w:rsidRPr="002B533C">
        <w:rPr>
          <w:sz w:val="16"/>
        </w:rPr>
        <w:t xml:space="preserve"> and to challenge the international community to provide greater Support to the frontline States. President-elect Trump is soon to inherit the Syria conflict, </w:t>
      </w:r>
      <w:r w:rsidRPr="00E4337B">
        <w:rPr>
          <w:u w:val="single"/>
        </w:rPr>
        <w:t>an enormous engine of suffering that has taken the lives of nearly people and displaced more than 10 million, nearly half of Syria's prewar population.</w:t>
      </w:r>
      <w:r w:rsidRPr="002B533C">
        <w:rPr>
          <w:sz w:val="16"/>
        </w:rPr>
        <w:t xml:space="preserve"> </w:t>
      </w:r>
      <w:r w:rsidRPr="00E4337B">
        <w:rPr>
          <w:u w:val="single"/>
        </w:rPr>
        <w:t>Today, 13.5 million are in need of humanitarian assistance within Syria, of which more than 6 million are internally displaced.</w:t>
      </w:r>
      <w:r w:rsidRPr="002B533C">
        <w:rPr>
          <w:sz w:val="16"/>
        </w:rPr>
        <w:t xml:space="preserve"> </w:t>
      </w:r>
      <w:r w:rsidRPr="00E4337B">
        <w:rPr>
          <w:u w:val="single"/>
        </w:rPr>
        <w:t>Nearly 5 mil-lion more have sought refuge in neighboring countries</w:t>
      </w:r>
      <w:r w:rsidRPr="002B533C">
        <w:rPr>
          <w:sz w:val="16"/>
        </w:rPr>
        <w:t>? Resolving the conflict will be Mr. Trump's most daunting foreign policy task. Under President Obama, Washington's Syria policy was almost singularly focused on defeating the Islamic State, an approach that allowed the conflict to fester, and thereby contribute to one of the worst humanitarian crises of our time. As the Trump administration begins to formulate a Syria policy, the</w:t>
      </w:r>
    </w:p>
    <w:p w:rsidR="008D0672" w:rsidRPr="00596DC2" w:rsidRDefault="008D0672" w:rsidP="008D0672"/>
    <w:p w:rsidR="00550262" w:rsidRDefault="00550262" w:rsidP="00550262">
      <w:pPr>
        <w:rPr>
          <w:rStyle w:val="Style13ptBold"/>
        </w:rPr>
      </w:pPr>
    </w:p>
    <w:p w:rsidR="0039159C" w:rsidRDefault="0039159C" w:rsidP="0039159C">
      <w:pPr>
        <w:pStyle w:val="Heading3"/>
      </w:pPr>
      <w:r>
        <w:t>Inherency</w:t>
      </w:r>
    </w:p>
    <w:p w:rsidR="0039159C" w:rsidRPr="008F5F9B" w:rsidRDefault="0039159C" w:rsidP="0039159C">
      <w:pPr>
        <w:pStyle w:val="Heading4"/>
      </w:pPr>
      <w:r>
        <w:t>Trump’s administration reduces the number of Syrian Refugees able to enter</w:t>
      </w:r>
    </w:p>
    <w:p w:rsidR="0039159C" w:rsidRPr="00D53FC5" w:rsidRDefault="0039159C" w:rsidP="0039159C">
      <w:r>
        <w:rPr>
          <w:rStyle w:val="Style13ptBold"/>
        </w:rPr>
        <w:t>Lind 18</w:t>
      </w:r>
    </w:p>
    <w:p w:rsidR="0039159C" w:rsidRPr="008F5F9B" w:rsidRDefault="0039159C" w:rsidP="0039159C">
      <w:r w:rsidRPr="008F5F9B">
        <w:t>(Dara 18, The US has all but slammed the door on Syrian refugees</w:t>
      </w:r>
      <w:r>
        <w:t xml:space="preserve">, </w:t>
      </w:r>
      <w:hyperlink r:id="rId10" w:history="1">
        <w:r w:rsidRPr="00245D3F">
          <w:rPr>
            <w:rStyle w:val="Hyperlink"/>
          </w:rPr>
          <w:t>https://www.vox.com/2018/4/13/17233856/syria-attack-refugees-war-assad-trump</w:t>
        </w:r>
      </w:hyperlink>
      <w:r>
        <w:t>, 5/16/2018, AK</w:t>
      </w:r>
      <w:r w:rsidRPr="008F5F9B">
        <w:t>)</w:t>
      </w:r>
    </w:p>
    <w:p w:rsidR="0039159C" w:rsidRDefault="0039159C" w:rsidP="0039159C">
      <w:pPr>
        <w:rPr>
          <w:sz w:val="16"/>
        </w:rPr>
      </w:pPr>
      <w:r w:rsidRPr="008F5F9B">
        <w:rPr>
          <w:sz w:val="16"/>
        </w:rPr>
        <w:t xml:space="preserve">Defense Secretary James Mattis illustrated the horror of the Syrian conflict Thursday by telling the </w:t>
      </w:r>
      <w:hyperlink r:id="rId11" w:history="1">
        <w:r w:rsidRPr="008F5F9B">
          <w:rPr>
            <w:rStyle w:val="Hyperlink"/>
            <w:sz w:val="16"/>
          </w:rPr>
          <w:t>House Armed Services Committee</w:t>
        </w:r>
      </w:hyperlink>
      <w:r w:rsidRPr="008F5F9B">
        <w:rPr>
          <w:sz w:val="16"/>
        </w:rPr>
        <w:t xml:space="preserve">, “I’ve seen refugees from Asia to Europe, Kosovo to Africa. I’ve never seen refugees as traumatized as coming out of Syria. It’s got to end.” But </w:t>
      </w:r>
      <w:r w:rsidRPr="008F5F9B">
        <w:rPr>
          <w:u w:val="single"/>
        </w:rPr>
        <w:t>while the plight of the 5.5 million refugees who have fled Syria is apparently a factor in US policy, it doesn’t appear to be inspiring the Trump administration to let in very many refugees.</w:t>
      </w:r>
      <w:r w:rsidRPr="008F5F9B">
        <w:rPr>
          <w:sz w:val="16"/>
        </w:rPr>
        <w:t xml:space="preserve"> </w:t>
      </w:r>
      <w:r w:rsidRPr="008F5F9B">
        <w:rPr>
          <w:u w:val="single"/>
        </w:rPr>
        <w:t xml:space="preserve">In the last years of the Obama administration, the US resettled tens of thousands of Syrian refugees. When Trump took office, that number plummeted — partly because of the 120-day </w:t>
      </w:r>
      <w:hyperlink r:id="rId12" w:history="1">
        <w:r w:rsidRPr="008F5F9B">
          <w:rPr>
            <w:rStyle w:val="Hyperlink"/>
            <w:u w:val="single"/>
          </w:rPr>
          <w:t>“refugee ban”</w:t>
        </w:r>
      </w:hyperlink>
      <w:r w:rsidRPr="008F5F9B">
        <w:rPr>
          <w:u w:val="single"/>
        </w:rPr>
        <w:t xml:space="preserve"> that prevented nearly any refugees from being brought into the US over the summer of 2017, and partly because of specific scrutiny facing refugees from several countries, including Syria.</w:t>
      </w:r>
      <w:r w:rsidRPr="008F5F9B">
        <w:rPr>
          <w:sz w:val="16"/>
        </w:rPr>
        <w:t xml:space="preserve"> The result is that </w:t>
      </w:r>
      <w:r w:rsidRPr="008F5F9B">
        <w:rPr>
          <w:u w:val="single"/>
        </w:rPr>
        <w:t>the US is on pace to resettle fewer than 100 Syrian refugees in the fiscal year that ends September 30</w:t>
      </w:r>
      <w:r w:rsidRPr="008F5F9B">
        <w:rPr>
          <w:sz w:val="16"/>
        </w:rPr>
        <w:t>. And it might not even be that many.</w:t>
      </w:r>
    </w:p>
    <w:p w:rsidR="0039159C" w:rsidRDefault="0039159C" w:rsidP="0039159C">
      <w:pPr>
        <w:rPr>
          <w:sz w:val="16"/>
        </w:rPr>
      </w:pPr>
    </w:p>
    <w:p w:rsidR="0039159C" w:rsidRDefault="0039159C" w:rsidP="0039159C">
      <w:pPr>
        <w:pStyle w:val="Heading4"/>
      </w:pPr>
      <w:r>
        <w:t>Immigrant acceptance has dropped after ban removed</w:t>
      </w:r>
    </w:p>
    <w:p w:rsidR="0039159C" w:rsidRPr="00621296" w:rsidRDefault="0039159C" w:rsidP="0039159C">
      <w:pPr>
        <w:rPr>
          <w:rStyle w:val="Style13ptBold"/>
        </w:rPr>
      </w:pPr>
      <w:r>
        <w:rPr>
          <w:rStyle w:val="Style13ptBold"/>
        </w:rPr>
        <w:t>Reuters 17</w:t>
      </w:r>
    </w:p>
    <w:p w:rsidR="0039159C" w:rsidRPr="00621296" w:rsidRDefault="0039159C" w:rsidP="0039159C">
      <w:r w:rsidRPr="00621296">
        <w:t xml:space="preserve">(Rueters 17, </w:t>
      </w:r>
      <w:r>
        <w:t>“</w:t>
      </w:r>
      <w:r w:rsidRPr="00621296">
        <w:t>Even though the refugee ban is over, admissions to the US are plummeting</w:t>
      </w:r>
      <w:r>
        <w:t>”</w:t>
      </w:r>
      <w:r w:rsidRPr="00621296">
        <w:t xml:space="preserve">, </w:t>
      </w:r>
      <w:hyperlink r:id="rId13" w:history="1">
        <w:r w:rsidRPr="00621296">
          <w:rPr>
            <w:rStyle w:val="Hyperlink"/>
          </w:rPr>
          <w:t>https://www.pri.org/stories/2017-12-09/even-though-refugee-ban-over-admissions-us-are-plummeting</w:t>
        </w:r>
      </w:hyperlink>
      <w:r>
        <w:t>, 5/23/2018, AK)</w:t>
      </w:r>
    </w:p>
    <w:p w:rsidR="0039159C" w:rsidRDefault="0039159C" w:rsidP="0039159C">
      <w:pPr>
        <w:rPr>
          <w:sz w:val="16"/>
        </w:rPr>
      </w:pPr>
      <w:r w:rsidRPr="00292292">
        <w:rPr>
          <w:sz w:val="16"/>
        </w:rPr>
        <w:t xml:space="preserve">In late October, President Donald </w:t>
      </w:r>
      <w:r w:rsidRPr="00292292">
        <w:rPr>
          <w:u w:val="single"/>
        </w:rPr>
        <w:t>Trump lifted a temporary ban on most refugee admissions, a move that should have cleared the way for more people fleeing persecution and violence to come to the United States. Instead, the number of refugees admitted to the country has plummeted. In the five weeks after the ban was lifted, 40 percent fewer people were allowed in than in the last five weeks it was in place</w:t>
      </w:r>
      <w:r w:rsidRPr="00292292">
        <w:rPr>
          <w:sz w:val="16"/>
        </w:rPr>
        <w:t>, according to a Reuters analysis of State Department data. That plunge has gone almost unnoticed.</w:t>
      </w:r>
    </w:p>
    <w:p w:rsidR="0039159C" w:rsidRDefault="0039159C" w:rsidP="0039159C"/>
    <w:p w:rsidR="0039159C" w:rsidRDefault="0039159C" w:rsidP="0039159C">
      <w:pPr>
        <w:pStyle w:val="Heading4"/>
      </w:pPr>
      <w:r>
        <w:t>Syrian Refugees’ transfer time takes years and is exhausting</w:t>
      </w:r>
    </w:p>
    <w:p w:rsidR="0039159C" w:rsidRPr="002C649F" w:rsidRDefault="0039159C" w:rsidP="0039159C">
      <w:pPr>
        <w:rPr>
          <w:rStyle w:val="Style13ptBold"/>
        </w:rPr>
      </w:pPr>
      <w:r w:rsidRPr="002C649F">
        <w:rPr>
          <w:rStyle w:val="Style13ptBold"/>
        </w:rPr>
        <w:t>Cohn 16</w:t>
      </w:r>
    </w:p>
    <w:p w:rsidR="0039159C" w:rsidRDefault="0039159C" w:rsidP="0039159C">
      <w:r w:rsidRPr="002C649F">
        <w:t>(Jacob 02/09/2018, “America should welcome Syrian refugees”</w:t>
      </w:r>
      <w:r>
        <w:t xml:space="preserve">, </w:t>
      </w:r>
      <w:hyperlink r:id="rId14" w:history="1">
        <w:r w:rsidRPr="00635912">
          <w:rPr>
            <w:rStyle w:val="Hyperlink"/>
          </w:rPr>
          <w:t>https://www.minnpost.com/community-voices/2016/02/america-should-welcome-syrian-refugees</w:t>
        </w:r>
      </w:hyperlink>
      <w:r>
        <w:t>, 5/1/2018, AK</w:t>
      </w:r>
      <w:r w:rsidRPr="002C649F">
        <w:t>)</w:t>
      </w:r>
    </w:p>
    <w:p w:rsidR="0039159C" w:rsidRPr="00DF13BC" w:rsidRDefault="0039159C" w:rsidP="0039159C">
      <w:pPr>
        <w:rPr>
          <w:sz w:val="16"/>
        </w:rPr>
      </w:pPr>
      <w:r w:rsidRPr="002F280E">
        <w:rPr>
          <w:sz w:val="16"/>
        </w:rPr>
        <w:t xml:space="preserve">Many Americans would counter that these benefits are not worth the national security risk posed by Syrian refugees. But the truth is that the threat is minimal, and such fears are based on a lack of familiarity with how hard it is to come to the U.S. as a refugee. </w:t>
      </w:r>
      <w:r w:rsidRPr="002F280E">
        <w:rPr>
          <w:u w:val="single"/>
        </w:rPr>
        <w:t>Unlike asylum-seekers in Europe, Syrian refugees coming to our country are resettled by the United Nations, which refers only the most vulnerable.</w:t>
      </w:r>
      <w:r w:rsidRPr="002F280E">
        <w:rPr>
          <w:sz w:val="16"/>
        </w:rPr>
        <w:t xml:space="preserve"> </w:t>
      </w:r>
      <w:hyperlink r:id="rId15" w:tgtFrame="_blank" w:history="1">
        <w:r w:rsidRPr="002F280E">
          <w:rPr>
            <w:rStyle w:val="Hyperlink"/>
            <w:sz w:val="16"/>
          </w:rPr>
          <w:t>A recent article in Foreign Policy magazine</w:t>
        </w:r>
      </w:hyperlink>
      <w:r w:rsidRPr="002F280E">
        <w:rPr>
          <w:sz w:val="16"/>
        </w:rPr>
        <w:t xml:space="preserve"> by Devon </w:t>
      </w:r>
      <w:r w:rsidRPr="002F280E">
        <w:rPr>
          <w:u w:val="single"/>
        </w:rPr>
        <w:t>Cone, a longtime resettlement interviewer for the State Department, explains that this process takes years to complete</w:t>
      </w:r>
      <w:r w:rsidRPr="002F280E">
        <w:rPr>
          <w:sz w:val="16"/>
        </w:rPr>
        <w:t xml:space="preserve">; </w:t>
      </w:r>
      <w:r w:rsidRPr="002F280E">
        <w:rPr>
          <w:u w:val="single"/>
        </w:rPr>
        <w:t>refugees are exhaustively interviewed and vetted by multiple government departments as well as the intelligence community. This makes the resettlement process the hardest way to enter the U.S. “short of swimming the Atlantic,” in the words of</w:t>
      </w:r>
      <w:r w:rsidRPr="002F280E">
        <w:rPr>
          <w:sz w:val="16"/>
        </w:rPr>
        <w:t xml:space="preserve"> </w:t>
      </w:r>
      <w:hyperlink r:id="rId16" w:tgtFrame="_blank" w:history="1">
        <w:r w:rsidRPr="002F280E">
          <w:rPr>
            <w:rStyle w:val="Hyperlink"/>
          </w:rPr>
          <w:t xml:space="preserve">David </w:t>
        </w:r>
        <w:r w:rsidRPr="002F280E">
          <w:rPr>
            <w:rStyle w:val="StyleUnderline"/>
          </w:rPr>
          <w:t>Miliband</w:t>
        </w:r>
      </w:hyperlink>
      <w:r w:rsidRPr="002F280E">
        <w:rPr>
          <w:sz w:val="16"/>
        </w:rPr>
        <w:t xml:space="preserve">, </w:t>
      </w:r>
      <w:r w:rsidRPr="002F280E">
        <w:rPr>
          <w:u w:val="single"/>
        </w:rPr>
        <w:t>president of the International Rescue Committee.</w:t>
      </w:r>
      <w:r w:rsidRPr="002F280E">
        <w:rPr>
          <w:sz w:val="16"/>
        </w:rPr>
        <w:t xml:space="preserve"> None of the thousands of refugees admitted since 9/11 has been found to pose a credible threat to attack the U.S.; instead, examples from across the nation have shown that welcoming refugees and providing opportunities for them to succeed helps communities prosper. We shouldn’t be fooled into thinking we need to choose between our compassion and our security and economic interests. By fulfilling our moral obligation toward our fellow human beings, we can make our country stronger.</w:t>
      </w:r>
    </w:p>
    <w:p w:rsidR="0039159C" w:rsidRDefault="0039159C" w:rsidP="0039159C">
      <w:pPr>
        <w:pStyle w:val="Heading4"/>
      </w:pPr>
      <w:r>
        <w:t>Trump is unethically blocking refugees now.</w:t>
      </w:r>
    </w:p>
    <w:p w:rsidR="0039159C" w:rsidRDefault="0039159C" w:rsidP="0039159C">
      <w:pPr>
        <w:rPr>
          <w:rStyle w:val="Style13ptBold"/>
        </w:rPr>
      </w:pPr>
      <w:r>
        <w:rPr>
          <w:rStyle w:val="Style13ptBold"/>
        </w:rPr>
        <w:t>Hoffman 18</w:t>
      </w:r>
    </w:p>
    <w:p w:rsidR="0039159C" w:rsidRDefault="0039159C" w:rsidP="0039159C">
      <w:pPr>
        <w:rPr>
          <w:rStyle w:val="Style13ptBold"/>
          <w:b w:val="0"/>
          <w:bCs w:val="0"/>
          <w:sz w:val="22"/>
        </w:rPr>
      </w:pPr>
      <w:r>
        <w:rPr>
          <w:rStyle w:val="Style13ptBold"/>
          <w:b w:val="0"/>
          <w:bCs w:val="0"/>
          <w:sz w:val="22"/>
        </w:rPr>
        <w:t xml:space="preserve">(Meredith Hoffman, “Trump Has Slowed Refugee Admissions to a Crawl”, </w:t>
      </w:r>
      <w:hyperlink r:id="rId17" w:history="1">
        <w:r w:rsidRPr="00B173AC">
          <w:rPr>
            <w:rStyle w:val="Hyperlink"/>
          </w:rPr>
          <w:t>https://www.politico.com/magazine/story/2018/02/26/refugee-resettlement-confusion-executive-orders-217038</w:t>
        </w:r>
      </w:hyperlink>
      <w:r>
        <w:rPr>
          <w:rStyle w:val="Style13ptBold"/>
          <w:b w:val="0"/>
          <w:bCs w:val="0"/>
          <w:sz w:val="22"/>
        </w:rPr>
        <w:t>, Published February 26, 2018, Accessed April 24, 2018, njt)</w:t>
      </w:r>
    </w:p>
    <w:p w:rsidR="0039159C" w:rsidRDefault="0039159C" w:rsidP="0039159C">
      <w:pPr>
        <w:rPr>
          <w:rStyle w:val="Style13ptBold"/>
          <w:b w:val="0"/>
          <w:bCs w:val="0"/>
          <w:sz w:val="22"/>
        </w:rPr>
      </w:pPr>
    </w:p>
    <w:p w:rsidR="0039159C" w:rsidRDefault="0039159C" w:rsidP="0039159C">
      <w:pPr>
        <w:rPr>
          <w:rStyle w:val="Style13ptBold"/>
          <w:b w:val="0"/>
          <w:bCs w:val="0"/>
          <w:sz w:val="16"/>
        </w:rPr>
      </w:pPr>
      <w:r w:rsidRPr="003C3DB2">
        <w:rPr>
          <w:rStyle w:val="Style13ptBold"/>
          <w:b w:val="0"/>
          <w:bCs w:val="0"/>
          <w:sz w:val="16"/>
        </w:rPr>
        <w:t xml:space="preserve">he last time Deborah Jane saw her four children was nearly four years ago, after men attacked her with acid in Kampala, Uganda, scorching half her body and nearly killing her, then threatening to come after her again. After fleeing to Nairobi to recover, she applied for and was granted resettlement in Columbus, Ohio. She left as soon as she could. “I was assured my children could follow me,” said Jane, 42, of her daughters, now 19, 14 and 9, and her son, now 11. “Otherwise I wouldn’t have come here.” But soon after the children’s application was approved by the Department of Homeland Security, President Donald </w:t>
      </w:r>
      <w:r w:rsidRPr="003C3DB2">
        <w:rPr>
          <w:rStyle w:val="StyleUnderline"/>
        </w:rPr>
        <w:t>Trump banned all</w:t>
      </w:r>
      <w:r w:rsidRPr="003C3DB2">
        <w:rPr>
          <w:rStyle w:val="Style13ptBold"/>
          <w:b w:val="0"/>
          <w:bCs w:val="0"/>
          <w:sz w:val="16"/>
        </w:rPr>
        <w:t xml:space="preserve"> such </w:t>
      </w:r>
      <w:r w:rsidRPr="003C3DB2">
        <w:rPr>
          <w:rStyle w:val="StyleUnderline"/>
        </w:rPr>
        <w:t>family admissions, as part of h</w:t>
      </w:r>
      <w:r w:rsidRPr="003C3DB2">
        <w:rPr>
          <w:rStyle w:val="Style13ptBold"/>
          <w:b w:val="0"/>
          <w:bCs w:val="0"/>
          <w:sz w:val="16"/>
        </w:rPr>
        <w:t xml:space="preserve">is October </w:t>
      </w:r>
      <w:r w:rsidRPr="003C3DB2">
        <w:rPr>
          <w:rStyle w:val="StyleUnderline"/>
        </w:rPr>
        <w:t>2017 executive order tha</w:t>
      </w:r>
      <w:r w:rsidRPr="003C3DB2">
        <w:rPr>
          <w:rStyle w:val="Style13ptBold"/>
          <w:b w:val="0"/>
          <w:bCs w:val="0"/>
          <w:sz w:val="16"/>
        </w:rPr>
        <w:t xml:space="preserve">t resumed overall refugee admissions but </w:t>
      </w:r>
      <w:r w:rsidRPr="003C3DB2">
        <w:rPr>
          <w:rStyle w:val="StyleUnderline"/>
        </w:rPr>
        <w:t>ordered another 90-day halt on refugees from 11 mainly Muslim countries. In late December, a federal judge ordered that the family arrivals resume</w:t>
      </w:r>
      <w:r w:rsidRPr="003C3DB2">
        <w:rPr>
          <w:rStyle w:val="Style13ptBold"/>
          <w:b w:val="0"/>
          <w:bCs w:val="0"/>
          <w:sz w:val="16"/>
        </w:rPr>
        <w:t xml:space="preserve">—but, almost three months later, Jane has received no updates about her case. “I feel like a liar to my children,” said Jane, who works as a cake maker and home aide to be able to send them money. “The younger ones keep saying, ‘Mommy, just come back,’ but the older ones say, ‘She cannot come back, remember what happened to her?’ At times I break down and feel like all my patience has gone away.” Hundreds, if not thousands, of refugees like Jane received permission for their families to join them in the Dec. 23 court ruling. That judge ruled that refugees with family members in the United States must be allowed into the country, while still allowing the broader parts of the order. But </w:t>
      </w:r>
      <w:r w:rsidRPr="003C3DB2">
        <w:rPr>
          <w:rStyle w:val="StyleUnderline"/>
        </w:rPr>
        <w:t>even after that ruling, just a handful of those refugees’ relatives have been resettled or even notified of their status, resettlement workers say.</w:t>
      </w:r>
      <w:r>
        <w:rPr>
          <w:rStyle w:val="StyleUnderline"/>
        </w:rPr>
        <w:t xml:space="preserve"> </w:t>
      </w:r>
      <w:r w:rsidRPr="003C3DB2">
        <w:rPr>
          <w:rStyle w:val="StyleUnderline"/>
        </w:rPr>
        <w:t>The lack of these arrivals,</w:t>
      </w:r>
      <w:r w:rsidRPr="003C3DB2">
        <w:rPr>
          <w:rStyle w:val="Style13ptBold"/>
          <w:b w:val="0"/>
          <w:bCs w:val="0"/>
          <w:sz w:val="16"/>
        </w:rPr>
        <w:t xml:space="preserve"> at a time they were legally ordered to resume, </w:t>
      </w:r>
      <w:r w:rsidRPr="003C3DB2">
        <w:rPr>
          <w:rStyle w:val="StyleUnderline"/>
        </w:rPr>
        <w:t>is just one window into how the Trump administration has slowed the resettlement process through administrative obstacles, lack of proper staffing and “enhanced security measures,”</w:t>
      </w:r>
      <w:r w:rsidRPr="003C3DB2">
        <w:rPr>
          <w:rStyle w:val="Style13ptBold"/>
          <w:b w:val="0"/>
          <w:bCs w:val="0"/>
          <w:sz w:val="16"/>
        </w:rPr>
        <w:t xml:space="preserve"> say advocates and former staffers. Many of them are starting to wonder if the dysfunction is intentional. “The program isn’t being managed—or, it’s being managed to fail,” said Bob Carey, former director of the Office of Refugee Resettlement during the Obama Administration. “What couldn’t be achieved through executive orders is being achieved through administrative roadblocks or lack of will.” These workers’ impression of engineered chaos comes as </w:t>
      </w:r>
      <w:r w:rsidRPr="003C3DB2">
        <w:rPr>
          <w:rStyle w:val="StyleUnderline"/>
        </w:rPr>
        <w:t>the State Department is already using low numbers of refugees to justify the closure of dozens of offices of resettlement agencies,</w:t>
      </w:r>
      <w:r w:rsidRPr="003C3DB2">
        <w:rPr>
          <w:rStyle w:val="Style13ptBold"/>
          <w:b w:val="0"/>
          <w:bCs w:val="0"/>
          <w:sz w:val="16"/>
        </w:rPr>
        <w:t xml:space="preserve"> which are private nonprofits that contract with the federal government. The resettlement agencies and employees still standing are left with the question of how to do their jobs under an administration that at best is making resettlement a very low priority. </w:t>
      </w:r>
    </w:p>
    <w:p w:rsidR="0039159C" w:rsidRDefault="0039159C" w:rsidP="0039159C">
      <w:pPr>
        <w:rPr>
          <w:rStyle w:val="Style13ptBold"/>
          <w:b w:val="0"/>
          <w:bCs w:val="0"/>
          <w:sz w:val="16"/>
        </w:rPr>
      </w:pPr>
    </w:p>
    <w:p w:rsidR="0039159C" w:rsidRDefault="0039159C" w:rsidP="0039159C">
      <w:pPr>
        <w:pStyle w:val="Heading4"/>
        <w:rPr>
          <w:rStyle w:val="Style13ptBold"/>
          <w:b/>
          <w:bCs w:val="0"/>
        </w:rPr>
      </w:pPr>
      <w:r>
        <w:rPr>
          <w:rStyle w:val="Style13ptBold"/>
          <w:b/>
          <w:bCs w:val="0"/>
        </w:rPr>
        <w:t>Almost no refugees are getting into the US now – the system needs to be streamlined</w:t>
      </w:r>
    </w:p>
    <w:p w:rsidR="0039159C" w:rsidRDefault="0039159C" w:rsidP="0039159C">
      <w:pPr>
        <w:rPr>
          <w:rStyle w:val="Style13ptBold"/>
        </w:rPr>
      </w:pPr>
      <w:r>
        <w:rPr>
          <w:rStyle w:val="Style13ptBold"/>
        </w:rPr>
        <w:t>Amos 18</w:t>
      </w:r>
    </w:p>
    <w:p w:rsidR="0039159C" w:rsidRDefault="0039159C" w:rsidP="0039159C">
      <w:pPr>
        <w:rPr>
          <w:rStyle w:val="Style13ptBold"/>
          <w:b w:val="0"/>
          <w:bCs w:val="0"/>
          <w:sz w:val="22"/>
        </w:rPr>
      </w:pPr>
      <w:r>
        <w:rPr>
          <w:rStyle w:val="Style13ptBold"/>
          <w:b w:val="0"/>
          <w:bCs w:val="0"/>
          <w:sz w:val="22"/>
        </w:rPr>
        <w:t xml:space="preserve">(Deborah Amos, “The U.S. Has Accepted Only 11 Syrian Refugees This Year”, </w:t>
      </w:r>
      <w:hyperlink r:id="rId18" w:history="1">
        <w:r w:rsidRPr="008E2DD8">
          <w:rPr>
            <w:rStyle w:val="Hyperlink"/>
          </w:rPr>
          <w:t>https://www.npr.org/sections/parallels/2018/04/12/602022877/the-u-s-has-welcomed-only-11-syrian-refugees-this-year</w:t>
        </w:r>
      </w:hyperlink>
      <w:r>
        <w:rPr>
          <w:rStyle w:val="Style13ptBold"/>
          <w:b w:val="0"/>
          <w:bCs w:val="0"/>
          <w:sz w:val="22"/>
        </w:rPr>
        <w:t>, Published April 12, 2018, Accessed May 3, 2018, njt)</w:t>
      </w:r>
    </w:p>
    <w:p w:rsidR="0039159C" w:rsidRDefault="0039159C" w:rsidP="0039159C">
      <w:pPr>
        <w:rPr>
          <w:rStyle w:val="Style13ptBold"/>
          <w:b w:val="0"/>
          <w:bCs w:val="0"/>
          <w:sz w:val="22"/>
        </w:rPr>
      </w:pPr>
    </w:p>
    <w:p w:rsidR="0039159C" w:rsidRPr="008279F9" w:rsidRDefault="0039159C" w:rsidP="0039159C">
      <w:pPr>
        <w:rPr>
          <w:rStyle w:val="Style13ptBold"/>
          <w:b w:val="0"/>
          <w:bCs w:val="0"/>
          <w:sz w:val="16"/>
        </w:rPr>
      </w:pPr>
      <w:r w:rsidRPr="008279F9">
        <w:rPr>
          <w:rStyle w:val="Style13ptBold"/>
          <w:b w:val="0"/>
          <w:bCs w:val="0"/>
          <w:sz w:val="16"/>
        </w:rPr>
        <w:t xml:space="preserve">The Trump administration retaliated Saturday against Syria's suspected chemical weapons attack, launching missiles with France and the U.K. targeting Syrian regime facilities. "This is about humanity, and it cannot be allowed to happen," President Trump said earlier last week, pledging a forceful response to Syrian President Bashar Assad's aggressions. But humanitarian organizations are challenging the president's commitment to humanity when it comes to Syrian civilians — particularly those seeking refuge in the United States. </w:t>
      </w:r>
      <w:r w:rsidRPr="008279F9">
        <w:rPr>
          <w:rStyle w:val="StyleUnderline"/>
        </w:rPr>
        <w:t>In 2016,</w:t>
      </w:r>
      <w:r w:rsidRPr="008279F9">
        <w:rPr>
          <w:rStyle w:val="Style13ptBold"/>
          <w:b w:val="0"/>
          <w:bCs w:val="0"/>
          <w:sz w:val="16"/>
        </w:rPr>
        <w:t xml:space="preserve"> near the end of Barack Obama's presidency, </w:t>
      </w:r>
      <w:r w:rsidRPr="008279F9">
        <w:rPr>
          <w:sz w:val="16"/>
        </w:rPr>
        <w:t>the U.S. resettled 15,479 Syrian refugees</w:t>
      </w:r>
      <w:r w:rsidRPr="008279F9">
        <w:rPr>
          <w:rStyle w:val="Style13ptBold"/>
          <w:b w:val="0"/>
          <w:bCs w:val="0"/>
          <w:sz w:val="16"/>
        </w:rPr>
        <w:t xml:space="preserve">, according to State Department figures. In 2017, the country let in 3,024. </w:t>
      </w:r>
      <w:r w:rsidRPr="008279F9">
        <w:rPr>
          <w:rStyle w:val="StyleUnderline"/>
        </w:rPr>
        <w:t>So far this year, that number is just 11</w:t>
      </w:r>
      <w:r w:rsidRPr="008279F9">
        <w:rPr>
          <w:rStyle w:val="Style13ptBold"/>
          <w:b w:val="0"/>
          <w:bCs w:val="0"/>
          <w:sz w:val="16"/>
        </w:rPr>
        <w:t xml:space="preserve">. By comparison, over the same 3 1/2-month period in 2016, the U.S. accepted 790. </w:t>
      </w:r>
      <w:r w:rsidRPr="008279F9">
        <w:rPr>
          <w:rStyle w:val="StyleUnderline"/>
        </w:rPr>
        <w:t>"We are seeing the impact of the Trump administration's words and policy and actions," says</w:t>
      </w:r>
      <w:r w:rsidRPr="008279F9">
        <w:rPr>
          <w:rStyle w:val="Style13ptBold"/>
          <w:b w:val="0"/>
          <w:bCs w:val="0"/>
          <w:sz w:val="16"/>
        </w:rPr>
        <w:t xml:space="preserve"> Noah </w:t>
      </w:r>
      <w:r w:rsidRPr="008279F9">
        <w:rPr>
          <w:rStyle w:val="StyleUnderline"/>
        </w:rPr>
        <w:t>Gottschalk, senior policy adviser at Oxfam America. "That slams the door on refugees, and Syrian refugees in particular."</w:t>
      </w:r>
      <w:r>
        <w:rPr>
          <w:rStyle w:val="StyleUnderline"/>
        </w:rPr>
        <w:t xml:space="preserve"> </w:t>
      </w:r>
      <w:r w:rsidRPr="008279F9">
        <w:rPr>
          <w:rStyle w:val="Style13ptBold"/>
          <w:b w:val="0"/>
          <w:bCs w:val="0"/>
          <w:sz w:val="16"/>
        </w:rPr>
        <w:t xml:space="preserve">Gottschalk says that refugee resettlement has slowed to a trickle, with only 44 Syrians admitted since October 2017. </w:t>
      </w:r>
      <w:r w:rsidRPr="008279F9">
        <w:rPr>
          <w:rStyle w:val="StyleUnderline"/>
        </w:rPr>
        <w:t>He charges that administration policies aim to dismantle a refugee program mandated by Congress.</w:t>
      </w:r>
      <w:r>
        <w:rPr>
          <w:rStyle w:val="StyleUnderline"/>
        </w:rPr>
        <w:t xml:space="preserve"> </w:t>
      </w:r>
      <w:r w:rsidRPr="008279F9">
        <w:rPr>
          <w:rStyle w:val="Style13ptBold"/>
          <w:b w:val="0"/>
          <w:bCs w:val="0"/>
          <w:sz w:val="16"/>
        </w:rPr>
        <w:t xml:space="preserve">"What about the humanity of the people who are fleeing those attacks? These are the very people who need our support," Gottschalk insists. Last September, President </w:t>
      </w:r>
      <w:r w:rsidRPr="008279F9">
        <w:rPr>
          <w:rStyle w:val="StyleUnderline"/>
        </w:rPr>
        <w:t>Trump dramatically reduced the annual cap for refugees from anywhere in the world to 45,000.</w:t>
      </w:r>
      <w:r>
        <w:rPr>
          <w:rStyle w:val="StyleUnderline"/>
        </w:rPr>
        <w:t xml:space="preserve"> </w:t>
      </w:r>
      <w:r w:rsidRPr="008279F9">
        <w:rPr>
          <w:rStyle w:val="StyleUnderline"/>
        </w:rPr>
        <w:t>Arrivals have also slowed because of additional vetting measures, as well as a series of executive orders temporarily barring travel from several Muslim-majority countries and suspending refugees admissions from around the world.</w:t>
      </w:r>
      <w:r>
        <w:rPr>
          <w:rStyle w:val="StyleUnderline"/>
        </w:rPr>
        <w:t xml:space="preserve"> </w:t>
      </w:r>
      <w:r w:rsidRPr="008279F9">
        <w:rPr>
          <w:rStyle w:val="Style13ptBold"/>
          <w:b w:val="0"/>
          <w:bCs w:val="0"/>
          <w:sz w:val="16"/>
        </w:rPr>
        <w:t>The Year The U.S. Refugee Resettlement Program Unraveled PARALLELS The Year The U.S. Refugee Resettlement Program Unraveled Trump administration officials have said that tougher vetting of visitors and refugees was needed because of national security concerns. U.S. federal courts have struck down parts of the bans, but much of the restrictive effects persist, says Becca Heller with the New York-based International Refugee Assistance Project. "I think you can call it a backdoor ban, except that I think it's so blatant and in our faces that I would call it a frontdoor ban. I think they closed the front door to America," Heller says. Yet some officials, including the Trump administration's defense secretary, have spoken out about Syrian refugees. "I've seen refugees from Asia to Europe, Kosovo to Africa. I've never seen refugees as traumatized as coming out of Syria. It's got to end," Defense Secretary Jim Mattis said at a House Armed Services Committee hearing last Thursday. He said the administration is committed to internationally negotiated efforts to end Syria's 7-year-old war, but claimed "we are not going to engage in the civil war itself."</w:t>
      </w:r>
    </w:p>
    <w:p w:rsidR="0039159C" w:rsidRDefault="0039159C" w:rsidP="0039159C">
      <w:pPr>
        <w:rPr>
          <w:rStyle w:val="Style13ptBold"/>
          <w:b w:val="0"/>
          <w:bCs w:val="0"/>
          <w:sz w:val="22"/>
        </w:rPr>
      </w:pPr>
    </w:p>
    <w:p w:rsidR="0039159C" w:rsidRDefault="0039159C" w:rsidP="0039159C">
      <w:pPr>
        <w:pStyle w:val="Heading4"/>
        <w:rPr>
          <w:rStyle w:val="Style13ptBold"/>
          <w:b/>
          <w:bCs w:val="0"/>
        </w:rPr>
      </w:pPr>
      <w:r>
        <w:rPr>
          <w:rStyle w:val="Style13ptBold"/>
          <w:b/>
          <w:bCs w:val="0"/>
        </w:rPr>
        <w:t>Trump’s refugee policies are stopping resettlement now.</w:t>
      </w:r>
    </w:p>
    <w:p w:rsidR="0039159C" w:rsidRDefault="0039159C" w:rsidP="0039159C">
      <w:pPr>
        <w:rPr>
          <w:rStyle w:val="Style13ptBold"/>
        </w:rPr>
      </w:pPr>
      <w:r>
        <w:rPr>
          <w:rStyle w:val="Style13ptBold"/>
        </w:rPr>
        <w:t>Johnson 18</w:t>
      </w:r>
    </w:p>
    <w:p w:rsidR="0039159C" w:rsidRDefault="0039159C" w:rsidP="0039159C">
      <w:pPr>
        <w:rPr>
          <w:rStyle w:val="Style13ptBold"/>
          <w:b w:val="0"/>
          <w:bCs w:val="0"/>
          <w:sz w:val="22"/>
        </w:rPr>
      </w:pPr>
      <w:r>
        <w:rPr>
          <w:rStyle w:val="Style13ptBold"/>
          <w:b w:val="0"/>
          <w:bCs w:val="0"/>
          <w:sz w:val="22"/>
        </w:rPr>
        <w:t xml:space="preserve">(Akilah Johnson, “US refugee resettlement program has been nearly dismantled, advocates say”, </w:t>
      </w:r>
      <w:hyperlink r:id="rId19" w:history="1">
        <w:r w:rsidRPr="00F441A6">
          <w:rPr>
            <w:rStyle w:val="Hyperlink"/>
          </w:rPr>
          <w:t>https://www.bostonglobe.com/metro/2018/02/06/refugee-resettlement-program-has-been-nearly-dismantled-advocates-say/PnwTi42Eu4COl5d7YcetbJ/story.html</w:t>
        </w:r>
      </w:hyperlink>
      <w:r>
        <w:rPr>
          <w:rStyle w:val="Style13ptBold"/>
          <w:b w:val="0"/>
          <w:bCs w:val="0"/>
          <w:sz w:val="22"/>
        </w:rPr>
        <w:t>, Published February 7, 2018, Accessed May 9, 2018, njt)</w:t>
      </w:r>
    </w:p>
    <w:p w:rsidR="0039159C" w:rsidRDefault="0039159C" w:rsidP="0039159C">
      <w:pPr>
        <w:rPr>
          <w:rStyle w:val="Style13ptBold"/>
          <w:b w:val="0"/>
          <w:bCs w:val="0"/>
          <w:sz w:val="22"/>
        </w:rPr>
      </w:pPr>
    </w:p>
    <w:p w:rsidR="0039159C" w:rsidRDefault="0039159C" w:rsidP="0039159C">
      <w:pPr>
        <w:rPr>
          <w:rStyle w:val="Style13ptBold"/>
          <w:b w:val="0"/>
          <w:bCs w:val="0"/>
          <w:sz w:val="16"/>
        </w:rPr>
      </w:pPr>
      <w:r w:rsidRPr="00BA7243">
        <w:rPr>
          <w:rStyle w:val="Style13ptBold"/>
          <w:b w:val="0"/>
          <w:bCs w:val="0"/>
          <w:sz w:val="16"/>
        </w:rPr>
        <w:t xml:space="preserve">Sura has spent much of her life fleeing wars and waiting to find a place to permanently call home. Her family fled Baghdad in 2007, resettling in Syria. Then they sought refuge in Turkey, where they started the arduous screening process to be resettled in the United States as refugees. Nearly three years later, Sura and her younger brother received the OK. Then President Trump issued a ban preventing people from seven majority-Muslim countries from entering the United States, and she was again in limbo, forced to wait two months while her situation was sorted out. ADVERTISING “It was so frustrating. You’re waiting almost three years to get to the United States — or anywhere — to start your life and then something happens and ‘Oh, you have to stay,’ ” said the 27-year-old, who studied dentistry in Syria and has now been in the United States nine months. “But I was lucky.” ADVERTISEMENT </w:t>
      </w:r>
      <w:r w:rsidRPr="00BA7243">
        <w:rPr>
          <w:rStyle w:val="StyleUnderline"/>
        </w:rPr>
        <w:t>The country’s refugee resettlement program has been all but dismantled in the year since Trump first issued his travel ban</w:t>
      </w:r>
      <w:r w:rsidRPr="00BA7243">
        <w:rPr>
          <w:rStyle w:val="Style13ptBold"/>
          <w:b w:val="0"/>
          <w:bCs w:val="0"/>
          <w:sz w:val="16"/>
        </w:rPr>
        <w:t xml:space="preserve"> and temporarily barred all refugees from entering the United States, immigration advocates and attorneys said Monday. Get Fast Forward in your inbox: Forget yesterday's news. Get what you need today in this early-morning email. Enter email address Sign Up The “We Are All America Roundtable,” held Monday, was a review of the effects of the bans, hosted by the Massachusetts Immigrant &amp; Refugee Advocacy Coalition. It included refugee resettlement agencies, legal experts, advocacy groups, and city, state, and congressional staff members. Sura, who declined to give her last name out of concern for her safety, hopes that she and her younger brother will be reunited with the rest of their family. Her parents, her older brother and his family did not qualify for the United Nations’ migration program. Trump’s first executive orders pertaining to immigration and border security suspended refugee admissions for 120 days and introduced new security screening measures. </w:t>
      </w:r>
      <w:r w:rsidRPr="00BA7243">
        <w:rPr>
          <w:rStyle w:val="StyleUnderline"/>
        </w:rPr>
        <w:t>In October, he capped the number of refugees allowed into the country this fiscal year at 45,000 — the lowest number since the passage of the Refugee Act of 1980</w:t>
      </w:r>
      <w:r w:rsidRPr="00BA7243">
        <w:rPr>
          <w:rStyle w:val="Style13ptBold"/>
          <w:b w:val="0"/>
          <w:bCs w:val="0"/>
          <w:sz w:val="16"/>
        </w:rPr>
        <w:t xml:space="preserve">. The orders have faced legal challenges, and the Supreme Court has taken up the third version of the ban. ADVERTISEMENT “Like every nation, the United States has the right to control who enters our country and to keep out those who would do us harm,” Attorney General Jeff Sessions said in March about the revised executive order. “We also know that people seeking to support or commit terrorist attacks here will try to enter through our refugee program.” But a local group that advocates for stricter controls on legal immigration disagrees. “The US is not doing their fair share around refugees,” said Steve Kropper, cochairman of Massachusetts Citizens for Immigration Reform, which calls for reducing legal immigration and increasing enforcement. “Diplomatic efforts and sometimes military efforts to allow people to stay in their countries is our first obligation, but the current administration cares little about diplomacy.” </w:t>
      </w:r>
      <w:r w:rsidRPr="00BA7243">
        <w:rPr>
          <w:rStyle w:val="StyleUnderline"/>
        </w:rPr>
        <w:t>Immigration advocates and attorneys said Monday that only about 21,000 refugees will be resettled this fiscal year, which runs from October to September — less than half the number allowed — because of changes to the program.</w:t>
      </w:r>
      <w:r>
        <w:rPr>
          <w:rStyle w:val="StyleUnderline"/>
        </w:rPr>
        <w:t xml:space="preserve"> </w:t>
      </w:r>
      <w:r w:rsidRPr="00BA7243">
        <w:rPr>
          <w:rStyle w:val="StyleUnderline"/>
        </w:rPr>
        <w:t xml:space="preserve">Only 5,323 refugees were allowed into the country during the first three months of this fiscal year, according to federal officials. </w:t>
      </w:r>
      <w:r w:rsidRPr="00BA7243">
        <w:rPr>
          <w:rStyle w:val="Style13ptBold"/>
          <w:b w:val="0"/>
          <w:bCs w:val="0"/>
          <w:sz w:val="16"/>
        </w:rPr>
        <w:t xml:space="preserve">Massachusetts was allocated 955 refugee placements this fiscal year but expects to resettle just 650 people, down from 1,777 in 2016, according to advocates. “By this time last year, the program had actually started to be decimated,” said Marjean Perhot, director of refugee and immigration services at Catholic Charities of Boston. “Now, it really is quite decimated.” ADVERTISEMENT Perhot said she started 2017 with a staff of six and now has a staff of two, a caseworker and program manager. They have worked on only seven refugee cases — three Ethiopian Christians and four children from El Salvador. </w:t>
      </w:r>
      <w:r w:rsidRPr="00BA7243">
        <w:rPr>
          <w:rStyle w:val="StyleUnderline"/>
        </w:rPr>
        <w:t xml:space="preserve">“Each time one arrives it’s a miracle, especially now,” </w:t>
      </w:r>
      <w:r w:rsidRPr="00BA7243">
        <w:rPr>
          <w:rStyle w:val="Style13ptBold"/>
          <w:b w:val="0"/>
          <w:bCs w:val="0"/>
          <w:sz w:val="16"/>
        </w:rPr>
        <w:t>Perhot said. “I used to say, oh, it’s always a miracle when a refugee gets through this system that is very cumbersome and very lengthy. Now it truly, truly is because very few are getting in.” Lisa Ann Brennan, program director for Ascentria Services for New Americans in Worcester, told the group that her organization faces a situation similar to that of Catholic Charities, saying there is “a severe reduction in the number of arrivals.” For example, she said, in 2016 the Worcester office resettled 276 people, the next year 133 people, and as of October, four people. “As much as we are devastated by the impact on our programing and our staffing, we’re devastated for the families for whom their dreams shattered, essentially,” she said. The two programs are having differing experiences with the community response to refugees. Perhot said that interest in hosting refugee families is at an all-time high, but Brennan cited an increase in uncertainty. “</w:t>
      </w:r>
      <w:r w:rsidRPr="00BA7243">
        <w:rPr>
          <w:rStyle w:val="StyleUnderline"/>
        </w:rPr>
        <w:t>The rhetoric that we hear at the national level has severely impacted people’s openness and ability to feel comfortable and welcoming,”</w:t>
      </w:r>
      <w:r w:rsidRPr="00BA7243">
        <w:rPr>
          <w:rStyle w:val="Style13ptBold"/>
          <w:b w:val="0"/>
          <w:bCs w:val="0"/>
          <w:sz w:val="16"/>
        </w:rPr>
        <w:t xml:space="preserve"> Brennan said. Democratic US Senator Ed Markey of listened to those in the room and told the group the president’s decision to limit the number of refugees to 45,000 is “unconscionable.” “It’s lower than even [in] the Reagan administration, where it never dipped below 67,000,” he said, adding that the limit set by the nation’s 40th president had been the lowest until now. That is why Markey said he joined an effort by Senator Richard Blumenthal, Democrat of Connecticut, to raise the limit to 75,000 for next year. The congressional resolution, which was introduced last week, said that “refugees are the most vetted travelers to enter the United States” and that “it would be an abdication of United States leadership” to resettle fewer than 75,000 people.</w:t>
      </w:r>
    </w:p>
    <w:p w:rsidR="0039159C" w:rsidRDefault="0039159C" w:rsidP="0039159C">
      <w:pPr>
        <w:rPr>
          <w:rStyle w:val="Style13ptBold"/>
          <w:b w:val="0"/>
          <w:bCs w:val="0"/>
          <w:sz w:val="16"/>
        </w:rPr>
      </w:pPr>
    </w:p>
    <w:p w:rsidR="0039159C" w:rsidRDefault="0039159C" w:rsidP="0039159C">
      <w:pPr>
        <w:pStyle w:val="Heading4"/>
        <w:rPr>
          <w:rStyle w:val="Style13ptBold"/>
          <w:b/>
          <w:bCs w:val="0"/>
        </w:rPr>
      </w:pPr>
      <w:r>
        <w:rPr>
          <w:rStyle w:val="Style13ptBold"/>
          <w:b/>
          <w:bCs w:val="0"/>
        </w:rPr>
        <w:t>While the refugee ban is no longer in effect, Trump’s policies are still harming refugees.</w:t>
      </w:r>
    </w:p>
    <w:p w:rsidR="0039159C" w:rsidRDefault="0039159C" w:rsidP="0039159C">
      <w:pPr>
        <w:rPr>
          <w:rStyle w:val="Style13ptBold"/>
        </w:rPr>
      </w:pPr>
      <w:r>
        <w:rPr>
          <w:rStyle w:val="Style13ptBold"/>
        </w:rPr>
        <w:t>The Economist 18</w:t>
      </w:r>
    </w:p>
    <w:p w:rsidR="0039159C" w:rsidRDefault="0039159C" w:rsidP="0039159C">
      <w:pPr>
        <w:rPr>
          <w:rStyle w:val="Style13ptBold"/>
          <w:b w:val="0"/>
          <w:bCs w:val="0"/>
          <w:sz w:val="22"/>
        </w:rPr>
      </w:pPr>
      <w:r>
        <w:rPr>
          <w:rStyle w:val="Style13ptBold"/>
          <w:b w:val="0"/>
          <w:bCs w:val="0"/>
          <w:sz w:val="22"/>
        </w:rPr>
        <w:t xml:space="preserve">(The Economist, “America is on track to admit the fewest refugees in four decades”, </w:t>
      </w:r>
      <w:hyperlink r:id="rId20" w:history="1">
        <w:r w:rsidRPr="008713AD">
          <w:rPr>
            <w:rStyle w:val="Hyperlink"/>
          </w:rPr>
          <w:t>https://www.economist.com/united-states/2018/04/21/america-is-on-track-to-admit-the-fewest-refugees-in-four-decades</w:t>
        </w:r>
      </w:hyperlink>
      <w:r>
        <w:rPr>
          <w:rStyle w:val="Style13ptBold"/>
          <w:b w:val="0"/>
          <w:bCs w:val="0"/>
          <w:sz w:val="22"/>
        </w:rPr>
        <w:t>, Published April 21, 2018, Accessed May 22, 2018, njt)</w:t>
      </w:r>
    </w:p>
    <w:p w:rsidR="0039159C" w:rsidRDefault="0039159C" w:rsidP="0039159C">
      <w:pPr>
        <w:rPr>
          <w:rStyle w:val="Style13ptBold"/>
          <w:b w:val="0"/>
          <w:bCs w:val="0"/>
          <w:sz w:val="22"/>
        </w:rPr>
      </w:pPr>
    </w:p>
    <w:p w:rsidR="0039159C" w:rsidRPr="00BF65C3" w:rsidRDefault="0039159C" w:rsidP="0039159C">
      <w:pPr>
        <w:rPr>
          <w:rStyle w:val="StyleUnderline"/>
        </w:rPr>
      </w:pPr>
      <w:r w:rsidRPr="00BF65C3">
        <w:rPr>
          <w:rStyle w:val="Style13ptBold"/>
          <w:b w:val="0"/>
          <w:bCs w:val="0"/>
          <w:sz w:val="16"/>
        </w:rPr>
        <w:t xml:space="preserve">DURING the Iraq war, Suleiman’s family worked closely with the American army in Mosul, as interpreters. When Islamic State took the city over—and its fighters began driving around the city to search for them—they fled east to Erbil, before IS came there, too. Suleiman (not his real name) is now in Amman, Jordan, waiting to hear about his long-stalled refugee case. Without a work permit, he is running out of cash. “Someone needs to tell me whether to go to jail, go to hell, or go to the United States,” he says. For Iraqis seeking to flee to America as refugees, Suleiman’s story is a typical one. In his first week in office, Donald Trump hastily signed a travel ban, suspending all refugee admissions for 120 days, which plunged travellers’ plans into chaos and triggered mass protests. The travel ban has been withdrawn and resuscitated several times in response to legal challenges. Its third incarnation, which is still in effect, will be challenged before the Supreme Court next week. It has already had a drastic impact on refugee admissions. </w:t>
      </w:r>
      <w:r w:rsidRPr="00BF65C3">
        <w:rPr>
          <w:rStyle w:val="StyleUnderline"/>
        </w:rPr>
        <w:t>In fiscal year 2018, the first one completely governed by the Trump administration, America is on track to resettle only 20,800 refugees according to The Economist’s calculations—a 61% reduction from the previous year, and the fewest since 1980, when the modern system of admissions was established</w:t>
      </w:r>
      <w:r w:rsidRPr="00BF65C3">
        <w:rPr>
          <w:rStyle w:val="Style13ptBold"/>
          <w:b w:val="0"/>
          <w:bCs w:val="0"/>
          <w:sz w:val="16"/>
        </w:rPr>
        <w:t xml:space="preserve"> (see chart). </w:t>
      </w:r>
      <w:r w:rsidRPr="00BF65C3">
        <w:rPr>
          <w:rStyle w:val="StyleUnderline"/>
        </w:rPr>
        <w:t>Those trying to flee from Syria</w:t>
      </w:r>
      <w:r w:rsidRPr="00BF65C3">
        <w:rPr>
          <w:rStyle w:val="Style13ptBold"/>
          <w:b w:val="0"/>
          <w:bCs w:val="0"/>
          <w:sz w:val="16"/>
        </w:rPr>
        <w:t xml:space="preserve">, which America, along with Britain and France, recently bombed to protest against a chemical-weapons attack, </w:t>
      </w:r>
      <w:r w:rsidRPr="00BF65C3">
        <w:rPr>
          <w:rStyle w:val="StyleUnderline"/>
        </w:rPr>
        <w:t>are having an even tougher time. Whereas 6,557 were admitted in 2017, only 44 have been in 2018.</w:t>
      </w:r>
      <w:r w:rsidRPr="00BF65C3">
        <w:rPr>
          <w:rStyle w:val="Style13ptBold"/>
          <w:b w:val="0"/>
          <w:bCs w:val="0"/>
          <w:sz w:val="16"/>
        </w:rPr>
        <w:t xml:space="preserve"> Admissions from Iraq, Somalia and Iran have declined by similarly steep margins. During his campaign, Mr Trump proposed a “complete and total shutdown of Muslims entering the United States”. He appears to be working steadily towards that goal. </w:t>
      </w:r>
      <w:r w:rsidRPr="00BF65C3">
        <w:rPr>
          <w:rStyle w:val="StyleUnderline"/>
        </w:rPr>
        <w:t xml:space="preserve">From 2013 to 2017, Muslims made up 41% of admitted refugees. But more than halfway through the current fiscal year, they make up just 17%. </w:t>
      </w:r>
      <w:r w:rsidRPr="00BF65C3">
        <w:rPr>
          <w:rStyle w:val="Style13ptBold"/>
          <w:b w:val="0"/>
          <w:bCs w:val="0"/>
          <w:sz w:val="16"/>
        </w:rPr>
        <w:t xml:space="preserve">Beleaguered religious minorities from Muslim countries, such as Iranian Bahais and Iraqi Yazidis, have also been harmed by the policy change, facing admission declines of 98%. Admissions of Christians, which were roughly equal to those of Muslims in previous years, have now surged to 58% of all incoming refugees. The professed reason for the decline in admissions is to protect national security through, as Mr Trump terms it, “extreme vetting”. The additional measures have been kept vague, to avoid giving “our playbook to our enemies” in the words of one official. </w:t>
      </w:r>
      <w:r w:rsidRPr="00BF65C3">
        <w:rPr>
          <w:rStyle w:val="StyleUnderline"/>
        </w:rPr>
        <w:t>Under Barack Obama’s administration American screening was already among the toughest in the world, requiring interviews, continuous background checks, fingerprinting and iris scans. For some applicants, the process could take over two years to complete. Under Mr Trump’s administration, the process has got more extreme still.</w:t>
      </w:r>
      <w:r>
        <w:rPr>
          <w:rStyle w:val="StyleUnderline"/>
        </w:rPr>
        <w:t xml:space="preserve"> </w:t>
      </w:r>
      <w:r w:rsidRPr="00BF65C3">
        <w:rPr>
          <w:rStyle w:val="Style13ptBold"/>
          <w:b w:val="0"/>
          <w:bCs w:val="0"/>
          <w:sz w:val="16"/>
        </w:rPr>
        <w:t xml:space="preserve">These checks appear to be effective. </w:t>
      </w:r>
      <w:r w:rsidRPr="00BF65C3">
        <w:rPr>
          <w:rStyle w:val="StyleUnderline"/>
        </w:rPr>
        <w:t>A recent study by the Cato Institute,</w:t>
      </w:r>
      <w:r w:rsidRPr="00BF65C3">
        <w:rPr>
          <w:rStyle w:val="Style13ptBold"/>
          <w:b w:val="0"/>
          <w:bCs w:val="0"/>
          <w:sz w:val="16"/>
        </w:rPr>
        <w:t xml:space="preserve"> a libertarian think-tank, </w:t>
      </w:r>
      <w:r w:rsidRPr="00BF65C3">
        <w:rPr>
          <w:rStyle w:val="StyleUnderline"/>
        </w:rPr>
        <w:t>found that the rate of vetting failure, when a person with terrorist sympathies is allowed into America and goes on to commit an attack, is vanishingly small: one in 29m. The study also found that the chance of an American dying at the hands of an improperly admitted terrorist was one in 328m.</w:t>
      </w:r>
      <w:r>
        <w:rPr>
          <w:rStyle w:val="StyleUnderline"/>
        </w:rPr>
        <w:t xml:space="preserve"> </w:t>
      </w:r>
      <w:r w:rsidRPr="00BF65C3">
        <w:rPr>
          <w:rStyle w:val="StyleUnderline"/>
        </w:rPr>
        <w:t>Bureaucratic tweaks are also slowing the flow of refugees. To be admitted, a refugee applicant must be screened in person by agents from the Department of Homeland Security (DHS). But the DHS has been reassigning agents who conduct these interviews and has also reduced foreign trips to carry out such screenings, leaving many applicants in limbo.</w:t>
      </w:r>
      <w:r w:rsidRPr="00BF65C3">
        <w:rPr>
          <w:rStyle w:val="Style13ptBold"/>
          <w:b w:val="0"/>
          <w:bCs w:val="0"/>
          <w:sz w:val="16"/>
        </w:rPr>
        <w:t xml:space="preserve"> Medical and background checks expire after a set time, prompting some to restart the lengthy process. “Even without the travel ban, there are many, many ways to throw sand into the gears to keep the refugee pipeline from moving,” says Bill Frelick, director of the refugee programme at Human Rights Watch, an advocacy group. </w:t>
      </w:r>
      <w:r w:rsidRPr="00BF65C3">
        <w:rPr>
          <w:rStyle w:val="StyleUnderline"/>
        </w:rPr>
        <w:t xml:space="preserve">Under American law, the executive branch has nearly complete authority over refugee policy. With minimal involvement from Congress, the president can set a cap on the annual number of refugees admitted. Mr Trump, for example, has set this cap to 45,000—the lowest ever—though the actual number will be less than half that. So long as the White House does not articulate a policy of explicit exclusion, the chances of a successful court challenge are low. “They’ve clearly found a legal way to enforce the Muslim ban,” says </w:t>
      </w:r>
      <w:r w:rsidRPr="00BF65C3">
        <w:rPr>
          <w:rStyle w:val="Style13ptBold"/>
          <w:b w:val="0"/>
          <w:bCs w:val="0"/>
          <w:sz w:val="16"/>
        </w:rPr>
        <w:t xml:space="preserve">Mark </w:t>
      </w:r>
      <w:r w:rsidRPr="00BF65C3">
        <w:rPr>
          <w:rStyle w:val="StyleUnderline"/>
        </w:rPr>
        <w:t>Hetfield, the president of HIAS, a refugee-resettlement agency. “They’ve realised that they can turn up the security vetting and keep everyone out.”</w:t>
      </w:r>
    </w:p>
    <w:p w:rsidR="0039159C" w:rsidRDefault="0039159C" w:rsidP="0039159C">
      <w:pPr>
        <w:pStyle w:val="Heading4"/>
      </w:pPr>
      <w:r>
        <w:t>The US Federal government has only accepted 11 Syrian Refugees in 2018</w:t>
      </w:r>
    </w:p>
    <w:p w:rsidR="0039159C" w:rsidRDefault="0039159C" w:rsidP="0039159C">
      <w:pPr>
        <w:rPr>
          <w:rStyle w:val="Style13ptBold"/>
        </w:rPr>
      </w:pPr>
      <w:r w:rsidRPr="00B829C2">
        <w:rPr>
          <w:rStyle w:val="Style13ptBold"/>
        </w:rPr>
        <w:t>Amos 2018</w:t>
      </w:r>
    </w:p>
    <w:p w:rsidR="0039159C" w:rsidRDefault="0039159C" w:rsidP="0039159C">
      <w:r w:rsidRPr="00B829C2">
        <w:t>(Deborah 4/12/2018, “The U.S. Has Accepted Only 11 Syrian Refugees This Year”</w:t>
      </w:r>
      <w:r>
        <w:t xml:space="preserve">, </w:t>
      </w:r>
      <w:hyperlink r:id="rId21" w:history="1">
        <w:r w:rsidRPr="00095676">
          <w:rPr>
            <w:rStyle w:val="Hyperlink"/>
          </w:rPr>
          <w:t>https://www.npr.org/sections/parallels/2018/04/12/602022877/the-u-s-has-welcomed-only-11-syrian-refugees-this-year</w:t>
        </w:r>
      </w:hyperlink>
      <w:r>
        <w:t>, 4/25/2018, AK</w:t>
      </w:r>
      <w:r w:rsidRPr="00B829C2">
        <w:t>)</w:t>
      </w:r>
    </w:p>
    <w:p w:rsidR="0039159C" w:rsidRDefault="0039159C" w:rsidP="0039159C">
      <w:pPr>
        <w:rPr>
          <w:u w:val="single"/>
        </w:rPr>
      </w:pPr>
      <w:r w:rsidRPr="00B829C2">
        <w:rPr>
          <w:u w:val="single"/>
        </w:rPr>
        <w:t>In 2016,</w:t>
      </w:r>
      <w:r w:rsidRPr="00A6740D">
        <w:rPr>
          <w:sz w:val="16"/>
        </w:rPr>
        <w:t xml:space="preserve"> near the end of Barack Obama's presidency, the U.S. </w:t>
      </w:r>
      <w:r w:rsidRPr="00B829C2">
        <w:rPr>
          <w:u w:val="single"/>
        </w:rPr>
        <w:t>resettled 15,479 Syrian refugees</w:t>
      </w:r>
      <w:r w:rsidRPr="00A6740D">
        <w:rPr>
          <w:sz w:val="16"/>
        </w:rPr>
        <w:t>, according to </w:t>
      </w:r>
      <w:hyperlink r:id="rId22" w:history="1">
        <w:r w:rsidRPr="00A6740D">
          <w:rPr>
            <w:rStyle w:val="Hyperlink"/>
            <w:sz w:val="16"/>
          </w:rPr>
          <w:t>State Department figures</w:t>
        </w:r>
      </w:hyperlink>
      <w:r w:rsidRPr="00A6740D">
        <w:rPr>
          <w:sz w:val="16"/>
        </w:rPr>
        <w:t xml:space="preserve">. In 2017, the country let in 3,024. </w:t>
      </w:r>
      <w:r w:rsidRPr="00B829C2">
        <w:rPr>
          <w:u w:val="single"/>
        </w:rPr>
        <w:t>So far this year, that number is just 11.</w:t>
      </w:r>
      <w:r w:rsidRPr="00A6740D">
        <w:rPr>
          <w:sz w:val="16"/>
        </w:rPr>
        <w:t xml:space="preserve"> By comparison, </w:t>
      </w:r>
      <w:r w:rsidRPr="00B829C2">
        <w:rPr>
          <w:u w:val="single"/>
        </w:rPr>
        <w:t>over the same 3 1/2-month period in 2016, the U.S. accepted 790.</w:t>
      </w:r>
    </w:p>
    <w:p w:rsidR="0039159C" w:rsidRDefault="0039159C" w:rsidP="0039159C">
      <w:pPr>
        <w:rPr>
          <w:sz w:val="16"/>
        </w:rPr>
      </w:pPr>
    </w:p>
    <w:p w:rsidR="0039159C" w:rsidRDefault="0039159C" w:rsidP="0039159C">
      <w:pPr>
        <w:pStyle w:val="Heading4"/>
      </w:pPr>
      <w:r>
        <w:t>The US is admitting less than half the expected number of Syrian Refugees</w:t>
      </w:r>
    </w:p>
    <w:p w:rsidR="0039159C" w:rsidRPr="00AB60C6" w:rsidRDefault="0039159C" w:rsidP="0039159C">
      <w:pPr>
        <w:rPr>
          <w:rStyle w:val="Style13ptBold"/>
        </w:rPr>
      </w:pPr>
      <w:r>
        <w:rPr>
          <w:rStyle w:val="Style13ptBold"/>
        </w:rPr>
        <w:t>Yuhas 18</w:t>
      </w:r>
    </w:p>
    <w:p w:rsidR="0039159C" w:rsidRPr="004E7215" w:rsidRDefault="0039159C" w:rsidP="0039159C">
      <w:r w:rsidRPr="004E7215">
        <w:t>(</w:t>
      </w:r>
      <w:r>
        <w:t>Alan</w:t>
      </w:r>
      <w:r w:rsidRPr="004E7215">
        <w:t xml:space="preserve"> 2018, “Trump administration set to admit far fewer refugees than plan allows for”</w:t>
      </w:r>
      <w:r>
        <w:t xml:space="preserve">, </w:t>
      </w:r>
      <w:hyperlink r:id="rId23" w:history="1">
        <w:r w:rsidRPr="00095676">
          <w:rPr>
            <w:rStyle w:val="Hyperlink"/>
          </w:rPr>
          <w:t>https://www.theguardian.com/us-news/2018/jan/26/trump-administration-refugees-resettlement</w:t>
        </w:r>
      </w:hyperlink>
      <w:r>
        <w:t>, 4/25/2018, AK</w:t>
      </w:r>
      <w:r w:rsidRPr="004E7215">
        <w:t>)</w:t>
      </w:r>
    </w:p>
    <w:p w:rsidR="0039159C" w:rsidRDefault="0039159C" w:rsidP="0039159C">
      <w:pPr>
        <w:rPr>
          <w:sz w:val="16"/>
        </w:rPr>
      </w:pPr>
      <w:r w:rsidRPr="004E7215">
        <w:rPr>
          <w:u w:val="single"/>
        </w:rPr>
        <w:t>The Trump administration is on pace to resettle fewer than half of its own reduced target for refugees, according to an analysis by the International Rescue Committee, an aid group advocating for displaced people.</w:t>
      </w:r>
      <w:r w:rsidRPr="004E7215">
        <w:rPr>
          <w:sz w:val="16"/>
        </w:rPr>
        <w:t xml:space="preserve"> Last September, Donald </w:t>
      </w:r>
      <w:r w:rsidRPr="004E7215">
        <w:rPr>
          <w:u w:val="single"/>
        </w:rPr>
        <w:t xml:space="preserve">Trump </w:t>
      </w:r>
      <w:hyperlink r:id="rId24" w:history="1">
        <w:r w:rsidRPr="004E7215">
          <w:rPr>
            <w:rStyle w:val="Hyperlink"/>
            <w:u w:val="single"/>
          </w:rPr>
          <w:t>slashed the cap</w:t>
        </w:r>
      </w:hyperlink>
      <w:r w:rsidRPr="004E7215">
        <w:rPr>
          <w:u w:val="single"/>
        </w:rPr>
        <w:t xml:space="preserve"> on admitting refugees to the US to 45,000 people</w:t>
      </w:r>
      <w:r w:rsidRPr="004E7215">
        <w:rPr>
          <w:sz w:val="16"/>
        </w:rPr>
        <w:t xml:space="preserve">, far </w:t>
      </w:r>
      <w:r w:rsidRPr="004E7215">
        <w:rPr>
          <w:u w:val="single"/>
        </w:rPr>
        <w:t xml:space="preserve">fewer than the </w:t>
      </w:r>
      <w:hyperlink r:id="rId25" w:history="1">
        <w:r w:rsidRPr="004E7215">
          <w:rPr>
            <w:rStyle w:val="Hyperlink"/>
            <w:u w:val="single"/>
          </w:rPr>
          <w:t xml:space="preserve">average of about 75,000 </w:t>
        </w:r>
      </w:hyperlink>
      <w:r w:rsidRPr="004E7215">
        <w:rPr>
          <w:u w:val="single"/>
        </w:rPr>
        <w:t>over the last decade</w:t>
      </w:r>
      <w:r w:rsidRPr="004E7215">
        <w:rPr>
          <w:sz w:val="16"/>
        </w:rPr>
        <w:t xml:space="preserve">, and </w:t>
      </w:r>
      <w:r w:rsidRPr="004E7215">
        <w:rPr>
          <w:u w:val="single"/>
        </w:rPr>
        <w:t>less than half of</w:t>
      </w:r>
      <w:r w:rsidRPr="004E7215">
        <w:rPr>
          <w:sz w:val="16"/>
        </w:rPr>
        <w:t xml:space="preserve"> Barack </w:t>
      </w:r>
      <w:r w:rsidRPr="004E7215">
        <w:rPr>
          <w:u w:val="single"/>
        </w:rPr>
        <w:t>Obama’s 110,000 target for 2017</w:t>
      </w:r>
      <w:r w:rsidRPr="004E7215">
        <w:rPr>
          <w:sz w:val="16"/>
        </w:rPr>
        <w:t xml:space="preserve">. But </w:t>
      </w:r>
      <w:r w:rsidRPr="004E7215">
        <w:rPr>
          <w:u w:val="single"/>
        </w:rPr>
        <w:t>according to the IRC, the US will resettle only 21,292 refugees in fiscal year 2018</w:t>
      </w:r>
      <w:r w:rsidRPr="004E7215">
        <w:rPr>
          <w:sz w:val="16"/>
        </w:rPr>
        <w:t>. State Department figures show that 53,716 were resettled in fiscal year 2017.</w:t>
      </w:r>
    </w:p>
    <w:p w:rsidR="0039159C" w:rsidRDefault="0039159C" w:rsidP="0039159C">
      <w:pPr>
        <w:rPr>
          <w:sz w:val="16"/>
        </w:rPr>
      </w:pPr>
    </w:p>
    <w:p w:rsidR="0039159C" w:rsidRDefault="0039159C" w:rsidP="0039159C">
      <w:pPr>
        <w:pStyle w:val="Heading4"/>
      </w:pPr>
      <w:r>
        <w:t>Refugee admittance to the US declining rapidly</w:t>
      </w:r>
    </w:p>
    <w:p w:rsidR="0039159C" w:rsidRDefault="0039159C" w:rsidP="0039159C">
      <w:r w:rsidRPr="00B10721">
        <w:rPr>
          <w:rStyle w:val="Style13ptBold"/>
        </w:rPr>
        <w:t xml:space="preserve">Atwood, </w:t>
      </w:r>
      <w:r>
        <w:rPr>
          <w:rStyle w:val="Style13ptBold"/>
        </w:rPr>
        <w:t xml:space="preserve">CBS reporter, </w:t>
      </w:r>
      <w:r w:rsidRPr="00B10721">
        <w:rPr>
          <w:rStyle w:val="Style13ptBold"/>
        </w:rPr>
        <w:t>6-20</w:t>
      </w:r>
      <w:r>
        <w:t xml:space="preserve"> (Kylie Atwood, 6-20-2018, Atwood is a State Department reporter for CBS News, “Trump administration slow to admit refugees amid growing international crisis,” CBS News, </w:t>
      </w:r>
      <w:hyperlink r:id="rId26" w:history="1">
        <w:r w:rsidRPr="00155DD0">
          <w:rPr>
            <w:rStyle w:val="Hyperlink"/>
          </w:rPr>
          <w:t>https://www.cbsnews.com/news/trump-administration-slow-to-admit-refugees-amid-growing-international-crisis/</w:t>
        </w:r>
      </w:hyperlink>
      <w:r>
        <w:t>, accessed 6-20-2018, jsy)</w:t>
      </w:r>
    </w:p>
    <w:p w:rsidR="0039159C" w:rsidRDefault="0039159C" w:rsidP="0039159C">
      <w:pPr>
        <w:rPr>
          <w:sz w:val="16"/>
        </w:rPr>
      </w:pPr>
      <w:r w:rsidRPr="00B10721">
        <w:rPr>
          <w:u w:val="single"/>
        </w:rPr>
        <w:t>The Trump admin</w:t>
      </w:r>
      <w:r w:rsidRPr="00A607B2">
        <w:rPr>
          <w:sz w:val="16"/>
        </w:rPr>
        <w:t>istration</w:t>
      </w:r>
      <w:r w:rsidRPr="00B10721">
        <w:rPr>
          <w:u w:val="single"/>
        </w:rPr>
        <w:t xml:space="preserve"> is on track to admit </w:t>
      </w:r>
      <w:r w:rsidRPr="00A607B2">
        <w:rPr>
          <w:b/>
          <w:u w:val="single"/>
        </w:rPr>
        <w:t xml:space="preserve">fewer refugees </w:t>
      </w:r>
      <w:r w:rsidRPr="00A607B2">
        <w:rPr>
          <w:u w:val="single"/>
        </w:rPr>
        <w:t>this year</w:t>
      </w:r>
      <w:r w:rsidRPr="00A607B2">
        <w:rPr>
          <w:b/>
          <w:u w:val="single"/>
        </w:rPr>
        <w:t xml:space="preserve"> than in any year since at least 2003</w:t>
      </w:r>
      <w:r w:rsidRPr="00A607B2">
        <w:rPr>
          <w:sz w:val="16"/>
        </w:rPr>
        <w:t xml:space="preserve">. With resources going towards tackling the asylum backlog, there are fewer resources to address the refugee admittance process. </w:t>
      </w:r>
      <w:r w:rsidRPr="00B10721">
        <w:rPr>
          <w:u w:val="single"/>
        </w:rPr>
        <w:t xml:space="preserve">As of the end of May, 14,331 refugees have been admitted to the U.S. in 2018. If the U.S. continues admittance at this rate </w:t>
      </w:r>
      <w:r w:rsidRPr="00A607B2">
        <w:rPr>
          <w:sz w:val="16"/>
        </w:rPr>
        <w:t xml:space="preserve">the </w:t>
      </w:r>
      <w:r w:rsidRPr="00B10721">
        <w:rPr>
          <w:u w:val="single"/>
        </w:rPr>
        <w:t xml:space="preserve">Trump </w:t>
      </w:r>
      <w:r w:rsidRPr="00A607B2">
        <w:rPr>
          <w:sz w:val="16"/>
        </w:rPr>
        <w:t xml:space="preserve">administration </w:t>
      </w:r>
      <w:r w:rsidRPr="00B10721">
        <w:rPr>
          <w:u w:val="single"/>
        </w:rPr>
        <w:t>will not hit the refugee cap</w:t>
      </w:r>
      <w:r w:rsidRPr="00A607B2">
        <w:rPr>
          <w:sz w:val="16"/>
        </w:rPr>
        <w:t xml:space="preserve"> of 45,000</w:t>
      </w:r>
      <w:r w:rsidRPr="00B10721">
        <w:rPr>
          <w:u w:val="single"/>
        </w:rPr>
        <w:t xml:space="preserve"> by the end of the fiscal year</w:t>
      </w:r>
      <w:r w:rsidRPr="00A607B2">
        <w:rPr>
          <w:sz w:val="16"/>
        </w:rPr>
        <w:t xml:space="preserve">. </w:t>
      </w:r>
      <w:r w:rsidRPr="00B10721">
        <w:rPr>
          <w:u w:val="single"/>
        </w:rPr>
        <w:t xml:space="preserve">The cap itself is a </w:t>
      </w:r>
      <w:r w:rsidRPr="00A607B2">
        <w:rPr>
          <w:b/>
          <w:u w:val="single"/>
        </w:rPr>
        <w:t>significant decrease from the Obama era</w:t>
      </w:r>
      <w:r w:rsidRPr="00A607B2">
        <w:rPr>
          <w:sz w:val="16"/>
        </w:rPr>
        <w:t xml:space="preserve"> recent refugee cap, which was last set at 110,000. The U.N. refugee agency reported Tuesday that </w:t>
      </w:r>
      <w:r w:rsidRPr="00A607B2">
        <w:rPr>
          <w:b/>
          <w:u w:val="single"/>
        </w:rPr>
        <w:t>nearly 69 million people</w:t>
      </w:r>
      <w:r w:rsidRPr="00B10721">
        <w:rPr>
          <w:u w:val="single"/>
        </w:rPr>
        <w:t xml:space="preserve"> who have fled war, violence and persecution were forcibly displaced last year</w:t>
      </w:r>
      <w:r w:rsidRPr="00A607B2">
        <w:rPr>
          <w:sz w:val="16"/>
        </w:rPr>
        <w:t xml:space="preserve">, a record for the fifth straight year. There has been an average of 44,000 people per day that are newly displaced. </w:t>
      </w:r>
      <w:r w:rsidRPr="00B10721">
        <w:rPr>
          <w:u w:val="single"/>
        </w:rPr>
        <w:t>Forty-six Syrians have been admitted to the U.S. in 2018</w:t>
      </w:r>
      <w:r w:rsidRPr="00A607B2">
        <w:rPr>
          <w:sz w:val="16"/>
        </w:rPr>
        <w:t xml:space="preserve">, as of May 31st. </w:t>
      </w:r>
      <w:r w:rsidRPr="00B10721">
        <w:rPr>
          <w:u w:val="single"/>
        </w:rPr>
        <w:t>Last year, 6,557 Syrians were admitted</w:t>
      </w:r>
      <w:r w:rsidRPr="00A607B2">
        <w:rPr>
          <w:sz w:val="16"/>
        </w:rPr>
        <w:t xml:space="preserve"> to the U.S., </w:t>
      </w:r>
      <w:r w:rsidRPr="00B10721">
        <w:rPr>
          <w:u w:val="single"/>
        </w:rPr>
        <w:t>a marked decline from the year before</w:t>
      </w:r>
      <w:r w:rsidRPr="00A607B2">
        <w:rPr>
          <w:sz w:val="16"/>
        </w:rPr>
        <w:t xml:space="preserve">, when 12,587 were admitted. The State Department says there is not any effort to ban any certain nationality of refugees. The U.S. remains the single largest donor to the crisis in Syria, providing nearly $8.1 billion in humanitarian assistance, according to the State Department. That assistance includes urgent relief to those suffering inside Syria and in the Syrian region. Critics wonder why there has been such a slowdown in refugee admittance. For a portion of the year, the Trump administration was spending resources on White House ordered reviews of refugee vetting. "Additional vetting procedures announced in October 2017 and January 2018 are enabling departments and agencies to more thoroughly review applicants to identify threats to public safety and national security," said a State Department spokesperson. As a result of the reviews </w:t>
      </w:r>
      <w:r w:rsidRPr="00BB256F">
        <w:rPr>
          <w:u w:val="single"/>
        </w:rPr>
        <w:t>there was additional screening added for certain individuals from high-risk countries, the implementation of a more "risk-based manner" for the refugee program as a whole and a periodic review of the risks posed by certain countries</w:t>
      </w:r>
      <w:r w:rsidRPr="00A607B2">
        <w:rPr>
          <w:sz w:val="16"/>
        </w:rPr>
        <w:t xml:space="preserve">. The Trump administration also added additional social media screening to everyone entering the U.S. These reviews took resources across multiple agencies to complete but they were both finished by January. The Department of Homeland Security (DHS) remains one place where there is a dearth of resources for refugee admittance. The United States Citizenship and Immigration Services (USCIS) at DHS is the office that takes the lead on security vetting for refugees and tackling the backlog of asylum seekers. "Since early 2017, USCIS has been detailing refugee officers to assist the Asylum Division. There are presently approximately 100 staff members from the Refugee Affairs Division temporarily assigned to work for the Asylum Division," said Michael Bars, the USCIS Spokesperson. Due to the asylum focus, there are fewer resources on the refugee side. But DHS is making headway on speeding up their efforts to tackle the asylum backlog. They say the asylum process is broken and there is a very low requirement. The problem has been further exasperated by the border surges especially on the southern US border. In May, USCIS received approximately 7,750 new asylum cases and completed over 7,950 outstanding ones. In October of 2017, they had only completed 4,967 cases. There are now 319,218 total asylum cases pending, according to USCIS. "Every means in accordance with current law is on the table to protect the integrity of our immigration system from those seeking to exploit it by bogging it down with meritless or fraudulent claims, and undermine lawful petitioners," said Bars. DHS will not comment on the record about the slowdown to the refugee review process. President </w:t>
      </w:r>
      <w:r w:rsidRPr="00A607B2">
        <w:rPr>
          <w:u w:val="single"/>
        </w:rPr>
        <w:t>Trump has made it clear that he does not want a high number of refugees entering the country</w:t>
      </w:r>
      <w:r w:rsidRPr="00A607B2">
        <w:rPr>
          <w:sz w:val="16"/>
        </w:rPr>
        <w:t xml:space="preserve">. "The United States will not be a migrant camp and will not be a refugee holding facility. It won't be. You look at what's happening in Europe. You look at what's happening in other places. We cannot allow that to happen in the U.S. Not on my watch," Mr. Trump said on Monday. On the refugee side, there have not been any refugees from Venezuela or Yemen admitted to the U.S. this year. It can, however, take a while for the victims of immediate crisis to turn into refugees because the first effort is to see if the individuals can resettle in their own country once the violence has drawn down. </w:t>
      </w:r>
    </w:p>
    <w:p w:rsidR="0039159C" w:rsidRDefault="0039159C" w:rsidP="0039159C">
      <w:pPr>
        <w:rPr>
          <w:sz w:val="16"/>
        </w:rPr>
      </w:pPr>
    </w:p>
    <w:p w:rsidR="0039159C" w:rsidRDefault="0039159C" w:rsidP="0039159C">
      <w:pPr>
        <w:pStyle w:val="Heading4"/>
      </w:pPr>
      <w:r>
        <w:t>The US has only taken in 11 Syrian refugees in 2018 as of April</w:t>
      </w:r>
    </w:p>
    <w:p w:rsidR="0039159C" w:rsidRDefault="0039159C" w:rsidP="0039159C">
      <w:pPr>
        <w:rPr>
          <w:rStyle w:val="Style13ptBold"/>
          <w:b w:val="0"/>
          <w:sz w:val="22"/>
        </w:rPr>
      </w:pPr>
      <w:r>
        <w:rPr>
          <w:rStyle w:val="Style13ptBold"/>
        </w:rPr>
        <w:t xml:space="preserve">Dalton 18 </w:t>
      </w:r>
      <w:r>
        <w:rPr>
          <w:rStyle w:val="Style13ptBold"/>
          <w:b w:val="0"/>
          <w:sz w:val="22"/>
        </w:rPr>
        <w:t>Jane, reporter for The Independent—</w:t>
      </w:r>
      <w:r w:rsidRPr="00322B20">
        <w:t xml:space="preserve"> </w:t>
      </w:r>
      <w:r w:rsidRPr="00322B20">
        <w:rPr>
          <w:rStyle w:val="Style13ptBold"/>
          <w:b w:val="0"/>
          <w:sz w:val="22"/>
        </w:rPr>
        <w:t xml:space="preserve">https://www.independent.co.uk/news/world/americas/syrian-refugees-taken-in-accepts-us-trump-this-year-a8304961.html </w:t>
      </w:r>
      <w:r>
        <w:rPr>
          <w:rStyle w:val="Style13ptBold"/>
          <w:b w:val="0"/>
          <w:sz w:val="22"/>
        </w:rPr>
        <w:t>"</w:t>
      </w:r>
      <w:r w:rsidRPr="00F81CE1">
        <w:rPr>
          <w:rStyle w:val="Style13ptBold"/>
          <w:b w:val="0"/>
          <w:i/>
          <w:sz w:val="22"/>
        </w:rPr>
        <w:t>Only 11 Syrian refugees have been taken in by the US this year</w:t>
      </w:r>
      <w:r>
        <w:rPr>
          <w:rStyle w:val="Style13ptBold"/>
          <w:b w:val="0"/>
          <w:sz w:val="22"/>
        </w:rPr>
        <w:t>” 4/14/18 HAH</w:t>
      </w:r>
    </w:p>
    <w:p w:rsidR="0039159C" w:rsidRPr="0056096C" w:rsidRDefault="0039159C" w:rsidP="0039159C">
      <w:pPr>
        <w:rPr>
          <w:rStyle w:val="Style13ptBold"/>
          <w:b w:val="0"/>
          <w:sz w:val="14"/>
        </w:rPr>
      </w:pPr>
      <w:r w:rsidRPr="00F81CE1">
        <w:rPr>
          <w:rStyle w:val="StyleUnderline"/>
        </w:rPr>
        <w:t>America has accepted just 11 Syrian refugees</w:t>
      </w:r>
      <w:r w:rsidRPr="0056096C">
        <w:rPr>
          <w:rStyle w:val="Style13ptBold"/>
          <w:b w:val="0"/>
          <w:sz w:val="14"/>
        </w:rPr>
        <w:t xml:space="preserve"> so far </w:t>
      </w:r>
      <w:r w:rsidRPr="00F81CE1">
        <w:rPr>
          <w:rStyle w:val="StyleUnderline"/>
        </w:rPr>
        <w:t>this year,</w:t>
      </w:r>
      <w:r w:rsidRPr="0056096C">
        <w:rPr>
          <w:rStyle w:val="Style13ptBold"/>
          <w:b w:val="0"/>
          <w:sz w:val="14"/>
        </w:rPr>
        <w:t xml:space="preserve"> it was revealed, hours after Donald Trump ordered air strikes on the country, risking sparking an uprising in violence. The number of asylum-seekers the US took in, is a marked contrast with previous years, when the country took in thousands. </w:t>
      </w:r>
      <w:r w:rsidRPr="00F81CE1">
        <w:rPr>
          <w:rStyle w:val="StyleUnderline"/>
        </w:rPr>
        <w:t>It prompted accusations of hypocrisy by the Trump administration.</w:t>
      </w:r>
      <w:r w:rsidRPr="0056096C">
        <w:rPr>
          <w:rStyle w:val="Style13ptBold"/>
          <w:b w:val="0"/>
          <w:sz w:val="14"/>
        </w:rPr>
        <w:t xml:space="preserve"> </w:t>
      </w:r>
      <w:r w:rsidRPr="00F81CE1">
        <w:rPr>
          <w:rStyle w:val="StyleUnderline"/>
        </w:rPr>
        <w:t>In 2015, under</w:t>
      </w:r>
      <w:r w:rsidRPr="0056096C">
        <w:rPr>
          <w:rStyle w:val="Style13ptBold"/>
          <w:b w:val="0"/>
          <w:sz w:val="14"/>
        </w:rPr>
        <w:t xml:space="preserve"> Barack </w:t>
      </w:r>
      <w:r w:rsidRPr="00F81CE1">
        <w:rPr>
          <w:rStyle w:val="StyleUnderline"/>
        </w:rPr>
        <w:t>Obama</w:t>
      </w:r>
      <w:r w:rsidRPr="0056096C">
        <w:rPr>
          <w:rStyle w:val="Style13ptBold"/>
          <w:b w:val="0"/>
          <w:sz w:val="14"/>
        </w:rPr>
        <w:t xml:space="preserve">'s presidency, </w:t>
      </w:r>
      <w:r w:rsidRPr="00F81CE1">
        <w:rPr>
          <w:rStyle w:val="StyleUnderline"/>
        </w:rPr>
        <w:t>the US admitted 2,192 Syrian refugees, State Department figures show.</w:t>
      </w:r>
      <w:r w:rsidRPr="0056096C">
        <w:rPr>
          <w:rStyle w:val="Style13ptBold"/>
          <w:b w:val="0"/>
          <w:sz w:val="14"/>
        </w:rPr>
        <w:t xml:space="preserve"> This rose dramatically the following year, when 15,479 were allowed into the US. Last year, the country accepted 3,024 Syrians. Mr </w:t>
      </w:r>
      <w:r w:rsidRPr="00F81CE1">
        <w:rPr>
          <w:rStyle w:val="StyleUnderline"/>
        </w:rPr>
        <w:t>Trump has repeatedly called for stricter controls on immigration and in September, he proposed a strict cap of 45,000 refugees from all nations to the US.</w:t>
      </w:r>
      <w:r w:rsidRPr="0056096C">
        <w:rPr>
          <w:rStyle w:val="Style13ptBold"/>
          <w:b w:val="0"/>
          <w:sz w:val="14"/>
        </w:rPr>
        <w:t xml:space="preserve"> But he had expressed sympathy for victims of the suspected chemical attack earlier this month on the town of Douma in Syria, condemning the “mindless” act. He said: “Another humanitarian disaster for no reason whatsoever. SICK!” In a statement, he later added: "Even beautiful babies were cruelly murdered in this very barbaric attack. No child of god should ever suffer such horror." Before the missile strikes on Syria’s chemical weapons stores, he had warned Russia: “You shouldn’t be partners with a Gas Killing Animal who kills his people and enjoys it!” </w:t>
      </w:r>
      <w:r w:rsidRPr="00F81CE1">
        <w:rPr>
          <w:rStyle w:val="StyleUnderline"/>
        </w:rPr>
        <w:t>As this year's refugee figures were revealed, Democratic congressman Don Beyer claimed</w:t>
      </w:r>
      <w:r w:rsidRPr="0056096C">
        <w:rPr>
          <w:sz w:val="14"/>
        </w:rPr>
        <w:t xml:space="preserve"> Mr </w:t>
      </w:r>
      <w:r w:rsidRPr="00F81CE1">
        <w:rPr>
          <w:rStyle w:val="StyleUnderline"/>
        </w:rPr>
        <w:t xml:space="preserve">Trump “steadfastly refused to honour American commitments to take in Syrian refugees” </w:t>
      </w:r>
      <w:r w:rsidRPr="0056096C">
        <w:rPr>
          <w:rStyle w:val="Style13ptBold"/>
          <w:b w:val="0"/>
          <w:sz w:val="14"/>
        </w:rPr>
        <w:t xml:space="preserve">and condemned the decision to launch air strikes, saying it was “a dangerous abuse of his constitutional authority”. </w:t>
      </w:r>
    </w:p>
    <w:p w:rsidR="0039159C" w:rsidRDefault="0039159C" w:rsidP="0039159C">
      <w:pPr>
        <w:pStyle w:val="Heading4"/>
      </w:pPr>
      <w:r>
        <w:t>The US has been turning away refugees for the past decade</w:t>
      </w:r>
    </w:p>
    <w:p w:rsidR="0039159C" w:rsidRDefault="0039159C" w:rsidP="0039159C">
      <w:r>
        <w:t xml:space="preserve">Andray </w:t>
      </w:r>
      <w:r w:rsidRPr="0061449E">
        <w:rPr>
          <w:rFonts w:eastAsiaTheme="majorEastAsia" w:cstheme="majorBidi"/>
          <w:b/>
          <w:iCs/>
          <w:sz w:val="26"/>
        </w:rPr>
        <w:t>Domise</w:t>
      </w:r>
      <w:r>
        <w:t>, writer, National Post, The Globe and Mail</w:t>
      </w:r>
      <w:r>
        <w:rPr>
          <w:rFonts w:eastAsiaTheme="majorEastAsia" w:cstheme="majorBidi"/>
          <w:b/>
          <w:iCs/>
          <w:sz w:val="26"/>
        </w:rPr>
        <w:t xml:space="preserve">, </w:t>
      </w:r>
      <w:r w:rsidRPr="0061449E">
        <w:rPr>
          <w:rFonts w:eastAsiaTheme="majorEastAsia" w:cstheme="majorBidi"/>
          <w:b/>
          <w:iCs/>
          <w:sz w:val="26"/>
        </w:rPr>
        <w:t>6-19</w:t>
      </w:r>
      <w:r>
        <w:t>-2018</w:t>
      </w:r>
    </w:p>
    <w:p w:rsidR="0039159C" w:rsidRDefault="0039159C" w:rsidP="0039159C">
      <w:r>
        <w:t xml:space="preserve">"The US is no longer a 'safe' country for refugees – and Canada is complicit," Guardian, </w:t>
      </w:r>
      <w:hyperlink r:id="rId27" w:history="1">
        <w:r w:rsidRPr="003C5AAD">
          <w:rPr>
            <w:rStyle w:val="Hyperlink"/>
          </w:rPr>
          <w:t>https://www.theguardian.com/commentisfree/2018/jun/19/canada-safe-third-country-policy-us-no-longer-safe</w:t>
        </w:r>
      </w:hyperlink>
      <w:r>
        <w:t>, writer, National Post, The Globe and Mail, Toronto Sun,  board member for the Canadian Journalists for Free Expression, NSP</w:t>
      </w:r>
    </w:p>
    <w:p w:rsidR="0039159C" w:rsidRPr="0061449E" w:rsidRDefault="0039159C" w:rsidP="0039159C"/>
    <w:p w:rsidR="0039159C" w:rsidRPr="002533B0" w:rsidRDefault="0039159C" w:rsidP="0039159C">
      <w:pPr>
        <w:rPr>
          <w:sz w:val="14"/>
        </w:rPr>
      </w:pPr>
      <w:r w:rsidRPr="002533B0">
        <w:rPr>
          <w:sz w:val="14"/>
        </w:rPr>
        <w:t xml:space="preserve">Because this is what </w:t>
      </w:r>
      <w:r w:rsidRPr="00135C1A">
        <w:rPr>
          <w:u w:val="single"/>
        </w:rPr>
        <w:t>the US government</w:t>
      </w:r>
      <w:r w:rsidRPr="002533B0">
        <w:rPr>
          <w:sz w:val="14"/>
        </w:rPr>
        <w:t xml:space="preserve"> does now. It </w:t>
      </w:r>
      <w:r w:rsidRPr="00135C1A">
        <w:rPr>
          <w:u w:val="single"/>
        </w:rPr>
        <w:t>is no longer in the “beacon of freedom</w:t>
      </w:r>
      <w:r w:rsidRPr="002533B0">
        <w:rPr>
          <w:sz w:val="14"/>
        </w:rPr>
        <w:t xml:space="preserve">” business. </w:t>
      </w:r>
      <w:r w:rsidRPr="00135C1A">
        <w:rPr>
          <w:u w:val="single"/>
        </w:rPr>
        <w:t>This is a country that now signals its values to the rest of the world with the moral stridency of a burning cross.</w:t>
      </w:r>
      <w:r w:rsidRPr="002533B0">
        <w:rPr>
          <w:sz w:val="14"/>
        </w:rPr>
        <w:t xml:space="preserve"> This is the nation we consider a “safe” third country.</w:t>
      </w:r>
    </w:p>
    <w:p w:rsidR="0039159C" w:rsidRPr="002533B0" w:rsidRDefault="0039159C" w:rsidP="0039159C">
      <w:pPr>
        <w:rPr>
          <w:sz w:val="14"/>
        </w:rPr>
      </w:pPr>
      <w:r w:rsidRPr="002533B0">
        <w:rPr>
          <w:sz w:val="14"/>
        </w:rPr>
        <w:t>The governing Liberal party has repeatedly faced questions in parliament about altering or scrapping the Safe Third Country Agreement, and has repeatedly chosen to punt on the matter. The minister of immigration, Ahmed Hussen, has floated the possibility of modifying the agreement, without committing to a timeline for doing so, or how those modifications would affect the flow of refugees. Justin Trudeau, when questioned, somehow gathered the gall to assert that the government “will not play politics” by suspending the agreement.</w:t>
      </w:r>
    </w:p>
    <w:p w:rsidR="0039159C" w:rsidRPr="002533B0" w:rsidRDefault="0039159C" w:rsidP="0039159C">
      <w:pPr>
        <w:rPr>
          <w:sz w:val="14"/>
        </w:rPr>
      </w:pPr>
      <w:r w:rsidRPr="002533B0">
        <w:rPr>
          <w:sz w:val="14"/>
        </w:rPr>
        <w:t>Putting aside the inanity of our prime minister using that phrase to describe a political decision, it’s unclear what politics were played at in 2007, when the STP Agreement was struck down by a federal judge. Before its restoration was due to an appeal, it was slammed for its discriminatory process (which allows asylum-seekers to stay if they arrive by air rather than by land), and for America’s repeated failure to comply with human rights conventions.</w:t>
      </w:r>
    </w:p>
    <w:p w:rsidR="0039159C" w:rsidRPr="002533B0" w:rsidRDefault="0039159C" w:rsidP="0039159C">
      <w:pPr>
        <w:rPr>
          <w:sz w:val="14"/>
        </w:rPr>
      </w:pPr>
      <w:r w:rsidRPr="00135C1A">
        <w:rPr>
          <w:u w:val="single"/>
        </w:rPr>
        <w:t>The circumstances have not changed since 2007. Refugees who arrive on foo</w:t>
      </w:r>
      <w:r w:rsidRPr="002533B0">
        <w:rPr>
          <w:szCs w:val="24"/>
          <w:u w:val="single"/>
        </w:rPr>
        <w:t>t</w:t>
      </w:r>
      <w:r w:rsidRPr="002533B0">
        <w:rPr>
          <w:sz w:val="14"/>
        </w:rPr>
        <w:t xml:space="preserve"> to ports of entry </w:t>
      </w:r>
      <w:r w:rsidRPr="00135C1A">
        <w:rPr>
          <w:u w:val="single"/>
        </w:rPr>
        <w:t>risk being turned away and</w:t>
      </w:r>
      <w:r w:rsidRPr="002533B0">
        <w:rPr>
          <w:sz w:val="14"/>
        </w:rPr>
        <w:t xml:space="preserve"> possibly </w:t>
      </w:r>
      <w:r w:rsidRPr="00135C1A">
        <w:rPr>
          <w:u w:val="single"/>
        </w:rPr>
        <w:t>barred from making future claims</w:t>
      </w:r>
      <w:r w:rsidRPr="002533B0">
        <w:rPr>
          <w:sz w:val="14"/>
        </w:rPr>
        <w:t xml:space="preserve">, which is why many have chosen to cross the border through forests in the freezing cold. </w:t>
      </w:r>
      <w:r w:rsidRPr="00135C1A">
        <w:rPr>
          <w:u w:val="single"/>
        </w:rPr>
        <w:t>Asylum-seekers would rather risk their limbs to frostbite than trust the US government</w:t>
      </w:r>
      <w:r w:rsidRPr="002533B0">
        <w:rPr>
          <w:sz w:val="14"/>
        </w:rPr>
        <w:t xml:space="preserve">, which arbitrarily cancels their status as protected refugees and </w:t>
      </w:r>
      <w:r w:rsidRPr="00135C1A">
        <w:rPr>
          <w:u w:val="single"/>
        </w:rPr>
        <w:t>whose head of state calls their homelands “shithole” countries</w:t>
      </w:r>
      <w:r w:rsidRPr="002533B0">
        <w:rPr>
          <w:sz w:val="14"/>
        </w:rPr>
        <w:t>.</w:t>
      </w:r>
    </w:p>
    <w:p w:rsidR="0039159C" w:rsidRDefault="0039159C" w:rsidP="0039159C">
      <w:pPr>
        <w:rPr>
          <w:sz w:val="14"/>
        </w:rPr>
      </w:pPr>
      <w:r w:rsidRPr="002533B0">
        <w:rPr>
          <w:sz w:val="14"/>
        </w:rPr>
        <w:t>In recent months</w:t>
      </w:r>
      <w:r w:rsidRPr="00135C1A">
        <w:rPr>
          <w:u w:val="single"/>
        </w:rPr>
        <w:t>, the US has</w:t>
      </w:r>
      <w:r w:rsidRPr="002533B0">
        <w:rPr>
          <w:sz w:val="14"/>
        </w:rPr>
        <w:t xml:space="preserve"> only </w:t>
      </w:r>
      <w:r w:rsidRPr="00135C1A">
        <w:rPr>
          <w:u w:val="single"/>
        </w:rPr>
        <w:t>managed to increase its cruelty, scrapping detention facilities</w:t>
      </w:r>
      <w:r w:rsidRPr="002533B0">
        <w:rPr>
          <w:sz w:val="14"/>
        </w:rPr>
        <w:t xml:space="preserve"> for families (</w:t>
      </w:r>
      <w:r w:rsidRPr="00135C1A">
        <w:rPr>
          <w:u w:val="single"/>
        </w:rPr>
        <w:t>opting instead to place adult asylum seekers in federal prison</w:t>
      </w:r>
      <w:r w:rsidRPr="002533B0">
        <w:rPr>
          <w:sz w:val="14"/>
        </w:rPr>
        <w:t>) and championing the psychological torture of separating children as young as 18 months from their parents. Asylum-seekers along America’s southern borders are increasingly being turned away in defiance of the 1951 Refugee Convention, and the Trump administration justifies all of this with the same biblical verses its ideological ancestors once used to justify slavery.</w:t>
      </w:r>
    </w:p>
    <w:p w:rsidR="0039159C" w:rsidRDefault="0039159C" w:rsidP="0039159C">
      <w:pPr>
        <w:rPr>
          <w:sz w:val="14"/>
        </w:rPr>
      </w:pPr>
    </w:p>
    <w:p w:rsidR="0039159C" w:rsidRDefault="0039159C" w:rsidP="0039159C">
      <w:pPr>
        <w:pStyle w:val="Heading4"/>
      </w:pPr>
      <w:r>
        <w:t xml:space="preserve">The US does not work in Syrian refugees’ best interests  </w:t>
      </w:r>
    </w:p>
    <w:p w:rsidR="0039159C" w:rsidRPr="00B85DA1" w:rsidRDefault="0039159C" w:rsidP="00B85DA1">
      <w:pPr>
        <w:rPr>
          <w:rStyle w:val="Style13ptBold"/>
        </w:rPr>
      </w:pPr>
      <w:r w:rsidRPr="00B85DA1">
        <w:rPr>
          <w:rStyle w:val="Style13ptBold"/>
        </w:rPr>
        <w:t>Koran 18</w:t>
      </w:r>
    </w:p>
    <w:p w:rsidR="0039159C" w:rsidRPr="00701F97" w:rsidRDefault="0039159C" w:rsidP="0039159C">
      <w:pPr>
        <w:rPr>
          <w:sz w:val="16"/>
        </w:rPr>
      </w:pPr>
      <w:r w:rsidRPr="00701F97">
        <w:rPr>
          <w:sz w:val="16"/>
        </w:rPr>
        <w:t xml:space="preserve">Laura Koran is a member of the team that covers national security for CNN. “US admitted just 44 Syrian refugees in last 6 months”. CNN Politics. 18 April 2018. </w:t>
      </w:r>
      <w:hyperlink r:id="rId28" w:history="1">
        <w:r w:rsidRPr="00701F97">
          <w:rPr>
            <w:rStyle w:val="Hyperlink"/>
            <w:sz w:val="16"/>
          </w:rPr>
          <w:t>https://www.cnn.com/2018/04/18/politics/us-syria-refugees/index.html</w:t>
        </w:r>
      </w:hyperlink>
      <w:r w:rsidRPr="00701F97">
        <w:rPr>
          <w:sz w:val="16"/>
        </w:rPr>
        <w:t xml:space="preserve">. RG. </w:t>
      </w:r>
    </w:p>
    <w:p w:rsidR="0039159C" w:rsidRPr="009008CD" w:rsidRDefault="0039159C" w:rsidP="0039159C">
      <w:pPr>
        <w:rPr>
          <w:sz w:val="16"/>
        </w:rPr>
      </w:pPr>
      <w:r w:rsidRPr="009008CD">
        <w:rPr>
          <w:sz w:val="16"/>
        </w:rPr>
        <w:t xml:space="preserve">As President Donald Trump and his national security team debate their future plans for Syria, one element of US policy is patently clear: The administration is not willing to accept large numbers of Syrian refugees fleeing the brutal civil war in the country. </w:t>
      </w:r>
      <w:r w:rsidRPr="00701F97">
        <w:rPr>
          <w:rStyle w:val="StyleUnderline"/>
        </w:rPr>
        <w:t>Since</w:t>
      </w:r>
      <w:r w:rsidRPr="009008CD">
        <w:rPr>
          <w:sz w:val="16"/>
        </w:rPr>
        <w:t xml:space="preserve"> the start of the 2018 fiscal year </w:t>
      </w:r>
      <w:r w:rsidRPr="00701F97">
        <w:rPr>
          <w:rStyle w:val="StyleUnderline"/>
        </w:rPr>
        <w:t>last October, the US has resettled just 44 Syrian refugees</w:t>
      </w:r>
      <w:r w:rsidRPr="009008CD">
        <w:rPr>
          <w:sz w:val="16"/>
        </w:rPr>
        <w:t xml:space="preserve">, according to State Department data. That's </w:t>
      </w:r>
      <w:r w:rsidRPr="00701F97">
        <w:rPr>
          <w:rStyle w:val="StyleUnderline"/>
        </w:rPr>
        <w:t>down from about 6,000</w:t>
      </w:r>
      <w:r w:rsidRPr="009008CD">
        <w:rPr>
          <w:sz w:val="16"/>
        </w:rPr>
        <w:t xml:space="preserve"> in the same time frame </w:t>
      </w:r>
      <w:r w:rsidRPr="00701F97">
        <w:rPr>
          <w:rStyle w:val="StyleUnderline"/>
        </w:rPr>
        <w:t>last year, most of whom were admitted before Trump's inauguration</w:t>
      </w:r>
      <w:r w:rsidRPr="009008CD">
        <w:rPr>
          <w:sz w:val="16"/>
        </w:rPr>
        <w:t xml:space="preserve">. "The process is a little bit slower because </w:t>
      </w:r>
      <w:r w:rsidRPr="00701F97">
        <w:rPr>
          <w:rStyle w:val="StyleUnderline"/>
        </w:rPr>
        <w:t xml:space="preserve">additional vetting mechanisms </w:t>
      </w:r>
      <w:r w:rsidRPr="009008CD">
        <w:rPr>
          <w:sz w:val="16"/>
        </w:rPr>
        <w:t xml:space="preserve">have been </w:t>
      </w:r>
      <w:r w:rsidRPr="00701F97">
        <w:rPr>
          <w:rStyle w:val="StyleUnderline"/>
        </w:rPr>
        <w:t>put in place</w:t>
      </w:r>
      <w:r w:rsidRPr="009008CD">
        <w:rPr>
          <w:sz w:val="16"/>
        </w:rPr>
        <w:t xml:space="preserve">," State Department spokeswoman Heather Nauert explained to reporters in a briefing Tuesday. But the </w:t>
      </w:r>
      <w:r w:rsidRPr="00701F97">
        <w:rPr>
          <w:rStyle w:val="StyleUnderline"/>
        </w:rPr>
        <w:t>stall</w:t>
      </w:r>
      <w:r w:rsidRPr="009008CD">
        <w:rPr>
          <w:sz w:val="16"/>
        </w:rPr>
        <w:t xml:space="preserve"> in </w:t>
      </w:r>
      <w:r w:rsidRPr="00701F97">
        <w:rPr>
          <w:rStyle w:val="StyleUnderline"/>
        </w:rPr>
        <w:t>refugee resettlement</w:t>
      </w:r>
      <w:r w:rsidRPr="009008CD">
        <w:rPr>
          <w:sz w:val="16"/>
        </w:rPr>
        <w:t xml:space="preserve"> worries refugee advocates, and strikes some lawmakers -- particularly Democrats -- as hypocritical given the recent US strikes against alleged chemical weapons facilities in Syria. At a congressional hearing on Wednesday, members questioned State Department officials about the policy, suggesting it was inconsistent for the administration to intervene militarily on behalf of Syrians affected by chemical weapons attacks while limiting the resettlement of other vulnerable Syrian civilians caught up in the conflict. "Doesn't it present a challenge for the world to take us seriously?" asked Rep. David Cicilline, a Democrat from Rhode Island. Hans Van de Weerd, vice president of US programs at the International Rescue Committee, said in a statement, "The U.S. cannot bomb Syria in defense of Syrian civilians while doing nothing to help those desperately seeking safety with the chance to rebuild their lives elsewhere." "</w:t>
      </w:r>
      <w:r w:rsidRPr="00701F97">
        <w:rPr>
          <w:rStyle w:val="StyleUnderline"/>
        </w:rPr>
        <w:t>More civilians were killed in the Douma chemical weapon attack than have been resettled in the U.S. as refugees this fiscal year</w:t>
      </w:r>
      <w:r w:rsidRPr="009008CD">
        <w:rPr>
          <w:sz w:val="16"/>
        </w:rPr>
        <w:t>," he noted. "</w:t>
      </w:r>
      <w:r w:rsidRPr="00701F97">
        <w:rPr>
          <w:rStyle w:val="StyleUnderline"/>
        </w:rPr>
        <w:t>If the U.S. really wants to help Syrians, it shouldn't be slamming the door shut.</w:t>
      </w:r>
      <w:r w:rsidRPr="009008CD">
        <w:rPr>
          <w:sz w:val="16"/>
        </w:rPr>
        <w:t xml:space="preserve">" While the drop in admissions has been dramatic and comes at a critical time in the protracted Syrian conflict, it shouldn't come as a surprise. During the 2016 presidential campaign, Trump was highly critical of the Obama administration's decision to increase its intake of Syrian refugees, saying terror groups like ISIS could exploit refugee flows to launch attacks on the US homeland. Then, in the early days of his administration, Trump implemented a travel ban, which included a pause in overall refugee admissions and a near-total moratorium on people coming to the United States from Syria. The ban was later revised in part and faces ongoing legal challenges in the US court system. </w:t>
      </w:r>
      <w:r w:rsidRPr="00701F97">
        <w:rPr>
          <w:rStyle w:val="StyleUnderline"/>
        </w:rPr>
        <w:t>Last fall, the administration announced it would accept no more than 45,000 total refugees in FY2018, the lowest ceiling in decades for the US refugee admission program and fewer than half the number allowed by the Obama administration in its final year. Since then, the Trump administration has accepted just over 11,000 refugees from nearly 60 countries, including the 44 from Syria.</w:t>
      </w:r>
      <w:r w:rsidRPr="009008CD">
        <w:rPr>
          <w:sz w:val="16"/>
        </w:rPr>
        <w:t xml:space="preserve"> The administration's stated goal when it comes to Syrian refugees is to help stabilize areas of Syria liberated by ISIS and encourage a political solution to the civil war that will allow the displaced to return to their homes. It's a principle that Nauert, the State Department spokeswoman, alluded to Tuesday when she said that "many refugees would rather stay closer to home than get uprooted and go to Buffalo or Wisconsin." But administration officials admit that such an outcome depends on world leaders securing a political solution to the civil war, one that would theoretically bring an end to President Bashar al-Assad's rule, and which has evaded the international community for over seven years. At a speech in California in January in which he called the Syrian refugee situation "a humanitarian crisis," then-Secretary of State Rex Tillerson acknowledged, "there is no way to effectively facilitate a large-scale, safe and voluntary return of refugees without a political solution."</w:t>
      </w:r>
    </w:p>
    <w:p w:rsidR="0039159C" w:rsidRPr="002533B0" w:rsidRDefault="0039159C" w:rsidP="0039159C">
      <w:pPr>
        <w:rPr>
          <w:sz w:val="14"/>
        </w:rPr>
      </w:pPr>
    </w:p>
    <w:p w:rsidR="0039159C" w:rsidRDefault="0039159C" w:rsidP="0039159C">
      <w:pPr>
        <w:rPr>
          <w:sz w:val="16"/>
        </w:rPr>
      </w:pPr>
    </w:p>
    <w:p w:rsidR="0039159C" w:rsidRDefault="0039159C" w:rsidP="0039159C">
      <w:pPr>
        <w:rPr>
          <w:sz w:val="16"/>
        </w:rPr>
      </w:pPr>
    </w:p>
    <w:p w:rsidR="002C6576" w:rsidRDefault="002C6576" w:rsidP="002C6576">
      <w:pPr>
        <w:pStyle w:val="Heading3"/>
      </w:pPr>
      <w:r>
        <w:t>Moral Obligation</w:t>
      </w:r>
    </w:p>
    <w:p w:rsidR="00B241FD" w:rsidRDefault="00B241FD" w:rsidP="00B241FD">
      <w:pPr>
        <w:pStyle w:val="Heading4"/>
      </w:pPr>
      <w:r>
        <w:t>Syrian refugees are subject to genocide.</w:t>
      </w:r>
    </w:p>
    <w:p w:rsidR="00B241FD" w:rsidRPr="007B4806" w:rsidRDefault="00B241FD" w:rsidP="00B241FD">
      <w:r>
        <w:rPr>
          <w:rStyle w:val="Style13ptBold"/>
        </w:rPr>
        <w:t>Haynes 16</w:t>
      </w:r>
    </w:p>
    <w:p w:rsidR="00B241FD" w:rsidRPr="007B4806" w:rsidRDefault="00B241FD" w:rsidP="00B241FD">
      <w:r w:rsidRPr="007B4806">
        <w:t xml:space="preserve">(Charles 16, </w:t>
      </w:r>
      <w:r>
        <w:t>“</w:t>
      </w:r>
      <w:r w:rsidRPr="007B4806">
        <w:t>Here’s why the U.S. needs to take in more Syrian refugees</w:t>
      </w:r>
      <w:r>
        <w:t xml:space="preserve">”,  </w:t>
      </w:r>
      <w:hyperlink r:id="rId29" w:history="1">
        <w:r w:rsidRPr="008F0FB5">
          <w:rPr>
            <w:rStyle w:val="Hyperlink"/>
          </w:rPr>
          <w:t>https://www.poughkeepsiejournal.com/story/opinion/columnists/2016/09/07/us-needs-take-syrian-refugees/89970040/</w:t>
        </w:r>
      </w:hyperlink>
      <w:r>
        <w:t>, 5/20/2018, AK</w:t>
      </w:r>
      <w:r w:rsidRPr="007B4806">
        <w:t>)</w:t>
      </w:r>
    </w:p>
    <w:p w:rsidR="00B241FD" w:rsidRPr="0045011B" w:rsidRDefault="00B241FD" w:rsidP="00B241FD">
      <w:pPr>
        <w:rPr>
          <w:sz w:val="16"/>
        </w:rPr>
      </w:pPr>
      <w:r w:rsidRPr="0045011B">
        <w:rPr>
          <w:sz w:val="16"/>
        </w:rPr>
        <w:t xml:space="preserve">A controversial milestone was reached Aug. 29 when the </w:t>
      </w:r>
      <w:r w:rsidRPr="0045011B">
        <w:rPr>
          <w:u w:val="single"/>
        </w:rPr>
        <w:t>U.S. government announced that 10,000 Syrian refugees have been resettled in our country this year, reaching the target set by the Obama administration for 2016</w:t>
      </w:r>
      <w:r w:rsidRPr="0045011B">
        <w:rPr>
          <w:sz w:val="16"/>
        </w:rPr>
        <w:t xml:space="preserve">. Whew. </w:t>
      </w:r>
      <w:r w:rsidRPr="0045011B">
        <w:rPr>
          <w:u w:val="single"/>
        </w:rPr>
        <w:t>Calling this number “a floor, not a ceiling,” administration officials promised more to come as a steady trickle of Syrians make it through the rigorous two-year vetting process.</w:t>
      </w:r>
      <w:r w:rsidRPr="0045011B">
        <w:rPr>
          <w:sz w:val="16"/>
        </w:rPr>
        <w:t xml:space="preserve"> </w:t>
      </w:r>
      <w:r w:rsidRPr="0045011B">
        <w:rPr>
          <w:u w:val="single"/>
        </w:rPr>
        <w:t>Although the numbers are modest — one-fifth of one percent of the nearly 5 million Syrian refugees — 10,000 is far better than zero as advocated by some candidates during the presidential campaign.</w:t>
      </w:r>
      <w:r w:rsidRPr="0045011B">
        <w:rPr>
          <w:sz w:val="16"/>
        </w:rPr>
        <w:t xml:space="preserve"> Given the magnitude and urgency of the humanitarian crisis, the </w:t>
      </w:r>
      <w:r w:rsidRPr="0045011B">
        <w:rPr>
          <w:u w:val="single"/>
        </w:rPr>
        <w:t>U.S. share should be more like 100,000 in 2016. This is, after all, genocide — the gravest crime against humanity under international law.</w:t>
      </w:r>
      <w:r w:rsidRPr="0045011B">
        <w:rPr>
          <w:sz w:val="16"/>
        </w:rPr>
        <w:t xml:space="preserve"> To compound the horror, the Syrian government targets and kills its own citizens based on their ethnic, religious or political background.</w:t>
      </w:r>
    </w:p>
    <w:p w:rsidR="00B241FD" w:rsidRDefault="00B241FD" w:rsidP="00B241FD">
      <w:pPr>
        <w:rPr>
          <w:u w:val="single"/>
        </w:rPr>
      </w:pPr>
    </w:p>
    <w:p w:rsidR="00B241FD" w:rsidRDefault="00B241FD" w:rsidP="00B241FD">
      <w:pPr>
        <w:rPr>
          <w:sz w:val="16"/>
        </w:rPr>
      </w:pPr>
    </w:p>
    <w:p w:rsidR="00B241FD" w:rsidRDefault="00B241FD" w:rsidP="00B241FD">
      <w:pPr>
        <w:pStyle w:val="Heading4"/>
      </w:pPr>
      <w:r>
        <w:t>The US has a responsibility for Syrian Refugees</w:t>
      </w:r>
    </w:p>
    <w:p w:rsidR="00B241FD" w:rsidRPr="002A316E" w:rsidRDefault="00B241FD" w:rsidP="00B241FD">
      <w:r>
        <w:rPr>
          <w:rStyle w:val="Style13ptBold"/>
        </w:rPr>
        <w:t>Everett 15</w:t>
      </w:r>
    </w:p>
    <w:p w:rsidR="00B241FD" w:rsidRDefault="00B241FD" w:rsidP="00B241FD">
      <w:r w:rsidRPr="002A316E">
        <w:t xml:space="preserve">(Burgess 15, </w:t>
      </w:r>
      <w:r>
        <w:t>“</w:t>
      </w:r>
      <w:r w:rsidRPr="002A316E">
        <w:t>Corker: U.S. should step up in Syrian refugee situation</w:t>
      </w:r>
      <w:r>
        <w:t xml:space="preserve">” </w:t>
      </w:r>
      <w:hyperlink r:id="rId30" w:history="1">
        <w:r w:rsidRPr="001F2718">
          <w:rPr>
            <w:rStyle w:val="Hyperlink"/>
          </w:rPr>
          <w:t>https://www.politico.com/story/2015/09/gop-syria-213424</w:t>
        </w:r>
      </w:hyperlink>
      <w:r>
        <w:t>, 5/22/2018, AK</w:t>
      </w:r>
      <w:r w:rsidRPr="002A316E">
        <w:t>)</w:t>
      </w:r>
    </w:p>
    <w:p w:rsidR="00B241FD" w:rsidRDefault="00B241FD" w:rsidP="00B241FD">
      <w:pPr>
        <w:rPr>
          <w:u w:val="single"/>
        </w:rPr>
      </w:pPr>
      <w:r w:rsidRPr="00B7369B">
        <w:rPr>
          <w:sz w:val="16"/>
        </w:rPr>
        <w:t xml:space="preserve">The </w:t>
      </w:r>
      <w:r w:rsidRPr="00B7369B">
        <w:rPr>
          <w:u w:val="single"/>
        </w:rPr>
        <w:t>United States should step up and “play our appropriate role” when it comes to the plight of millions of refugees trying to escape Syria’s unceasing civil war, said</w:t>
      </w:r>
      <w:r w:rsidRPr="00B7369B">
        <w:rPr>
          <w:sz w:val="16"/>
        </w:rPr>
        <w:t xml:space="preserve"> Senate Foreign Relations Chairman Bob </w:t>
      </w:r>
      <w:r w:rsidRPr="00B7369B">
        <w:rPr>
          <w:u w:val="single"/>
        </w:rPr>
        <w:t>Corker</w:t>
      </w:r>
      <w:r w:rsidRPr="00B7369B">
        <w:rPr>
          <w:sz w:val="16"/>
        </w:rPr>
        <w:t xml:space="preserve">. The Tennessee Republican </w:t>
      </w:r>
      <w:r w:rsidRPr="00B7369B">
        <w:rPr>
          <w:u w:val="single"/>
        </w:rPr>
        <w:t>said the U.S. has “some degree of responsibility” for the humanitarian crisis created by a multifaceted war in Syria among rebels, the Islamic State and the government of</w:t>
      </w:r>
      <w:r w:rsidRPr="00B7369B">
        <w:rPr>
          <w:sz w:val="16"/>
        </w:rPr>
        <w:t xml:space="preserve"> Bashar </w:t>
      </w:r>
      <w:r w:rsidRPr="00B7369B">
        <w:rPr>
          <w:u w:val="single"/>
        </w:rPr>
        <w:t>Assad</w:t>
      </w:r>
      <w:r w:rsidRPr="00B7369B">
        <w:rPr>
          <w:sz w:val="16"/>
        </w:rPr>
        <w:t xml:space="preserve">. Congress never authorized a war in Syria, though Corker’s committee did pass a military authorization in 2013. </w:t>
      </w:r>
      <w:r w:rsidRPr="00B7369B">
        <w:rPr>
          <w:u w:val="single"/>
        </w:rPr>
        <w:t>“If you look at what’s happening, all these refugees that are sadly having the plight that they are, people are beginning to think back to August 2013 and realizing we took no steps,”</w:t>
      </w:r>
      <w:r w:rsidRPr="00B7369B">
        <w:rPr>
          <w:sz w:val="16"/>
        </w:rPr>
        <w:t xml:space="preserve"> Corker told reporters Tuesday night. </w:t>
      </w:r>
      <w:r w:rsidRPr="00B7369B">
        <w:rPr>
          <w:u w:val="single"/>
        </w:rPr>
        <w:t>“The inaction by the administration in 2013 has hugely multiplied the disaster that’s taking place. I don’t think there’s any debate about that. And so therefore certainly the United States has some degree of responsibility here.”</w:t>
      </w:r>
    </w:p>
    <w:p w:rsidR="00B241FD" w:rsidRDefault="00B241FD" w:rsidP="00B241FD">
      <w:pPr>
        <w:rPr>
          <w:u w:val="single"/>
        </w:rPr>
      </w:pPr>
    </w:p>
    <w:p w:rsidR="002C6576" w:rsidRDefault="002C6576" w:rsidP="002C6576">
      <w:pPr>
        <w:pStyle w:val="Heading4"/>
      </w:pPr>
      <w:r>
        <w:t>The US has a moral obligation to admit way more Syrian refugees</w:t>
      </w:r>
    </w:p>
    <w:p w:rsidR="002C6576" w:rsidRPr="00DB2DA9" w:rsidRDefault="002C6576" w:rsidP="002C6576">
      <w:pPr>
        <w:rPr>
          <w:rStyle w:val="Style13ptBold"/>
        </w:rPr>
      </w:pPr>
      <w:r w:rsidRPr="00DB2DA9">
        <w:rPr>
          <w:rStyle w:val="Style13ptBold"/>
        </w:rPr>
        <w:t>Clarke and Haydar 17</w:t>
      </w:r>
    </w:p>
    <w:p w:rsidR="002C6576" w:rsidRDefault="002C6576" w:rsidP="002C6576">
      <w:r>
        <w:t xml:space="preserve">(Yvette Clarke and Mona Haydar, 4/10/17, “America’s Moral Responsibility to Syrian Refugees,” </w:t>
      </w:r>
      <w:hyperlink r:id="rId31" w:history="1">
        <w:r w:rsidRPr="00DD4BF2">
          <w:rPr>
            <w:rStyle w:val="Hyperlink"/>
          </w:rPr>
          <w:t>http://www.nydailynews.com/opinion/america-moral-responsibility-syrian-refugees-article-1.3040935</w:t>
        </w:r>
      </w:hyperlink>
      <w:r>
        <w:t>, Accessed 4/25/18, FAA)</w:t>
      </w:r>
    </w:p>
    <w:p w:rsidR="002C6576" w:rsidRPr="007E7176" w:rsidRDefault="002C6576" w:rsidP="002C6576"/>
    <w:p w:rsidR="002C6576" w:rsidRPr="007E7176" w:rsidRDefault="002C6576" w:rsidP="002C6576">
      <w:pPr>
        <w:rPr>
          <w:sz w:val="16"/>
        </w:rPr>
      </w:pPr>
      <w:r w:rsidRPr="007E7176">
        <w:rPr>
          <w:sz w:val="16"/>
        </w:rPr>
        <w:t xml:space="preserve">The images were horrifying. Families choking, struggling to breathe. The bodies of children, motionless. Dead, from chemical gas dropped in northern Syria under orders from Bashar Assad. These were more than 70 people killed in Khan Sheikhun in among the worst chemical attacks in the six-year Syrian Civil War. And yet, </w:t>
      </w:r>
      <w:r w:rsidRPr="00B85B76">
        <w:rPr>
          <w:u w:val="single"/>
        </w:rPr>
        <w:t>even as</w:t>
      </w:r>
      <w:r>
        <w:rPr>
          <w:u w:val="single"/>
        </w:rPr>
        <w:t xml:space="preserve"> </w:t>
      </w:r>
      <w:r w:rsidRPr="00B85B76">
        <w:rPr>
          <w:u w:val="single"/>
        </w:rPr>
        <w:t>President Trump authorized military attacks</w:t>
      </w:r>
      <w:r>
        <w:rPr>
          <w:u w:val="single"/>
        </w:rPr>
        <w:t xml:space="preserve"> </w:t>
      </w:r>
      <w:r w:rsidRPr="00B85B76">
        <w:rPr>
          <w:u w:val="single"/>
        </w:rPr>
        <w:t>and seems to be increasingly open to leading the world in a push to remove Assad, he refuses to admit Syrian refugees who are victims of violence</w:t>
      </w:r>
      <w:r w:rsidRPr="007E7176">
        <w:rPr>
          <w:sz w:val="16"/>
        </w:rPr>
        <w:t xml:space="preserve"> just like this. </w:t>
      </w:r>
      <w:r w:rsidRPr="00B85B76">
        <w:rPr>
          <w:u w:val="single"/>
        </w:rPr>
        <w:t xml:space="preserve">The situation has become increasing desperate as the Syrian civil war threatens families with violence from their own government, </w:t>
      </w:r>
      <w:r w:rsidRPr="007E7176">
        <w:rPr>
          <w:sz w:val="16"/>
        </w:rPr>
        <w:t xml:space="preserve">the </w:t>
      </w:r>
      <w:r w:rsidRPr="007E7176">
        <w:rPr>
          <w:u w:val="single"/>
        </w:rPr>
        <w:t>I</w:t>
      </w:r>
      <w:r w:rsidRPr="007E7176">
        <w:rPr>
          <w:sz w:val="16"/>
        </w:rPr>
        <w:t xml:space="preserve">slamic </w:t>
      </w:r>
      <w:r w:rsidRPr="007E7176">
        <w:rPr>
          <w:i/>
          <w:sz w:val="16"/>
        </w:rPr>
        <w:t>S</w:t>
      </w:r>
      <w:r w:rsidRPr="007E7176">
        <w:rPr>
          <w:sz w:val="16"/>
        </w:rPr>
        <w:t xml:space="preserve">tate of </w:t>
      </w:r>
      <w:r w:rsidRPr="007E7176">
        <w:rPr>
          <w:u w:val="single"/>
        </w:rPr>
        <w:t>I</w:t>
      </w:r>
      <w:r w:rsidRPr="007E7176">
        <w:rPr>
          <w:sz w:val="16"/>
        </w:rPr>
        <w:t xml:space="preserve">raq and the </w:t>
      </w:r>
      <w:r w:rsidRPr="007E7176">
        <w:rPr>
          <w:u w:val="single"/>
        </w:rPr>
        <w:t>L</w:t>
      </w:r>
      <w:r w:rsidRPr="007E7176">
        <w:rPr>
          <w:sz w:val="16"/>
        </w:rPr>
        <w:t>evant</w:t>
      </w:r>
      <w:r w:rsidRPr="00B85B76">
        <w:rPr>
          <w:u w:val="single"/>
        </w:rPr>
        <w:t xml:space="preserve"> and other groups trying to gain control.</w:t>
      </w:r>
      <w:r>
        <w:rPr>
          <w:u w:val="single"/>
        </w:rPr>
        <w:t xml:space="preserve"> </w:t>
      </w:r>
      <w:r w:rsidRPr="007E7176">
        <w:rPr>
          <w:u w:val="single"/>
        </w:rPr>
        <w:t>An estimated 400,000 people have been killed in the struggle, with millions displaced both within Syria and to other nations, searching for safety from the violence at home.</w:t>
      </w:r>
      <w:r>
        <w:rPr>
          <w:u w:val="single"/>
        </w:rPr>
        <w:t xml:space="preserve"> </w:t>
      </w:r>
      <w:r w:rsidRPr="007E7176">
        <w:rPr>
          <w:sz w:val="16"/>
        </w:rPr>
        <w:t xml:space="preserve">We cannot simply turn the page of the newspaper or change the channel on our televisions. </w:t>
      </w:r>
      <w:r w:rsidRPr="007E7176">
        <w:rPr>
          <w:u w:val="single"/>
        </w:rPr>
        <w:t>We have to open our eyes to the humanitarian crisis in Syria and demand that our elected officials increase the number of Syrian refugees accepted into the United States immediately.</w:t>
      </w:r>
      <w:r>
        <w:rPr>
          <w:u w:val="single"/>
        </w:rPr>
        <w:t xml:space="preserve"> </w:t>
      </w:r>
      <w:r w:rsidRPr="007E7176">
        <w:rPr>
          <w:sz w:val="16"/>
        </w:rPr>
        <w:t xml:space="preserve">Most Syrian refugees are now still in close proximity to the war, in nations such as Turkey, Lebanon, Iraq, Egypt, and Jordan. </w:t>
      </w:r>
      <w:r w:rsidRPr="007E7176">
        <w:rPr>
          <w:u w:val="single"/>
        </w:rPr>
        <w:t xml:space="preserve">Under </w:t>
      </w:r>
      <w:r w:rsidRPr="007E7176">
        <w:rPr>
          <w:sz w:val="16"/>
        </w:rPr>
        <w:t>President</w:t>
      </w:r>
      <w:r w:rsidRPr="007E7176">
        <w:rPr>
          <w:u w:val="single"/>
        </w:rPr>
        <w:t xml:space="preserve"> Obama, the U</w:t>
      </w:r>
      <w:r w:rsidRPr="007E7176">
        <w:rPr>
          <w:sz w:val="16"/>
        </w:rPr>
        <w:t xml:space="preserve">nited </w:t>
      </w:r>
      <w:r w:rsidRPr="007E7176">
        <w:rPr>
          <w:u w:val="single"/>
        </w:rPr>
        <w:t>S</w:t>
      </w:r>
      <w:r w:rsidRPr="007E7176">
        <w:rPr>
          <w:sz w:val="16"/>
        </w:rPr>
        <w:t>tates</w:t>
      </w:r>
      <w:r w:rsidRPr="007E7176">
        <w:rPr>
          <w:u w:val="single"/>
        </w:rPr>
        <w:t xml:space="preserve"> established a goal of accepting 10,000 Syrian refugees annually.</w:t>
      </w:r>
      <w:r>
        <w:rPr>
          <w:u w:val="single"/>
        </w:rPr>
        <w:t xml:space="preserve"> </w:t>
      </w:r>
      <w:r w:rsidRPr="007E7176">
        <w:rPr>
          <w:u w:val="single"/>
        </w:rPr>
        <w:t>Trump has attempted to prevent any Syrian refugees from entering the United States, under the false and painfully ironic assumption that people who are fleeing terrorism are at risk of becoming terrorists themselves.</w:t>
      </w:r>
      <w:r>
        <w:rPr>
          <w:u w:val="single"/>
        </w:rPr>
        <w:t xml:space="preserve"> </w:t>
      </w:r>
      <w:r w:rsidRPr="007E7176">
        <w:rPr>
          <w:sz w:val="16"/>
        </w:rPr>
        <w:t xml:space="preserve">Thankfully, the federal courts have delayed implementation of Trump's executive orders on refugees. But the issue will remain unresolved until the Supreme Court reaches a decision. In addition, </w:t>
      </w:r>
      <w:r w:rsidRPr="007E7176">
        <w:rPr>
          <w:u w:val="single"/>
        </w:rPr>
        <w:t>the goal of accepting 10,000 refugees annually remains woefully insufficient. Turkey holds more than 2 million refugees. Another million refugees are now in Lebanon.</w:t>
      </w:r>
      <w:r>
        <w:rPr>
          <w:u w:val="single"/>
        </w:rPr>
        <w:t xml:space="preserve"> </w:t>
      </w:r>
      <w:r w:rsidRPr="007E7176">
        <w:rPr>
          <w:sz w:val="16"/>
        </w:rPr>
        <w:t>For an example closer to home,</w:t>
      </w:r>
      <w:r w:rsidRPr="007E7176">
        <w:rPr>
          <w:u w:val="single"/>
        </w:rPr>
        <w:t xml:space="preserve"> Canada, with a much smaller economy and a lower population, accepts nearly 40,000 Syrian refugees each year.</w:t>
      </w:r>
      <w:r w:rsidRPr="007E7176">
        <w:rPr>
          <w:sz w:val="16"/>
        </w:rPr>
        <w:t xml:space="preserve"> </w:t>
      </w:r>
      <w:r w:rsidRPr="007E7176">
        <w:rPr>
          <w:u w:val="single"/>
        </w:rPr>
        <w:t xml:space="preserve">As a leader </w:t>
      </w:r>
      <w:r w:rsidRPr="007E7176">
        <w:rPr>
          <w:sz w:val="16"/>
        </w:rPr>
        <w:t>in the community</w:t>
      </w:r>
      <w:r w:rsidRPr="007E7176">
        <w:rPr>
          <w:u w:val="single"/>
        </w:rPr>
        <w:t xml:space="preserve"> of nations, the U</w:t>
      </w:r>
      <w:r w:rsidRPr="007E7176">
        <w:rPr>
          <w:sz w:val="16"/>
        </w:rPr>
        <w:t>nited</w:t>
      </w:r>
      <w:r w:rsidRPr="007E7176">
        <w:rPr>
          <w:u w:val="single"/>
        </w:rPr>
        <w:t xml:space="preserve"> S</w:t>
      </w:r>
      <w:r w:rsidRPr="007E7176">
        <w:rPr>
          <w:sz w:val="16"/>
        </w:rPr>
        <w:t>tates</w:t>
      </w:r>
      <w:r w:rsidRPr="007E7176">
        <w:rPr>
          <w:u w:val="single"/>
        </w:rPr>
        <w:t xml:space="preserve"> has a moral responsibility to assume </w:t>
      </w:r>
      <w:r w:rsidRPr="007E7176">
        <w:rPr>
          <w:sz w:val="16"/>
        </w:rPr>
        <w:t>the mantle of</w:t>
      </w:r>
      <w:r w:rsidRPr="007E7176">
        <w:rPr>
          <w:u w:val="single"/>
        </w:rPr>
        <w:t xml:space="preserve"> leadership.</w:t>
      </w:r>
      <w:r>
        <w:rPr>
          <w:u w:val="single"/>
        </w:rPr>
        <w:t xml:space="preserve"> </w:t>
      </w:r>
      <w:r w:rsidRPr="007E7176">
        <w:rPr>
          <w:sz w:val="16"/>
        </w:rPr>
        <w:t xml:space="preserve">Many of our </w:t>
      </w:r>
      <w:r w:rsidRPr="007E7176">
        <w:rPr>
          <w:u w:val="single"/>
        </w:rPr>
        <w:t>fellow Americans</w:t>
      </w:r>
      <w:r w:rsidRPr="007E7176">
        <w:rPr>
          <w:sz w:val="16"/>
        </w:rPr>
        <w:t xml:space="preserve"> — in fact, a small majority — </w:t>
      </w:r>
      <w:r w:rsidRPr="007E7176">
        <w:rPr>
          <w:u w:val="single"/>
        </w:rPr>
        <w:t>believe that the United States should not accept refugees from Syria.</w:t>
      </w:r>
      <w:r w:rsidRPr="007E7176">
        <w:rPr>
          <w:sz w:val="16"/>
        </w:rPr>
        <w:t xml:space="preserve"> The risks are just too great, they suggest. We need to change hearts and minds on this issue by changing the narrative about these refugees. </w:t>
      </w:r>
      <w:r w:rsidRPr="007E7176">
        <w:rPr>
          <w:u w:val="single"/>
        </w:rPr>
        <w:t>Refugees simply are not a threat to our nation. In other nations that have accepted higher numbers of refugees, these families have quickly become an integral part of the civil society. We need to offer that same opportunity here.</w:t>
      </w:r>
      <w:r>
        <w:rPr>
          <w:u w:val="single"/>
        </w:rPr>
        <w:t xml:space="preserve"> </w:t>
      </w:r>
      <w:r w:rsidRPr="007E7176">
        <w:rPr>
          <w:sz w:val="16"/>
        </w:rPr>
        <w:t>Will we open our nation — and our homes — to families who are fleeing violence and want to prosper in safety? Or will we ignore the call upon our conscience, and refuse to provide assistance? Our grandchildren, the next generation of Americans, will know of our decision and its consequences. I am hopeful that people of good faith will join in the effort extend our hands to families who want only to know peace.</w:t>
      </w:r>
    </w:p>
    <w:p w:rsidR="002C6576" w:rsidRPr="00B85B76" w:rsidRDefault="002C6576" w:rsidP="002C6576"/>
    <w:p w:rsidR="002C6576" w:rsidRDefault="002C6576" w:rsidP="002C6576">
      <w:pPr>
        <w:pStyle w:val="Heading4"/>
      </w:pPr>
      <w:r>
        <w:t>The US is letting in far too few Syrian immigrants</w:t>
      </w:r>
    </w:p>
    <w:p w:rsidR="002C6576" w:rsidRPr="002F3570" w:rsidRDefault="002C6576" w:rsidP="002C6576">
      <w:pPr>
        <w:rPr>
          <w:rStyle w:val="Style13ptBold"/>
        </w:rPr>
      </w:pPr>
      <w:r w:rsidRPr="002F3570">
        <w:rPr>
          <w:rStyle w:val="Style13ptBold"/>
        </w:rPr>
        <w:t>Amos 4/12</w:t>
      </w:r>
    </w:p>
    <w:p w:rsidR="002C6576" w:rsidRDefault="002C6576" w:rsidP="002C6576">
      <w:r>
        <w:t>(Devorah Amos, 4/12/18, “</w:t>
      </w:r>
      <w:r w:rsidRPr="002F3570">
        <w:t>The U.S. Has Accepted Only 11 Syrian Refugees This Year</w:t>
      </w:r>
      <w:r>
        <w:t xml:space="preserve">,” </w:t>
      </w:r>
      <w:r w:rsidRPr="00B85B76">
        <w:t>https://www.npr.org/sections/parallels/2018/04/12/602022877/the-u-s-has-welcomed-only-11-syrian-refugees-this-year</w:t>
      </w:r>
      <w:r>
        <w:t>, Accessed 4/24/18, FAA)</w:t>
      </w:r>
    </w:p>
    <w:p w:rsidR="002C6576" w:rsidRDefault="002C6576" w:rsidP="002C6576"/>
    <w:p w:rsidR="002C6576" w:rsidRDefault="002C6576" w:rsidP="002C6576">
      <w:pPr>
        <w:rPr>
          <w:sz w:val="16"/>
        </w:rPr>
      </w:pPr>
      <w:r w:rsidRPr="002F3570">
        <w:rPr>
          <w:u w:val="single"/>
        </w:rPr>
        <w:t>The Trump administration retaliated Saturday against Syria's suspected chemical weapons attack</w:t>
      </w:r>
      <w:r w:rsidRPr="002F3570">
        <w:rPr>
          <w:sz w:val="16"/>
        </w:rPr>
        <w:t xml:space="preserve">, launching missiles with France and the U.K. targeting Syrian regime facilities. </w:t>
      </w:r>
      <w:r w:rsidRPr="002F3570">
        <w:rPr>
          <w:u w:val="single"/>
        </w:rPr>
        <w:t xml:space="preserve">"This is about humanity, and it cannot be allowed to happen," </w:t>
      </w:r>
      <w:r w:rsidRPr="002F3570">
        <w:rPr>
          <w:sz w:val="16"/>
        </w:rPr>
        <w:t>President</w:t>
      </w:r>
      <w:r w:rsidRPr="002F3570">
        <w:rPr>
          <w:u w:val="single"/>
        </w:rPr>
        <w:t xml:space="preserve"> Trump</w:t>
      </w:r>
      <w:r w:rsidRPr="002F3570">
        <w:rPr>
          <w:sz w:val="16"/>
        </w:rPr>
        <w:t xml:space="preserve"> </w:t>
      </w:r>
      <w:r w:rsidRPr="002F3570">
        <w:rPr>
          <w:u w:val="single"/>
        </w:rPr>
        <w:t>said</w:t>
      </w:r>
      <w:r w:rsidRPr="002F3570">
        <w:rPr>
          <w:sz w:val="16"/>
        </w:rPr>
        <w:t xml:space="preserve"> earlier last week, pledging a forceful response to Syrian President Bashar Assad's aggressions. But </w:t>
      </w:r>
      <w:r w:rsidRPr="002F3570">
        <w:rPr>
          <w:u w:val="single"/>
        </w:rPr>
        <w:t>humanitarian organizations are challenging the president's commitment to humanity when it comes to Syrian civilians — particularly those seeking refuge in the United States.</w:t>
      </w:r>
      <w:r w:rsidRPr="002F3570">
        <w:rPr>
          <w:sz w:val="16"/>
        </w:rPr>
        <w:t xml:space="preserve"> </w:t>
      </w:r>
      <w:r w:rsidRPr="002F3570">
        <w:rPr>
          <w:u w:val="single"/>
        </w:rPr>
        <w:t xml:space="preserve">In 2016, near the end of </w:t>
      </w:r>
      <w:r w:rsidRPr="002F3570">
        <w:rPr>
          <w:sz w:val="16"/>
        </w:rPr>
        <w:t>Barack</w:t>
      </w:r>
      <w:r w:rsidRPr="002F3570">
        <w:rPr>
          <w:u w:val="single"/>
        </w:rPr>
        <w:t xml:space="preserve"> Obama's presidency, the U.S. resettled 15,479 Syrian refugees, according to</w:t>
      </w:r>
      <w:r>
        <w:rPr>
          <w:u w:val="single"/>
        </w:rPr>
        <w:t xml:space="preserve"> </w:t>
      </w:r>
      <w:r w:rsidRPr="002F3570">
        <w:rPr>
          <w:u w:val="single"/>
        </w:rPr>
        <w:t>State Department figures. In 2017, the country let in 3,024. So far this year, that number is just 11. By comparison, over the same 3 1/2-month period in 2016, the U.S. accepted 790.</w:t>
      </w:r>
      <w:r>
        <w:rPr>
          <w:u w:val="single"/>
        </w:rPr>
        <w:t xml:space="preserve"> </w:t>
      </w:r>
      <w:r w:rsidRPr="002F3570">
        <w:rPr>
          <w:u w:val="single"/>
        </w:rPr>
        <w:t xml:space="preserve">"We are seeing the impact of the Trump administration's words and policy and actions," says </w:t>
      </w:r>
      <w:r w:rsidRPr="002F3570">
        <w:rPr>
          <w:sz w:val="16"/>
        </w:rPr>
        <w:t>Noah</w:t>
      </w:r>
      <w:r w:rsidRPr="002F3570">
        <w:rPr>
          <w:u w:val="single"/>
        </w:rPr>
        <w:t xml:space="preserve"> Gottschalk, senior policy adviser at Oxfam America. "That slams the door on refugees, and Syrian refugees in particular."</w:t>
      </w:r>
      <w:r>
        <w:rPr>
          <w:u w:val="single"/>
        </w:rPr>
        <w:t xml:space="preserve"> </w:t>
      </w:r>
      <w:r w:rsidRPr="002F3570">
        <w:rPr>
          <w:sz w:val="16"/>
        </w:rPr>
        <w:t xml:space="preserve">Gottschalk says that refugee resettlement has slowed to a trickle, with only 44 Syrians admitted since October 2017. He charges that administration policies aim to dismantle a refugee program mandated by Congress. </w:t>
      </w:r>
      <w:r w:rsidRPr="002F3570">
        <w:rPr>
          <w:u w:val="single"/>
        </w:rPr>
        <w:t>"What about the humanity of the people who are fleeing those attacks? These are the very people who need our support," Gottschalk insists.</w:t>
      </w:r>
      <w:r>
        <w:rPr>
          <w:u w:val="single"/>
        </w:rPr>
        <w:t xml:space="preserve"> </w:t>
      </w:r>
      <w:r w:rsidRPr="002F3570">
        <w:rPr>
          <w:u w:val="single"/>
        </w:rPr>
        <w:t xml:space="preserve">Last September, </w:t>
      </w:r>
      <w:r w:rsidRPr="002F3570">
        <w:rPr>
          <w:sz w:val="16"/>
        </w:rPr>
        <w:t>President</w:t>
      </w:r>
      <w:r w:rsidRPr="002F3570">
        <w:rPr>
          <w:u w:val="single"/>
        </w:rPr>
        <w:t xml:space="preserve"> Trump </w:t>
      </w:r>
      <w:r w:rsidRPr="002F3570">
        <w:rPr>
          <w:sz w:val="16"/>
        </w:rPr>
        <w:t>dramatically</w:t>
      </w:r>
      <w:r w:rsidRPr="002F3570">
        <w:rPr>
          <w:u w:val="single"/>
        </w:rPr>
        <w:t xml:space="preserve"> reduced the annual cap for refugees from anywhere in the world to 45,000.</w:t>
      </w:r>
      <w:r>
        <w:rPr>
          <w:u w:val="single"/>
        </w:rPr>
        <w:t xml:space="preserve"> </w:t>
      </w:r>
      <w:r w:rsidRPr="002F3570">
        <w:rPr>
          <w:sz w:val="16"/>
        </w:rPr>
        <w:t xml:space="preserve">Arrivals have also slowed because of additional vetting measures, as well as a series of executive orders temporarily barring travel from several Muslim-majority countries and suspending refugees admissions from around the world. Trump administration officials have said that tougher vetting of visitors and refugees was needed because of national security concerns. U.S. federal courts have struck down parts of the bans, but much of the restrictive effects persist, says Becca Heller with the New York-based International Refugee Assistance Project. "I think you can call it a backdoor ban, except that I think it's so blatant and in our faces that I would call it a frontdoor ban. I think they closed the front door to America," Heller says. Yet some officials, including the Trump administration's defense secretary, have spoken out about Syrian refugees. "I've seen refugees from Asia to Europe, Kosovo to Africa. </w:t>
      </w:r>
      <w:r w:rsidRPr="002F3570">
        <w:rPr>
          <w:u w:val="single"/>
        </w:rPr>
        <w:t xml:space="preserve">I've never seen refugees as traumatized as coming out of Syria. It's got to end," Defense Secretary </w:t>
      </w:r>
      <w:r w:rsidRPr="002F3570">
        <w:rPr>
          <w:sz w:val="16"/>
        </w:rPr>
        <w:t>Jim</w:t>
      </w:r>
      <w:r w:rsidRPr="002F3570">
        <w:rPr>
          <w:u w:val="single"/>
        </w:rPr>
        <w:t xml:space="preserve"> Mattis said </w:t>
      </w:r>
      <w:r w:rsidRPr="002F3570">
        <w:rPr>
          <w:sz w:val="16"/>
        </w:rPr>
        <w:t>at a House Armed Services Committee hearing last Thursday. He said the administration is committed to internationally negotiated efforts to end Syria's 7-year-old war, but claimed "we are not going to engage in the civil war itself."</w:t>
      </w:r>
    </w:p>
    <w:p w:rsidR="002C6576" w:rsidRDefault="002C6576" w:rsidP="002C6576">
      <w:pPr>
        <w:pStyle w:val="Heading4"/>
      </w:pPr>
      <w:r>
        <w:t>The US has a moral obligation to help Syrian Refugees</w:t>
      </w:r>
    </w:p>
    <w:p w:rsidR="002C6576" w:rsidRPr="00774C2D" w:rsidRDefault="002C6576" w:rsidP="002C6576">
      <w:pPr>
        <w:rPr>
          <w:rStyle w:val="Style13ptBold"/>
        </w:rPr>
      </w:pPr>
      <w:r w:rsidRPr="00774C2D">
        <w:rPr>
          <w:rStyle w:val="Style13ptBold"/>
        </w:rPr>
        <w:t>Kornwitz 17</w:t>
      </w:r>
    </w:p>
    <w:p w:rsidR="002C6576" w:rsidRDefault="002C6576" w:rsidP="002C6576">
      <w:r>
        <w:t>(Jason Kornwitz, 3/20/17, “</w:t>
      </w:r>
      <w:r w:rsidRPr="00E75BFF">
        <w:t>Professor Calls Helping Ref</w:t>
      </w:r>
      <w:r>
        <w:t xml:space="preserve">ugees A Moral Obligation For Us,” </w:t>
      </w:r>
      <w:hyperlink r:id="rId32" w:history="1">
        <w:r w:rsidRPr="00DD4BF2">
          <w:rPr>
            <w:rStyle w:val="Hyperlink"/>
          </w:rPr>
          <w:t>http://news.northeastern.edu/2017/03/20/professor-calls-helping-refugees-a-moral-obligation-for-us/</w:t>
        </w:r>
      </w:hyperlink>
      <w:r>
        <w:t>, Accessed 4/25/18, FAA)</w:t>
      </w:r>
    </w:p>
    <w:p w:rsidR="002C6576" w:rsidRDefault="002C6576" w:rsidP="002C6576"/>
    <w:p w:rsidR="002C6576" w:rsidRPr="00203CAE" w:rsidRDefault="002C6576" w:rsidP="002C6576">
      <w:pPr>
        <w:rPr>
          <w:u w:val="single"/>
        </w:rPr>
      </w:pPr>
      <w:r w:rsidRPr="00203CAE">
        <w:t xml:space="preserve">Serena </w:t>
      </w:r>
      <w:r w:rsidRPr="00203CAE">
        <w:rPr>
          <w:u w:val="single"/>
        </w:rPr>
        <w:t>Parekh</w:t>
      </w:r>
      <w:r w:rsidRPr="00203CAE">
        <w:t xml:space="preserve">, associate </w:t>
      </w:r>
      <w:r w:rsidRPr="00203CAE">
        <w:rPr>
          <w:u w:val="single"/>
        </w:rPr>
        <w:t>professor of philosophy at Northeastern</w:t>
      </w:r>
      <w:r w:rsidRPr="00203CAE">
        <w:t xml:space="preserve"> University, </w:t>
      </w:r>
      <w:r w:rsidRPr="00203CAE">
        <w:rPr>
          <w:u w:val="single"/>
        </w:rPr>
        <w:t>believes</w:t>
      </w:r>
      <w:r w:rsidRPr="00203CAE">
        <w:t xml:space="preserve"> </w:t>
      </w:r>
      <w:r w:rsidRPr="00203CAE">
        <w:rPr>
          <w:u w:val="single"/>
        </w:rPr>
        <w:t>that</w:t>
      </w:r>
      <w:r w:rsidRPr="00203CAE">
        <w:t xml:space="preserve"> concerned citizens, community leaders, </w:t>
      </w:r>
      <w:r w:rsidRPr="00203CAE">
        <w:rPr>
          <w:u w:val="single"/>
        </w:rPr>
        <w:t>government</w:t>
      </w:r>
      <w:r w:rsidRPr="00203CAE">
        <w:t xml:space="preserve"> officials, and others </w:t>
      </w:r>
      <w:r w:rsidRPr="00203CAE">
        <w:rPr>
          <w:u w:val="single"/>
        </w:rPr>
        <w:t>have a moral obligation to solve the global refugee crisis.</w:t>
      </w:r>
    </w:p>
    <w:p w:rsidR="002C6576" w:rsidRDefault="002C6576" w:rsidP="002C6576">
      <w:pPr>
        <w:rPr>
          <w:u w:val="single"/>
        </w:rPr>
      </w:pPr>
      <w:r>
        <w:rPr>
          <w:u w:val="single"/>
        </w:rPr>
        <w:t xml:space="preserve"> </w:t>
      </w:r>
      <w:r w:rsidRPr="00203CAE">
        <w:rPr>
          <w:u w:val="single"/>
        </w:rPr>
        <w:t>“We have a responsibility to find alternatives for the displaced that protect their dignity and their human rights,” said Parekh, author of the book Refugees and the Ethics of Forced Displacement. “Rather than objects of fear, refugees ought to be objects of moral compassion.”</w:t>
      </w:r>
      <w:r>
        <w:rPr>
          <w:u w:val="single"/>
        </w:rPr>
        <w:t xml:space="preserve"> </w:t>
      </w:r>
      <w:r w:rsidRPr="00E75BFF">
        <w:rPr>
          <w:sz w:val="16"/>
        </w:rPr>
        <w:t xml:space="preserve">Parekh spoke on Wednesday in Snell Library, delivering a talk on the facts, figures, and fallacies of the refugee crisis. It was particularly timely, held just hours before two federal judges blocked President Donald Trump’s latest ban on travel from parts of the Muslim world. The executive order, which was scheduled to take effect on Thursday, would have halted immigration from six majority-Muslim countries for at least 90 days and stopped all refugees from entering the U.S. for 120 days. “It seems so absurd that refugees are a group we’re told to fear,” said Parekh. “Demonstrably harming one of the most vulnerable groups on the planet will do nothing for our security except perhaps undermine it in important ways.” Some facts An unprecedented 65 million people have been forcibly displaced from their homes in Yemen, Nigeria, Afghanistan, Somalia, and many other countries worldwide, </w:t>
      </w:r>
      <w:r w:rsidRPr="00203CAE">
        <w:rPr>
          <w:u w:val="single"/>
        </w:rPr>
        <w:t xml:space="preserve">according to the UN Refugee Agency. </w:t>
      </w:r>
      <w:r w:rsidRPr="00E75BFF">
        <w:rPr>
          <w:sz w:val="16"/>
        </w:rPr>
        <w:t>Among</w:t>
      </w:r>
      <w:r w:rsidRPr="00203CAE">
        <w:rPr>
          <w:u w:val="single"/>
        </w:rPr>
        <w:t xml:space="preserve"> </w:t>
      </w:r>
      <w:r w:rsidRPr="00E75BFF">
        <w:rPr>
          <w:sz w:val="16"/>
        </w:rPr>
        <w:t>them</w:t>
      </w:r>
      <w:r w:rsidRPr="00203CAE">
        <w:rPr>
          <w:u w:val="single"/>
        </w:rPr>
        <w:t xml:space="preserve"> are 25 million refugees,</w:t>
      </w:r>
      <w:r w:rsidRPr="00E75BFF">
        <w:rPr>
          <w:sz w:val="16"/>
        </w:rPr>
        <w:t xml:space="preserve"> said Parekh, including </w:t>
      </w:r>
      <w:r w:rsidRPr="00203CAE">
        <w:rPr>
          <w:u w:val="single"/>
        </w:rPr>
        <w:t>5 million from Syria, whose ongoing civil war has killed hundreds of thousands of men, women, and children.</w:t>
      </w:r>
      <w:r w:rsidRPr="00E75BFF">
        <w:rPr>
          <w:sz w:val="16"/>
        </w:rPr>
        <w:t xml:space="preserve"> “Both numbers are at an historic high,” she said, referring to the refugees and forcibly displaced. “We haven’t seen figures like this since the end of World War II.” Many refugees—that is, people who have been forced to flee their countries because of persecution, war, or violence—end up in refugee camps in places like Kenya and Turkey, said Parekh. According to her, the average camp-dweller spends 17 years in these supposedly temporary facilities, which she described as chronically underfunded, dirty, and particularly unsafe, especially for women and children. “Human security cannot be protected within refugee camps,” she said. “To be a woman refugee means you can be harmed with almost total impunity.” </w:t>
      </w:r>
      <w:r w:rsidRPr="00203CAE">
        <w:rPr>
          <w:u w:val="single"/>
        </w:rPr>
        <w:t>A small number of refugees—approximately 1 percent—have the opportunity to resettle in another country</w:t>
      </w:r>
      <w:r w:rsidRPr="00E75BFF">
        <w:rPr>
          <w:sz w:val="16"/>
        </w:rPr>
        <w:t xml:space="preserve">. The U.S., which resettled nearly 70,000 refuges in 2015, takes in the most. But the screening process is protracted, said Parekh, lasting up to five years, and only those who are of special humanitarian concern, she noted, including widows, rape victims, the elderly, and the infirm, will be considered by the UN Refugee Agency. Parekh cited some stats suggesting that </w:t>
      </w:r>
      <w:r w:rsidRPr="00E75BFF">
        <w:rPr>
          <w:u w:val="single"/>
        </w:rPr>
        <w:t>refugees pose virtually no threat to Americans</w:t>
      </w:r>
      <w:r w:rsidRPr="00E75BFF">
        <w:rPr>
          <w:sz w:val="16"/>
        </w:rPr>
        <w:t xml:space="preserve">. Since 9/11, she said, 784,000 refugees have resettled in the U.S.—but only three have been connected to terrorism. </w:t>
      </w:r>
      <w:r w:rsidRPr="00E75BFF">
        <w:rPr>
          <w:u w:val="single"/>
        </w:rPr>
        <w:t>The chance that an American will be killed by a foreigner is 1 in 3.6 million per year, she added, while the chance that an American will be killed by a refugee is 1 in 3.4 billion per year.</w:t>
      </w:r>
      <w:r>
        <w:rPr>
          <w:u w:val="single"/>
        </w:rPr>
        <w:t xml:space="preserve"> </w:t>
      </w:r>
      <w:r w:rsidRPr="00E75BFF">
        <w:rPr>
          <w:sz w:val="16"/>
        </w:rPr>
        <w:t xml:space="preserve">Some solutions In the Q&amp;A, one attendee asked Parekh how she would restructure the global refugee system to make it more humane. She explained that states should move away from funding refugee camps in favor of funding refugees’ integration into society, with a particular focus on freedom and autonomy. “The agency of refugees is rarely respected,” she said, noting an exception in Uganda, where refugees receive work permits. “If you care about the human beings involved, what you want to have is a different temporary structure.” Another attendee wanted to know what the compassionate layperson could do to help refugees today, especially when it comes to donating money to the cause. Parekh suggested giving to Oxfam International, Doctors Without Borders, or the UN Refugee Agency, to whom she recently donated. Leen AlHajjar, the president of Northeastern’s Refugee Empowerment and Awareness Campus Task Force, who joined Parekh for the Q&amp;A, noted that REACT is working on behalf of Boston’s refugee community. “Our group is trying to find ways to understand refugee problems and find solutions,” said AlHajjar, SSH’17, who worked on integrating Syrian refugees into the Jordanian economy through her co-op with the UN Refugee Agency in Amman. “I believe </w:t>
      </w:r>
      <w:r w:rsidRPr="00E75BFF">
        <w:rPr>
          <w:u w:val="single"/>
        </w:rPr>
        <w:t>members of society have a responsibility to address the worst humanitarian crisis since World War II.”</w:t>
      </w:r>
    </w:p>
    <w:p w:rsidR="002C6576" w:rsidRDefault="002C6576" w:rsidP="002C6576">
      <w:pPr>
        <w:rPr>
          <w:u w:val="single"/>
        </w:rPr>
      </w:pPr>
    </w:p>
    <w:p w:rsidR="002C6576" w:rsidRDefault="002C6576" w:rsidP="002C6576">
      <w:pPr>
        <w:pStyle w:val="Heading4"/>
      </w:pPr>
      <w:r>
        <w:t>Trump is splitting refugee families apart because they are Muslim</w:t>
      </w:r>
    </w:p>
    <w:p w:rsidR="002C6576" w:rsidRPr="00573C23" w:rsidRDefault="002C6576" w:rsidP="002C6576">
      <w:pPr>
        <w:rPr>
          <w:rStyle w:val="Style13ptBold"/>
        </w:rPr>
      </w:pPr>
      <w:r w:rsidRPr="00573C23">
        <w:rPr>
          <w:rStyle w:val="Style13ptBold"/>
        </w:rPr>
        <w:t>Geller 18</w:t>
      </w:r>
    </w:p>
    <w:p w:rsidR="002C6576" w:rsidRDefault="002C6576" w:rsidP="002C6576">
      <w:r>
        <w:t>(Adam Geller, 3/26/18, “</w:t>
      </w:r>
      <w:r w:rsidRPr="00573C23">
        <w:t>Trump Policies Split Some Refugee Families; Others Reunite</w:t>
      </w:r>
      <w:r>
        <w:t xml:space="preserve">,” </w:t>
      </w:r>
      <w:hyperlink r:id="rId33" w:history="1">
        <w:r w:rsidRPr="00DD4BF2">
          <w:rPr>
            <w:rStyle w:val="Hyperlink"/>
          </w:rPr>
          <w:t>https://www.google.com/search?q=make+all+caps+in+word&amp;rlz=1C5CHFA_enUS697US697&amp;oq=make+&amp;aqs=chrome.2.69i57j69i61j69i59j69i61j69i59j0.1637j0j7&amp;sourceid=chrome&amp;ie=UTF-8</w:t>
        </w:r>
      </w:hyperlink>
      <w:r>
        <w:t>, Accessed 5/1/18, FAA)</w:t>
      </w:r>
    </w:p>
    <w:p w:rsidR="002C6576" w:rsidRDefault="002C6576" w:rsidP="002C6576"/>
    <w:p w:rsidR="002C6576" w:rsidRPr="00B4424A" w:rsidRDefault="002C6576" w:rsidP="002C6576">
      <w:pPr>
        <w:rPr>
          <w:u w:val="single"/>
        </w:rPr>
      </w:pPr>
      <w:r w:rsidRPr="00573C23">
        <w:rPr>
          <w:sz w:val="16"/>
        </w:rPr>
        <w:t xml:space="preserve">COLUMBUS, Ohio – Sitting in apartment complexes on opposite sides of town, the women — one a former shopkeeper from Somalia, the other a teacher from Bhutan — waited for children to come home. Only the teacher, Devi Gurung, was rewarded for her patience. On the landing outside an apartment decorated with Buddhist prayer flags, she watched as a school bus turned down the block and the niece she had not seen in four years, hopped to the curb. "I am lucky," said Gurung, reunited with her sister's family just a few days earlier after spending more than half her life in a refugee camp. The next morning, Amina Olow smiled, too, but faintly, as she recalled the daughters she has not seen in nearly a decade. Then she unfolded a letter from U.S. immigration officials, dated more than a year ago, that seemed to promise the two girls would join her soon. She's heard nothing since. "My kids, they're a part of my body," Olow said, her voice breaking. Olow and Gurung are both here, within 20 minutes of Ohio State University's football horseshoe, because the U.S. government has granted them safe haven. But that's where their stories diverge. </w:t>
      </w:r>
      <w:r w:rsidRPr="00B4424A">
        <w:rPr>
          <w:u w:val="single"/>
        </w:rPr>
        <w:t>Starting early last year, the administration of President Donald Trump banned arrivals from several, mostly Muslim countries, cut the cap on refugee admissions and suspended a program to reunite families split in the resettlement pipeline.</w:t>
      </w:r>
      <w:r>
        <w:rPr>
          <w:u w:val="single"/>
        </w:rPr>
        <w:t xml:space="preserve"> </w:t>
      </w:r>
      <w:r w:rsidRPr="00573C23">
        <w:rPr>
          <w:sz w:val="16"/>
        </w:rPr>
        <w:t xml:space="preserve">For thousands of refugee families already building new lives in the U.S., the changes are playing out in decidedly unnerving and uneven ways. </w:t>
      </w:r>
      <w:r w:rsidRPr="00B4424A">
        <w:rPr>
          <w:u w:val="single"/>
        </w:rPr>
        <w:t>The restrictions have kept many families apart, while allowing some to reunite, sorting people by country, and effectively by religion.</w:t>
      </w:r>
      <w:r>
        <w:rPr>
          <w:u w:val="single"/>
        </w:rPr>
        <w:t xml:space="preserve"> </w:t>
      </w:r>
      <w:r w:rsidRPr="00B4424A">
        <w:rPr>
          <w:u w:val="single"/>
        </w:rPr>
        <w:t xml:space="preserve">When Somali refugee </w:t>
      </w:r>
      <w:r w:rsidRPr="00573C23">
        <w:rPr>
          <w:sz w:val="16"/>
        </w:rPr>
        <w:t>Fadumo</w:t>
      </w:r>
      <w:r w:rsidRPr="00B4424A">
        <w:rPr>
          <w:u w:val="single"/>
        </w:rPr>
        <w:t xml:space="preserve"> Hussein and her daughters joined protesters at John Glenn Columbus International Airport last January to protest the administration's restrictions on arrivals, they did so for very personal reasons. Weeks before the ban was announced, Hussein's parents, who are 75 and 76, had been approved for entry to the U.S. Their arrival was scheduled for last February. More than a year later, they remain stuck in Uganda, their case on hold.</w:t>
      </w:r>
      <w:r>
        <w:rPr>
          <w:u w:val="single"/>
        </w:rPr>
        <w:t xml:space="preserve"> </w:t>
      </w:r>
      <w:r w:rsidRPr="00B4424A">
        <w:rPr>
          <w:u w:val="single"/>
        </w:rPr>
        <w:t>Watching Bhutanese neighbors welcome their own family members from a refugee camp in the months since, Hussein's been "happy for them because they were able to reunite," but also confused.</w:t>
      </w:r>
      <w:r>
        <w:rPr>
          <w:u w:val="single"/>
        </w:rPr>
        <w:t xml:space="preserve"> </w:t>
      </w:r>
      <w:r w:rsidRPr="00B4424A">
        <w:rPr>
          <w:u w:val="single"/>
        </w:rPr>
        <w:t xml:space="preserve">"What is different about us, like Somalis or the other countries that are being banned," her daughter, </w:t>
      </w:r>
      <w:r w:rsidRPr="00573C23">
        <w:rPr>
          <w:sz w:val="16"/>
        </w:rPr>
        <w:t>Afnan</w:t>
      </w:r>
      <w:r w:rsidRPr="00B4424A">
        <w:rPr>
          <w:u w:val="single"/>
        </w:rPr>
        <w:t xml:space="preserve"> Salem, asked, "when we are all coming for the same reasons?</w:t>
      </w:r>
    </w:p>
    <w:p w:rsidR="002C6576" w:rsidRPr="00B4424A" w:rsidRDefault="002C6576" w:rsidP="002C6576"/>
    <w:p w:rsidR="002C6576" w:rsidRDefault="002C6576" w:rsidP="002C6576">
      <w:pPr>
        <w:pStyle w:val="Heading4"/>
      </w:pPr>
      <w:r>
        <w:t>Trump is letting in very few Muslim refugees</w:t>
      </w:r>
    </w:p>
    <w:p w:rsidR="002C6576" w:rsidRPr="00573C23" w:rsidRDefault="002C6576" w:rsidP="002C6576">
      <w:pPr>
        <w:rPr>
          <w:rStyle w:val="Style13ptBold"/>
        </w:rPr>
      </w:pPr>
      <w:r w:rsidRPr="00573C23">
        <w:rPr>
          <w:rStyle w:val="Style13ptBold"/>
        </w:rPr>
        <w:t>Geller 18</w:t>
      </w:r>
    </w:p>
    <w:p w:rsidR="002C6576" w:rsidRDefault="002C6576" w:rsidP="002C6576">
      <w:r>
        <w:t>(Adam Geller, 3/26/18, “</w:t>
      </w:r>
      <w:r w:rsidRPr="00573C23">
        <w:t>Trump Policies Split Some Refugee Families; Others Reunite</w:t>
      </w:r>
      <w:r>
        <w:t xml:space="preserve">,” </w:t>
      </w:r>
      <w:hyperlink r:id="rId34" w:history="1">
        <w:r w:rsidRPr="00DD4BF2">
          <w:rPr>
            <w:rStyle w:val="Hyperlink"/>
          </w:rPr>
          <w:t>https://www.google.com/search?q=make+all+caps+in+word&amp;rlz=1C5CHFA_enUS697US697&amp;oq=make+&amp;aqs=chrome.2.69i57j69i61j69i59j69i61j69i59j0.1637j0j7&amp;sourceid=chrome&amp;ie=UTF-8</w:t>
        </w:r>
      </w:hyperlink>
      <w:r>
        <w:t>, Accessed 5/1/18, FAA)</w:t>
      </w:r>
    </w:p>
    <w:p w:rsidR="002C6576" w:rsidRPr="00B4424A" w:rsidRDefault="002C6576" w:rsidP="002C6576"/>
    <w:p w:rsidR="002C6576" w:rsidRDefault="002C6576" w:rsidP="002C6576">
      <w:pPr>
        <w:rPr>
          <w:u w:val="single"/>
        </w:rPr>
      </w:pPr>
      <w:r w:rsidRPr="000B2FB1">
        <w:rPr>
          <w:u w:val="single"/>
        </w:rPr>
        <w:t xml:space="preserve">"There's certainly a pretty dramatic shift" in the mix and number of refugees being allowed in, said </w:t>
      </w:r>
      <w:r w:rsidRPr="00573C23">
        <w:rPr>
          <w:sz w:val="16"/>
        </w:rPr>
        <w:t>Kathleen</w:t>
      </w:r>
      <w:r w:rsidRPr="000B2FB1">
        <w:rPr>
          <w:u w:val="single"/>
        </w:rPr>
        <w:t xml:space="preserve"> Newland, a fellow at the Migration Policy Institute, a Washington, D.C., think tank.</w:t>
      </w:r>
      <w:r>
        <w:rPr>
          <w:u w:val="single"/>
        </w:rPr>
        <w:t xml:space="preserve"> </w:t>
      </w:r>
      <w:r w:rsidRPr="000B2FB1">
        <w:rPr>
          <w:u w:val="single"/>
        </w:rPr>
        <w:t>The U.S. is on track to take in the smallest number of refugees since Congress passed a law in 1980 creating the modern resettlement system. At the current rate, the U.S. will take in about 21,000 refugees this fiscal year, well below the cap of 45,000 set by the administration and roughly a quarter those granted entry in the final year of Barack Obama's presidency.</w:t>
      </w:r>
      <w:r>
        <w:rPr>
          <w:u w:val="single"/>
        </w:rPr>
        <w:t xml:space="preserve"> </w:t>
      </w:r>
      <w:r w:rsidRPr="000B2FB1">
        <w:rPr>
          <w:u w:val="single"/>
        </w:rPr>
        <w:t>The administration is also cutting the resettlement system itself, telling executives of nine private agencies they must close any office expected to place fewer than 100 refugees this year.</w:t>
      </w:r>
      <w:r>
        <w:rPr>
          <w:u w:val="single"/>
        </w:rPr>
        <w:t xml:space="preserve"> </w:t>
      </w:r>
      <w:r w:rsidRPr="000B2FB1">
        <w:rPr>
          <w:u w:val="single"/>
        </w:rPr>
        <w:t>In citing security concerns to exclude refugees from certain countries, Newland said, the administration has skewed the ethnic and religious makeup of the much smaller number allowed entry. About 15 percent of refugees admitted to the U.S. this fiscal year are Muslim, down from 47 percent a year ago, federal figures show.</w:t>
      </w:r>
      <w:r>
        <w:rPr>
          <w:u w:val="single"/>
        </w:rPr>
        <w:t xml:space="preserve"> </w:t>
      </w:r>
      <w:r w:rsidRPr="000B2FB1">
        <w:rPr>
          <w:u w:val="single"/>
        </w:rPr>
        <w:t xml:space="preserve">U.S. officials say there is no preference for refugees of one religion over another: "The United States is committed to assisting people of all religions, ethnicities, and nationalities who are fleeing persecution, violence, and other drivers of displacement," a State Department spokeswoman said in a written response to questions. </w:t>
      </w:r>
      <w:r w:rsidRPr="00573C23">
        <w:rPr>
          <w:sz w:val="16"/>
        </w:rPr>
        <w:t xml:space="preserve">The administration resumed the program to reunify refugee families in December, she said, responding to a judge's injunction. </w:t>
      </w:r>
      <w:r w:rsidRPr="000B2FB1">
        <w:rPr>
          <w:u w:val="single"/>
        </w:rPr>
        <w:t xml:space="preserve">Trump's policies have sharply cut refugee arrivals to many cities. In Toledo, for example, the resettlement agency US Together had taken in 180 Syrians since 2014. Since last July, though, there has not been a single new arrival from the country, program director </w:t>
      </w:r>
      <w:r w:rsidRPr="00573C23">
        <w:rPr>
          <w:sz w:val="16"/>
        </w:rPr>
        <w:t>Corine</w:t>
      </w:r>
      <w:r w:rsidRPr="000B2FB1">
        <w:rPr>
          <w:u w:val="single"/>
        </w:rPr>
        <w:t xml:space="preserve"> Dehabey said.</w:t>
      </w:r>
      <w:r>
        <w:rPr>
          <w:u w:val="single"/>
        </w:rPr>
        <w:t xml:space="preserve"> </w:t>
      </w:r>
      <w:r w:rsidRPr="00573C23">
        <w:rPr>
          <w:sz w:val="16"/>
        </w:rPr>
        <w:t xml:space="preserve">But renewed admissions of refugees from Bhutan and Congo, as well as from Ukraine, have made Columbus something of an anomaly, said Angie Plummer, executive director of CRIS. Most Americans probably know little of either the tiny Himalayan kingdom or the country long known as Zaire. But Trump's policy has left them as the two largest contributors to the dwindling pool of new refugees, accounting for 45 percent of the 8,600 arrivals since October, government figures show. "We are not Muslims that they would hate to bring here ... and we're not from any of the listed countries," said Sudarshan Pyakurel, who arrived as a refugee in 2010 and is now director of the Bhutanese Nepali Community of Columbus, a center offering English classes, wellness programs and walk-in assistance. "We don't fit in any of those boxes." Authorities plan to close the camp housing Bhutanese this year, and relocate most of its last remaining inhabitants to the U.S. But early last year, "there was a rumor back in the refugee camp that America was not taking any more refugees," Devi Gurung said. The Trump's administration's freeze on new admissions left her worrying if she'd ever again see her older sister, Harka, who was resettled in Columbus with her husband and daughter in 2014. That was until last month, when Gurung and her parents learned they had been approved for entry. By then, her father, Til Bahadur Gurung, 59, said he had long given up hope of returning to the land in southern Bhutan where he had farmed rice and millet. The only planes they'd ever seen were the ones that crossed the sky over the refugee camp. But after 18 hours in the air, the elder Gurung exited the vessel he calls "the big tube." Eden, his 8-year-old granddaughter, was waiting to embrace him. In recent months, far </w:t>
      </w:r>
      <w:r w:rsidRPr="000B2FB1">
        <w:rPr>
          <w:u w:val="single"/>
        </w:rPr>
        <w:t>few</w:t>
      </w:r>
      <w:r w:rsidRPr="00573C23">
        <w:rPr>
          <w:sz w:val="16"/>
        </w:rPr>
        <w:t>er</w:t>
      </w:r>
      <w:r w:rsidRPr="000B2FB1">
        <w:rPr>
          <w:u w:val="single"/>
        </w:rPr>
        <w:t xml:space="preserve"> Muslim families have experienced </w:t>
      </w:r>
      <w:r w:rsidRPr="00573C23">
        <w:rPr>
          <w:sz w:val="16"/>
        </w:rPr>
        <w:t>similar</w:t>
      </w:r>
      <w:r w:rsidRPr="000B2FB1">
        <w:rPr>
          <w:u w:val="single"/>
        </w:rPr>
        <w:t xml:space="preserve"> exultation. In the first two months of this year, the U.S. accepted 49 refugees from Somalia, 19 from Iraq and five from Syria. That is down sharply from the 1,094 Somalis, 1,860 Iraqis and 1,991 Syrian refugees admitted in the first two months of 2017.</w:t>
      </w:r>
    </w:p>
    <w:p w:rsidR="00361E8C" w:rsidRPr="00361E8C" w:rsidRDefault="00361E8C" w:rsidP="00361E8C">
      <w:pPr>
        <w:pStyle w:val="Heading4"/>
      </w:pPr>
      <w:r w:rsidRPr="00361E8C">
        <w:t>The US has a responsibility for the Syrian War- it must help accept refugees</w:t>
      </w:r>
    </w:p>
    <w:p w:rsidR="00361E8C" w:rsidRDefault="00361E8C" w:rsidP="00361E8C">
      <w:pPr>
        <w:rPr>
          <w:rStyle w:val="Style13ptBold"/>
        </w:rPr>
      </w:pPr>
      <w:r w:rsidRPr="001E73DC">
        <w:rPr>
          <w:rStyle w:val="Style13ptBold"/>
        </w:rPr>
        <w:t>Newman 17</w:t>
      </w:r>
    </w:p>
    <w:p w:rsidR="00361E8C" w:rsidRDefault="00361E8C" w:rsidP="00361E8C">
      <w:r w:rsidRPr="001E73DC">
        <w:t>(Joel 17, “The U.S. and Canada Should Open Their Borders to Syrian Refugees”</w:t>
      </w:r>
      <w:r>
        <w:t xml:space="preserve">, </w:t>
      </w:r>
      <w:hyperlink r:id="rId35" w:history="1">
        <w:r w:rsidRPr="0048258B">
          <w:rPr>
            <w:rStyle w:val="Hyperlink"/>
          </w:rPr>
          <w:t>https://openborders.info/blog/u-s-canada-open-borders-syrian-refugees</w:t>
        </w:r>
      </w:hyperlink>
      <w:r>
        <w:t>, 5/23/2018, AK</w:t>
      </w:r>
      <w:r w:rsidRPr="001E73DC">
        <w:t>)</w:t>
      </w:r>
    </w:p>
    <w:p w:rsidR="00361E8C" w:rsidRPr="00167369" w:rsidRDefault="00361E8C" w:rsidP="00361E8C">
      <w:pPr>
        <w:rPr>
          <w:u w:val="single"/>
        </w:rPr>
      </w:pPr>
      <w:r w:rsidRPr="00167369">
        <w:rPr>
          <w:sz w:val="16"/>
        </w:rPr>
        <w:t xml:space="preserve">First, while multiple nations and groups have been involved in the Syrian war, </w:t>
      </w:r>
      <w:r w:rsidRPr="00167369">
        <w:rPr>
          <w:u w:val="single"/>
        </w:rPr>
        <w:t>the U.S. bears some responsibility for the catastrophe. Since the U.S. has the world’s mightiest military, it always has the option to intervene and have an impact on a conflict. In Syria, the U.S. intervened by providing some support to rebels fighting the Assad regime, but the intervention never was forceful enough to quickly resolve the conflict.</w:t>
      </w:r>
    </w:p>
    <w:p w:rsidR="00361E8C" w:rsidRDefault="00361E8C" w:rsidP="00361E8C"/>
    <w:p w:rsidR="00361E8C" w:rsidRDefault="00361E8C" w:rsidP="00361E8C"/>
    <w:p w:rsidR="00361E8C" w:rsidRDefault="00361E8C" w:rsidP="00361E8C">
      <w:pPr>
        <w:pStyle w:val="Heading4"/>
        <w:rPr>
          <w:rStyle w:val="Style13ptBold"/>
          <w:b/>
          <w:bCs w:val="0"/>
        </w:rPr>
      </w:pPr>
      <w:r>
        <w:rPr>
          <w:rStyle w:val="Style13ptBold"/>
          <w:b/>
          <w:bCs w:val="0"/>
        </w:rPr>
        <w:t>There is an ethical obligation to aid refugees.</w:t>
      </w:r>
    </w:p>
    <w:p w:rsidR="00361E8C" w:rsidRDefault="00361E8C" w:rsidP="00361E8C">
      <w:pPr>
        <w:rPr>
          <w:rStyle w:val="Style13ptBold"/>
        </w:rPr>
      </w:pPr>
      <w:r>
        <w:rPr>
          <w:rStyle w:val="Style13ptBold"/>
        </w:rPr>
        <w:t>Fontaine 15</w:t>
      </w:r>
    </w:p>
    <w:p w:rsidR="00361E8C" w:rsidRDefault="00361E8C" w:rsidP="00361E8C">
      <w:pPr>
        <w:rPr>
          <w:rStyle w:val="Style13ptBold"/>
          <w:b w:val="0"/>
          <w:bCs w:val="0"/>
          <w:sz w:val="22"/>
        </w:rPr>
      </w:pPr>
      <w:r>
        <w:rPr>
          <w:rStyle w:val="Style13ptBold"/>
          <w:b w:val="0"/>
          <w:bCs w:val="0"/>
          <w:sz w:val="22"/>
        </w:rPr>
        <w:t xml:space="preserve">(Richard Fontaine, “Why Closing Borders to Syrian Refugees Won't Stem Terrorist Threats”, </w:t>
      </w:r>
      <w:hyperlink r:id="rId36" w:history="1">
        <w:r w:rsidRPr="00B173AC">
          <w:rPr>
            <w:rStyle w:val="Hyperlink"/>
          </w:rPr>
          <w:t>https://www.cnas.org/publications/commentary/why-closing-borders-to-syrian-refugees-wont-stem-terrorist-threats</w:t>
        </w:r>
      </w:hyperlink>
      <w:r>
        <w:rPr>
          <w:rStyle w:val="Style13ptBold"/>
          <w:b w:val="0"/>
          <w:bCs w:val="0"/>
          <w:sz w:val="22"/>
        </w:rPr>
        <w:t>, Published November 16, 2015, Accessed April 26, 2018, njt)</w:t>
      </w:r>
    </w:p>
    <w:p w:rsidR="00361E8C" w:rsidRDefault="00361E8C" w:rsidP="00361E8C">
      <w:pPr>
        <w:rPr>
          <w:rStyle w:val="Style13ptBold"/>
          <w:b w:val="0"/>
          <w:bCs w:val="0"/>
          <w:sz w:val="22"/>
        </w:rPr>
      </w:pPr>
    </w:p>
    <w:p w:rsidR="00361E8C" w:rsidRDefault="00361E8C" w:rsidP="00361E8C">
      <w:pPr>
        <w:rPr>
          <w:rStyle w:val="StyleUnderline"/>
        </w:rPr>
      </w:pPr>
      <w:r w:rsidRPr="001D06E0">
        <w:rPr>
          <w:rStyle w:val="Style13ptBold"/>
          <w:b w:val="0"/>
          <w:bCs w:val="0"/>
          <w:sz w:val="16"/>
        </w:rPr>
        <w:t xml:space="preserve">eactions to the Middle East refugee crisis have been transformed by news that at least one of the Paris attackers traveled to Europe among a group of Syrian asylum-seekers. Several U.S. governors have publicly rejected the notion of Syrians resettling in their states. Opposition to accepting refugees appears likely to grow here and in Europe, where public debate was already fraught. But </w:t>
      </w:r>
      <w:r w:rsidRPr="001D06E0">
        <w:rPr>
          <w:rStyle w:val="StyleUnderline"/>
        </w:rPr>
        <w:t>closing borders to Syria’s refugees could ultimately produce more terrorism, not less.</w:t>
      </w:r>
      <w:r w:rsidRPr="001D06E0">
        <w:rPr>
          <w:rStyle w:val="Style13ptBold"/>
          <w:b w:val="0"/>
          <w:bCs w:val="0"/>
          <w:sz w:val="16"/>
        </w:rPr>
        <w:t xml:space="preserve"> Syrians represent the world’s largest refugee population. In addition to the more than 4 million who have fled Syria, approximately 6.5 million civilians are internally displaced, according to United Nations estimates. The United States has admitted only about 1,600 refugees since Syria’s civil war began in 2011. Barely two months ago did the Obama administration announce that 10,000 refugees would be allowed in next year. In the fifth year of this conflict, </w:t>
      </w:r>
      <w:r w:rsidRPr="001D06E0">
        <w:rPr>
          <w:rStyle w:val="StyleUnderline"/>
        </w:rPr>
        <w:t>with millions languishing in camps and other temporary quarters, it is not so much that a generation of Syrians is being lost as destroyed. Parents are out of work. Families are a strain on the communities where some have managed to find shelter. Children are chronically out of school, missing education and socialization. These are the conditions in which violent extremism takes root. By accepting asylum-seekers, the United States and other countries would help to minimize that vulnerable population as well as acting in accordance with their deepest humanitarian traditions.</w:t>
      </w:r>
    </w:p>
    <w:p w:rsidR="00361E8C" w:rsidRDefault="00361E8C" w:rsidP="00361E8C">
      <w:pPr>
        <w:rPr>
          <w:rStyle w:val="StyleUnderline"/>
        </w:rPr>
      </w:pPr>
    </w:p>
    <w:p w:rsidR="00361E8C" w:rsidRDefault="00361E8C" w:rsidP="00361E8C">
      <w:pPr>
        <w:pStyle w:val="Heading4"/>
        <w:rPr>
          <w:rStyle w:val="StyleUnderline"/>
          <w:sz w:val="26"/>
          <w:u w:val="none"/>
        </w:rPr>
      </w:pPr>
      <w:r w:rsidRPr="00B64E55">
        <w:rPr>
          <w:rStyle w:val="StyleUnderline"/>
          <w:sz w:val="26"/>
          <w:u w:val="none"/>
        </w:rPr>
        <w:t>Refugee resettlement is a moral issue.</w:t>
      </w:r>
    </w:p>
    <w:p w:rsidR="00361E8C" w:rsidRDefault="00361E8C" w:rsidP="00361E8C">
      <w:pPr>
        <w:rPr>
          <w:rStyle w:val="Style13ptBold"/>
        </w:rPr>
      </w:pPr>
      <w:r>
        <w:rPr>
          <w:rStyle w:val="Style13ptBold"/>
        </w:rPr>
        <w:t>Pfeiffer 17</w:t>
      </w:r>
    </w:p>
    <w:p w:rsidR="00361E8C" w:rsidRDefault="00361E8C" w:rsidP="00361E8C">
      <w:pPr>
        <w:rPr>
          <w:rStyle w:val="Style13ptBold"/>
          <w:b w:val="0"/>
          <w:bCs w:val="0"/>
          <w:sz w:val="22"/>
        </w:rPr>
      </w:pPr>
      <w:r>
        <w:rPr>
          <w:rStyle w:val="Style13ptBold"/>
          <w:b w:val="0"/>
          <w:bCs w:val="0"/>
          <w:sz w:val="22"/>
        </w:rPr>
        <w:t xml:space="preserve">(Alex Pfeiffer, “CAIR: Refusing Refugee Admissions Is Equivalent To Slavery”, </w:t>
      </w:r>
      <w:hyperlink r:id="rId37" w:history="1">
        <w:r w:rsidRPr="00B173AC">
          <w:rPr>
            <w:rStyle w:val="Hyperlink"/>
          </w:rPr>
          <w:t>http://dailycaller.com/2017/01/25/cair-refusing-refugee-admissions-is-equivalent-to-slavery/</w:t>
        </w:r>
      </w:hyperlink>
      <w:r>
        <w:rPr>
          <w:rStyle w:val="Style13ptBold"/>
          <w:b w:val="0"/>
          <w:bCs w:val="0"/>
          <w:sz w:val="22"/>
        </w:rPr>
        <w:t>, Published January 25, 2017, Accessed April 27, 2018, njt)</w:t>
      </w:r>
    </w:p>
    <w:p w:rsidR="00361E8C" w:rsidRDefault="00361E8C" w:rsidP="00361E8C">
      <w:pPr>
        <w:rPr>
          <w:rStyle w:val="Style13ptBold"/>
          <w:b w:val="0"/>
          <w:bCs w:val="0"/>
          <w:sz w:val="22"/>
        </w:rPr>
      </w:pPr>
    </w:p>
    <w:p w:rsidR="00361E8C" w:rsidRDefault="00361E8C" w:rsidP="00361E8C">
      <w:pPr>
        <w:rPr>
          <w:rStyle w:val="StyleUnderline"/>
        </w:rPr>
      </w:pPr>
      <w:r w:rsidRPr="00E376A5">
        <w:rPr>
          <w:rStyle w:val="Style13ptBold"/>
          <w:b w:val="0"/>
          <w:bCs w:val="0"/>
          <w:sz w:val="16"/>
        </w:rPr>
        <w:t xml:space="preserve">WASHINGTON — </w:t>
      </w:r>
      <w:r w:rsidRPr="00B64E55">
        <w:rPr>
          <w:rStyle w:val="StyleUnderline"/>
        </w:rPr>
        <w:t>The executive director of the Council on American-Islamic Relations</w:t>
      </w:r>
      <w:r w:rsidRPr="00E376A5">
        <w:rPr>
          <w:rStyle w:val="Style13ptBold"/>
          <w:b w:val="0"/>
          <w:bCs w:val="0"/>
          <w:sz w:val="16"/>
        </w:rPr>
        <w:t xml:space="preserve"> (CAIR) </w:t>
      </w:r>
      <w:r w:rsidRPr="00B64E55">
        <w:rPr>
          <w:rStyle w:val="StyleUnderline"/>
        </w:rPr>
        <w:t xml:space="preserve">said </w:t>
      </w:r>
      <w:r w:rsidRPr="00E376A5">
        <w:rPr>
          <w:rStyle w:val="Style13ptBold"/>
          <w:b w:val="0"/>
          <w:bCs w:val="0"/>
          <w:sz w:val="16"/>
        </w:rPr>
        <w:t xml:space="preserve">Wednesday </w:t>
      </w:r>
      <w:r w:rsidRPr="00B64E55">
        <w:rPr>
          <w:rStyle w:val="StyleUnderline"/>
        </w:rPr>
        <w:t>that refusing to accept Muslim refugees is the moral equivalent of slavery.</w:t>
      </w:r>
      <w:r>
        <w:rPr>
          <w:rStyle w:val="StyleUnderline"/>
        </w:rPr>
        <w:t xml:space="preserve"> </w:t>
      </w:r>
      <w:r w:rsidRPr="00E376A5">
        <w:rPr>
          <w:rStyle w:val="Style13ptBold"/>
          <w:b w:val="0"/>
          <w:bCs w:val="0"/>
          <w:sz w:val="16"/>
        </w:rPr>
        <w:t xml:space="preserve">CAIR held a press conference in anticipation of executive orders from President Donald Trump to limit refugee entry from several Muslim-majority countries, block federal funds from sanctuary cities and start construction of a wall on America’s southern border. Do You Agree With These Comments By Nihad Awad? Yes No Login with your social identity to vote inSign in with LinkedIn login with twitter Completing this poll entitles you to Daily Caller news updates free of charge. You may opt out at anytime. You also agree to our Privacy Policy and Terms of Use. Nihad Awad, CAIR’s national executive director, called the proposed border wall a “multi-billion dollar monument to racism.” </w:t>
      </w:r>
      <w:r w:rsidRPr="00E376A5">
        <w:rPr>
          <w:rStyle w:val="StyleUnderline"/>
        </w:rPr>
        <w:t>Awad went on to say that President Trump’s proposal has nothing to do with national security and is strictly an “Islamophobic” proposal.</w:t>
      </w:r>
      <w:r>
        <w:rPr>
          <w:rStyle w:val="StyleUnderline"/>
        </w:rPr>
        <w:t xml:space="preserve"> </w:t>
      </w:r>
      <w:r w:rsidRPr="00E376A5">
        <w:rPr>
          <w:rStyle w:val="Style13ptBold"/>
          <w:b w:val="0"/>
          <w:bCs w:val="0"/>
          <w:sz w:val="16"/>
        </w:rPr>
        <w:t xml:space="preserve">A rabbi at the press conference, Joseph Berman, was on the verge of tears and said that the proposal to bar the entry of refugees from several terrorist hotbeds such as Syria and Somalia is an “affront to God.” The Daily Caller asked Awad if refugees have a right to come to the United States, and CAIR’s communications director Ibrahim Hooper claimed that under international law refugees have “rights beyond what normal immigrants have.” </w:t>
      </w:r>
      <w:r w:rsidRPr="00E376A5">
        <w:rPr>
          <w:rStyle w:val="StyleUnderline"/>
        </w:rPr>
        <w:t>Awad added that the issue isn’t one “of legality,” but of “morality.”</w:t>
      </w:r>
      <w:r w:rsidRPr="00E376A5">
        <w:rPr>
          <w:rStyle w:val="Style13ptBold"/>
          <w:b w:val="0"/>
          <w:bCs w:val="0"/>
          <w:sz w:val="16"/>
        </w:rPr>
        <w:t xml:space="preserve"> </w:t>
      </w:r>
      <w:r w:rsidRPr="00E376A5">
        <w:rPr>
          <w:rStyle w:val="StyleUnderline"/>
        </w:rPr>
        <w:t>The CAIR executive director then equated refusing refugee entry to former American policies of slavery and women not being able to vote. He said those actions were legal but “wrong.”</w:t>
      </w:r>
    </w:p>
    <w:p w:rsidR="00361E8C" w:rsidRDefault="00361E8C" w:rsidP="00361E8C">
      <w:pPr>
        <w:rPr>
          <w:rStyle w:val="StyleUnderline"/>
        </w:rPr>
      </w:pPr>
    </w:p>
    <w:p w:rsidR="004756AF" w:rsidRDefault="004756AF" w:rsidP="004756AF">
      <w:pPr>
        <w:pStyle w:val="Heading4"/>
      </w:pPr>
      <w:r>
        <w:t>Congress should fight Trump’s dangerous refugee policy.</w:t>
      </w:r>
    </w:p>
    <w:p w:rsidR="004756AF" w:rsidRDefault="004756AF" w:rsidP="004756AF">
      <w:pPr>
        <w:rPr>
          <w:rStyle w:val="Style13ptBold"/>
        </w:rPr>
      </w:pPr>
      <w:r>
        <w:rPr>
          <w:rStyle w:val="Style13ptBold"/>
        </w:rPr>
        <w:t>Huang and Postel 17</w:t>
      </w:r>
    </w:p>
    <w:p w:rsidR="004756AF" w:rsidRDefault="004756AF" w:rsidP="004756AF">
      <w:pPr>
        <w:rPr>
          <w:rStyle w:val="Style13ptBold"/>
          <w:b w:val="0"/>
          <w:bCs w:val="0"/>
          <w:sz w:val="22"/>
        </w:rPr>
      </w:pPr>
      <w:r>
        <w:rPr>
          <w:rStyle w:val="Style13ptBold"/>
          <w:b w:val="0"/>
          <w:bCs w:val="0"/>
          <w:sz w:val="22"/>
        </w:rPr>
        <w:t xml:space="preserve">(Cindy Huang and Hannah Postel, “Executive Orders Affecting Refugees Will Only Harm the US National Interest”, </w:t>
      </w:r>
      <w:hyperlink r:id="rId38" w:history="1">
        <w:r w:rsidRPr="003F64E8">
          <w:rPr>
            <w:rStyle w:val="Hyperlink"/>
          </w:rPr>
          <w:t>https://www.cgdev.org/blog/proposed-executive-orders-affecting-refugees-will-only-harm-us-national-interest</w:t>
        </w:r>
      </w:hyperlink>
      <w:r>
        <w:rPr>
          <w:rStyle w:val="Style13ptBold"/>
          <w:b w:val="0"/>
          <w:bCs w:val="0"/>
          <w:sz w:val="22"/>
        </w:rPr>
        <w:t>, Published January 27, 2017, Accessed May 15, 2018, njt)</w:t>
      </w:r>
    </w:p>
    <w:p w:rsidR="004756AF" w:rsidRDefault="004756AF" w:rsidP="004756AF">
      <w:pPr>
        <w:rPr>
          <w:rStyle w:val="Style13ptBold"/>
          <w:b w:val="0"/>
          <w:bCs w:val="0"/>
          <w:sz w:val="22"/>
        </w:rPr>
      </w:pPr>
    </w:p>
    <w:p w:rsidR="004756AF" w:rsidRPr="00C331DF" w:rsidRDefault="004756AF" w:rsidP="004756AF">
      <w:pPr>
        <w:rPr>
          <w:rStyle w:val="Style13ptBold"/>
          <w:b w:val="0"/>
          <w:bCs w:val="0"/>
          <w:sz w:val="16"/>
        </w:rPr>
      </w:pPr>
      <w:r w:rsidRPr="00C331DF">
        <w:rPr>
          <w:rStyle w:val="Style13ptBold"/>
          <w:b w:val="0"/>
          <w:bCs w:val="0"/>
          <w:sz w:val="16"/>
        </w:rPr>
        <w:t xml:space="preserve">On Monday March 6th, President </w:t>
      </w:r>
      <w:r w:rsidRPr="00C331DF">
        <w:rPr>
          <w:rStyle w:val="StyleUnderline"/>
        </w:rPr>
        <w:t xml:space="preserve">Trump signed a revised executive order after a federal appeals court blocked the first iteration. </w:t>
      </w:r>
      <w:r w:rsidRPr="00C331DF">
        <w:rPr>
          <w:rStyle w:val="Style13ptBold"/>
          <w:b w:val="0"/>
          <w:bCs w:val="0"/>
          <w:sz w:val="16"/>
        </w:rPr>
        <w:t xml:space="preserve">The new order differs in a few substantive ways from the first: first, removing Iraq from the list of countries subject to a 90-day travel ban; second, excluding green card holders from travel restrictions; third, eliminating an exemption for refugees who are religious minorities; and finally relaxing the blanket restriction on Syrian refugees. However, </w:t>
      </w:r>
      <w:r w:rsidRPr="00C331DF">
        <w:rPr>
          <w:rStyle w:val="StyleUnderline"/>
        </w:rPr>
        <w:t>the main principles of the executive order remain unchange</w:t>
      </w:r>
      <w:r w:rsidRPr="00C331DF">
        <w:rPr>
          <w:rStyle w:val="Style13ptBold"/>
          <w:b w:val="0"/>
          <w:bCs w:val="0"/>
          <w:sz w:val="16"/>
        </w:rPr>
        <w:t xml:space="preserve">d and therefore our analysis does as well. Among the wave of </w:t>
      </w:r>
      <w:r w:rsidRPr="00C331DF">
        <w:rPr>
          <w:rStyle w:val="StyleUnderline"/>
        </w:rPr>
        <w:t>executive orders being developed by the Trump administration</w:t>
      </w:r>
      <w:r w:rsidRPr="00C331DF">
        <w:rPr>
          <w:rStyle w:val="Style13ptBold"/>
          <w:b w:val="0"/>
          <w:bCs w:val="0"/>
          <w:sz w:val="16"/>
        </w:rPr>
        <w:t xml:space="preserve">, so far two specifically </w:t>
      </w:r>
      <w:r w:rsidRPr="00C331DF">
        <w:rPr>
          <w:rStyle w:val="StyleUnderline"/>
        </w:rPr>
        <w:t>target US commitments to refugees. They are consistent with Trump’s campaign promises to tighten borders and disengage from the world. And, if signed, they would result in serious harm to vulnerable people and alienate allies the United States needs to fight violent extremism and protect American interests.</w:t>
      </w:r>
      <w:r>
        <w:rPr>
          <w:rStyle w:val="StyleUnderline"/>
        </w:rPr>
        <w:t xml:space="preserve"> </w:t>
      </w:r>
      <w:r w:rsidRPr="00C331DF">
        <w:rPr>
          <w:rStyle w:val="Style13ptBold"/>
          <w:b w:val="0"/>
          <w:bCs w:val="0"/>
          <w:sz w:val="16"/>
        </w:rPr>
        <w:t xml:space="preserve">RELATED EXPERTS Photo of Cindy Huang Cindy Huang Co-Director of Migration, Displacement, and Humanitarian Policy and Senior Policy Fellow What the Executive Orders Would Do Based on available drafts of the executive orders, two directly impact the US Refugee Admissions Program (USRAP). </w:t>
      </w:r>
      <w:r w:rsidRPr="00C331DF">
        <w:rPr>
          <w:rStyle w:val="StyleUnderline"/>
        </w:rPr>
        <w:t xml:space="preserve">The first, “Protecting the Nation from Terrorist Attacks by Foreign Nationals,” suspends USRAP for 120 days to review and strengthen vetting procedures and reduces the overall number of refugee admissions from 110,000 to 50,000 in fiscal year 2017. Since the Obama administration resettled nearly 26,000 refugees between October and December 2016, only an additional 24,000 refugees could be admitted this fiscal year. </w:t>
      </w:r>
      <w:r w:rsidRPr="00C331DF">
        <w:rPr>
          <w:rStyle w:val="Style13ptBold"/>
          <w:b w:val="0"/>
          <w:bCs w:val="0"/>
          <w:sz w:val="16"/>
        </w:rPr>
        <w:t xml:space="preserve">The draft executive order (EO) also ends admission of Syrian refugees indefinitely, instead suggesting a plan to create safe areas for temporary resettlement in Syria and the region. A second draft EO, “Protecting Taxpayer Resources by Ensuring Our Immigration Laws Promote Accountability and Responsibility,” directs the Secretary of State to report on the long-term costs of the USRAP at federal, state and local levels. More broadly, it requires that State Department visa policy better reflect the goals of the EO to deny admission to those with the potential to become a public charge, i.e. recipients of means-tested public benefits. Why These EOs Are Misguided and Their Implications for Refugees and US Interests National security vetting for individuals seeking a home in the United States is critical. However, these policy proposals fail to recognize the broader costs of these measures—both to refugees and US national security—and do not reflect an understanding of evidence and past experience. President Trump has consistently highlighted refugees as a group that carries special risk of having terrorist ties. But </w:t>
      </w:r>
      <w:r w:rsidRPr="00C331DF">
        <w:rPr>
          <w:rStyle w:val="StyleUnderline"/>
        </w:rPr>
        <w:t>refugees already undergo more rigorous screening than anyone else allowed to enter the United States. We have resettled almost one million refugees since September 11, 2001; in this time, not one has been convicted for domestic terror threats, nor has any resettled refugee carried out an attack either within the United States or overseas. A Cato Institute study shows the likelihood of an American dying in a terrorist attack committed by a refugee was one in 3.64 billion a year. By comparison, the chance of being murdered each year is one in 14,000; and the likelihood of being struck by lightning in a year is about one in one million. Terrorist acts, by their nature, are designed to generate fear and response beyond their statistical probability</w:t>
      </w:r>
      <w:r w:rsidRPr="00C331DF">
        <w:rPr>
          <w:rStyle w:val="Style13ptBold"/>
          <w:b w:val="0"/>
          <w:bCs w:val="0"/>
          <w:sz w:val="16"/>
        </w:rPr>
        <w:t xml:space="preserve">. Even taking this into account, the focus on refugees is misplaced and has devastating consequences for vulnerable people fleeing conflict and persecution. Perhaps more importantly, experience from prior US immigration restrictions shows that ethnically discriminatory immigration policies impair US foreign policy. Migration experts David FitzGerald and David Cook-Martin find </w:t>
      </w:r>
      <w:r w:rsidRPr="00C331DF">
        <w:rPr>
          <w:rStyle w:val="StyleUnderline"/>
        </w:rPr>
        <w:t>the exclusion of Japanese immigrants in 1924 promoted the growth of Japanese militarism against the United States in World War II. Apart from serious moral and ethical concerns, a blanket ban on Syrian refugees as well as all prospective migrants from seven Muslim-majority countries would likely score a propaganda victory for ISIS and other extremist groups. Similar efforts after 9/11 backfired, alienating critical Muslim partners in the fight against terrorism</w:t>
      </w:r>
      <w:r>
        <w:rPr>
          <w:rStyle w:val="StyleUnderline"/>
        </w:rPr>
        <w:t xml:space="preserve"> </w:t>
      </w:r>
      <w:r w:rsidRPr="00C331DF">
        <w:rPr>
          <w:rStyle w:val="StyleUnderline"/>
        </w:rPr>
        <w:t>at home and around the world while fueling the extremist narrative that the United States is in a war against Islam.</w:t>
      </w:r>
      <w:r>
        <w:rPr>
          <w:rStyle w:val="StyleUnderline"/>
        </w:rPr>
        <w:t xml:space="preserve"> </w:t>
      </w:r>
      <w:r w:rsidRPr="00C331DF">
        <w:rPr>
          <w:rStyle w:val="Style13ptBold"/>
          <w:b w:val="0"/>
          <w:bCs w:val="0"/>
          <w:sz w:val="16"/>
        </w:rPr>
        <w:t xml:space="preserve">The request to review the costs of the refugee program is underpinned by the assumption that refugees are at higher than average risk of becoming public charges. </w:t>
      </w:r>
      <w:r w:rsidRPr="00C331DF">
        <w:rPr>
          <w:rStyle w:val="StyleUnderline"/>
        </w:rPr>
        <w:t>While it is true that refugees receive government support at first, once able to integrate and work they in fact outperform non-refugee migrants. Moreover, from 2009-2011, refugee men of working age were more likely to work than their US-born counterparts, and refugee women were just as likely to work as their US-born counterparts</w:t>
      </w:r>
      <w:r w:rsidRPr="00C331DF">
        <w:rPr>
          <w:rStyle w:val="Style13ptBold"/>
          <w:b w:val="0"/>
          <w:bCs w:val="0"/>
          <w:sz w:val="16"/>
        </w:rPr>
        <w:t>. Research from the Tent foundation shows that investing one euro in refugees up front can yield almost two in economic benefits within five years. Beyond the economic logic, imagine a world without Intel computer chips, Ghostbusters, or the general theory of relativity. All are the brainchildren of refugees allowed to resettle in the United States. A separate EO that directs a 40 percent cut in funding to the United Nations (UN) and other international organizations would have serious implications for refugees around the world; our colleague Charles Kenny examines the broader implications of this policy proposal. Even if humanitarian funding is not targeted, an abdication of US leadership could produce spillover effects for the fledgling refugee and migration compact process initiated at the UN General Assembly this past September. Moreover, large budget cuts would negatively impact the UN’s overall capacity to provide life-saving assistance to tens of millions of people each year. In combination, the recent executive orders send a clear message that the United States is stepping back from addressing the refugee crisis—a recipe for greater instability and risk. Refugee resettlement is a last ditch effort, meaning that these people cannot return home or remain in their current host country for the foreseeable future</w:t>
      </w:r>
      <w:r w:rsidRPr="00C331DF">
        <w:rPr>
          <w:rStyle w:val="StyleUnderline"/>
        </w:rPr>
        <w:t>. The UN refugee agency estimates that 1.2 million refugees are in need of resettlement in a third country; already fewer than ten percent of these people successfully relocate. Historically, the United States has stepped up to welcome almost a full two thirds of this total. Abdicating this leadership will not only resign thousands of the world’s most vulnerable people to refugee camps and war zones; it sets an example for other countries to slash resettlement quotas.</w:t>
      </w:r>
      <w:r w:rsidRPr="00C331DF">
        <w:rPr>
          <w:rStyle w:val="Style13ptBold"/>
          <w:b w:val="0"/>
          <w:bCs w:val="0"/>
          <w:sz w:val="16"/>
        </w:rPr>
        <w:t xml:space="preserve"> The draft EO suggests creating temporary refugee “safe zones” in the region in lieu of a resettlement program for Syrian refugees. Foreign policy and humanitarian experts are divided on the potential effectiveness of this policy, and it would be extraordinarily difficult to suggest a region already hosting millions of refugees take in even more, as we ourselves backslide on resettlement and broader support to refugees. What Needs to Happen Next </w:t>
      </w:r>
      <w:r w:rsidRPr="00C331DF">
        <w:rPr>
          <w:rStyle w:val="StyleUnderline"/>
        </w:rPr>
        <w:t>It may take congressional action to prevent the United States from surrendering moral leadership on protecting the world’s most vulnerable. Just as bipartisan legislation has recently been introduced to protect undocumented immigrants brought to this country as children, we encourage Congress to act to protect our resettlement program and assistance to refugees.</w:t>
      </w:r>
      <w:r w:rsidRPr="00C331DF">
        <w:rPr>
          <w:rStyle w:val="Style13ptBold"/>
          <w:b w:val="0"/>
          <w:bCs w:val="0"/>
          <w:sz w:val="16"/>
        </w:rPr>
        <w:t xml:space="preserve"> Building on the support of the private sector and citizen groups, Congress could also push for measures that increase the engagement of private and nongovernmental actors, including through private sponsorship for refugees similar to Canada’s model and enabling companies to admit more refugees through work channels. Historically, the United States has supported refugees at home and around the world to advance both its values and national security. These new policies betray America’s founding values and principles, and their overall impact—as part of a broader and profound withdrawal from global leadership—will not protect our country but only put us at greater risk.</w:t>
      </w:r>
    </w:p>
    <w:p w:rsidR="00556B9E" w:rsidRDefault="00556B9E" w:rsidP="00556B9E">
      <w:pPr>
        <w:pStyle w:val="Heading4"/>
        <w:rPr>
          <w:rStyle w:val="Style13ptBold"/>
          <w:b/>
          <w:bCs w:val="0"/>
        </w:rPr>
      </w:pPr>
      <w:r>
        <w:rPr>
          <w:rStyle w:val="Style13ptBold"/>
          <w:b/>
          <w:bCs w:val="0"/>
        </w:rPr>
        <w:t>Trump’s immoral executive order banning resettlement should be lifted.</w:t>
      </w:r>
    </w:p>
    <w:p w:rsidR="00556B9E" w:rsidRDefault="00556B9E" w:rsidP="00556B9E">
      <w:pPr>
        <w:rPr>
          <w:rStyle w:val="Style13ptBold"/>
        </w:rPr>
      </w:pPr>
      <w:r>
        <w:rPr>
          <w:rStyle w:val="Style13ptBold"/>
        </w:rPr>
        <w:t>MSF 17</w:t>
      </w:r>
    </w:p>
    <w:p w:rsidR="00556B9E" w:rsidRDefault="00556B9E" w:rsidP="00556B9E">
      <w:pPr>
        <w:rPr>
          <w:rStyle w:val="Style13ptBold"/>
          <w:b w:val="0"/>
          <w:bCs w:val="0"/>
          <w:sz w:val="22"/>
        </w:rPr>
      </w:pPr>
      <w:r>
        <w:rPr>
          <w:rStyle w:val="Style13ptBold"/>
          <w:b w:val="0"/>
          <w:bCs w:val="0"/>
          <w:sz w:val="22"/>
        </w:rPr>
        <w:t xml:space="preserve">(Medecins Sans Frontieres, “United States: Suspension of US refugee resettlement endangers people fleeing war zones”, </w:t>
      </w:r>
      <w:hyperlink r:id="rId39" w:history="1">
        <w:r w:rsidRPr="00F441A6">
          <w:rPr>
            <w:rStyle w:val="Hyperlink"/>
          </w:rPr>
          <w:t>http://www.msf.org/en/article/united-states-suspension-us-refugee-resettlement-endangers-people-fleeing-war-zones</w:t>
        </w:r>
      </w:hyperlink>
      <w:r>
        <w:rPr>
          <w:rStyle w:val="Style13ptBold"/>
          <w:b w:val="0"/>
          <w:bCs w:val="0"/>
          <w:sz w:val="22"/>
        </w:rPr>
        <w:t>, Published January 29, 2017, Accessed May 9, 2018, njt)</w:t>
      </w:r>
    </w:p>
    <w:p w:rsidR="00556B9E" w:rsidRDefault="00556B9E" w:rsidP="00556B9E">
      <w:pPr>
        <w:rPr>
          <w:rStyle w:val="Style13ptBold"/>
          <w:b w:val="0"/>
          <w:bCs w:val="0"/>
          <w:sz w:val="22"/>
        </w:rPr>
      </w:pPr>
    </w:p>
    <w:p w:rsidR="00556B9E" w:rsidRPr="008A4B16" w:rsidRDefault="00556B9E" w:rsidP="00556B9E">
      <w:pPr>
        <w:rPr>
          <w:rStyle w:val="Style13ptBold"/>
          <w:b w:val="0"/>
          <w:bCs w:val="0"/>
          <w:sz w:val="16"/>
        </w:rPr>
      </w:pPr>
      <w:r w:rsidRPr="008A4B16">
        <w:rPr>
          <w:rStyle w:val="Style13ptBold"/>
          <w:b w:val="0"/>
          <w:bCs w:val="0"/>
          <w:sz w:val="16"/>
        </w:rPr>
        <w:t xml:space="preserve">New York, 28 January 2017 - President Donald J. </w:t>
      </w:r>
      <w:r w:rsidRPr="008A4B16">
        <w:rPr>
          <w:rStyle w:val="StyleUnderline"/>
        </w:rPr>
        <w:t>Trump's executive order suspending refugee resettlement to the United States is an inhumane act against people fleeing war zones. We call for a resumption of refugee resettlement.</w:t>
      </w:r>
      <w:r>
        <w:rPr>
          <w:rStyle w:val="StyleUnderline"/>
        </w:rPr>
        <w:t xml:space="preserve"> </w:t>
      </w:r>
      <w:r w:rsidRPr="008A4B16">
        <w:rPr>
          <w:rStyle w:val="Style13ptBold"/>
          <w:b w:val="0"/>
          <w:bCs w:val="0"/>
          <w:sz w:val="16"/>
        </w:rPr>
        <w:t>"Every day our teams on the ground see people desperately seeking safety at closed borders and in war zones from which they cannot flee," said Jason Cone, executive director of MSF USA. "</w:t>
      </w:r>
      <w:r w:rsidRPr="008A4B16">
        <w:rPr>
          <w:rStyle w:val="StyleUnderline"/>
        </w:rPr>
        <w:t>Slamming shut the doors to the United States of America, which has rigorously vetted refugees for years, is an attack on the basic accepted notion that people should be able to flee for their lives."</w:t>
      </w:r>
      <w:r>
        <w:rPr>
          <w:rStyle w:val="StyleUnderline"/>
        </w:rPr>
        <w:t xml:space="preserve"> </w:t>
      </w:r>
      <w:r w:rsidRPr="008A4B16">
        <w:rPr>
          <w:rStyle w:val="StyleUnderline"/>
        </w:rPr>
        <w:t xml:space="preserve">The executive order's indefinite ban on Syrian refugees is particularly harmful for millions of Syrians displaced by horrific violence. Nearly five million people have fled Syria into neighboring countries, including Jordan and Lebanon, which have populations smaller than many American states </w:t>
      </w:r>
      <w:r w:rsidRPr="008A4B16">
        <w:rPr>
          <w:rStyle w:val="Style13ptBold"/>
          <w:b w:val="0"/>
          <w:bCs w:val="0"/>
          <w:sz w:val="16"/>
        </w:rPr>
        <w:t>(the United States, by contrast, has accepted fewer than 20,000 Syrian refugees</w:t>
      </w:r>
      <w:r w:rsidRPr="008A4B16">
        <w:rPr>
          <w:sz w:val="16"/>
        </w:rPr>
        <w:t xml:space="preserve">). </w:t>
      </w:r>
      <w:r w:rsidRPr="008A4B16">
        <w:rPr>
          <w:rStyle w:val="StyleUnderline"/>
        </w:rPr>
        <w:t>Many more Syrians are trapped inside their country, including tens of thousands in the desert near the closed Jordanian border and at other closed borders throughout the region.</w:t>
      </w:r>
      <w:r>
        <w:rPr>
          <w:rStyle w:val="StyleUnderline"/>
        </w:rPr>
        <w:t xml:space="preserve"> </w:t>
      </w:r>
      <w:r w:rsidRPr="008A4B16">
        <w:rPr>
          <w:rStyle w:val="StyleUnderline"/>
        </w:rPr>
        <w:t>The president's executive order will effectively keep people trapped in war zones, directly endangering their lives.</w:t>
      </w:r>
      <w:r>
        <w:rPr>
          <w:rStyle w:val="StyleUnderline"/>
        </w:rPr>
        <w:t xml:space="preserve"> </w:t>
      </w:r>
      <w:r w:rsidRPr="008A4B16">
        <w:rPr>
          <w:rStyle w:val="Style13ptBold"/>
          <w:b w:val="0"/>
          <w:bCs w:val="0"/>
          <w:sz w:val="16"/>
        </w:rPr>
        <w:t xml:space="preserve">Every day, MSF staff members who serve on the front lines of the global refugee crisis bear witness to the extreme hardships faced by refugees and internally displaced people. In conflict zones from Syria to Iraq, Afghanistan, Yemen, South Sudan and the Democratic Republic of Congo, these hardships include attacks on civilians and civilian infrastructure (including hospitals), the denial of aid, and policies preventing people from fleeing. "Refugees are mothers and fathers and children who want what we all want: a safe place to live their lives, free from war and persecution," Cone said. "They are refugees because of forces beyond their control. We call on the US government to lift this ban, to resume refugee resettlement, and to end this exclusion of people from specific countries, where many of our teams work and see firsthand the extreme violence some of these refugees are trying to escape." According to the United Nations High Commissioner for Refugees, more than 65 million people around the world are now forcibly displaced from their homes, a greater number than anytime since World War II. </w:t>
      </w:r>
    </w:p>
    <w:p w:rsidR="0020044E" w:rsidRDefault="0020044E" w:rsidP="0020044E">
      <w:pPr>
        <w:pStyle w:val="Heading4"/>
      </w:pPr>
      <w:r>
        <w:t>It is America’s duty to allow Syrian Refugees into the country</w:t>
      </w:r>
    </w:p>
    <w:p w:rsidR="0020044E" w:rsidRDefault="0020044E" w:rsidP="0020044E">
      <w:pPr>
        <w:rPr>
          <w:rStyle w:val="Style13ptBold"/>
        </w:rPr>
      </w:pPr>
      <w:r>
        <w:rPr>
          <w:rStyle w:val="Style13ptBold"/>
        </w:rPr>
        <w:t>Arbieter 16</w:t>
      </w:r>
    </w:p>
    <w:p w:rsidR="0020044E" w:rsidRDefault="0020044E" w:rsidP="0020044E">
      <w:r w:rsidRPr="008224AC">
        <w:t xml:space="preserve">(Scott 16, </w:t>
      </w:r>
      <w:r>
        <w:t>“</w:t>
      </w:r>
      <w:r w:rsidRPr="008224AC">
        <w:t>America’s Duty to Take In Refugees</w:t>
      </w:r>
      <w:r>
        <w:t xml:space="preserve">”, </w:t>
      </w:r>
      <w:hyperlink r:id="rId40" w:history="1">
        <w:r w:rsidRPr="00DA39AD">
          <w:rPr>
            <w:rStyle w:val="Hyperlink"/>
          </w:rPr>
          <w:t>https://www.nytimes.com/2016/09/24/opinion/americas-duty-to-take-in-refugees.html</w:t>
        </w:r>
      </w:hyperlink>
      <w:r>
        <w:t>, 4/19/2018, AK</w:t>
      </w:r>
      <w:r w:rsidRPr="008224AC">
        <w:t>)</w:t>
      </w:r>
    </w:p>
    <w:p w:rsidR="0020044E" w:rsidRDefault="0020044E" w:rsidP="0020044E">
      <w:pPr>
        <w:rPr>
          <w:sz w:val="16"/>
        </w:rPr>
      </w:pPr>
      <w:r w:rsidRPr="003476A9">
        <w:rPr>
          <w:sz w:val="16"/>
        </w:rPr>
        <w:t xml:space="preserve">Even comparing the United States with other Western countries, our contributions are modest. </w:t>
      </w:r>
      <w:r w:rsidRPr="008224AC">
        <w:rPr>
          <w:u w:val="single"/>
        </w:rPr>
        <w:t>Canada resettled more than double the number of Syrian refugees America received</w:t>
      </w:r>
      <w:r w:rsidRPr="003476A9">
        <w:rPr>
          <w:sz w:val="16"/>
        </w:rPr>
        <w:t xml:space="preserve">, even though their population is roughly a tenth of the United States population. </w:t>
      </w:r>
      <w:r w:rsidRPr="008224AC">
        <w:rPr>
          <w:u w:val="single"/>
        </w:rPr>
        <w:t>The United States takes in less than half of 1 percent of the world’s refugees.</w:t>
      </w:r>
      <w:r w:rsidRPr="003476A9">
        <w:rPr>
          <w:sz w:val="16"/>
        </w:rPr>
        <w:t xml:space="preserve"> </w:t>
      </w:r>
      <w:r w:rsidRPr="008224AC">
        <w:rPr>
          <w:u w:val="single"/>
        </w:rPr>
        <w:t>Refugee resettlement has always received bipartisan support because the quest for freedom and safety embodied in refugees’ stories represents the values that make America great, and because our national security is actually strengthened when we respond with wisdom and compassion. Jihadists hate our compassion for refugees, because it disproves the claims about Americans they use to sow hatred and violence.</w:t>
      </w:r>
      <w:r w:rsidRPr="003476A9">
        <w:rPr>
          <w:sz w:val="16"/>
        </w:rPr>
        <w:t xml:space="preserve"> Acting according to the best angels of our nature may produce our greatest long-term strength and security. The president has called for greater commitments from all nations, and this higher quota is meant to lead by example. </w:t>
      </w:r>
      <w:r w:rsidRPr="003476A9">
        <w:rPr>
          <w:u w:val="single"/>
        </w:rPr>
        <w:t>Congress must now do its part.</w:t>
      </w:r>
      <w:r w:rsidRPr="003476A9">
        <w:rPr>
          <w:sz w:val="16"/>
        </w:rPr>
        <w:t xml:space="preserve"> </w:t>
      </w:r>
    </w:p>
    <w:p w:rsidR="0020044E" w:rsidRDefault="0020044E" w:rsidP="0020044E">
      <w:pPr>
        <w:rPr>
          <w:sz w:val="16"/>
        </w:rPr>
      </w:pPr>
    </w:p>
    <w:p w:rsidR="00117DD4" w:rsidRPr="007B7F29" w:rsidRDefault="00117DD4" w:rsidP="00117DD4">
      <w:pPr>
        <w:pStyle w:val="Heading4"/>
      </w:pPr>
      <w:r w:rsidRPr="007B7F29">
        <w:t>The US has a moral obligation to help Syrian Refugees</w:t>
      </w:r>
    </w:p>
    <w:p w:rsidR="00117DD4" w:rsidRPr="007B7F29" w:rsidRDefault="00117DD4" w:rsidP="00117DD4">
      <w:pPr>
        <w:rPr>
          <w:rStyle w:val="Style13ptBold"/>
        </w:rPr>
      </w:pPr>
      <w:r w:rsidRPr="007B7F29">
        <w:rPr>
          <w:rStyle w:val="Style13ptBold"/>
        </w:rPr>
        <w:t>Haq 16</w:t>
      </w:r>
    </w:p>
    <w:p w:rsidR="00117DD4" w:rsidRPr="007B7F29" w:rsidRDefault="00117DD4" w:rsidP="00117DD4">
      <w:r w:rsidRPr="007B7F29">
        <w:t xml:space="preserve">(Rezwan, “America has moral obligation to Syrian refugees”, </w:t>
      </w:r>
      <w:hyperlink r:id="rId41" w:history="1">
        <w:r w:rsidRPr="007B7F29">
          <w:t>http://www.centralfloridafuture.com/story/opinion/2016/01/07/america-has-moral-obligation-syrian-refugees/78380686/</w:t>
        </w:r>
      </w:hyperlink>
      <w:r w:rsidRPr="007B7F29">
        <w:t>, 1/7/16, DW)</w:t>
      </w:r>
    </w:p>
    <w:p w:rsidR="00117DD4" w:rsidRDefault="00117DD4" w:rsidP="00117DD4">
      <w:pPr>
        <w:rPr>
          <w:sz w:val="16"/>
        </w:rPr>
      </w:pPr>
      <w:r>
        <w:rPr>
          <w:rStyle w:val="StyleUnderline"/>
        </w:rPr>
        <w:t xml:space="preserve"> </w:t>
      </w:r>
      <w:r w:rsidRPr="007B7F29">
        <w:rPr>
          <w:sz w:val="16"/>
        </w:rPr>
        <w:t xml:space="preserve">“Give me your tired, your poor, your huddled masses yearning to breathe free ...” When these words were engraved onto the Statue of Liberty, they were engraved as principles on what this nation ought to stand for. Today, these words are being challenged by those who want to close America’s borders to the thousands of Syrian refugees who are fighting to escape a warzone for a better life. </w:t>
      </w:r>
      <w:r w:rsidRPr="007B7F29">
        <w:rPr>
          <w:rStyle w:val="StyleUnderline"/>
        </w:rPr>
        <w:t>Life in Syria is absolutely barbaric. People currently living in Syria are living a life of fear and despair. Each day they live could be their last, as barrel bombs are dropped on rebel-held territories on a regular basis.</w:t>
      </w:r>
      <w:r>
        <w:rPr>
          <w:rStyle w:val="StyleUnderline"/>
        </w:rPr>
        <w:t xml:space="preserve"> </w:t>
      </w:r>
      <w:r w:rsidRPr="007B7F29">
        <w:rPr>
          <w:rStyle w:val="StyleUnderline"/>
        </w:rPr>
        <w:t>It is a moral obligation for the United States to accept these Syrian refugees</w:t>
      </w:r>
      <w:r w:rsidRPr="007B7F29">
        <w:rPr>
          <w:sz w:val="16"/>
        </w:rPr>
        <w:t xml:space="preserve">. As the leader of the free world, </w:t>
      </w:r>
      <w:r w:rsidRPr="00117DD4">
        <w:rPr>
          <w:szCs w:val="24"/>
          <w:u w:val="single"/>
        </w:rPr>
        <w:t>we ought to join the rest of the world by taking charge of this humanitarian crisis.</w:t>
      </w:r>
      <w:r w:rsidRPr="007B7F29">
        <w:rPr>
          <w:sz w:val="16"/>
        </w:rPr>
        <w:t xml:space="preserve"> </w:t>
      </w:r>
    </w:p>
    <w:p w:rsidR="008D0672" w:rsidRDefault="008D0672" w:rsidP="00117DD4">
      <w:pPr>
        <w:rPr>
          <w:sz w:val="16"/>
        </w:rPr>
      </w:pPr>
    </w:p>
    <w:p w:rsidR="008D0672" w:rsidRPr="007A3E36" w:rsidRDefault="008D0672" w:rsidP="008D0672">
      <w:pPr>
        <w:pStyle w:val="Heading4"/>
      </w:pPr>
      <w:r>
        <w:t>Trump’s refugee policies justify abuse and backslide to the dangerous policies of the early 20</w:t>
      </w:r>
      <w:r w:rsidRPr="007A3E36">
        <w:rPr>
          <w:vertAlign w:val="superscript"/>
        </w:rPr>
        <w:t>th</w:t>
      </w:r>
      <w:r>
        <w:t xml:space="preserve"> century</w:t>
      </w:r>
    </w:p>
    <w:p w:rsidR="008D0672" w:rsidRDefault="008D0672" w:rsidP="008D0672">
      <w:r w:rsidRPr="007A3E36">
        <w:t xml:space="preserve">Susan F. </w:t>
      </w:r>
      <w:r w:rsidRPr="007A3E36">
        <w:rPr>
          <w:rStyle w:val="Style13ptBold"/>
        </w:rPr>
        <w:t>Martin</w:t>
      </w:r>
      <w:r>
        <w:rPr>
          <w:rStyle w:val="Style13ptBold"/>
        </w:rPr>
        <w:t xml:space="preserve">, </w:t>
      </w:r>
      <w:r w:rsidRPr="007A3E36">
        <w:t>Donald G. Herzberg professor emerita of international migration at Georgetown</w:t>
      </w:r>
      <w:r>
        <w:t xml:space="preserve">, </w:t>
      </w:r>
      <w:r w:rsidRPr="007A3E36">
        <w:rPr>
          <w:rStyle w:val="Style13ptBold"/>
        </w:rPr>
        <w:t>6 - 19</w:t>
      </w:r>
      <w:r w:rsidRPr="007A3E36">
        <w:t xml:space="preserve">, 2018, </w:t>
      </w:r>
    </w:p>
    <w:p w:rsidR="008D0672" w:rsidRDefault="008D0672" w:rsidP="008D0672">
      <w:r w:rsidRPr="007A3E36">
        <w:t xml:space="preserve">"Commentary: Trump’s Asylum Policy Is Eerily Similar to America’s During the Holocaust," Fortune, </w:t>
      </w:r>
      <w:hyperlink r:id="rId42" w:history="1">
        <w:r w:rsidRPr="008872F3">
          <w:rPr>
            <w:rStyle w:val="Hyperlink"/>
          </w:rPr>
          <w:t>http://fortune.com/2018/06/19/refugees-asylum-seekers-separation-families-children-border-holocaust/</w:t>
        </w:r>
      </w:hyperlink>
      <w:r>
        <w:t>, She previously served as the executive director of the bipartisan, legislatively mandated U.S. Commission on Immigration Reform from 1992 to 1997, NSP</w:t>
      </w:r>
    </w:p>
    <w:p w:rsidR="008D0672" w:rsidRPr="007A3E36" w:rsidRDefault="008D0672" w:rsidP="008D0672"/>
    <w:p w:rsidR="008D0672" w:rsidRPr="007A3E36" w:rsidRDefault="008D0672" w:rsidP="008D0672">
      <w:pPr>
        <w:rPr>
          <w:sz w:val="16"/>
        </w:rPr>
      </w:pPr>
      <w:r w:rsidRPr="00CB7E22">
        <w:rPr>
          <w:u w:val="single"/>
        </w:rPr>
        <w:t xml:space="preserve">Watching the Trump administration decimate U.S. refugee and asylum programs is </w:t>
      </w:r>
      <w:r w:rsidRPr="007A3E36">
        <w:rPr>
          <w:sz w:val="16"/>
        </w:rPr>
        <w:t xml:space="preserve">not only </w:t>
      </w:r>
      <w:r w:rsidRPr="00CB7E22">
        <w:rPr>
          <w:u w:val="single"/>
        </w:rPr>
        <w:t>horrific</w:t>
      </w:r>
      <w:r w:rsidRPr="007A3E36">
        <w:rPr>
          <w:sz w:val="16"/>
        </w:rPr>
        <w:t xml:space="preserve">; </w:t>
      </w:r>
      <w:r w:rsidRPr="00CB7E22">
        <w:rPr>
          <w:u w:val="single"/>
        </w:rPr>
        <w:t>it is a</w:t>
      </w:r>
      <w:r w:rsidRPr="007A3E36">
        <w:rPr>
          <w:sz w:val="16"/>
        </w:rPr>
        <w:t xml:space="preserve"> mistaken </w:t>
      </w:r>
      <w:r w:rsidRPr="00CB7E22">
        <w:rPr>
          <w:u w:val="single"/>
        </w:rPr>
        <w:t>return to</w:t>
      </w:r>
      <w:r w:rsidRPr="007A3E36">
        <w:rPr>
          <w:sz w:val="16"/>
        </w:rPr>
        <w:t xml:space="preserve"> the equally unenlightened and </w:t>
      </w:r>
      <w:r w:rsidRPr="00CB7E22">
        <w:rPr>
          <w:u w:val="single"/>
        </w:rPr>
        <w:t>dangerous</w:t>
      </w:r>
      <w:r w:rsidRPr="007A3E36">
        <w:rPr>
          <w:sz w:val="16"/>
        </w:rPr>
        <w:t xml:space="preserve"> refugee </w:t>
      </w:r>
      <w:r w:rsidRPr="00CB7E22">
        <w:rPr>
          <w:u w:val="single"/>
        </w:rPr>
        <w:t>policies of the</w:t>
      </w:r>
      <w:r w:rsidRPr="007A3E36">
        <w:rPr>
          <w:sz w:val="16"/>
        </w:rPr>
        <w:t xml:space="preserve"> 1930s and early </w:t>
      </w:r>
      <w:r w:rsidRPr="00CB7E22">
        <w:rPr>
          <w:u w:val="single"/>
        </w:rPr>
        <w:t>40s</w:t>
      </w:r>
      <w:r w:rsidRPr="007A3E36">
        <w:rPr>
          <w:sz w:val="16"/>
        </w:rPr>
        <w:t xml:space="preserve">. In both cases, </w:t>
      </w:r>
      <w:r w:rsidRPr="00CB7E22">
        <w:rPr>
          <w:u w:val="single"/>
        </w:rPr>
        <w:t>administrative actions were used to deny admission to thousands of refugees</w:t>
      </w:r>
      <w:r w:rsidRPr="007A3E36">
        <w:rPr>
          <w:sz w:val="16"/>
        </w:rPr>
        <w:t xml:space="preserve"> and asylum seekers. The most notorious example of the earlier era is the refusal of the U.S. to allow the German St. Louis ship to disembark its passengers prior to the Holocaust.</w:t>
      </w:r>
    </w:p>
    <w:p w:rsidR="008D0672" w:rsidRPr="00A04D29" w:rsidRDefault="008D0672" w:rsidP="008D0672">
      <w:pPr>
        <w:rPr>
          <w:sz w:val="16"/>
          <w:szCs w:val="16"/>
        </w:rPr>
      </w:pPr>
      <w:r w:rsidRPr="00A04D29">
        <w:rPr>
          <w:sz w:val="16"/>
          <w:szCs w:val="16"/>
        </w:rPr>
        <w:t>The St. Louis sailed from Hamburg on May 13, 1939. On board were 937 passengers—most of them German and almost all of them Jewish refugees—bound for Cuba. At least one passenger had been in Dachau, imprisoned during Kristallnacht. When Cuba refused them entry, they sought protection from the U.S.</w:t>
      </w:r>
    </w:p>
    <w:p w:rsidR="008D0672" w:rsidRPr="00A04D29" w:rsidRDefault="008D0672" w:rsidP="008D0672">
      <w:pPr>
        <w:rPr>
          <w:sz w:val="16"/>
          <w:szCs w:val="16"/>
        </w:rPr>
      </w:pPr>
      <w:r w:rsidRPr="00A04D29">
        <w:rPr>
          <w:sz w:val="16"/>
          <w:szCs w:val="16"/>
        </w:rPr>
        <w:t>A telegram from the State Department summarized the government’s position at the time: the passengers “must await their turns on the waiting list and qualify for and obtain immigration visas before they may be admissible into the United States.” The St. Louis then headed back to Europe, where the United Kingdom, Belgium, France, and the Netherlands admitted the passengers. The Nazis occupied the latter three countries in 1940, and just over half of the passengers survived the Holocaust.</w:t>
      </w:r>
    </w:p>
    <w:p w:rsidR="008D0672" w:rsidRPr="00A04D29" w:rsidRDefault="008D0672" w:rsidP="008D0672">
      <w:pPr>
        <w:rPr>
          <w:sz w:val="16"/>
          <w:szCs w:val="16"/>
        </w:rPr>
      </w:pPr>
      <w:r w:rsidRPr="00A04D29">
        <w:rPr>
          <w:sz w:val="16"/>
          <w:szCs w:val="16"/>
        </w:rPr>
        <w:t>On a larger scale, the U.S. State Department took administrative actions that, on the surface, seemed reasonable in deterring refugees from entering the country. The consul in Germany instructed his staff to issue visas only to those who had funds or property of their own that would yield an income sufficient to support themselves. About 99% of applications were rejected on this basis. With the German government confiscating the financial resources of Jews, it was often impossible for them to prove their economic worth, even if they had families in the U.S. who could support them. Applicants also needed legal documentation from police authorities of their “good conduct.” For refugees, requesting such documentation was at best futile and more often dangerous. Requests that the income and testimonials of family members or organizations in the U.S. should count towards admission were routinely rejected until it became too late for Jews and other victims of Nazi persecution to escape.</w:t>
      </w:r>
    </w:p>
    <w:p w:rsidR="008D0672" w:rsidRPr="00A04D29" w:rsidRDefault="008D0672" w:rsidP="008D0672">
      <w:pPr>
        <w:rPr>
          <w:sz w:val="16"/>
          <w:szCs w:val="16"/>
        </w:rPr>
      </w:pPr>
      <w:r w:rsidRPr="00A04D29">
        <w:rPr>
          <w:sz w:val="16"/>
          <w:szCs w:val="16"/>
        </w:rPr>
        <w:t>The Business World Responds to Family Separation Policy</w:t>
      </w:r>
    </w:p>
    <w:p w:rsidR="008D0672" w:rsidRPr="00CB7E22" w:rsidRDefault="008D0672" w:rsidP="008D0672">
      <w:r w:rsidRPr="00A04D29">
        <w:rPr>
          <w:u w:val="single"/>
        </w:rPr>
        <w:t>Over 2,000 children have been separated from their families</w:t>
      </w:r>
      <w:r w:rsidRPr="00CB7E22">
        <w:t>.</w:t>
      </w:r>
    </w:p>
    <w:p w:rsidR="008D0672" w:rsidRPr="007A3E36" w:rsidRDefault="008D0672" w:rsidP="008D0672">
      <w:pPr>
        <w:rPr>
          <w:sz w:val="16"/>
        </w:rPr>
      </w:pPr>
      <w:r w:rsidRPr="003542C1">
        <w:rPr>
          <w:u w:val="single"/>
        </w:rPr>
        <w:t>The Trump administration is using its</w:t>
      </w:r>
      <w:r w:rsidRPr="007A3E36">
        <w:rPr>
          <w:sz w:val="16"/>
        </w:rPr>
        <w:t xml:space="preserve"> own labyrinth of administrative </w:t>
      </w:r>
      <w:r w:rsidRPr="003542C1">
        <w:rPr>
          <w:u w:val="single"/>
        </w:rPr>
        <w:t>processes to keep refugees from</w:t>
      </w:r>
      <w:r w:rsidRPr="007A3E36">
        <w:rPr>
          <w:sz w:val="16"/>
        </w:rPr>
        <w:t xml:space="preserve"> gaining protection in </w:t>
      </w:r>
      <w:r w:rsidRPr="003542C1">
        <w:rPr>
          <w:u w:val="single"/>
        </w:rPr>
        <w:t>the U.S</w:t>
      </w:r>
      <w:r w:rsidRPr="007A3E36">
        <w:rPr>
          <w:sz w:val="16"/>
        </w:rPr>
        <w:t>. As of June 15</w:t>
      </w:r>
      <w:r w:rsidRPr="003542C1">
        <w:rPr>
          <w:u w:val="single"/>
        </w:rPr>
        <w:t>, the number of refugees resettled</w:t>
      </w:r>
      <w:r w:rsidRPr="007A3E36">
        <w:rPr>
          <w:sz w:val="16"/>
        </w:rPr>
        <w:t xml:space="preserve"> from abroad is only 15,383; three-quarters of the way into the federal fiscal year, this number </w:t>
      </w:r>
      <w:r w:rsidRPr="003542C1">
        <w:rPr>
          <w:u w:val="single"/>
        </w:rPr>
        <w:t>is on track to be the lowest since</w:t>
      </w:r>
      <w:r w:rsidRPr="007A3E36">
        <w:rPr>
          <w:sz w:val="16"/>
        </w:rPr>
        <w:t xml:space="preserve"> the passage of the Refugee Act of </w:t>
      </w:r>
      <w:r w:rsidRPr="003542C1">
        <w:rPr>
          <w:u w:val="single"/>
        </w:rPr>
        <w:t>1980.</w:t>
      </w:r>
      <w:r w:rsidRPr="007A3E36">
        <w:rPr>
          <w:sz w:val="16"/>
        </w:rPr>
        <w:t xml:space="preserve"> </w:t>
      </w:r>
      <w:r w:rsidRPr="003542C1">
        <w:rPr>
          <w:u w:val="single"/>
        </w:rPr>
        <w:t>That’s</w:t>
      </w:r>
      <w:r w:rsidRPr="007A3E36">
        <w:rPr>
          <w:sz w:val="16"/>
        </w:rPr>
        <w:t xml:space="preserve"> not just </w:t>
      </w:r>
      <w:r w:rsidRPr="003542C1">
        <w:rPr>
          <w:u w:val="single"/>
        </w:rPr>
        <w:t>because</w:t>
      </w:r>
      <w:r w:rsidRPr="007A3E36">
        <w:rPr>
          <w:sz w:val="16"/>
        </w:rPr>
        <w:t xml:space="preserve"> </w:t>
      </w:r>
      <w:r w:rsidRPr="003542C1">
        <w:rPr>
          <w:u w:val="single"/>
        </w:rPr>
        <w:t>of</w:t>
      </w:r>
      <w:r w:rsidRPr="007A3E36">
        <w:rPr>
          <w:sz w:val="16"/>
        </w:rPr>
        <w:t xml:space="preserve"> a presidential determination to admit only 45,000 a year, but because of often unnecessary “extreme vetting” </w:t>
      </w:r>
      <w:r w:rsidRPr="003542C1">
        <w:rPr>
          <w:u w:val="single"/>
        </w:rPr>
        <w:t>procedures that have slowed resettlement</w:t>
      </w:r>
      <w:r w:rsidRPr="007A3E36">
        <w:rPr>
          <w:sz w:val="16"/>
        </w:rPr>
        <w:t xml:space="preserve"> to a trickle.</w:t>
      </w:r>
    </w:p>
    <w:p w:rsidR="008D0672" w:rsidRPr="007A3E36" w:rsidRDefault="008D0672" w:rsidP="008D0672">
      <w:pPr>
        <w:rPr>
          <w:sz w:val="16"/>
        </w:rPr>
      </w:pPr>
      <w:r w:rsidRPr="007A3E36">
        <w:rPr>
          <w:sz w:val="16"/>
        </w:rPr>
        <w:t xml:space="preserve">Recent </w:t>
      </w:r>
      <w:r w:rsidRPr="00672EEC">
        <w:rPr>
          <w:u w:val="single"/>
        </w:rPr>
        <w:t xml:space="preserve">changes at the border aim </w:t>
      </w:r>
      <w:r w:rsidRPr="007A3E36">
        <w:rPr>
          <w:sz w:val="16"/>
        </w:rPr>
        <w:t xml:space="preserve">directly </w:t>
      </w:r>
      <w:r w:rsidRPr="00672EEC">
        <w:rPr>
          <w:u w:val="single"/>
        </w:rPr>
        <w:t>at deterring asylum seekers</w:t>
      </w:r>
      <w:r w:rsidRPr="007A3E36">
        <w:rPr>
          <w:sz w:val="16"/>
        </w:rPr>
        <w:t xml:space="preserve"> from even trying to cross into the U.S. </w:t>
      </w:r>
      <w:r w:rsidRPr="00672EEC">
        <w:rPr>
          <w:u w:val="single"/>
        </w:rPr>
        <w:t>The so-called zero tolerance policies</w:t>
      </w:r>
      <w:r w:rsidRPr="007A3E36">
        <w:rPr>
          <w:sz w:val="16"/>
        </w:rPr>
        <w:t xml:space="preserve"> that put all irregular border crossers into criminal proceedings, even if they turn themselves in to the authorities to claim asylum</w:t>
      </w:r>
      <w:r w:rsidRPr="00672EEC">
        <w:rPr>
          <w:u w:val="single"/>
        </w:rPr>
        <w:t>, runs</w:t>
      </w:r>
      <w:r w:rsidRPr="007A3E36">
        <w:rPr>
          <w:sz w:val="16"/>
        </w:rPr>
        <w:t xml:space="preserve"> </w:t>
      </w:r>
      <w:r w:rsidRPr="00672EEC">
        <w:rPr>
          <w:u w:val="single"/>
        </w:rPr>
        <w:t>counter to one of the core elements of the refugee system—that those seeking protection should not be penalized</w:t>
      </w:r>
      <w:r w:rsidRPr="007A3E36">
        <w:rPr>
          <w:sz w:val="16"/>
        </w:rPr>
        <w:t xml:space="preserve"> for their mode of entry. </w:t>
      </w:r>
      <w:r w:rsidRPr="00087425">
        <w:rPr>
          <w:u w:val="single"/>
        </w:rPr>
        <w:t>This principle emanates from the</w:t>
      </w:r>
      <w:r w:rsidRPr="007A3E36">
        <w:rPr>
          <w:sz w:val="16"/>
        </w:rPr>
        <w:t xml:space="preserve"> experience of the </w:t>
      </w:r>
      <w:r w:rsidRPr="00087425">
        <w:rPr>
          <w:u w:val="single"/>
        </w:rPr>
        <w:t>Holocaust</w:t>
      </w:r>
      <w:r w:rsidRPr="007A3E36">
        <w:rPr>
          <w:sz w:val="16"/>
        </w:rPr>
        <w:t>—</w:t>
      </w:r>
      <w:r w:rsidRPr="00087425">
        <w:rPr>
          <w:u w:val="single"/>
        </w:rPr>
        <w:t>refugees</w:t>
      </w:r>
      <w:r w:rsidRPr="007A3E36">
        <w:rPr>
          <w:sz w:val="16"/>
        </w:rPr>
        <w:t xml:space="preserve">, unlike most migrants, do not have the luxury of waiting for visas; </w:t>
      </w:r>
      <w:r w:rsidRPr="00087425">
        <w:rPr>
          <w:u w:val="single"/>
        </w:rPr>
        <w:t>too often they die in the process</w:t>
      </w:r>
      <w:r w:rsidRPr="007A3E36">
        <w:rPr>
          <w:sz w:val="16"/>
        </w:rPr>
        <w:t>.</w:t>
      </w:r>
    </w:p>
    <w:p w:rsidR="008D0672" w:rsidRPr="007A3E36" w:rsidRDefault="008D0672" w:rsidP="008D0672">
      <w:pPr>
        <w:rPr>
          <w:sz w:val="16"/>
        </w:rPr>
      </w:pPr>
      <w:r w:rsidRPr="007A3E36">
        <w:rPr>
          <w:sz w:val="16"/>
        </w:rPr>
        <w:t xml:space="preserve">These zero tolerance policies have become the basis upon which </w:t>
      </w:r>
      <w:r w:rsidRPr="00446A7B">
        <w:rPr>
          <w:u w:val="single"/>
        </w:rPr>
        <w:t>the administration has tried to justify separation of children from their families</w:t>
      </w:r>
      <w:r w:rsidRPr="007A3E36">
        <w:rPr>
          <w:sz w:val="16"/>
        </w:rPr>
        <w:t xml:space="preserve">. As acknowledged by now White House Chief of Staff John Kelly when he served as secretary of the Department of Homeland Security, </w:t>
      </w:r>
      <w:r w:rsidRPr="00F51DCB">
        <w:rPr>
          <w:u w:val="single"/>
        </w:rPr>
        <w:t>these separations were</w:t>
      </w:r>
      <w:r w:rsidRPr="007A3E36">
        <w:rPr>
          <w:sz w:val="16"/>
        </w:rPr>
        <w:t xml:space="preserve"> designed to serve as a deterrent to irregular migration, </w:t>
      </w:r>
      <w:r w:rsidRPr="00F51DCB">
        <w:rPr>
          <w:u w:val="single"/>
        </w:rPr>
        <w:t>not</w:t>
      </w:r>
      <w:r w:rsidRPr="007A3E36">
        <w:rPr>
          <w:sz w:val="16"/>
        </w:rPr>
        <w:t xml:space="preserve"> as </w:t>
      </w:r>
      <w:r w:rsidRPr="00F51DCB">
        <w:rPr>
          <w:u w:val="single"/>
        </w:rPr>
        <w:t>a mechanism to enhance protection of children under risk</w:t>
      </w:r>
      <w:r w:rsidRPr="007A3E36">
        <w:rPr>
          <w:sz w:val="16"/>
        </w:rPr>
        <w:t xml:space="preserve"> from their parents. The federal government takes the children away from their parents in order to convince other parents to refrain from migrating through irregular channels, even if their reason for coming to the U.S. is to seek asylum from even greater harm to their children.</w:t>
      </w:r>
    </w:p>
    <w:p w:rsidR="008D0672" w:rsidRPr="004767D7" w:rsidRDefault="008D0672" w:rsidP="008D0672">
      <w:pPr>
        <w:rPr>
          <w:sz w:val="16"/>
        </w:rPr>
      </w:pPr>
      <w:r w:rsidRPr="004767D7">
        <w:rPr>
          <w:sz w:val="16"/>
        </w:rPr>
        <w:t>Even if asylum seekers are able to apply for protection from forcible return to their home countries, Attorney General Jeff Sessions’s new ruling on domestic violence and, by extension, other persecution perpetrated by private actors, will make it vastly more difficult to prevail in their claim for refugee status. In the Matter of A-B- legal ruling, Sessions unilaterally overturned 20 years of progressively greater recognition in U.S. jurisprudence that gender-based claims to persecution are legitimate grounds for asylum if: the abuse experienced rises to the level of persecution; the persecution occurred because of the person’s race, religion, nationality, political opinion, or membership in a particular social group; and the government of the home country is unwilling or unable to protect the applicant from such abuse.</w:t>
      </w:r>
    </w:p>
    <w:p w:rsidR="008D0672" w:rsidRPr="004767D7" w:rsidRDefault="008D0672" w:rsidP="008D0672">
      <w:pPr>
        <w:rPr>
          <w:sz w:val="16"/>
        </w:rPr>
      </w:pPr>
      <w:r w:rsidRPr="004767D7">
        <w:rPr>
          <w:sz w:val="16"/>
        </w:rPr>
        <w:t>In this case, the Board of Immigration Appeals, whose decision Sessions overturned, determined that all three applied. A-B- (her anonymous name) had suffered systematic abuse by her husband, including rape and death threats; belonged to a socially recognized group of married women who could not leave their marriage; and had sought but failed to find refuge elsewhere in her country.</w:t>
      </w:r>
    </w:p>
    <w:p w:rsidR="008D0672" w:rsidRPr="004767D7" w:rsidRDefault="008D0672" w:rsidP="008D0672">
      <w:pPr>
        <w:rPr>
          <w:sz w:val="16"/>
        </w:rPr>
      </w:pPr>
      <w:r w:rsidRPr="004767D7">
        <w:rPr>
          <w:sz w:val="16"/>
        </w:rPr>
        <w:t>The State Department’s own annual Human Rights Report confirmed that El Salvador’s response to rape and other sexual violence was inadequate to protect victims, noting that “laws against domestic violence remained poorly enforced, and violence against women, including domestic violence, remained a widespread and serious problem.” It also cited rapes and sexual assault committed by police officers, which serve as further evidence that the government is unwilling and unable to protect women in such marriages from persecution. For the attorney general, these findings were insufficient.</w:t>
      </w:r>
    </w:p>
    <w:p w:rsidR="008D0672" w:rsidRPr="007A3E36" w:rsidRDefault="008D0672" w:rsidP="008D0672">
      <w:pPr>
        <w:rPr>
          <w:sz w:val="16"/>
        </w:rPr>
      </w:pPr>
      <w:r w:rsidRPr="004767D7">
        <w:rPr>
          <w:u w:val="single"/>
        </w:rPr>
        <w:t>Sessions</w:t>
      </w:r>
      <w:r w:rsidRPr="007A3E36">
        <w:rPr>
          <w:sz w:val="16"/>
        </w:rPr>
        <w:t xml:space="preserve"> did not take exception only to the findings in this specific case. Instead, he </w:t>
      </w:r>
      <w:r w:rsidRPr="004767D7">
        <w:rPr>
          <w:u w:val="single"/>
        </w:rPr>
        <w:t>has attempted to put an entire class of vulnerable women and children at risk of further persecution.</w:t>
      </w:r>
      <w:r w:rsidRPr="007A3E36">
        <w:rPr>
          <w:sz w:val="16"/>
        </w:rPr>
        <w:t xml:space="preserve"> He has held, “Generally, claims by aliens pertaining to domestic violence or gang violence perpetrated by non-governmental actors will not qualify for asylum.”</w:t>
      </w:r>
    </w:p>
    <w:p w:rsidR="008D0672" w:rsidRPr="007A3E36" w:rsidRDefault="008D0672" w:rsidP="008D0672">
      <w:pPr>
        <w:rPr>
          <w:sz w:val="16"/>
        </w:rPr>
      </w:pPr>
      <w:r w:rsidRPr="004767D7">
        <w:rPr>
          <w:u w:val="single"/>
        </w:rPr>
        <w:t xml:space="preserve">This is akin to a finding that Jews </w:t>
      </w:r>
      <w:r w:rsidRPr="007A3E36">
        <w:rPr>
          <w:sz w:val="16"/>
        </w:rPr>
        <w:t xml:space="preserve">who were </w:t>
      </w:r>
      <w:r w:rsidRPr="004767D7">
        <w:rPr>
          <w:u w:val="single"/>
        </w:rPr>
        <w:t>attacked by Nazi</w:t>
      </w:r>
      <w:r w:rsidRPr="007A3E36">
        <w:rPr>
          <w:sz w:val="16"/>
        </w:rPr>
        <w:t xml:space="preserve">-inspired </w:t>
      </w:r>
      <w:r w:rsidRPr="004767D7">
        <w:rPr>
          <w:u w:val="single"/>
        </w:rPr>
        <w:t>mobs</w:t>
      </w:r>
      <w:r w:rsidRPr="007A3E36">
        <w:rPr>
          <w:sz w:val="16"/>
        </w:rPr>
        <w:t xml:space="preserve"> on Kristallnacht </w:t>
      </w:r>
      <w:r w:rsidRPr="004767D7">
        <w:rPr>
          <w:u w:val="single"/>
        </w:rPr>
        <w:t>would not qualify for asylum</w:t>
      </w:r>
      <w:r w:rsidRPr="007A3E36">
        <w:rPr>
          <w:sz w:val="16"/>
        </w:rPr>
        <w:t xml:space="preserve"> in the U.S. because the action was private, not public. By contrast, the British equivalent to our Supreme Court used this very example in a 1999 decision explaining the reasons that victims of domestic violence with experiences such as A-B-’s should be granted asylum in the United Kingdom. The court held that the clear animosity of the Nazi government toward Jews provided the environment in which the mob felt justified and knew they could attack Jews with impunity.</w:t>
      </w:r>
    </w:p>
    <w:p w:rsidR="008D0672" w:rsidRPr="007A3E36" w:rsidRDefault="008D0672" w:rsidP="008D0672">
      <w:pPr>
        <w:rPr>
          <w:sz w:val="16"/>
        </w:rPr>
      </w:pPr>
      <w:r w:rsidRPr="007A3E36">
        <w:rPr>
          <w:sz w:val="16"/>
        </w:rPr>
        <w:t xml:space="preserve">The Trump administration’s misuse of authority against refugees and asylum seekers should be of concern to all Americans, regardless of party affiliation. This country was founded by refugees fleeing their homes because of their religious and political beliefs. As we celebrate Thanksgiving each year, we recognize the welcome offered to the Pilgrims who landed at Plymouth Rock after facing persecution at home. Many of us are the descendants of refugees and others who fled violence and repression and found a safe refuge in this country. </w:t>
      </w:r>
      <w:r w:rsidRPr="007A3E36">
        <w:rPr>
          <w:u w:val="single"/>
        </w:rPr>
        <w:t>Should we not offer the same opportunity to those who will otherwise face persecution, torture, or death at home?</w:t>
      </w:r>
    </w:p>
    <w:p w:rsidR="008D0672" w:rsidRPr="000E3770" w:rsidRDefault="008D0672" w:rsidP="008D0672"/>
    <w:p w:rsidR="008D0672" w:rsidRDefault="008D0672" w:rsidP="00117DD4">
      <w:pPr>
        <w:rPr>
          <w:sz w:val="16"/>
        </w:rPr>
      </w:pPr>
    </w:p>
    <w:p w:rsidR="00117DD4" w:rsidRDefault="00117DD4" w:rsidP="00117DD4">
      <w:pPr>
        <w:rPr>
          <w:sz w:val="16"/>
        </w:rPr>
      </w:pPr>
    </w:p>
    <w:p w:rsidR="008D0672" w:rsidRDefault="008D0672" w:rsidP="008D0672">
      <w:pPr>
        <w:pStyle w:val="Heading3"/>
      </w:pPr>
      <w:r>
        <w:t>Solvency advocates</w:t>
      </w:r>
    </w:p>
    <w:p w:rsidR="008D0672" w:rsidRPr="00604C07" w:rsidRDefault="008D0672" w:rsidP="008D0672">
      <w:pPr>
        <w:pStyle w:val="Heading4"/>
        <w:rPr>
          <w:rStyle w:val="Style13ptBold"/>
          <w:b/>
          <w:bCs w:val="0"/>
        </w:rPr>
      </w:pPr>
      <w:r>
        <w:t>Trump should return to previous resettlement commitments.</w:t>
      </w:r>
    </w:p>
    <w:p w:rsidR="008D0672" w:rsidRPr="005D3988" w:rsidRDefault="008D0672" w:rsidP="008D0672">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8D0672" w:rsidRDefault="008D0672" w:rsidP="008D0672">
      <w:pPr>
        <w:rPr>
          <w:rStyle w:val="StyleUnderline"/>
        </w:rPr>
      </w:pPr>
      <w:r w:rsidRPr="006F1D81">
        <w:rPr>
          <w:sz w:val="16"/>
        </w:rPr>
        <w:t xml:space="preserve">The chances of being murdered by a refugee-related terrorist attack in the United States has been 1 in 3.4 billion a year.8 This is a fact that the incoming administration needs to convey to the American public. Just as the threat of Syrian refugees has been overstated in public discourse, so too has the number of Syrian refugees being resettled in the United States. </w:t>
      </w:r>
      <w:r w:rsidRPr="004A2786">
        <w:rPr>
          <w:rStyle w:val="StyleUnderline"/>
        </w:rPr>
        <w:t xml:space="preserve">This past presidential cycle, candidates routinely and incorrectly suggested that America risked being “flooded by Syrian refugees.” Yet since the Syrian uprising began in 2011, the United States has resettled </w:t>
      </w:r>
      <w:r w:rsidRPr="006F1D81">
        <w:rPr>
          <w:rStyle w:val="StyleUnderline"/>
          <w:sz w:val="16"/>
          <w:u w:val="none"/>
        </w:rPr>
        <w:t>a fraction of the nearly 5 million Syrians in need</w:t>
      </w:r>
      <w:r w:rsidRPr="004A2786">
        <w:rPr>
          <w:rStyle w:val="StyleUnderline"/>
        </w:rPr>
        <w:t>—only 10,000 to date.</w:t>
      </w:r>
      <w:r w:rsidRPr="006F1D81">
        <w:rPr>
          <w:sz w:val="16"/>
        </w:rPr>
        <w:t xml:space="preserve">9 </w:t>
      </w:r>
      <w:r w:rsidRPr="004A2786">
        <w:rPr>
          <w:rStyle w:val="StyleUnderline"/>
        </w:rPr>
        <w:t xml:space="preserve">The overwhelming majority will not have the opportunity for resettlement </w:t>
      </w:r>
      <w:r w:rsidRPr="006F1D81">
        <w:rPr>
          <w:rStyle w:val="StyleUnderline"/>
          <w:sz w:val="16"/>
          <w:u w:val="none"/>
        </w:rPr>
        <w:t>in Western countries. Less than 1 percent of the world’s 21 million refugees will be resettled.</w:t>
      </w:r>
      <w:r w:rsidRPr="004A2786">
        <w:rPr>
          <w:rStyle w:val="StyleUnderline"/>
        </w:rPr>
        <w:t xml:space="preserve"> However, the resettlement of even this small number of refugees is important. </w:t>
      </w:r>
      <w:r w:rsidRPr="006F1D81">
        <w:rPr>
          <w:sz w:val="16"/>
        </w:rPr>
        <w:t>First</w:t>
      </w:r>
      <w:r w:rsidRPr="004A2786">
        <w:rPr>
          <w:rStyle w:val="StyleUnderline"/>
        </w:rPr>
        <w:t>, it provides a pathway out of frontline states for those who are particularly vulnerable and cannot safely be accommodated there. Second, resettling refugees has a symbolic importance. It demonstrates solidarity within the transatlantic relationship and makes it clear that the United States supports rights and refuge for all. Third, the United States will not be able to encourage other countries to step up their efforts if it does not shoulder its share of responsibility. For these reasons, the United States should neither pause nor discontinue its refugee resettlement program but instead reaffirm its commitment to it. The next administration should maintain course on America’s commitment to resettle 110,000 refugees in fiscal year 2017 (a 30 percent increase from 2016).</w:t>
      </w:r>
    </w:p>
    <w:p w:rsidR="008D0672" w:rsidRPr="00333E02" w:rsidRDefault="008D0672" w:rsidP="008D0672"/>
    <w:p w:rsidR="002C6576" w:rsidRPr="002F3570" w:rsidRDefault="002C6576" w:rsidP="002C6576">
      <w:pPr>
        <w:pStyle w:val="Heading3"/>
      </w:pPr>
      <w:r>
        <w:t>Solvency</w:t>
      </w:r>
    </w:p>
    <w:p w:rsidR="008D0672" w:rsidRDefault="008D0672" w:rsidP="008D0672">
      <w:pPr>
        <w:pStyle w:val="Heading4"/>
      </w:pPr>
      <w:r w:rsidRPr="00B64642">
        <w:t>US needs to accept refugees to facilitate burden sharing</w:t>
      </w:r>
    </w:p>
    <w:p w:rsidR="008D0672" w:rsidRDefault="008D0672" w:rsidP="008D0672">
      <w:r>
        <w:t xml:space="preserve">Andrew </w:t>
      </w:r>
      <w:r w:rsidRPr="009B12BA">
        <w:rPr>
          <w:rStyle w:val="Style13ptBold"/>
        </w:rPr>
        <w:t>Vitelli</w:t>
      </w:r>
      <w:r>
        <w:t xml:space="preserve">, Masters in Middle Eastern Studies, </w:t>
      </w:r>
      <w:r w:rsidRPr="009B12BA">
        <w:rPr>
          <w:rStyle w:val="Style13ptBold"/>
        </w:rPr>
        <w:t>18</w:t>
      </w:r>
      <w:r>
        <w:t xml:space="preserve">, </w:t>
      </w:r>
    </w:p>
    <w:p w:rsidR="008D0672" w:rsidRDefault="008D0672" w:rsidP="008D0672">
      <w:r>
        <w:t>"Should the US Accept Syrian Refugees?," theperspective, https://www.theperspective.com/debates/politics/us-accept-syrian-refugees/, BA in Journalism, Journalist, NSP</w:t>
      </w:r>
    </w:p>
    <w:p w:rsidR="008D0672" w:rsidRDefault="008D0672" w:rsidP="008D0672"/>
    <w:p w:rsidR="008D0672" w:rsidRPr="00B64642" w:rsidRDefault="008D0672" w:rsidP="008D0672">
      <w:pPr>
        <w:rPr>
          <w:sz w:val="16"/>
        </w:rPr>
      </w:pPr>
      <w:r w:rsidRPr="00B64642">
        <w:rPr>
          <w:sz w:val="16"/>
        </w:rPr>
        <w:t>The US must play its part in alleviating the refugee crisis</w:t>
      </w:r>
    </w:p>
    <w:p w:rsidR="008D0672" w:rsidRPr="00B64642" w:rsidRDefault="008D0672" w:rsidP="008D0672">
      <w:pPr>
        <w:rPr>
          <w:sz w:val="16"/>
        </w:rPr>
      </w:pPr>
      <w:r w:rsidRPr="00B64642">
        <w:rPr>
          <w:sz w:val="16"/>
        </w:rPr>
        <w:t xml:space="preserve">The Syrian civil war has forced over 12 million Syrians to flee their homeland. Though Europe has not seen the same kind of influx, </w:t>
      </w:r>
      <w:r w:rsidRPr="00C809F3">
        <w:rPr>
          <w:u w:val="single"/>
        </w:rPr>
        <w:t xml:space="preserve">backlash against immigration has led to the rise of nationalist parties in several countries. The US </w:t>
      </w:r>
      <w:r w:rsidRPr="00B64642">
        <w:rPr>
          <w:sz w:val="16"/>
        </w:rPr>
        <w:t xml:space="preserve">clearly </w:t>
      </w:r>
      <w:r w:rsidRPr="00C809F3">
        <w:rPr>
          <w:u w:val="single"/>
        </w:rPr>
        <w:t>has both a moral responsibility and a vested interest in ensuring</w:t>
      </w:r>
      <w:r w:rsidRPr="00B64642">
        <w:rPr>
          <w:sz w:val="16"/>
        </w:rPr>
        <w:t xml:space="preserve"> a coherent </w:t>
      </w:r>
      <w:r w:rsidRPr="00C809F3">
        <w:rPr>
          <w:u w:val="single"/>
        </w:rPr>
        <w:t>an</w:t>
      </w:r>
      <w:r w:rsidRPr="00B64642">
        <w:rPr>
          <w:sz w:val="16"/>
        </w:rPr>
        <w:t xml:space="preserve">d </w:t>
      </w:r>
      <w:r w:rsidRPr="00C809F3">
        <w:rPr>
          <w:u w:val="single"/>
        </w:rPr>
        <w:t>effective response to the refugee crisis</w:t>
      </w:r>
      <w:r w:rsidRPr="00B64642">
        <w:rPr>
          <w:sz w:val="16"/>
        </w:rPr>
        <w:t>.</w:t>
      </w:r>
    </w:p>
    <w:p w:rsidR="008D0672" w:rsidRPr="00B64642" w:rsidRDefault="008D0672" w:rsidP="008D0672">
      <w:pPr>
        <w:rPr>
          <w:sz w:val="16"/>
        </w:rPr>
      </w:pPr>
      <w:r w:rsidRPr="00B64642">
        <w:rPr>
          <w:sz w:val="16"/>
        </w:rPr>
        <w:t xml:space="preserve">The US contribution to any refugee resettlement plan will be relatively small compared to that of its European and Middle Eastern allies (even, despite some reports, the Saudis). But even </w:t>
      </w:r>
      <w:r w:rsidRPr="00C809F3">
        <w:rPr>
          <w:u w:val="single"/>
        </w:rPr>
        <w:t>allowing</w:t>
      </w:r>
      <w:r w:rsidRPr="00B64642">
        <w:rPr>
          <w:sz w:val="16"/>
        </w:rPr>
        <w:t xml:space="preserve"> a token number of </w:t>
      </w:r>
      <w:r w:rsidRPr="00C809F3">
        <w:rPr>
          <w:u w:val="single"/>
        </w:rPr>
        <w:t>Syrian refugees to settle in the US would be a measure</w:t>
      </w:r>
      <w:r w:rsidRPr="00B64642">
        <w:rPr>
          <w:sz w:val="16"/>
        </w:rPr>
        <w:t xml:space="preserve"> of good faith </w:t>
      </w:r>
      <w:r w:rsidRPr="00C809F3">
        <w:rPr>
          <w:u w:val="single"/>
        </w:rPr>
        <w:t>in convincing world leaders</w:t>
      </w:r>
      <w:r w:rsidRPr="00B64642">
        <w:rPr>
          <w:sz w:val="16"/>
        </w:rPr>
        <w:t xml:space="preserve"> that</w:t>
      </w:r>
      <w:r w:rsidRPr="00C809F3">
        <w:rPr>
          <w:u w:val="single"/>
        </w:rPr>
        <w:t xml:space="preserve"> the US </w:t>
      </w:r>
      <w:r w:rsidRPr="00A861E6">
        <w:rPr>
          <w:rStyle w:val="StyleUnderline"/>
        </w:rPr>
        <w:t>is doing its part in</w:t>
      </w:r>
      <w:r w:rsidRPr="00B64642">
        <w:rPr>
          <w:sz w:val="16"/>
        </w:rPr>
        <w:t xml:space="preserve"> </w:t>
      </w:r>
      <w:r w:rsidRPr="00C809F3">
        <w:rPr>
          <w:u w:val="single"/>
        </w:rPr>
        <w:t>responding to the crisis</w:t>
      </w:r>
      <w:r w:rsidRPr="00B64642">
        <w:rPr>
          <w:sz w:val="16"/>
        </w:rPr>
        <w:t>.</w:t>
      </w:r>
    </w:p>
    <w:p w:rsidR="008D0672" w:rsidRPr="00A861E6" w:rsidRDefault="008D0672" w:rsidP="008D0672"/>
    <w:p w:rsidR="002C6576" w:rsidRDefault="002C6576" w:rsidP="002C6576">
      <w:pPr>
        <w:pStyle w:val="Heading4"/>
      </w:pPr>
      <w:r>
        <w:t>The US should let in 100,000 Syrian Refugees</w:t>
      </w:r>
    </w:p>
    <w:p w:rsidR="002C6576" w:rsidRPr="00BC6ED5" w:rsidRDefault="002C6576" w:rsidP="002C6576">
      <w:pPr>
        <w:rPr>
          <w:rStyle w:val="Style13ptBold"/>
        </w:rPr>
      </w:pPr>
      <w:r w:rsidRPr="00BC6ED5">
        <w:rPr>
          <w:rStyle w:val="Style13ptBold"/>
        </w:rPr>
        <w:t>Rosenkranz 16</w:t>
      </w:r>
    </w:p>
    <w:p w:rsidR="002C6576" w:rsidRDefault="002C6576" w:rsidP="002C6576">
      <w:r>
        <w:t>(Robert Rosenkranz, 7/25/16, “</w:t>
      </w:r>
      <w:r w:rsidRPr="00BC6ED5">
        <w:t>The U.S. Should Let in 100,000 Syrian Refugees</w:t>
      </w:r>
      <w:r>
        <w:t xml:space="preserve">,” </w:t>
      </w:r>
      <w:r w:rsidRPr="00B85B76">
        <w:t>http://robertrosenkranz.com/u-s-let-100000-syrian-refugees/</w:t>
      </w:r>
      <w:r>
        <w:t>, Accessed 4/23/18)</w:t>
      </w:r>
    </w:p>
    <w:p w:rsidR="002C6576" w:rsidRPr="00BC6ED5" w:rsidRDefault="002C6576" w:rsidP="002C6576"/>
    <w:p w:rsidR="002C6576" w:rsidRPr="00E60BFE" w:rsidRDefault="002C6576" w:rsidP="002C6576">
      <w:pPr>
        <w:rPr>
          <w:u w:val="single"/>
        </w:rPr>
      </w:pPr>
      <w:r w:rsidRPr="00BC6ED5">
        <w:rPr>
          <w:u w:val="single"/>
        </w:rPr>
        <w:t xml:space="preserve">With millions of Syrians seeking humanitarian assistance since the 2011 onset of a civil war with no end in sight, some are calling for the United States to admit refugees in far greater numbers. </w:t>
      </w:r>
      <w:r w:rsidRPr="00BC6ED5">
        <w:rPr>
          <w:sz w:val="16"/>
        </w:rPr>
        <w:t xml:space="preserve">They point to the Statue of Liberty and say that </w:t>
      </w:r>
      <w:r w:rsidRPr="00BC6ED5">
        <w:rPr>
          <w:u w:val="single"/>
        </w:rPr>
        <w:t>America has a moral obligation to provide refuge to the tired and the poor.</w:t>
      </w:r>
      <w:r w:rsidRPr="00BC6ED5">
        <w:rPr>
          <w:sz w:val="16"/>
        </w:rPr>
        <w:t xml:space="preserve"> Others point to a spate of sexual assaults in Germany perpetrated by migrants, and they caution that the U.S. must be selective in admitting people into its borders. Must America choose between upholding its values and protecting its citizens? On January 13, 2016, Intelligence Squared US brought in two teams of expert panelists to debate the motion, “</w:t>
      </w:r>
      <w:r w:rsidRPr="00BC6ED5">
        <w:rPr>
          <w:b/>
          <w:u w:val="single"/>
        </w:rPr>
        <w:t>The U.S. Should Let In</w:t>
      </w:r>
      <w:r w:rsidRPr="00BC6ED5">
        <w:rPr>
          <w:u w:val="single"/>
        </w:rPr>
        <w:t xml:space="preserve"> </w:t>
      </w:r>
      <w:r w:rsidRPr="00F04AAF">
        <w:rPr>
          <w:b/>
          <w:u w:val="single"/>
        </w:rPr>
        <w:t>100,000</w:t>
      </w:r>
      <w:r w:rsidRPr="00BC6ED5">
        <w:rPr>
          <w:u w:val="single"/>
        </w:rPr>
        <w:t xml:space="preserve"> </w:t>
      </w:r>
      <w:r w:rsidRPr="00BC6ED5">
        <w:rPr>
          <w:b/>
          <w:u w:val="single"/>
        </w:rPr>
        <w:t>Syrian Refugees</w:t>
      </w:r>
      <w:r w:rsidRPr="00BC6ED5">
        <w:rPr>
          <w:u w:val="single"/>
        </w:rPr>
        <w:t>.”</w:t>
      </w:r>
      <w:r>
        <w:rPr>
          <w:u w:val="single"/>
        </w:rPr>
        <w:t xml:space="preserve"> </w:t>
      </w:r>
      <w:r w:rsidRPr="00BC6ED5">
        <w:rPr>
          <w:sz w:val="16"/>
        </w:rPr>
        <w:t xml:space="preserve">The Debaters </w:t>
      </w:r>
      <w:r w:rsidRPr="00891785">
        <w:t>Arguing for the motion were</w:t>
      </w:r>
      <w:r w:rsidRPr="00BC6ED5">
        <w:rPr>
          <w:u w:val="single"/>
        </w:rPr>
        <w:t xml:space="preserve"> former U.S. Ambassador to Syria </w:t>
      </w:r>
      <w:r w:rsidRPr="00BC6ED5">
        <w:rPr>
          <w:sz w:val="16"/>
        </w:rPr>
        <w:t>Robert</w:t>
      </w:r>
      <w:r w:rsidRPr="00BC6ED5">
        <w:rPr>
          <w:u w:val="single"/>
        </w:rPr>
        <w:t xml:space="preserve"> Ford, now a senior fellow at the Middle East Institute, and former U.K. Secretary of State for Foreign Affairs </w:t>
      </w:r>
      <w:r w:rsidRPr="00BC6ED5">
        <w:rPr>
          <w:sz w:val="16"/>
        </w:rPr>
        <w:t>David</w:t>
      </w:r>
      <w:r w:rsidRPr="00BC6ED5">
        <w:rPr>
          <w:u w:val="single"/>
        </w:rPr>
        <w:t xml:space="preserve"> Miliband, now president and CEO of the International Rescue Committee.</w:t>
      </w:r>
      <w:r>
        <w:rPr>
          <w:u w:val="single"/>
        </w:rPr>
        <w:t xml:space="preserve"> </w:t>
      </w:r>
      <w:r w:rsidRPr="00BC6ED5">
        <w:rPr>
          <w:sz w:val="16"/>
        </w:rPr>
        <w:t xml:space="preserve">Arguing against were David Frum, a senior editor at The Atlantic, and Jessica Vaughan, director of policy studies for the Center for Immigration Studies. The Research </w:t>
      </w:r>
      <w:r w:rsidRPr="00891785">
        <w:t>The team in favor of the motion argued that</w:t>
      </w:r>
      <w:r w:rsidRPr="00BC6ED5">
        <w:rPr>
          <w:u w:val="single"/>
        </w:rPr>
        <w:t xml:space="preserve"> resettlement of Syrian refugees into richer nations was necessary because neighboring Middle East countries lacked the resources to cope with the refugees’ needs and numbers. As a nation built on its humanistic values, </w:t>
      </w:r>
      <w:r w:rsidRPr="00CE7C37">
        <w:rPr>
          <w:u w:val="single"/>
        </w:rPr>
        <w:t>the U.S. should let in more refugees</w:t>
      </w:r>
      <w:r w:rsidRPr="00BC6ED5">
        <w:rPr>
          <w:u w:val="single"/>
        </w:rPr>
        <w:t xml:space="preserve">, setting an example to lead European and Asian countries to also take more. </w:t>
      </w:r>
      <w:r w:rsidRPr="00BC6ED5">
        <w:rPr>
          <w:sz w:val="16"/>
        </w:rPr>
        <w:t xml:space="preserve">The panelists maintained that </w:t>
      </w:r>
      <w:r w:rsidRPr="00BC6ED5">
        <w:rPr>
          <w:u w:val="single"/>
        </w:rPr>
        <w:t>the federal cost would be minimal and that the systems for resettlement were secure and effective. Unlike in Europe, where refugees were flowing in by boatloads, no one could get into the U.S. without passing a thorough screening process involving multiple intelligence agencies. Finally, they said that a refusal to accept refugees would strengthen terrorists’ propaganda-driven recruitment efforts by playing into the radicalist narrative of the Muslim world being victimized by Western prejudice.</w:t>
      </w:r>
      <w:r>
        <w:rPr>
          <w:u w:val="single"/>
        </w:rPr>
        <w:t xml:space="preserve"> </w:t>
      </w:r>
    </w:p>
    <w:p w:rsidR="002C6576" w:rsidRDefault="002C6576" w:rsidP="002C6576">
      <w:pPr>
        <w:pStyle w:val="Heading4"/>
      </w:pPr>
      <w:r w:rsidRPr="00E97547">
        <w:t>The US should admit more Syrian refugees</w:t>
      </w:r>
    </w:p>
    <w:p w:rsidR="002C6576" w:rsidRPr="00E60BFE" w:rsidRDefault="002C6576" w:rsidP="002C6576">
      <w:pPr>
        <w:rPr>
          <w:rStyle w:val="Style13ptBold"/>
        </w:rPr>
      </w:pPr>
      <w:r w:rsidRPr="00E60BFE">
        <w:rPr>
          <w:rStyle w:val="Style13ptBold"/>
        </w:rPr>
        <w:t>Long 15</w:t>
      </w:r>
    </w:p>
    <w:p w:rsidR="002C6576" w:rsidRDefault="002C6576" w:rsidP="002C6576">
      <w:r>
        <w:t xml:space="preserve">(Katy Long, </w:t>
      </w:r>
      <w:r w:rsidRPr="00E60BFE">
        <w:t>Why America Could—and Should—Admit More Syrian Refugees</w:t>
      </w:r>
      <w:r>
        <w:t xml:space="preserve">,” </w:t>
      </w:r>
      <w:hyperlink r:id="rId43" w:history="1">
        <w:r w:rsidRPr="00DD4BF2">
          <w:rPr>
            <w:rStyle w:val="Hyperlink"/>
          </w:rPr>
          <w:t>https://tcf.org/content/report/why-america-could-and-should-admit-more-syrian-refugees/</w:t>
        </w:r>
      </w:hyperlink>
      <w:r>
        <w:t>, Accessed 5/15/18, FAA)</w:t>
      </w:r>
    </w:p>
    <w:p w:rsidR="002C6576" w:rsidRPr="00E97547" w:rsidRDefault="002C6576" w:rsidP="002C6576"/>
    <w:p w:rsidR="002C6576" w:rsidRPr="00E60BFE" w:rsidRDefault="002C6576" w:rsidP="002C6576">
      <w:pPr>
        <w:rPr>
          <w:u w:val="single"/>
        </w:rPr>
      </w:pPr>
      <w:r w:rsidRPr="00E60BFE">
        <w:rPr>
          <w:b/>
          <w:u w:val="single"/>
        </w:rPr>
        <w:t>The United States can—and should</w:t>
      </w:r>
      <w:r w:rsidRPr="00E60BFE">
        <w:rPr>
          <w:u w:val="single"/>
        </w:rPr>
        <w:t>—</w:t>
      </w:r>
      <w:r w:rsidRPr="00E60BFE">
        <w:rPr>
          <w:sz w:val="16"/>
        </w:rPr>
        <w:t xml:space="preserve">continue to protect itself against terrorist threats, but it can do so while still </w:t>
      </w:r>
      <w:r w:rsidRPr="00E60BFE">
        <w:rPr>
          <w:b/>
          <w:u w:val="single"/>
        </w:rPr>
        <w:t>admit</w:t>
      </w:r>
      <w:r w:rsidRPr="00E60BFE">
        <w:rPr>
          <w:sz w:val="16"/>
        </w:rPr>
        <w:t xml:space="preserve">ting </w:t>
      </w:r>
      <w:r w:rsidRPr="00E60BFE">
        <w:rPr>
          <w:b/>
          <w:u w:val="single"/>
        </w:rPr>
        <w:t>a greater number of Syrian refugees for resettlement</w:t>
      </w:r>
      <w:r w:rsidRPr="00E60BFE">
        <w:rPr>
          <w:u w:val="single"/>
        </w:rPr>
        <w:t xml:space="preserve">, and processing applications more quickly than it does now. In resettling more Syrian refugees quickly and equitably, Washington will win a moral victory, which in turn will help it persuade allies to do more to help resolve the Syrian war and the attendant humanitarian catastrophe. </w:t>
      </w:r>
      <w:r w:rsidRPr="00E60BFE">
        <w:rPr>
          <w:sz w:val="16"/>
        </w:rPr>
        <w:t xml:space="preserve">Instead of seeking to dismantle refugee resettlement, </w:t>
      </w:r>
      <w:r w:rsidRPr="00E60BFE">
        <w:rPr>
          <w:u w:val="single"/>
        </w:rPr>
        <w:t>those interested in ensuring the program is both safe and effective should focus their efforts on securing the resources needed both to reduce delays in processing and to establish strong foundations for community integration upon arrival.</w:t>
      </w:r>
    </w:p>
    <w:p w:rsidR="002C6576" w:rsidRDefault="002C6576" w:rsidP="002C6576">
      <w:pPr>
        <w:rPr>
          <w:u w:val="single"/>
        </w:rPr>
      </w:pPr>
    </w:p>
    <w:p w:rsidR="0020044E" w:rsidRDefault="0020044E" w:rsidP="0020044E">
      <w:pPr>
        <w:pStyle w:val="Heading4"/>
      </w:pPr>
      <w:r>
        <w:t>The US should resettle Syrian Refugees – It is ethically right and it benefits the US</w:t>
      </w:r>
    </w:p>
    <w:p w:rsidR="0020044E" w:rsidRDefault="0020044E" w:rsidP="0020044E">
      <w:pPr>
        <w:rPr>
          <w:rStyle w:val="Style13ptBold"/>
        </w:rPr>
      </w:pPr>
      <w:r>
        <w:rPr>
          <w:rStyle w:val="Style13ptBold"/>
        </w:rPr>
        <w:t>Long 15</w:t>
      </w:r>
    </w:p>
    <w:p w:rsidR="0020044E" w:rsidRDefault="0020044E" w:rsidP="0020044E">
      <w:r w:rsidRPr="008924A4">
        <w:t>(Katy 15, “Why America Could—and Should—Admit More Syrian Refugees”</w:t>
      </w:r>
      <w:r>
        <w:t xml:space="preserve">, </w:t>
      </w:r>
      <w:hyperlink r:id="rId44" w:history="1">
        <w:r w:rsidRPr="00DA39AD">
          <w:rPr>
            <w:rStyle w:val="Hyperlink"/>
          </w:rPr>
          <w:t>https://tcf.org/content/report/why-america-could-and-should-admit-more-syrian-refugees/</w:t>
        </w:r>
      </w:hyperlink>
      <w:r>
        <w:t>, 4/19/2018, AK</w:t>
      </w:r>
      <w:r w:rsidRPr="008924A4">
        <w:t>)</w:t>
      </w:r>
    </w:p>
    <w:p w:rsidR="0020044E" w:rsidRPr="009E45E5" w:rsidRDefault="0020044E" w:rsidP="0020044E">
      <w:pPr>
        <w:rPr>
          <w:sz w:val="16"/>
        </w:rPr>
      </w:pPr>
      <w:r w:rsidRPr="009E45E5">
        <w:rPr>
          <w:u w:val="single"/>
        </w:rPr>
        <w:t>In the past forty years, the United States has resettled1 over three million refugees,2 offering victims of persecution and conflict the opportunity to build a new life.</w:t>
      </w:r>
      <w:r w:rsidRPr="009E45E5">
        <w:rPr>
          <w:sz w:val="16"/>
        </w:rPr>
        <w:t xml:space="preserve"> In Fiscal Year (FY) 2016,3 the United States will admit up to 85,000 refugees through the United States Refugee Admissions Program (USRAP); the administration plans to admit 100,000 refugees in FY2017.4The largest number to arrive—34,000—will be resettled from locations in the Near East and South Asia.5 This regional quota will include “at least” 10,000 Syrian arrivals, under plans announced by President Barack Obama in September 2015.6 However, in the wake of the Paris terrorist attacks, there have been widespread calls for the United States to suspend Syrian refugee resettlement.7 Further calls to restrict immigration from Muslim regions have been made in the wake of the San Bernardino shootings in California on December 2.8 The recent controversy over Syrian resettlement has raised important questions about USRAP. Is refugee resettlement safe? Is it effective? Is resettlement just one form of humanitarian relief, or can it also advance U.S. strategic interests? Should the number of refugees being resettled to the United States be increased? Does USRAP have the capacity to expand its operations? And what additional resources—either pre- or post-arrival—could help to ensure the success of such an expansion? </w:t>
      </w:r>
      <w:r w:rsidRPr="009E45E5">
        <w:rPr>
          <w:u w:val="single"/>
        </w:rPr>
        <w:t>Refugee resettlement is unequivocally safe. It would be wrong, both morally and politically, to curtail Syrian refugee resettlement, and why it is in fact both ethically imperative and politically expedient to instead expand U.S. commitment to refugee resettlement. Resettlement could help both to meet humanitarian needs in the region and advance the U.S. strategic interests, above all by providing another means of leverage through which to broker regional and EU engagement with Syrian crisis.</w:t>
      </w:r>
      <w:r w:rsidRPr="009E45E5">
        <w:rPr>
          <w:sz w:val="16"/>
        </w:rPr>
        <w:t xml:space="preserve"> The United States is already the single-largest donor of humanitarian relief to the Syrian people—having given some $4.5 billion in aid since the beginning of the conflict9—but </w:t>
      </w:r>
      <w:r w:rsidRPr="009E45E5">
        <w:rPr>
          <w:u w:val="single"/>
        </w:rPr>
        <w:t>it is increasingly clear that offering more resettlement places is essential to help alleviate the political strain of hosting millions of refugees in the region, and to meet some of the refugees’ urgent needs. The United States can—and should—continue to protect itself against terrorist threats, but it can do so while still admitting a greater number of Syrian refugees for resettlement, and processing applications more quickly than it does now.</w:t>
      </w:r>
      <w:r w:rsidRPr="009E45E5">
        <w:rPr>
          <w:sz w:val="16"/>
        </w:rPr>
        <w:t xml:space="preserve"> </w:t>
      </w:r>
    </w:p>
    <w:p w:rsidR="0020044E" w:rsidRDefault="0020044E" w:rsidP="0020044E"/>
    <w:p w:rsidR="00472610" w:rsidRDefault="00472610" w:rsidP="00891785">
      <w:pPr>
        <w:pStyle w:val="Heading3"/>
      </w:pPr>
      <w:r>
        <w:t>ADV – ISIS</w:t>
      </w:r>
    </w:p>
    <w:p w:rsidR="00472610" w:rsidRDefault="00472610" w:rsidP="00472610">
      <w:pPr>
        <w:pStyle w:val="Heading4"/>
      </w:pPr>
      <w:r>
        <w:t>Accepting Syrian Refugees deters ISIS recruitment</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45" w:history="1">
        <w:r w:rsidRPr="001F2718">
          <w:rPr>
            <w:rStyle w:val="Hyperlink"/>
          </w:rPr>
          <w:t>http://www.newsweek.com/welcoming-syrian-refugees-makes-safer-440476</w:t>
        </w:r>
      </w:hyperlink>
      <w:r>
        <w:t>, 5/22/2018, AK)</w:t>
      </w:r>
    </w:p>
    <w:p w:rsidR="00472610" w:rsidRDefault="00472610" w:rsidP="00472610">
      <w:pPr>
        <w:rPr>
          <w:u w:val="single"/>
        </w:rPr>
      </w:pPr>
      <w:r w:rsidRPr="00301F79">
        <w:rPr>
          <w:sz w:val="16"/>
        </w:rPr>
        <w:t xml:space="preserve">1. </w:t>
      </w:r>
      <w:r w:rsidRPr="00301F79">
        <w:rPr>
          <w:u w:val="single"/>
        </w:rPr>
        <w:t xml:space="preserve">Refugees Undermine ISIS Recruitment. The U.S. has killed over </w:t>
      </w:r>
      <w:hyperlink r:id="rId46" w:tgtFrame="_blank" w:history="1">
        <w:r w:rsidRPr="00301F79">
          <w:rPr>
            <w:rStyle w:val="Hyperlink"/>
            <w:u w:val="single"/>
          </w:rPr>
          <w:t>20,000 ISIS fighters</w:t>
        </w:r>
      </w:hyperlink>
      <w:r w:rsidRPr="00301F79">
        <w:rPr>
          <w:u w:val="single"/>
        </w:rPr>
        <w:t xml:space="preserve"> in its air campaign, and yet the group’s size has </w:t>
      </w:r>
      <w:hyperlink r:id="rId47" w:tgtFrame="_blank" w:history="1">
        <w:r w:rsidRPr="00301F79">
          <w:rPr>
            <w:rStyle w:val="Hyperlink"/>
            <w:u w:val="single"/>
          </w:rPr>
          <w:t>been largely unaffected</w:t>
        </w:r>
      </w:hyperlink>
      <w:r w:rsidRPr="00301F79">
        <w:rPr>
          <w:u w:val="single"/>
        </w:rPr>
        <w:t>, hovering between 25,000 and 30,000.</w:t>
      </w:r>
      <w:r w:rsidRPr="00301F79">
        <w:rPr>
          <w:sz w:val="16"/>
        </w:rPr>
        <w:t xml:space="preserve"> </w:t>
      </w:r>
      <w:r w:rsidRPr="00301F79">
        <w:rPr>
          <w:u w:val="single"/>
        </w:rPr>
        <w:t>This means that the only thing keeping ISIS alive is recruiting new fighters.</w:t>
      </w:r>
      <w:r w:rsidRPr="00301F79">
        <w:rPr>
          <w:sz w:val="16"/>
        </w:rPr>
        <w:t xml:space="preserve"> Its recruitment of foreigners from the West focuses on the grandeur of its “caliphate.” Refugees, however, carry a very different message: that the supposed divine kingdom is a fraud and disaster, a total failure. </w:t>
      </w:r>
      <w:r w:rsidRPr="00301F79">
        <w:rPr>
          <w:u w:val="single"/>
        </w:rPr>
        <w:t xml:space="preserve">One escapee from ISIS </w:t>
      </w:r>
      <w:hyperlink r:id="rId48" w:tgtFrame="_blank" w:history="1">
        <w:r w:rsidRPr="00301F79">
          <w:rPr>
            <w:rStyle w:val="Hyperlink"/>
            <w:u w:val="single"/>
          </w:rPr>
          <w:t>told</w:t>
        </w:r>
      </w:hyperlink>
      <w:r w:rsidRPr="00301F79">
        <w:rPr>
          <w:u w:val="single"/>
        </w:rPr>
        <w:t xml:space="preserve"> The New York Times, “People heard good words from them but didn’t see anything good come out of it.” Another said, “We thought they wanted to get rid of the regime, but they turned out to be thieves.” Refugees warn off foreign fighters who might be tempted to join the militant organization. One refugee resettled in the United States </w:t>
      </w:r>
      <w:hyperlink r:id="rId49" w:tgtFrame="_blank" w:history="1">
        <w:r w:rsidRPr="00301F79">
          <w:rPr>
            <w:rStyle w:val="Hyperlink"/>
            <w:u w:val="single"/>
          </w:rPr>
          <w:t>said</w:t>
        </w:r>
      </w:hyperlink>
      <w:r w:rsidRPr="00301F79">
        <w:rPr>
          <w:u w:val="single"/>
        </w:rPr>
        <w:t>, “Before the war, life in Syria was heaven on Earth…safe and secure.… After that, we were targeted, so we had no choice but to leave.” There’s never been a better anti-ISIS ad than that.</w:t>
      </w:r>
    </w:p>
    <w:p w:rsidR="00472610" w:rsidRPr="00301F79" w:rsidRDefault="00472610" w:rsidP="00472610">
      <w:pPr>
        <w:rPr>
          <w:u w:val="single"/>
        </w:rPr>
      </w:pPr>
    </w:p>
    <w:p w:rsidR="00472610" w:rsidRDefault="00472610" w:rsidP="00472610">
      <w:pPr>
        <w:pStyle w:val="Heading4"/>
      </w:pPr>
      <w:r>
        <w:t xml:space="preserve">Accepting Syrian Refugees harms their resources </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50" w:history="1">
        <w:r w:rsidRPr="001F2718">
          <w:rPr>
            <w:rStyle w:val="Hyperlink"/>
          </w:rPr>
          <w:t>http://www.newsweek.com/welcoming-syrian-refugees-makes-safer-440476</w:t>
        </w:r>
      </w:hyperlink>
      <w:r>
        <w:t>, 5/22/2018, AK)</w:t>
      </w:r>
    </w:p>
    <w:p w:rsidR="00472610" w:rsidRDefault="00472610" w:rsidP="00472610">
      <w:pPr>
        <w:rPr>
          <w:sz w:val="16"/>
        </w:rPr>
      </w:pPr>
      <w:r w:rsidRPr="00E109EF">
        <w:rPr>
          <w:u w:val="single"/>
        </w:rPr>
        <w:t>Accepting Refugees Deprives ISIS of Resources. ISIS’s army relies on a population to exploit. “Islamic State [ISIS] takes in more than $1 million per day in extortion and taxation,”</w:t>
      </w:r>
      <w:r w:rsidRPr="00E109EF">
        <w:rPr>
          <w:sz w:val="16"/>
        </w:rPr>
        <w:t xml:space="preserve"> The New York Times </w:t>
      </w:r>
      <w:hyperlink r:id="rId51" w:tgtFrame="_blank" w:history="1">
        <w:r w:rsidRPr="00E109EF">
          <w:rPr>
            <w:rStyle w:val="Hyperlink"/>
            <w:sz w:val="16"/>
          </w:rPr>
          <w:t>reports</w:t>
        </w:r>
      </w:hyperlink>
      <w:r w:rsidRPr="00E109EF">
        <w:rPr>
          <w:sz w:val="16"/>
        </w:rPr>
        <w:t xml:space="preserve">. It </w:t>
      </w:r>
      <w:hyperlink r:id="rId52" w:tgtFrame="_blank" w:history="1">
        <w:r w:rsidRPr="00E109EF">
          <w:rPr>
            <w:rStyle w:val="Hyperlink"/>
            <w:sz w:val="16"/>
          </w:rPr>
          <w:t>finds</w:t>
        </w:r>
      </w:hyperlink>
      <w:r w:rsidRPr="00E109EF">
        <w:rPr>
          <w:sz w:val="16"/>
        </w:rPr>
        <w:t xml:space="preserve"> that </w:t>
      </w:r>
      <w:r w:rsidRPr="00E109EF">
        <w:rPr>
          <w:u w:val="single"/>
        </w:rPr>
        <w:t>“a broad consensus has emerged that its biggest source of cash appears to be the people it rules.”</w:t>
      </w:r>
      <w:r w:rsidRPr="00E109EF">
        <w:rPr>
          <w:sz w:val="16"/>
        </w:rPr>
        <w:t xml:space="preserve"> </w:t>
      </w:r>
      <w:r w:rsidRPr="00E109EF">
        <w:rPr>
          <w:u w:val="single"/>
        </w:rPr>
        <w:t>A huge number of people are fleeing its state to avoid the extortion. It’s one reason that ISIS hates the refugees who leave its pseudo-state.</w:t>
      </w:r>
      <w:r w:rsidRPr="00E109EF">
        <w:rPr>
          <w:sz w:val="16"/>
        </w:rPr>
        <w:t xml:space="preserve"> “ISIS would not let us leave,” one </w:t>
      </w:r>
      <w:hyperlink r:id="rId53" w:tgtFrame="_blank" w:history="1">
        <w:r w:rsidRPr="00E109EF">
          <w:rPr>
            <w:rStyle w:val="Hyperlink"/>
            <w:sz w:val="16"/>
          </w:rPr>
          <w:t>told</w:t>
        </w:r>
      </w:hyperlink>
      <w:r w:rsidRPr="00E109EF">
        <w:rPr>
          <w:sz w:val="16"/>
        </w:rPr>
        <w:t xml:space="preserve"> the Times. “They said, ‘You are going to the infidels.’” </w:t>
      </w:r>
      <w:r w:rsidRPr="00E109EF">
        <w:rPr>
          <w:u w:val="single"/>
        </w:rPr>
        <w:t xml:space="preserve">Making the “infidels” more attractive than ISIS is the key to winning this fight. Fortunately, many are </w:t>
      </w:r>
      <w:hyperlink r:id="rId54" w:tgtFrame="_blank" w:history="1">
        <w:r w:rsidRPr="00E109EF">
          <w:rPr>
            <w:rStyle w:val="Hyperlink"/>
            <w:u w:val="single"/>
          </w:rPr>
          <w:t>escaping</w:t>
        </w:r>
      </w:hyperlink>
      <w:r w:rsidRPr="00E109EF">
        <w:rPr>
          <w:u w:val="single"/>
        </w:rPr>
        <w:t xml:space="preserve">. “So many people are migrating,” one ex-ISIS resident </w:t>
      </w:r>
      <w:hyperlink r:id="rId55" w:tgtFrame="_blank" w:history="1">
        <w:r w:rsidRPr="00E109EF">
          <w:rPr>
            <w:rStyle w:val="Hyperlink"/>
            <w:u w:val="single"/>
          </w:rPr>
          <w:t>said</w:t>
        </w:r>
      </w:hyperlink>
      <w:r w:rsidRPr="00E109EF">
        <w:rPr>
          <w:u w:val="single"/>
        </w:rPr>
        <w:t>, “ISIS wants to build a new society, but they’ll end up alone.”</w:t>
      </w:r>
      <w:r w:rsidRPr="00E109EF">
        <w:rPr>
          <w:sz w:val="16"/>
        </w:rPr>
        <w:t xml:space="preserve"> Good.</w:t>
      </w:r>
    </w:p>
    <w:p w:rsidR="00472610" w:rsidRDefault="00472610" w:rsidP="00472610">
      <w:pPr>
        <w:rPr>
          <w:sz w:val="16"/>
        </w:rPr>
      </w:pPr>
    </w:p>
    <w:p w:rsidR="00472610" w:rsidRDefault="00472610" w:rsidP="00472610">
      <w:pPr>
        <w:pStyle w:val="Heading4"/>
      </w:pPr>
      <w:r>
        <w:t>Accepting Syrian Refugees deters ISIS propoganda</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56" w:history="1">
        <w:r w:rsidRPr="001F2718">
          <w:rPr>
            <w:rStyle w:val="Hyperlink"/>
          </w:rPr>
          <w:t>http://www.newsweek.com/welcoming-syrian-refugees-makes-safer-440476</w:t>
        </w:r>
      </w:hyperlink>
      <w:r>
        <w:t>, 5/22/2018, AK)</w:t>
      </w:r>
    </w:p>
    <w:p w:rsidR="00472610" w:rsidRDefault="00472610" w:rsidP="00472610">
      <w:pPr>
        <w:rPr>
          <w:sz w:val="16"/>
        </w:rPr>
      </w:pPr>
      <w:r w:rsidRPr="00F953C0">
        <w:rPr>
          <w:u w:val="single"/>
        </w:rPr>
        <w:t>Refugees Counter ISIS Propaganda About the United States.</w:t>
      </w:r>
      <w:r w:rsidRPr="002C0A78">
        <w:rPr>
          <w:sz w:val="16"/>
        </w:rPr>
        <w:t xml:space="preserve"> </w:t>
      </w:r>
      <w:r w:rsidRPr="00F953C0">
        <w:rPr>
          <w:u w:val="single"/>
        </w:rPr>
        <w:t>ISIS propaganda portrays the West as an anti-Muslim cabal.</w:t>
      </w:r>
      <w:r w:rsidRPr="002C0A78">
        <w:rPr>
          <w:sz w:val="16"/>
        </w:rPr>
        <w:t xml:space="preserve"> </w:t>
      </w:r>
      <w:r w:rsidRPr="002C0A78">
        <w:rPr>
          <w:u w:val="single"/>
        </w:rPr>
        <w:t xml:space="preserve">Muslims fleeing ISIS territory are </w:t>
      </w:r>
      <w:hyperlink r:id="rId57" w:tgtFrame="_blank" w:history="1">
        <w:r w:rsidRPr="002C0A78">
          <w:rPr>
            <w:rStyle w:val="Hyperlink"/>
            <w:u w:val="single"/>
          </w:rPr>
          <w:t>told</w:t>
        </w:r>
      </w:hyperlink>
      <w:r w:rsidRPr="002C0A78">
        <w:rPr>
          <w:u w:val="single"/>
        </w:rPr>
        <w:t xml:space="preserve"> that they “will be forced to convert to Christianity, in exchange for money or citizenship.” Accepting refugees refutes this narrative. In the process, it undermines ISIS’s credibility and bolsters America’s reputation in the region.</w:t>
      </w:r>
      <w:r w:rsidRPr="002C0A78">
        <w:rPr>
          <w:sz w:val="16"/>
        </w:rPr>
        <w:t xml:space="preserve"> It flips the story. Instead of the anti-Muslim violent crusaders, </w:t>
      </w:r>
      <w:r w:rsidRPr="002C0A78">
        <w:rPr>
          <w:u w:val="single"/>
        </w:rPr>
        <w:t>the United States becomes a safe haven for fugitives from a "terrorist" regime.</w:t>
      </w:r>
      <w:r w:rsidRPr="002C0A78">
        <w:rPr>
          <w:sz w:val="16"/>
        </w:rPr>
        <w:t xml:space="preserve"> One Syrian who was resettled in the United States </w:t>
      </w:r>
      <w:hyperlink r:id="rId58" w:tgtFrame="_blank" w:history="1">
        <w:r w:rsidRPr="002C0A78">
          <w:rPr>
            <w:rStyle w:val="Hyperlink"/>
            <w:sz w:val="16"/>
          </w:rPr>
          <w:t>told</w:t>
        </w:r>
      </w:hyperlink>
      <w:r w:rsidRPr="002C0A78">
        <w:rPr>
          <w:sz w:val="16"/>
        </w:rPr>
        <w:t xml:space="preserve"> the Las Vegas Sun that despite their initial perception, “When we came here, we liked it.”</w:t>
      </w:r>
    </w:p>
    <w:p w:rsidR="00472610" w:rsidRDefault="00472610" w:rsidP="00472610">
      <w:pPr>
        <w:pStyle w:val="Heading4"/>
      </w:pPr>
      <w:r>
        <w:t>Accepting Syrian Refugees deters ISIS Strategy</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59" w:history="1">
        <w:r w:rsidRPr="001F2718">
          <w:rPr>
            <w:rStyle w:val="Hyperlink"/>
          </w:rPr>
          <w:t>http://www.newsweek.com/welcoming-syrian-refugees-makes-safer-440476</w:t>
        </w:r>
      </w:hyperlink>
      <w:r>
        <w:t>, 5/22/2018, AK)</w:t>
      </w:r>
    </w:p>
    <w:p w:rsidR="00472610" w:rsidRPr="00042EE9" w:rsidRDefault="00472610" w:rsidP="00472610">
      <w:pPr>
        <w:rPr>
          <w:sz w:val="16"/>
        </w:rPr>
      </w:pPr>
      <w:r w:rsidRPr="00042EE9">
        <w:rPr>
          <w:sz w:val="16"/>
        </w:rPr>
        <w:t xml:space="preserve">4. </w:t>
      </w:r>
      <w:r w:rsidRPr="00042EE9">
        <w:rPr>
          <w:u w:val="single"/>
        </w:rPr>
        <w:t xml:space="preserve">Accepting Refugees Undermines ISIS’s Strategy. ISIS </w:t>
      </w:r>
      <w:hyperlink r:id="rId60" w:tgtFrame="_blank" w:history="1">
        <w:r w:rsidRPr="00042EE9">
          <w:rPr>
            <w:rStyle w:val="Hyperlink"/>
            <w:u w:val="single"/>
          </w:rPr>
          <w:t>has said</w:t>
        </w:r>
      </w:hyperlink>
      <w:r w:rsidRPr="00042EE9">
        <w:rPr>
          <w:u w:val="single"/>
        </w:rPr>
        <w:t xml:space="preserve"> that its attacks on the West are specifically intended to “compel the crusaders to actively destroy the gray zone themselves,”</w:t>
      </w:r>
      <w:r w:rsidRPr="00042EE9">
        <w:rPr>
          <w:sz w:val="16"/>
        </w:rPr>
        <w:t xml:space="preserve"> forcing Western Muslims to “either apostatize… or [emigrate] to the Islamic State and thereby escape persecution from the crusader governments and citizens.” </w:t>
      </w:r>
      <w:r w:rsidRPr="00042EE9">
        <w:rPr>
          <w:u w:val="single"/>
        </w:rPr>
        <w:t>They want America to overreact and reject potential Muslim allies</w:t>
      </w:r>
      <w:r w:rsidRPr="00042EE9">
        <w:rPr>
          <w:sz w:val="16"/>
        </w:rPr>
        <w:t xml:space="preserve">. </w:t>
      </w:r>
      <w:r w:rsidRPr="00042EE9">
        <w:rPr>
          <w:u w:val="single"/>
        </w:rPr>
        <w:t xml:space="preserve">Arguing that Muslim refugees fleeing ISIS-held areas should only be accepted by Muslim countries, as </w:t>
      </w:r>
      <w:r w:rsidRPr="00EE5B04">
        <w:t>Ted</w:t>
      </w:r>
      <w:r w:rsidRPr="00042EE9">
        <w:rPr>
          <w:u w:val="single"/>
        </w:rPr>
        <w:t xml:space="preserve"> Cruz </w:t>
      </w:r>
      <w:hyperlink r:id="rId61" w:tgtFrame="_blank" w:history="1">
        <w:r w:rsidRPr="00042EE9">
          <w:rPr>
            <w:rStyle w:val="Hyperlink"/>
            <w:u w:val="single"/>
          </w:rPr>
          <w:t>says</w:t>
        </w:r>
      </w:hyperlink>
      <w:r w:rsidRPr="00042EE9">
        <w:rPr>
          <w:u w:val="single"/>
        </w:rPr>
        <w:t xml:space="preserve">, or deporting those the United States has already accepted, as </w:t>
      </w:r>
      <w:r w:rsidRPr="00EE5B04">
        <w:t>Donald</w:t>
      </w:r>
      <w:r w:rsidRPr="00042EE9">
        <w:rPr>
          <w:u w:val="single"/>
        </w:rPr>
        <w:t xml:space="preserve"> Trump </w:t>
      </w:r>
      <w:hyperlink r:id="rId62" w:tgtFrame="_blank" w:history="1">
        <w:r w:rsidRPr="00042EE9">
          <w:rPr>
            <w:rStyle w:val="Hyperlink"/>
            <w:u w:val="single"/>
          </w:rPr>
          <w:t>has promised</w:t>
        </w:r>
      </w:hyperlink>
      <w:r w:rsidRPr="00042EE9">
        <w:rPr>
          <w:u w:val="single"/>
        </w:rPr>
        <w:t xml:space="preserve"> to do, would appear to verify the ISIS narrative</w:t>
      </w:r>
      <w:r w:rsidRPr="00042EE9">
        <w:rPr>
          <w:sz w:val="16"/>
        </w:rPr>
        <w:t>, rather than rebut it.</w:t>
      </w:r>
    </w:p>
    <w:p w:rsidR="00472610" w:rsidRDefault="00472610" w:rsidP="00472610">
      <w:pPr>
        <w:rPr>
          <w:sz w:val="16"/>
        </w:rPr>
      </w:pPr>
    </w:p>
    <w:p w:rsidR="00472610" w:rsidRDefault="00472610" w:rsidP="00472610">
      <w:pPr>
        <w:pStyle w:val="Heading4"/>
      </w:pPr>
      <w:r>
        <w:t>Accepting Syrian Refugees deters ISIS Strategy</w:t>
      </w:r>
    </w:p>
    <w:p w:rsidR="00472610" w:rsidRPr="00C20533" w:rsidRDefault="00472610" w:rsidP="00472610">
      <w:pPr>
        <w:rPr>
          <w:rStyle w:val="Style13ptBold"/>
        </w:rPr>
      </w:pPr>
      <w:r w:rsidRPr="00C20533">
        <w:rPr>
          <w:rStyle w:val="Style13ptBold"/>
        </w:rPr>
        <w:t>Bier 16</w:t>
      </w:r>
    </w:p>
    <w:p w:rsidR="00472610" w:rsidRDefault="00472610" w:rsidP="00472610">
      <w:r w:rsidRPr="00C20533">
        <w:t>(David 16, “WHY WELCOMING SYRIAN REFUGEES MAKES US SAFER”</w:t>
      </w:r>
      <w:r>
        <w:t xml:space="preserve">, </w:t>
      </w:r>
      <w:hyperlink r:id="rId63" w:history="1">
        <w:r w:rsidRPr="001F2718">
          <w:rPr>
            <w:rStyle w:val="Hyperlink"/>
          </w:rPr>
          <w:t>http://www.newsweek.com/welcoming-syrian-refugees-makes-safer-440476</w:t>
        </w:r>
      </w:hyperlink>
      <w:r>
        <w:t>, 5/22/2018, AK)</w:t>
      </w:r>
    </w:p>
    <w:p w:rsidR="00472610" w:rsidRDefault="00472610" w:rsidP="00472610">
      <w:pPr>
        <w:rPr>
          <w:sz w:val="16"/>
        </w:rPr>
      </w:pPr>
      <w:r w:rsidRPr="00C524DC">
        <w:rPr>
          <w:u w:val="single"/>
        </w:rPr>
        <w:t>Accepting Refugees Provides the U.S. With Valuable Intelligence Against ISIS.</w:t>
      </w:r>
      <w:r w:rsidRPr="00C524DC">
        <w:rPr>
          <w:sz w:val="16"/>
        </w:rPr>
        <w:t xml:space="preserve"> In 2014, a </w:t>
      </w:r>
      <w:r w:rsidRPr="00C524DC">
        <w:rPr>
          <w:u w:val="single"/>
        </w:rPr>
        <w:t xml:space="preserve">U.S. intelligence official </w:t>
      </w:r>
      <w:hyperlink r:id="rId64" w:tgtFrame="_blank" w:history="1">
        <w:r w:rsidRPr="00C524DC">
          <w:rPr>
            <w:rStyle w:val="Hyperlink"/>
            <w:u w:val="single"/>
          </w:rPr>
          <w:t>told</w:t>
        </w:r>
      </w:hyperlink>
      <w:r w:rsidRPr="00C524DC">
        <w:rPr>
          <w:u w:val="single"/>
        </w:rPr>
        <w:t xml:space="preserve"> the Los Angeles Times that Syria was a “black hole.” That’s changing, largely due to Syrian refugees</w:t>
      </w:r>
      <w:r w:rsidRPr="00C524DC">
        <w:rPr>
          <w:sz w:val="16"/>
        </w:rPr>
        <w:t xml:space="preserve">. Former-CIA intelligence officer Patrick Eddington </w:t>
      </w:r>
      <w:hyperlink r:id="rId65" w:tgtFrame="_blank" w:history="1">
        <w:r w:rsidRPr="00C524DC">
          <w:rPr>
            <w:rStyle w:val="Hyperlink"/>
            <w:sz w:val="16"/>
          </w:rPr>
          <w:t>explained</w:t>
        </w:r>
      </w:hyperlink>
      <w:r w:rsidRPr="00C524DC">
        <w:rPr>
          <w:sz w:val="16"/>
        </w:rPr>
        <w:t xml:space="preserve">last year that </w:t>
      </w:r>
      <w:r w:rsidRPr="00C524DC">
        <w:rPr>
          <w:u w:val="single"/>
        </w:rPr>
        <w:t>Syrian refugees from these areas are “the single best source of information on life inside ISIS-controlled territory.”</w:t>
      </w:r>
      <w:r w:rsidRPr="00C524DC">
        <w:rPr>
          <w:sz w:val="16"/>
        </w:rPr>
        <w:t xml:space="preserve"> </w:t>
      </w:r>
      <w:r w:rsidRPr="00C524DC">
        <w:rPr>
          <w:u w:val="single"/>
        </w:rPr>
        <w:t xml:space="preserve">In fact, Syrian refugees have already </w:t>
      </w:r>
      <w:hyperlink r:id="rId66" w:tgtFrame="_blank" w:history="1">
        <w:r w:rsidRPr="00C524DC">
          <w:rPr>
            <w:rStyle w:val="Hyperlink"/>
            <w:u w:val="single"/>
          </w:rPr>
          <w:t>handed over</w:t>
        </w:r>
      </w:hyperlink>
      <w:r w:rsidRPr="00C524DC">
        <w:rPr>
          <w:u w:val="single"/>
        </w:rPr>
        <w:t xml:space="preserve"> huge amounts of information on ISIS </w:t>
      </w:r>
      <w:hyperlink r:id="rId67" w:tgtFrame="_blank" w:history="1">
        <w:r w:rsidRPr="00C524DC">
          <w:rPr>
            <w:rStyle w:val="Hyperlink"/>
            <w:u w:val="single"/>
          </w:rPr>
          <w:t>military inventory</w:t>
        </w:r>
      </w:hyperlink>
      <w:r w:rsidRPr="00C524DC">
        <w:rPr>
          <w:u w:val="single"/>
        </w:rPr>
        <w:t xml:space="preserve">, </w:t>
      </w:r>
      <w:hyperlink r:id="rId68" w:tgtFrame="_blank" w:history="1">
        <w:r w:rsidRPr="00C524DC">
          <w:rPr>
            <w:rStyle w:val="Hyperlink"/>
            <w:u w:val="single"/>
          </w:rPr>
          <w:t>leaders</w:t>
        </w:r>
      </w:hyperlink>
      <w:r w:rsidRPr="00C524DC">
        <w:rPr>
          <w:u w:val="single"/>
        </w:rPr>
        <w:t xml:space="preserve"> and </w:t>
      </w:r>
      <w:hyperlink r:id="rId69" w:tgtFrame="_blank" w:history="1">
        <w:r w:rsidRPr="00C524DC">
          <w:rPr>
            <w:rStyle w:val="Hyperlink"/>
            <w:u w:val="single"/>
          </w:rPr>
          <w:t>finances</w:t>
        </w:r>
      </w:hyperlink>
      <w:r w:rsidRPr="00C524DC">
        <w:rPr>
          <w:u w:val="single"/>
        </w:rPr>
        <w:t>. Americans should not view Syrian refugees as enemies, but as assets to our cause. The U.S. has much to gain by accepting them and much to lose by rejecting them.</w:t>
      </w:r>
      <w:r w:rsidRPr="00C524DC">
        <w:rPr>
          <w:sz w:val="16"/>
        </w:rPr>
        <w:t xml:space="preserve"> Humanitarianism is an important reason to accept refugees, but foreign policy is no less significant.</w:t>
      </w:r>
    </w:p>
    <w:p w:rsidR="005C5793" w:rsidRDefault="005C5793" w:rsidP="00472610">
      <w:pPr>
        <w:rPr>
          <w:sz w:val="16"/>
        </w:rPr>
      </w:pPr>
    </w:p>
    <w:p w:rsidR="005C5793" w:rsidRDefault="005C5793" w:rsidP="005C5793">
      <w:pPr>
        <w:pStyle w:val="Heading4"/>
        <w:rPr>
          <w:rStyle w:val="StyleUnderline"/>
          <w:sz w:val="26"/>
          <w:u w:val="none"/>
        </w:rPr>
      </w:pPr>
      <w:r>
        <w:rPr>
          <w:rStyle w:val="StyleUnderline"/>
          <w:sz w:val="26"/>
          <w:u w:val="none"/>
        </w:rPr>
        <w:t>ISIS has switched to guerilla tactics that make them impossible to destroy as long as they keep recruiting people.</w:t>
      </w:r>
    </w:p>
    <w:p w:rsidR="005C5793" w:rsidRDefault="005C5793" w:rsidP="005C5793">
      <w:pPr>
        <w:rPr>
          <w:rStyle w:val="Style13ptBold"/>
        </w:rPr>
      </w:pPr>
      <w:r>
        <w:rPr>
          <w:rStyle w:val="Style13ptBold"/>
        </w:rPr>
        <w:t>Schogol 18</w:t>
      </w:r>
    </w:p>
    <w:p w:rsidR="005C5793" w:rsidRDefault="005C5793" w:rsidP="005C5793">
      <w:pPr>
        <w:rPr>
          <w:rStyle w:val="Style13ptBold"/>
          <w:b w:val="0"/>
          <w:bCs w:val="0"/>
          <w:sz w:val="22"/>
        </w:rPr>
      </w:pPr>
      <w:r>
        <w:rPr>
          <w:rStyle w:val="Style13ptBold"/>
          <w:b w:val="0"/>
          <w:bCs w:val="0"/>
          <w:sz w:val="22"/>
        </w:rPr>
        <w:t xml:space="preserve">(Jeff Schogol, “ISIS In Syria Is Not Destroyed Yet, The Pentagon Just Admitted”, </w:t>
      </w:r>
      <w:hyperlink r:id="rId70" w:history="1">
        <w:r w:rsidRPr="00624EF3">
          <w:rPr>
            <w:rStyle w:val="Hyperlink"/>
          </w:rPr>
          <w:t>https://taskandpurpose.com/isis-in-syria-is-not-destroyed-yet/</w:t>
        </w:r>
      </w:hyperlink>
      <w:r>
        <w:rPr>
          <w:rStyle w:val="Style13ptBold"/>
          <w:b w:val="0"/>
          <w:bCs w:val="0"/>
          <w:sz w:val="22"/>
        </w:rPr>
        <w:t>, Published April 17, 2018, Accessed May 1, 2018, njt)</w:t>
      </w:r>
    </w:p>
    <w:p w:rsidR="005C5793" w:rsidRDefault="005C5793" w:rsidP="005C5793">
      <w:pPr>
        <w:rPr>
          <w:rStyle w:val="Style13ptBold"/>
          <w:b w:val="0"/>
          <w:bCs w:val="0"/>
          <w:sz w:val="22"/>
        </w:rPr>
      </w:pPr>
    </w:p>
    <w:p w:rsidR="005C5793" w:rsidRPr="00F02729" w:rsidRDefault="005C5793" w:rsidP="005C5793">
      <w:pPr>
        <w:rPr>
          <w:rStyle w:val="Style13ptBold"/>
          <w:b w:val="0"/>
          <w:bCs w:val="0"/>
          <w:sz w:val="16"/>
        </w:rPr>
      </w:pPr>
      <w:r w:rsidRPr="00F02729">
        <w:rPr>
          <w:rStyle w:val="StyleUnderline"/>
        </w:rPr>
        <w:t>ISIS</w:t>
      </w:r>
      <w:r w:rsidRPr="00F02729">
        <w:rPr>
          <w:rStyle w:val="Style13ptBold"/>
          <w:b w:val="0"/>
          <w:bCs w:val="0"/>
          <w:sz w:val="16"/>
        </w:rPr>
        <w:t xml:space="preserve"> is like a plantar wart on your toe: If you don’t cut all of it out, it will come back and start spreading again. That appears to be what’s happening in Syria, where the terrorist group </w:t>
      </w:r>
      <w:r w:rsidRPr="00F02729">
        <w:rPr>
          <w:rStyle w:val="StyleUnderline"/>
        </w:rPr>
        <w:t>has surged attacks into areas that the Syrian regime and its Russian allies had controlled, a U.S. military spokesman said on Tuesday.</w:t>
      </w:r>
      <w:r>
        <w:rPr>
          <w:rStyle w:val="StyleUnderline"/>
        </w:rPr>
        <w:t xml:space="preserve"> </w:t>
      </w:r>
      <w:r w:rsidRPr="00F02729">
        <w:rPr>
          <w:rStyle w:val="Style13ptBold"/>
          <w:b w:val="0"/>
          <w:bCs w:val="0"/>
          <w:sz w:val="16"/>
        </w:rPr>
        <w:t xml:space="preserve">Previously, government officials confidently asserted that ISIS has lost 98% of its caliphate in Iraq and Syria since U.S.-led military operations began in August 2014 Now that ISIS is no longer a conventional army, </w:t>
      </w:r>
      <w:r w:rsidRPr="00F02729">
        <w:rPr>
          <w:rStyle w:val="StyleUnderline"/>
        </w:rPr>
        <w:t>the fight has become more complicated.</w:t>
      </w:r>
      <w:r w:rsidRPr="00F02729">
        <w:rPr>
          <w:rStyle w:val="Style13ptBold"/>
          <w:b w:val="0"/>
          <w:bCs w:val="0"/>
          <w:sz w:val="16"/>
        </w:rPr>
        <w:t xml:space="preserve"> </w:t>
      </w:r>
      <w:r w:rsidRPr="00F02729">
        <w:rPr>
          <w:rStyle w:val="StyleUnderline"/>
        </w:rPr>
        <w:t>The terrorist group is embracing asymmetric warfare tactics and can appear in areas thought cleared. The Syrian regime and Russians prefer to use brute force to solve all problems, but ISIS is attacking their weaknesses, not strengths.</w:t>
      </w:r>
      <w:r>
        <w:rPr>
          <w:rStyle w:val="StyleUnderline"/>
        </w:rPr>
        <w:t xml:space="preserve"> </w:t>
      </w:r>
      <w:r w:rsidRPr="00F02729">
        <w:rPr>
          <w:rStyle w:val="Style13ptBold"/>
          <w:b w:val="0"/>
          <w:bCs w:val="0"/>
          <w:sz w:val="16"/>
        </w:rPr>
        <w:t xml:space="preserve">Since December, </w:t>
      </w:r>
      <w:r w:rsidRPr="00F02729">
        <w:rPr>
          <w:rStyle w:val="StyleUnderline"/>
        </w:rPr>
        <w:t xml:space="preserve">ISIS has started to ramp up attacks against pro-regime forces west of the Euphrates River since December, said Army Col. </w:t>
      </w:r>
      <w:r w:rsidRPr="00F02729">
        <w:rPr>
          <w:sz w:val="16"/>
        </w:rPr>
        <w:t>Ryan</w:t>
      </w:r>
      <w:r w:rsidRPr="00F02729">
        <w:rPr>
          <w:rStyle w:val="StyleUnderline"/>
        </w:rPr>
        <w:t xml:space="preserve"> Dillon. </w:t>
      </w:r>
      <w:r w:rsidRPr="00F02729">
        <w:rPr>
          <w:rStyle w:val="Style13ptBold"/>
          <w:b w:val="0"/>
          <w:bCs w:val="0"/>
          <w:sz w:val="16"/>
        </w:rPr>
        <w:t xml:space="preserve">Unconfirmed </w:t>
      </w:r>
      <w:r w:rsidRPr="00F02729">
        <w:rPr>
          <w:rStyle w:val="StyleUnderline"/>
        </w:rPr>
        <w:t>media reports indicate that ISIS may have retaken neighborhoods in southern Damascus, he said.</w:t>
      </w:r>
      <w:r w:rsidRPr="00F02729">
        <w:rPr>
          <w:rStyle w:val="Style13ptBold"/>
          <w:b w:val="0"/>
          <w:bCs w:val="0"/>
          <w:sz w:val="16"/>
        </w:rPr>
        <w:t xml:space="preserve"> “</w:t>
      </w:r>
      <w:r w:rsidRPr="00F02729">
        <w:rPr>
          <w:rStyle w:val="StyleUnderline"/>
        </w:rPr>
        <w:t>In the pro-regime area west of the Euphrates River, we have seen a resurgence – or, rather some ISIS elements coming back and attacking, with success, pro-regime forces,</w:t>
      </w:r>
      <w:r w:rsidRPr="00F02729">
        <w:rPr>
          <w:rStyle w:val="Style13ptBold"/>
          <w:b w:val="0"/>
          <w:bCs w:val="0"/>
          <w:sz w:val="16"/>
        </w:rPr>
        <w:t>” Dillon told reporters during a Pentagon news conference.</w:t>
      </w:r>
    </w:p>
    <w:p w:rsidR="005C5793" w:rsidRDefault="005C5793" w:rsidP="005C5793">
      <w:pPr>
        <w:rPr>
          <w:rStyle w:val="Style13ptBold"/>
          <w:b w:val="0"/>
          <w:bCs w:val="0"/>
          <w:sz w:val="22"/>
        </w:rPr>
      </w:pPr>
    </w:p>
    <w:p w:rsidR="005C5793" w:rsidRDefault="005C5793" w:rsidP="005C5793">
      <w:pPr>
        <w:pStyle w:val="Heading4"/>
      </w:pPr>
      <w:r>
        <w:t>Turn – resettlement hurts ISIS and promotes human rights in Muslim society</w:t>
      </w:r>
    </w:p>
    <w:p w:rsidR="005C5793" w:rsidRDefault="005C5793" w:rsidP="005C5793">
      <w:pPr>
        <w:rPr>
          <w:rStyle w:val="Style13ptBold"/>
        </w:rPr>
      </w:pPr>
      <w:r>
        <w:rPr>
          <w:rStyle w:val="Style13ptBold"/>
        </w:rPr>
        <w:t>Bier 17</w:t>
      </w:r>
    </w:p>
    <w:p w:rsidR="005C5793" w:rsidRPr="00ED1664" w:rsidRDefault="005C5793" w:rsidP="005C5793">
      <w:pPr>
        <w:rPr>
          <w:rStyle w:val="Style13ptBold"/>
          <w:b w:val="0"/>
          <w:bCs w:val="0"/>
          <w:sz w:val="22"/>
        </w:rPr>
      </w:pPr>
      <w:r>
        <w:rPr>
          <w:rStyle w:val="Style13ptBold"/>
          <w:b w:val="0"/>
          <w:bCs w:val="0"/>
          <w:sz w:val="22"/>
        </w:rPr>
        <w:t xml:space="preserve">(David Bier, “Five Reasons Congress Should Repeal Trump’s Immigrant &amp; Refugee Ban”, </w:t>
      </w:r>
      <w:hyperlink r:id="rId71" w:history="1">
        <w:r w:rsidRPr="008E2DD8">
          <w:rPr>
            <w:rStyle w:val="Hyperlink"/>
          </w:rPr>
          <w:t>https://www.cato.org/publications/commentary/trumps-immigration-ban-illegal</w:t>
        </w:r>
      </w:hyperlink>
      <w:r>
        <w:rPr>
          <w:rStyle w:val="Style13ptBold"/>
          <w:b w:val="0"/>
          <w:bCs w:val="0"/>
          <w:sz w:val="22"/>
        </w:rPr>
        <w:t>, Published January 27, 2017, Accessed May 3, 2018, njt)</w:t>
      </w:r>
    </w:p>
    <w:p w:rsidR="005C5793" w:rsidRDefault="005C5793" w:rsidP="005C5793">
      <w:pPr>
        <w:rPr>
          <w:sz w:val="16"/>
        </w:rPr>
      </w:pPr>
      <w:r w:rsidRPr="00FB5D71">
        <w:rPr>
          <w:rStyle w:val="Style13ptBold"/>
          <w:b w:val="0"/>
          <w:bCs w:val="0"/>
          <w:sz w:val="14"/>
        </w:rPr>
        <w:t xml:space="preserve">President </w:t>
      </w:r>
      <w:r w:rsidRPr="00ED1664">
        <w:rPr>
          <w:rStyle w:val="StyleUnderline"/>
        </w:rPr>
        <w:t>Trump signed an executive order</w:t>
      </w:r>
      <w:r w:rsidRPr="00FB5D71">
        <w:rPr>
          <w:rStyle w:val="Style13ptBold"/>
          <w:b w:val="0"/>
          <w:bCs w:val="0"/>
          <w:sz w:val="14"/>
        </w:rPr>
        <w:t xml:space="preserve"> yesterday </w:t>
      </w:r>
      <w:r w:rsidRPr="00ED1664">
        <w:rPr>
          <w:rStyle w:val="StyleUnderline"/>
        </w:rPr>
        <w:t>that would ban all Syrian refugees and almost all refugees from all countries from entering the United States for six months, while cutting the overall annual limit for refugees in half</w:t>
      </w:r>
      <w:r w:rsidRPr="00FB5D71">
        <w:rPr>
          <w:rStyle w:val="Style13ptBold"/>
          <w:b w:val="0"/>
          <w:bCs w:val="0"/>
          <w:sz w:val="14"/>
        </w:rPr>
        <w:t xml:space="preserve"> and banning for at least 90 days all immigration from seven majority Muslim countries. It implies that this ban could continue indefinitely for certain countries. These policies will not improve national security and will undermine America’s efforts to combat Islamic extremism and terrorism around the world. 1) The order violates the law. Under the Immigration Act of 1965, the president may not refuse to give visas to immigrants coming to live in the United States permanently due to their nationality. The provision is unequivocal in stating that no person may “be discriminated against in the issuance of an immigrant visa because of the person’s race, sex, nationality, place of birth, or place of residence.” While this does not apply to temporary visitors or refugees, I have previously explained in detail why the president cannot legally enforce this order against immigrants who are sponsored by employers or family members in the United States. 2) </w:t>
      </w:r>
      <w:r w:rsidRPr="00ED1664">
        <w:rPr>
          <w:rStyle w:val="StyleUnderline"/>
        </w:rPr>
        <w:t xml:space="preserve">Refugees </w:t>
      </w:r>
      <w:r w:rsidRPr="00FB5D71">
        <w:rPr>
          <w:sz w:val="14"/>
        </w:rPr>
        <w:t>and immigrants from Muslim-majority countries</w:t>
      </w:r>
      <w:r w:rsidRPr="00ED1664">
        <w:rPr>
          <w:rStyle w:val="StyleUnderline"/>
        </w:rPr>
        <w:t xml:space="preserve"> are not a serious threat to Americans. </w:t>
      </w:r>
      <w:r w:rsidRPr="00FB5D71">
        <w:rPr>
          <w:sz w:val="14"/>
        </w:rPr>
        <w:t>The order would ban all people entering the United States from Iraq, Iran, Syria, Somalia, Sudan, Libya, and Yemen, and yet no terrorist from these places has carried out a lethal attack in the United States</w:t>
      </w:r>
      <w:r w:rsidRPr="00ED1664">
        <w:rPr>
          <w:rStyle w:val="StyleUnderline"/>
        </w:rPr>
        <w:t>.</w:t>
      </w:r>
      <w:r w:rsidRPr="00FB5D71">
        <w:rPr>
          <w:rStyle w:val="Style13ptBold"/>
          <w:b w:val="0"/>
          <w:bCs w:val="0"/>
          <w:sz w:val="14"/>
        </w:rPr>
        <w:t xml:space="preserve"> Indeed, no Libyans or Syrians have even been convicted for planning such an attack. Moreover, </w:t>
      </w:r>
      <w:r w:rsidRPr="00ED1664">
        <w:rPr>
          <w:rStyle w:val="StyleUnderline"/>
        </w:rPr>
        <w:t>the likelihood of being killed by any refugee from any country is just 1 in 3.64 billion a year. This discrimination is arbitrary and cannot be rationally justified based on a assessment of the risk. It is worth remembering that German Jews were turned away on a similar pretense that they could be Nazi spies—only to be killed in death camps.</w:t>
      </w:r>
      <w:r>
        <w:rPr>
          <w:rStyle w:val="StyleUnderline"/>
        </w:rPr>
        <w:t xml:space="preserve"> </w:t>
      </w:r>
      <w:r w:rsidRPr="00FB5D71">
        <w:rPr>
          <w:rStyle w:val="Style13ptBold"/>
          <w:b w:val="0"/>
          <w:bCs w:val="0"/>
          <w:sz w:val="14"/>
        </w:rPr>
        <w:t xml:space="preserve">3) The order aids the Islamic State. </w:t>
      </w:r>
      <w:r w:rsidRPr="00ED1664">
        <w:rPr>
          <w:rStyle w:val="StyleUnderline"/>
        </w:rPr>
        <w:t>ISIS has said that it wishes to “compel the Crusaders to actively destroy the gray zone themselves,” forcing Western Muslims to “either apostatize… or [emigrate] to the Islamic State and thereby escape persecution from the crusader governments and citizens.” They want this overreaction. The only thing keeping ISIS from imploding are its new recruits which makes winning the propaganda war critical. Accepting refugees deprives ISIS of human resources. The Caliphate’s main source of income is the people it extorts.</w:t>
      </w:r>
      <w:r w:rsidRPr="00FB5D71">
        <w:rPr>
          <w:rStyle w:val="Style13ptBold"/>
          <w:b w:val="0"/>
          <w:bCs w:val="0"/>
          <w:sz w:val="14"/>
        </w:rPr>
        <w:t xml:space="preserve"> One refugee told the Times. “ISIS would not let us leave. They said, ‘You are going to the infidels.’” What could be more important than making the “infidels” more popular than ISIS? 4) Muslim immigrants to the U.S. are reforming Islam. </w:t>
      </w:r>
      <w:r w:rsidRPr="00FB5D71">
        <w:rPr>
          <w:sz w:val="14"/>
        </w:rPr>
        <w:t>American Muslims are 81 percent first or second generation Americans who came from among the most socially illiberal countries in the world. Yet, they co</w:t>
      </w:r>
      <w:r w:rsidRPr="00FB5D71">
        <w:rPr>
          <w:rStyle w:val="Style13ptBold"/>
          <w:b w:val="0"/>
          <w:bCs w:val="0"/>
          <w:sz w:val="14"/>
        </w:rPr>
        <w:t xml:space="preserve">mprise the most socially liberal and tolerant Muslim in the world. In fact, during the most recent seven years when Muslim immigration was at its highest level, </w:t>
      </w:r>
      <w:r w:rsidRPr="00FB5D71">
        <w:rPr>
          <w:sz w:val="14"/>
        </w:rPr>
        <w:t>America’s Muslims grew increasingly socially tolerant of other religions and homosexuality</w:t>
      </w:r>
      <w:r w:rsidRPr="00FB5D71">
        <w:rPr>
          <w:rStyle w:val="Style13ptBold"/>
          <w:b w:val="0"/>
          <w:bCs w:val="0"/>
          <w:sz w:val="14"/>
        </w:rPr>
        <w:t xml:space="preserve">. U.S. Muslim immigrants are spreading goodwill about America’s freedoms around the world. “When I talk to my family they ask, ‘How is the treatment of Americans,’ and I say ‘it’s wonderful,’” one Syrian refugee explained. U.S. immigration is creating a cohort of liberal Muslims who can confront radicalism worldwide. 5) America’s tradition of accepting refugees should be defended. Since World War II, the United States has accepted millions of refugees fleeing communism and totalitarianism around the world. The Roosevelt administration’s rejection of Jews fleeing the Holocaust was one of the more shameful acts of any American president. Rather than return to such a policy targeted at a new group of persecuted people, </w:t>
      </w:r>
      <w:r w:rsidRPr="00FB5D71">
        <w:rPr>
          <w:rStyle w:val="StyleUnderline"/>
        </w:rPr>
        <w:t>the United States should continue to accept humanitarian immigration, not because refugees can improve local economies—though they can—and not because they can provide tangible intelligence against ISIS—though they do—but because getting out of the way and allowing people to escape violence is the bare minimum of moral decency.</w:t>
      </w:r>
      <w:r>
        <w:rPr>
          <w:rStyle w:val="StyleUnderline"/>
        </w:rPr>
        <w:t xml:space="preserve"> </w:t>
      </w:r>
      <w:r w:rsidRPr="00FB5D71">
        <w:rPr>
          <w:rStyle w:val="Style13ptBold"/>
          <w:b w:val="0"/>
          <w:bCs w:val="0"/>
          <w:sz w:val="14"/>
        </w:rPr>
        <w:t>America may have no moral duty to put out fires around the world, but it does have a moral duty not to block the fire exits.</w:t>
      </w:r>
    </w:p>
    <w:p w:rsidR="00472610" w:rsidRDefault="00472610" w:rsidP="00472610">
      <w:pPr>
        <w:rPr>
          <w:sz w:val="16"/>
        </w:rPr>
      </w:pPr>
    </w:p>
    <w:p w:rsidR="00472610" w:rsidRPr="00472610" w:rsidRDefault="00472610" w:rsidP="00472610"/>
    <w:p w:rsidR="005B1F2A" w:rsidRDefault="005B1F2A" w:rsidP="005B1F2A">
      <w:pPr>
        <w:pStyle w:val="Heading4"/>
      </w:pPr>
      <w:r>
        <w:t>Refusing refugees plays right into the hands of ISIS</w:t>
      </w:r>
    </w:p>
    <w:p w:rsidR="005B1F2A" w:rsidRPr="009A5A4D" w:rsidRDefault="005B1F2A" w:rsidP="005B1F2A">
      <w:pPr>
        <w:rPr>
          <w:rStyle w:val="Style13ptBold"/>
        </w:rPr>
      </w:pPr>
      <w:r w:rsidRPr="009A5A4D">
        <w:rPr>
          <w:rStyle w:val="Style13ptBold"/>
        </w:rPr>
        <w:t>Beauchamp 17</w:t>
      </w:r>
    </w:p>
    <w:p w:rsidR="005B1F2A" w:rsidRDefault="005B1F2A" w:rsidP="005B1F2A">
      <w:pPr>
        <w:rPr>
          <w:sz w:val="12"/>
        </w:rPr>
      </w:pPr>
      <w:r>
        <w:rPr>
          <w:sz w:val="12"/>
        </w:rPr>
        <w:t>(Zack, “</w:t>
      </w:r>
      <w:r w:rsidRPr="009A5A4D">
        <w:rPr>
          <w:sz w:val="12"/>
        </w:rPr>
        <w:t>Turning back Syrian refugees isn't just wrong — it helps ISIS</w:t>
      </w:r>
      <w:r>
        <w:rPr>
          <w:sz w:val="12"/>
        </w:rPr>
        <w:t xml:space="preserve">”, </w:t>
      </w:r>
      <w:hyperlink r:id="rId72" w:history="1">
        <w:r w:rsidRPr="00884462">
          <w:rPr>
            <w:rStyle w:val="Hyperlink"/>
            <w:sz w:val="12"/>
          </w:rPr>
          <w:t>https://www.vox.com/world/2015/11/17/9747042/paris-attacks-isis-refugees</w:t>
        </w:r>
      </w:hyperlink>
      <w:r>
        <w:rPr>
          <w:sz w:val="12"/>
        </w:rPr>
        <w:t>, 1/28/17, DW)</w:t>
      </w:r>
    </w:p>
    <w:p w:rsidR="005B1F2A" w:rsidRDefault="005B1F2A" w:rsidP="005B1F2A">
      <w:pPr>
        <w:rPr>
          <w:rStyle w:val="StyleUnderline"/>
        </w:rPr>
      </w:pPr>
      <w:r w:rsidRPr="009A5A4D">
        <w:rPr>
          <w:sz w:val="10"/>
        </w:rPr>
        <w:t xml:space="preserve">On Friday night, Donald </w:t>
      </w:r>
      <w:r w:rsidRPr="009A5A4D">
        <w:rPr>
          <w:rStyle w:val="StyleUnderline"/>
        </w:rPr>
        <w:t>Trump</w:t>
      </w:r>
      <w:r w:rsidRPr="009A5A4D">
        <w:rPr>
          <w:sz w:val="10"/>
        </w:rPr>
        <w:t xml:space="preserve"> fulfilled one of his signature campaign promises: He issued an executive order </w:t>
      </w:r>
      <w:r w:rsidRPr="009A5A4D">
        <w:rPr>
          <w:rStyle w:val="StyleUnderline"/>
        </w:rPr>
        <w:t>ban</w:t>
      </w:r>
      <w:r w:rsidRPr="009A5A4D">
        <w:rPr>
          <w:sz w:val="10"/>
        </w:rPr>
        <w:t xml:space="preserve">ning </w:t>
      </w:r>
      <w:r w:rsidRPr="009A5A4D">
        <w:rPr>
          <w:rStyle w:val="StyleUnderline"/>
        </w:rPr>
        <w:t>Syrian refugees from entering the United States, indefinitely</w:t>
      </w:r>
      <w:r w:rsidRPr="009A5A4D">
        <w:rPr>
          <w:sz w:val="10"/>
        </w:rPr>
        <w:t xml:space="preserve">. Ostensibly, this policy is supposed to lower the threat level from terrorist groups operating in Syria, most notably ISIS. But the opposite is true: </w:t>
      </w:r>
      <w:r w:rsidRPr="009A5A4D">
        <w:rPr>
          <w:rStyle w:val="StyleUnderline"/>
        </w:rPr>
        <w:t>This kind of vicious, cruel policy plays right into ISIS's hands.</w:t>
      </w:r>
      <w:r>
        <w:rPr>
          <w:rStyle w:val="StyleUnderline"/>
        </w:rPr>
        <w:t xml:space="preserve"> </w:t>
      </w:r>
      <w:r w:rsidRPr="009A5A4D">
        <w:rPr>
          <w:rStyle w:val="StyleUnderline"/>
        </w:rPr>
        <w:t>ISIS despises Syrian refugees</w:t>
      </w:r>
      <w:r w:rsidRPr="009A5A4D">
        <w:rPr>
          <w:sz w:val="10"/>
        </w:rPr>
        <w:t xml:space="preserve">: It sees them as traitors to the caliphate. By leaving, they turn their back on the caliphate. </w:t>
      </w:r>
      <w:r w:rsidRPr="009A5A4D">
        <w:rPr>
          <w:rStyle w:val="StyleUnderline"/>
        </w:rPr>
        <w:t>ISIS depicts its territory as a paradise, and fleeing refugees expose that as a lie.</w:t>
      </w:r>
      <w:r w:rsidRPr="009A5A4D">
        <w:rPr>
          <w:sz w:val="10"/>
        </w:rPr>
        <w:t xml:space="preserve"> </w:t>
      </w:r>
      <w:r w:rsidRPr="009A5A4D">
        <w:rPr>
          <w:rStyle w:val="StyleUnderline"/>
        </w:rPr>
        <w:t>But if refugees do make it out, ISIS wants them to be treated badly — the more the West treats them with suspicion and fear, the more it supports ISIS's narrative of a West that is hostile to Muslims and bolsters ISIS's efforts to recruit from migrant communities in Europe.</w:t>
      </w:r>
      <w:r>
        <w:rPr>
          <w:rStyle w:val="StyleUnderline"/>
        </w:rPr>
        <w:t xml:space="preserve"> </w:t>
      </w:r>
      <w:r w:rsidRPr="009A5A4D">
        <w:rPr>
          <w:rStyle w:val="StyleUnderline"/>
        </w:rPr>
        <w:t>The fewer refugees the West lets in, and the chillier their welcome on arrival, the better for ISIS.</w:t>
      </w:r>
      <w:r>
        <w:rPr>
          <w:rStyle w:val="StyleUnderline"/>
        </w:rPr>
        <w:t xml:space="preserve"> </w:t>
      </w:r>
      <w:r w:rsidRPr="009A5A4D">
        <w:rPr>
          <w:sz w:val="10"/>
        </w:rPr>
        <w:t xml:space="preserve">Why </w:t>
      </w:r>
      <w:r w:rsidRPr="009A5A4D">
        <w:rPr>
          <w:rStyle w:val="StyleUnderline"/>
        </w:rPr>
        <w:t>ISIS hates Syrian refugees</w:t>
      </w:r>
      <w:r w:rsidRPr="009A5A4D">
        <w:rPr>
          <w:sz w:val="10"/>
        </w:rPr>
        <w:t xml:space="preserve"> </w:t>
      </w:r>
      <w:r w:rsidRPr="009A5A4D">
        <w:rPr>
          <w:rStyle w:val="StyleUnderline"/>
        </w:rPr>
        <w:t>The flight of refugees from Syria "makes them look bad,"</w:t>
      </w:r>
      <w:r w:rsidRPr="009A5A4D">
        <w:rPr>
          <w:sz w:val="10"/>
        </w:rPr>
        <w:t xml:space="preserve"> Daveed Gartenstein-Ross, a senior fellow at the Foundation for the Defense of Democracies, told me in 2015. </w:t>
      </w:r>
      <w:r w:rsidRPr="009A5A4D">
        <w:rPr>
          <w:rStyle w:val="StyleUnderline"/>
        </w:rPr>
        <w:t xml:space="preserve">Refugee flight from Syria "undermines IS’ message that its self-styled Caliphate is a refuge," </w:t>
      </w:r>
      <w:r w:rsidRPr="009A5A4D">
        <w:rPr>
          <w:sz w:val="10"/>
        </w:rPr>
        <w:t>Aaron Zelin, a fellow at the Washington Institute for Near East Policy, writes on the site Jihadology. "If it was [a refuge as they claim], individuals would actually go there in droves since it’s so close instead of 100,000s of people risking their lives through arduous journeys that could lead to death en route to Europe." To demonstrate his point, Zelin looked through a number of ISIS's public statements on the refugee crisis</w:t>
      </w:r>
      <w:r w:rsidRPr="009A5A4D">
        <w:rPr>
          <w:rStyle w:val="StyleUnderline"/>
        </w:rPr>
        <w:t>. ISIS speakers "warn that the ‘Jews and Christians’ do not have their interests at heart, and will force them to convert in order to remain in their countries," he found. "They assert that the Islamic State will remain strong despite those leaving. [Refugees] will find happiness only in the land of the caliphate."</w:t>
      </w:r>
      <w:r w:rsidRPr="009A5A4D">
        <w:rPr>
          <w:sz w:val="10"/>
        </w:rPr>
        <w:t xml:space="preserve"> </w:t>
      </w:r>
      <w:r w:rsidRPr="009A5A4D">
        <w:rPr>
          <w:rStyle w:val="StyleUnderline"/>
        </w:rPr>
        <w:t>If mass refugee flows really were a useful way for ISIS to sneak operatives into Europe, the group</w:t>
      </w:r>
      <w:r w:rsidRPr="009A5A4D">
        <w:rPr>
          <w:sz w:val="10"/>
        </w:rPr>
        <w:t xml:space="preserve"> almost </w:t>
      </w:r>
      <w:r w:rsidRPr="009A5A4D">
        <w:rPr>
          <w:rStyle w:val="StyleUnderline"/>
        </w:rPr>
        <w:t>certainly wouldn't be saying these things. It's "unlikely that the</w:t>
      </w:r>
      <w:r w:rsidRPr="009A5A4D">
        <w:rPr>
          <w:sz w:val="10"/>
        </w:rPr>
        <w:t xml:space="preserve"> vast </w:t>
      </w:r>
      <w:r w:rsidRPr="009A5A4D">
        <w:rPr>
          <w:rStyle w:val="StyleUnderline"/>
        </w:rPr>
        <w:t>majority of Syrians fleeing</w:t>
      </w:r>
      <w:r w:rsidRPr="009A5A4D">
        <w:rPr>
          <w:sz w:val="10"/>
        </w:rPr>
        <w:t xml:space="preserve"> to Europe </w:t>
      </w:r>
      <w:r w:rsidRPr="009A5A4D">
        <w:rPr>
          <w:rStyle w:val="StyleUnderline"/>
        </w:rPr>
        <w:t>are ISIS supporters</w:t>
      </w:r>
      <w:r w:rsidRPr="009A5A4D">
        <w:rPr>
          <w:sz w:val="10"/>
        </w:rPr>
        <w:t>," Patrick Kingsley, the Guardian's migration correspondent, writes. "</w:t>
      </w:r>
      <w:r w:rsidRPr="009A5A4D">
        <w:rPr>
          <w:rStyle w:val="StyleUnderline"/>
        </w:rPr>
        <w:t>Their actions are in obvious contravention of the group’s creed."</w:t>
      </w:r>
      <w:r>
        <w:rPr>
          <w:rStyle w:val="StyleUnderline"/>
        </w:rPr>
        <w:t xml:space="preserve"> </w:t>
      </w:r>
      <w:r w:rsidRPr="009A5A4D">
        <w:rPr>
          <w:sz w:val="10"/>
        </w:rPr>
        <w:t xml:space="preserve">In reality, Syrian refugees are fleeing conflict, seeking only a secure and stable life. Many of the men are fleeing the threat of conscription into Bashar al-Assad's army. They don't want to fight for anyone, let alone ISIS. "For those who want to blame the attacks on Paris on refugees," Zelin wrote after the 2015 terror attacks in France, "you might want to get your facts straight." How ISIS benefits from refugee suffering </w:t>
      </w:r>
      <w:r w:rsidRPr="009A5A4D">
        <w:rPr>
          <w:rStyle w:val="StyleUnderline"/>
        </w:rPr>
        <w:t>Once refugees flee</w:t>
      </w:r>
      <w:r w:rsidRPr="009A5A4D">
        <w:rPr>
          <w:sz w:val="10"/>
        </w:rPr>
        <w:t>, however</w:t>
      </w:r>
      <w:r w:rsidRPr="009A5A4D">
        <w:rPr>
          <w:rStyle w:val="StyleUnderline"/>
        </w:rPr>
        <w:t>, ISIS hopes that they're denied entry and mistreated. "A backlash against the refugee population</w:t>
      </w:r>
      <w:r w:rsidRPr="009A5A4D">
        <w:rPr>
          <w:sz w:val="10"/>
        </w:rPr>
        <w:t>," Gartenstein-Ross explained</w:t>
      </w:r>
      <w:r w:rsidRPr="009A5A4D">
        <w:rPr>
          <w:rStyle w:val="StyleUnderline"/>
        </w:rPr>
        <w:t>, "serves their interests in a number of ways."</w:t>
      </w:r>
      <w:r w:rsidRPr="009A5A4D">
        <w:rPr>
          <w:sz w:val="10"/>
        </w:rPr>
        <w:t xml:space="preserve"> </w:t>
      </w:r>
      <w:r w:rsidRPr="009A5A4D">
        <w:rPr>
          <w:rStyle w:val="StyleUnderline"/>
        </w:rPr>
        <w:t>Core to ISIS's narrative is that the struggle between the West and Islam is fundamental: that the United States and Europe are, and forever will be, at war with Islam and thus all Muslims. This argument has been brilliantly successful, helping persuade thousands of disaffected European youth to leave their homes to fight for ISIS in Syria and Iraq.</w:t>
      </w:r>
      <w:r>
        <w:rPr>
          <w:rStyle w:val="StyleUnderline"/>
        </w:rPr>
        <w:t xml:space="preserve"> </w:t>
      </w:r>
      <w:r w:rsidRPr="009A5A4D">
        <w:rPr>
          <w:rStyle w:val="StyleUnderline"/>
        </w:rPr>
        <w:t>When refugees are stuck in refugee camps — or, better yet, turned away from the most powerful country in the West entirely. Trump's policy helps to make ISIS's point for them, giving the impression, rightly or wrongly, that the West really is hostile to Muslims.</w:t>
      </w:r>
      <w:r>
        <w:rPr>
          <w:rStyle w:val="StyleUnderline"/>
        </w:rPr>
        <w:t xml:space="preserve"> </w:t>
      </w:r>
      <w:r w:rsidRPr="009A5A4D">
        <w:rPr>
          <w:sz w:val="10"/>
        </w:rPr>
        <w:t xml:space="preserve">ISIS's attacks in the West, whether by design or not, could thus serve the group by deepening the backlash against refugees. "Having this wedge driven, where [ISIS] is able to intensify the backlash against refugees might help with recruiting efforts by extremists to recruit among the refugee population," Gartenstein-Ross explained. "Game it out from their perspective," he continued. "If they were able to move operatives into Europe, posing as migrants and refugees, then that's a major win for them," both as an act of terror and to increase anti-refugee sentiment in Europe. </w:t>
      </w:r>
      <w:r w:rsidRPr="009A5A4D">
        <w:rPr>
          <w:rStyle w:val="StyleUnderline"/>
        </w:rPr>
        <w:t>Welcoming immigrants, in other words, isn't just a moral act — it's smart counterterrorism.</w:t>
      </w:r>
    </w:p>
    <w:p w:rsidR="008D0672" w:rsidRDefault="008D0672" w:rsidP="005B1F2A">
      <w:pPr>
        <w:rPr>
          <w:rStyle w:val="StyleUnderline"/>
        </w:rPr>
      </w:pPr>
    </w:p>
    <w:p w:rsidR="008D0672" w:rsidRDefault="008D0672" w:rsidP="008D0672">
      <w:pPr>
        <w:pStyle w:val="Heading4"/>
      </w:pPr>
      <w:r>
        <w:t>The US admitting Syrian solves for humanitarian crises and security threats</w:t>
      </w:r>
    </w:p>
    <w:p w:rsidR="008D0672" w:rsidRDefault="008D0672" w:rsidP="008D0672">
      <w:pPr>
        <w:rPr>
          <w:rStyle w:val="Style13ptBold"/>
        </w:rPr>
      </w:pPr>
      <w:r>
        <w:rPr>
          <w:rStyle w:val="Style13ptBold"/>
        </w:rPr>
        <w:t>Long 15</w:t>
      </w:r>
    </w:p>
    <w:p w:rsidR="008D0672" w:rsidRPr="00FF1613" w:rsidRDefault="008D0672" w:rsidP="008D0672">
      <w:pPr>
        <w:rPr>
          <w:rStyle w:val="Style13ptBold"/>
          <w:b w:val="0"/>
          <w:sz w:val="22"/>
        </w:rPr>
      </w:pPr>
      <w:r>
        <w:rPr>
          <w:rStyle w:val="Style13ptBold"/>
          <w:b w:val="0"/>
          <w:sz w:val="22"/>
        </w:rPr>
        <w:t xml:space="preserve">Katy, reporter and contributor for The Century Foundation. </w:t>
      </w:r>
      <w:hyperlink r:id="rId73" w:history="1">
        <w:r w:rsidRPr="00F428D7">
          <w:rPr>
            <w:rStyle w:val="Hyperlink"/>
          </w:rPr>
          <w:t>https://tcf.org/content/report/why-america-could-and-should-admit-more-syrian-refugees/?agreed=1</w:t>
        </w:r>
      </w:hyperlink>
      <w:r>
        <w:rPr>
          <w:rStyle w:val="Style13ptBold"/>
          <w:b w:val="0"/>
          <w:sz w:val="22"/>
        </w:rPr>
        <w:t xml:space="preserve"> “Why America Could—and Should—Admit More Syrian Refugees” 10/16/15 HAH</w:t>
      </w:r>
    </w:p>
    <w:p w:rsidR="008D0672" w:rsidRPr="00FF1613" w:rsidRDefault="008D0672" w:rsidP="008D0672">
      <w:pPr>
        <w:rPr>
          <w:sz w:val="16"/>
        </w:rPr>
      </w:pPr>
      <w:r w:rsidRPr="00FF1613">
        <w:rPr>
          <w:sz w:val="16"/>
        </w:rPr>
        <w:t xml:space="preserve">When it comes to Syrian refugees’ integration after their arrival in the United States, it is important to recognise that, </w:t>
      </w:r>
      <w:r w:rsidRPr="00FF1613">
        <w:rPr>
          <w:rStyle w:val="StyleUnderline"/>
        </w:rPr>
        <w:t>relative to recently resettled populations such as the Bhutanese or Burmese, Syrians on average are better educated and more urban.</w:t>
      </w:r>
      <w:r w:rsidRPr="00FF1613">
        <w:rPr>
          <w:sz w:val="16"/>
        </w:rPr>
        <w:t xml:space="preserve"> This means that, with proper support, </w:t>
      </w:r>
      <w:r w:rsidRPr="00FF1613">
        <w:rPr>
          <w:rStyle w:val="StyleUnderline"/>
        </w:rPr>
        <w:t>Syrians are well-placed to integrate successfully into American communities:</w:t>
      </w:r>
      <w:r w:rsidRPr="00FF1613">
        <w:rPr>
          <w:sz w:val="16"/>
        </w:rPr>
        <w:t xml:space="preserve"> but it also brings new challenges, such as ensuring these refugees are able to find employment commensurate with their skill levels, and dealing with the psychological effects of having recently escaped violent conflict. Furthermore, </w:t>
      </w:r>
      <w:r w:rsidRPr="00FF1613">
        <w:rPr>
          <w:rStyle w:val="StyleUnderline"/>
        </w:rPr>
        <w:t>USRAP is currently focused on resettling the “most vulnerable” Syrians</w:t>
      </w:r>
      <w:r w:rsidRPr="00FF1613">
        <w:rPr>
          <w:sz w:val="16"/>
        </w:rPr>
        <w:t xml:space="preserve">—“particularly survivors of violence and torture, those with severe medical conditions, and women and children.”61 Coupled with the stringency of TRIG checks and other security requirements, this means 50 percent of the Syrian refugee population arriving in the United States to date have been children. </w:t>
      </w:r>
      <w:r w:rsidRPr="00FF1613">
        <w:rPr>
          <w:rStyle w:val="StyleUnderline"/>
        </w:rPr>
        <w:t>Only 2 percent of Syrian refugees resettled into the U</w:t>
      </w:r>
      <w:r w:rsidRPr="00FF1613">
        <w:rPr>
          <w:sz w:val="16"/>
        </w:rPr>
        <w:t xml:space="preserve">nited </w:t>
      </w:r>
      <w:r w:rsidRPr="00FF1613">
        <w:rPr>
          <w:rStyle w:val="StyleUnderline"/>
        </w:rPr>
        <w:t>S</w:t>
      </w:r>
      <w:r w:rsidRPr="00FF1613">
        <w:rPr>
          <w:sz w:val="16"/>
        </w:rPr>
        <w:t xml:space="preserve">tates </w:t>
      </w:r>
      <w:r w:rsidRPr="00FF1613">
        <w:rPr>
          <w:rStyle w:val="StyleUnderline"/>
        </w:rPr>
        <w:t>have been single men of combat</w:t>
      </w:r>
      <w:r w:rsidRPr="00FF1613">
        <w:rPr>
          <w:sz w:val="16"/>
        </w:rPr>
        <w:t xml:space="preserve"> age.62 This undoubtedly addresses short-term security concerns, but in the long-run, lower language and skills capacity may make integration more difficult, and reduce the potential socioeconomic gains (including the potential development benefits accruing from remittances) that resettled men of working age may be better placed to make. In addition, </w:t>
      </w:r>
      <w:r w:rsidRPr="00FF1613">
        <w:rPr>
          <w:rStyle w:val="StyleUnderline"/>
        </w:rPr>
        <w:t>leaving young men behind in resettlement camps</w:t>
      </w:r>
      <w:r w:rsidRPr="00FF1613">
        <w:rPr>
          <w:sz w:val="16"/>
        </w:rPr>
        <w:t xml:space="preserve"> without prospects of an alternative solution (other than irregular migration) </w:t>
      </w:r>
      <w:r w:rsidRPr="00FF1613">
        <w:rPr>
          <w:rStyle w:val="StyleUnderline"/>
        </w:rPr>
        <w:t>may fuel long-term radicalization and aid ISIS recruitment efforts.</w:t>
      </w:r>
      <w:r w:rsidRPr="00FF1613">
        <w:rPr>
          <w:sz w:val="16"/>
        </w:rPr>
        <w:t xml:space="preserve"> Some public figures—including Jeb Bush and Ted Cruz—have argued that the United States should do more to help Christian Syrians resettle. Prior to the conflict, approximately three-quarters of the Syrian population were Sunni and 10 percent Christian; but only 2.7 percent of the refugees who have arrived in the United States to date are Christian. However experts suggest that this reflects the targeting of the Sunni community by the Assad regime, and the (relative) protection of the Christian minority. Syrian Christians may also be better able to draw on social networks and community resources in displacement, reducing the need for humanitarian resettlement. This public Islamophobia in the United States will undoubtedly increase the challenges faced by Muslim refugees upon arrival. It will also fuel ISIS’ own propaganda claims.63 </w:t>
      </w:r>
      <w:r w:rsidRPr="00FF1613">
        <w:rPr>
          <w:rStyle w:val="StyleUnderline"/>
        </w:rPr>
        <w:t>Refugee resettlement in the United States can offer a humanitarian lifeline.</w:t>
      </w:r>
      <w:r w:rsidRPr="00FF1613">
        <w:rPr>
          <w:sz w:val="16"/>
        </w:rPr>
        <w:t xml:space="preserve"> Yet in the past seventy years of resettlement, refugees’ arrivals in the United States have often been accompanied by suspicion and fear regarding community cohesion. History suggests that such fears are a distortion. </w:t>
      </w:r>
      <w:r w:rsidRPr="00FF1613">
        <w:rPr>
          <w:rStyle w:val="StyleUnderline"/>
        </w:rPr>
        <w:t>Refugees become committed American citizens, not terrorists. They are the victims—not the perpetrators—of persecution and tyranny.</w:t>
      </w:r>
      <w:r>
        <w:rPr>
          <w:rStyle w:val="StyleUnderline"/>
        </w:rPr>
        <w:t xml:space="preserve"> </w:t>
      </w:r>
      <w:r w:rsidRPr="00FF1613">
        <w:rPr>
          <w:rStyle w:val="StyleUnderline"/>
        </w:rPr>
        <w:t>There is no evidence that current Syrian resettlement poses any threat to national security.</w:t>
      </w:r>
      <w:r w:rsidRPr="00FF1613">
        <w:rPr>
          <w:sz w:val="16"/>
        </w:rPr>
        <w:t xml:space="preserve"> Robust security checks are already in place. The resettlement program’s security checks lean toward pre-emptive exclusion: refugees are not given the benefit of the doubt. Suspending, scaling back, or halting Syria’s USRAP program would be a gross and counter-productive over-reaction. The United States right now is counting on its allies to make great, destabilizing sacrifices in order to shoulder the lion’s share of the Syrian refugee crisis. Allied governments in Lebanon, Turkey, and Jordan are hosting close to four million refugees at tremendous strain to their infrastructure and political fabric. If the United States increases its own role in the refugee crisis, even symbolically, it is better able to ask great sacrifices from its allies in the Middle East. Canada’s efforts to resettle 25,000 Syrian refugees by the end of February 2016 has reaped enormous goodwill and political cooperation for Ottawa, and shows one possibility for dramatically accelerating resettlement programs.64 </w:t>
      </w:r>
      <w:r w:rsidRPr="00FF1613">
        <w:rPr>
          <w:rStyle w:val="StyleUnderline"/>
        </w:rPr>
        <w:t>Closing the Syrian resettlement program</w:t>
      </w:r>
      <w:r w:rsidRPr="00FF1613">
        <w:rPr>
          <w:sz w:val="16"/>
        </w:rPr>
        <w:t xml:space="preserve">, on the other hand, </w:t>
      </w:r>
      <w:r w:rsidRPr="00FF1613">
        <w:rPr>
          <w:rStyle w:val="StyleUnderline"/>
        </w:rPr>
        <w:t>would certainly hand ISIS a propaganda victory.</w:t>
      </w:r>
      <w:r w:rsidRPr="00FF1613">
        <w:rPr>
          <w:sz w:val="16"/>
        </w:rPr>
        <w:t xml:space="preserve"> It would also increase the risk of Syrians—trapped in refugee camps without any solution to exile in sight—becoming radicalized or being recruited by ISIS agents. Furthermore, Syrians looking to escape the region will continue to depend upon expensive and risky smuggling networks to do so irregularly. These journeys can end in human catastrophe—and provide an important stream of revenue for ISIS and Al-Qaeda.65 </w:t>
      </w:r>
      <w:r w:rsidRPr="00FF1613">
        <w:rPr>
          <w:rStyle w:val="StyleUnderline"/>
        </w:rPr>
        <w:t>Offering Syrians the possibility of resettlement is an important weapon in the fight against global terrorism.</w:t>
      </w:r>
      <w:r w:rsidRPr="00FF1613">
        <w:rPr>
          <w:sz w:val="16"/>
        </w:rPr>
        <w:t xml:space="preserve"> Engagement with refugee resettlement may also help to reduce regional instability and will certainly provide the United States with additional political leverage to help shape a coordinated global response to both the refugee crisis and the broader conflict. There are many reasons why U.S. engagement in refugee resettlement is important in political and symbolic terms. But numbers are important too. </w:t>
      </w:r>
      <w:r w:rsidRPr="00FF1613">
        <w:rPr>
          <w:rStyle w:val="StyleUnderline"/>
        </w:rPr>
        <w:t>Precedent shows that</w:t>
      </w:r>
      <w:r w:rsidRPr="00FF1613">
        <w:rPr>
          <w:sz w:val="16"/>
        </w:rPr>
        <w:t>—provided the right resources are put in place—</w:t>
      </w:r>
      <w:r w:rsidRPr="00FF1613">
        <w:rPr>
          <w:rStyle w:val="StyleUnderline"/>
        </w:rPr>
        <w:t>the United States has been able to settle large numbers of refugees.</w:t>
      </w:r>
      <w:r w:rsidRPr="00FF1613">
        <w:rPr>
          <w:sz w:val="16"/>
        </w:rPr>
        <w:t xml:space="preserve"> Several hundred thousand Indochinese refugees were successfully resettled during the recessions of the 1970s. Given current favorable labor market conditions and the relatively high skill levels of the Syrian population relative to other recently resettled groups, the United States can certainly afford to resettle 10,000 Syrians—and could be far more ambitious. Rather than focusing on tightening up an already rigorous security process, </w:t>
      </w:r>
      <w:r w:rsidRPr="00FF1613">
        <w:rPr>
          <w:rStyle w:val="StyleUnderline"/>
        </w:rPr>
        <w:t>the real focus of political energy should be on increasing USRAP’s capacity to process cases swiftly and efficiently.</w:t>
      </w:r>
      <w:r w:rsidRPr="00FF1613">
        <w:rPr>
          <w:sz w:val="16"/>
        </w:rPr>
        <w:t xml:space="preserve"> Refugees—whether in Syria or elsewhere—should not have to wait two years for processing. Many simply cannot afford the human cost of being asked to wait for so long. Investments in staffing and training, and in appropriate information and communications technology, could help to speed up resettlement without compromising U.S. security. </w:t>
      </w:r>
      <w:r w:rsidRPr="00FF1613">
        <w:rPr>
          <w:rStyle w:val="StyleUnderline"/>
        </w:rPr>
        <w:t>Current projections call for the resettlement quota to rise to 100,000</w:t>
      </w:r>
      <w:r w:rsidRPr="00FF1613">
        <w:rPr>
          <w:sz w:val="16"/>
        </w:rPr>
        <w:t xml:space="preserve"> for FY2017. In order to ensure that this higher ceiling translates into actual departures, and to lay the foundations for much-needed further expansion of USRAP, capacity-building is essential.</w:t>
      </w:r>
    </w:p>
    <w:p w:rsidR="005B1F2A" w:rsidRDefault="005B1F2A" w:rsidP="005B1F2A">
      <w:pPr>
        <w:rPr>
          <w:rStyle w:val="StyleUnderline"/>
        </w:rPr>
      </w:pPr>
    </w:p>
    <w:p w:rsidR="00891785" w:rsidRDefault="00891785" w:rsidP="00891785">
      <w:pPr>
        <w:pStyle w:val="Heading3"/>
      </w:pPr>
      <w:r>
        <w:t xml:space="preserve">ADV - </w:t>
      </w:r>
      <w:r w:rsidRPr="001027C8">
        <w:t>Economy</w:t>
      </w:r>
    </w:p>
    <w:p w:rsidR="00BE4493" w:rsidRPr="00AA4328" w:rsidRDefault="00BE4493" w:rsidP="00BE4493">
      <w:pPr>
        <w:pStyle w:val="Heading4"/>
      </w:pPr>
      <w:r w:rsidRPr="00AA4328">
        <w:t>All</w:t>
      </w:r>
      <w:r>
        <w:t>owing Syrian Refugees into the country is both the ethical and economically smart thing to do</w:t>
      </w:r>
    </w:p>
    <w:p w:rsidR="00BE4493" w:rsidRPr="00AA4328" w:rsidRDefault="00BE4493" w:rsidP="00BE4493">
      <w:pPr>
        <w:rPr>
          <w:rStyle w:val="Style13ptBold"/>
        </w:rPr>
      </w:pPr>
      <w:r w:rsidRPr="00AA4328">
        <w:rPr>
          <w:rStyle w:val="Style13ptBold"/>
        </w:rPr>
        <w:t>Nowrasteh 15</w:t>
      </w:r>
    </w:p>
    <w:p w:rsidR="00BE4493" w:rsidRDefault="00BE4493" w:rsidP="00BE4493">
      <w:r>
        <w:t>(Alex, “</w:t>
      </w:r>
      <w:r w:rsidRPr="00AA4328">
        <w:t>Syrian refugees could help America. We should welcome them.</w:t>
      </w:r>
      <w:r>
        <w:t xml:space="preserve">”, </w:t>
      </w:r>
      <w:r w:rsidRPr="00AA4328">
        <w:t>https://www.washingtonpost.com/posteverything/wp/2015/09/09/syrian-refugees-could-help-america-we-should-welcome-them/?utm_term=.5a9d2ef6f6a7</w:t>
      </w:r>
      <w:r>
        <w:t>, 9/9/15, DW)</w:t>
      </w:r>
    </w:p>
    <w:p w:rsidR="00BE4493" w:rsidRDefault="00BE4493" w:rsidP="00BE4493"/>
    <w:p w:rsidR="00BE4493" w:rsidRDefault="00BE4493" w:rsidP="00BE4493">
      <w:pPr>
        <w:rPr>
          <w:rStyle w:val="StyleUnderline"/>
        </w:rPr>
      </w:pPr>
      <w:r w:rsidRPr="00290365">
        <w:rPr>
          <w:rStyle w:val="StyleUnderline"/>
        </w:rPr>
        <w:t xml:space="preserve">Thousands of Syrians are fleeing </w:t>
      </w:r>
      <w:r w:rsidRPr="00AA4328">
        <w:rPr>
          <w:sz w:val="16"/>
        </w:rPr>
        <w:t xml:space="preserve">their war-torn country </w:t>
      </w:r>
      <w:r w:rsidRPr="00290365">
        <w:rPr>
          <w:rStyle w:val="StyleUnderline"/>
        </w:rPr>
        <w:t>in the hopes of securing safety and asylum in</w:t>
      </w:r>
      <w:r w:rsidRPr="00AA4328">
        <w:rPr>
          <w:sz w:val="16"/>
        </w:rPr>
        <w:t xml:space="preserve"> Europe or </w:t>
      </w:r>
      <w:r w:rsidRPr="00290365">
        <w:rPr>
          <w:rStyle w:val="StyleUnderline"/>
        </w:rPr>
        <w:t>the United States</w:t>
      </w:r>
      <w:r w:rsidRPr="00AA4328">
        <w:rPr>
          <w:sz w:val="16"/>
        </w:rPr>
        <w:t xml:space="preserve">. </w:t>
      </w:r>
      <w:r w:rsidRPr="00290365">
        <w:rPr>
          <w:rStyle w:val="StyleUnderline"/>
        </w:rPr>
        <w:t>All too often, their desperate journey results in more suffering and struggle</w:t>
      </w:r>
      <w:r w:rsidRPr="00AA4328">
        <w:rPr>
          <w:sz w:val="16"/>
        </w:rPr>
        <w:t xml:space="preserve">. At least 2,000 Syrians have drowned in their attempt to reach Europe since the civil war began in 2011; at least 3,000 including many Libyans, Afghans, and other Africans are in one Greek refugee camp on the island of Lesbos with other camps popping up. </w:t>
      </w:r>
      <w:r w:rsidRPr="00290365">
        <w:rPr>
          <w:rStyle w:val="StyleUnderline"/>
        </w:rPr>
        <w:t>The United States</w:t>
      </w:r>
      <w:r w:rsidRPr="00AA4328">
        <w:rPr>
          <w:sz w:val="16"/>
        </w:rPr>
        <w:t xml:space="preserve"> and European governments </w:t>
      </w:r>
      <w:r w:rsidRPr="00290365">
        <w:rPr>
          <w:rStyle w:val="StyleUnderline"/>
        </w:rPr>
        <w:t>need to do a lot less to alleviate these problems.</w:t>
      </w:r>
      <w:r w:rsidRPr="00AA4328">
        <w:rPr>
          <w:sz w:val="16"/>
        </w:rPr>
        <w:t xml:space="preserve"> Yes, you read that right. </w:t>
      </w:r>
      <w:r w:rsidRPr="00290365">
        <w:rPr>
          <w:rStyle w:val="StyleUnderline"/>
        </w:rPr>
        <w:t>The problem isn’t that the United States</w:t>
      </w:r>
      <w:r w:rsidRPr="00AA4328">
        <w:rPr>
          <w:sz w:val="16"/>
        </w:rPr>
        <w:t xml:space="preserve"> and European governments </w:t>
      </w:r>
      <w:r w:rsidRPr="00290365">
        <w:rPr>
          <w:rStyle w:val="StyleUnderline"/>
        </w:rPr>
        <w:t>aren’t doing enough to help Syrians – they’re doing much too much to block them from coming here</w:t>
      </w:r>
      <w:r w:rsidRPr="00AA4328">
        <w:rPr>
          <w:sz w:val="16"/>
        </w:rPr>
        <w:t xml:space="preserve">. We should stop. Unless there is a legitimate security, criminal or health concern, </w:t>
      </w:r>
      <w:r w:rsidRPr="00290365">
        <w:rPr>
          <w:rStyle w:val="StyleUnderline"/>
        </w:rPr>
        <w:t>we should let the Syrians in.</w:t>
      </w:r>
      <w:r w:rsidRPr="00AA4328">
        <w:rPr>
          <w:sz w:val="16"/>
        </w:rPr>
        <w:t xml:space="preserve"> </w:t>
      </w:r>
      <w:r w:rsidRPr="00290365">
        <w:rPr>
          <w:rStyle w:val="StyleUnderline"/>
        </w:rPr>
        <w:t>When refugees trying to save themselves are stopped by governments using their own resources, those governments bear part of the blame for the often tragic and heart-rending results. If you try to flee from a murderer and a third person breaks your legs so you can’t run away, that third person bears some of the responsibility for your fate.</w:t>
      </w:r>
      <w:r>
        <w:rPr>
          <w:rStyle w:val="StyleUnderline"/>
        </w:rPr>
        <w:t xml:space="preserve"> </w:t>
      </w:r>
      <w:r w:rsidRPr="00AA4328">
        <w:rPr>
          <w:sz w:val="16"/>
        </w:rPr>
        <w:t xml:space="preserve">And Europeans aren’t the only ones bearing some of the responsibility for the fate of refugees. </w:t>
      </w:r>
      <w:r w:rsidRPr="00290365">
        <w:rPr>
          <w:rStyle w:val="StyleUnderline"/>
        </w:rPr>
        <w:t>The United States has accepted a measly 1000 Syrian refugees – fewer than Brazil</w:t>
      </w:r>
      <w:r w:rsidRPr="00AA4328">
        <w:rPr>
          <w:sz w:val="16"/>
        </w:rPr>
        <w:t xml:space="preserve"> – and has committed to accepting 8,000 eventually. Why aren’t we accepting more? The most common worry is that refugees will consume welfare and be a burden on American taxpayers. Fine, cancel welfare for them and admit more. Their </w:t>
      </w:r>
      <w:r w:rsidRPr="00AA4328">
        <w:rPr>
          <w:rStyle w:val="StyleUnderline"/>
        </w:rPr>
        <w:t xml:space="preserve">children will attend American public school and those born here will be citizens and able to receive benefits. </w:t>
      </w:r>
      <w:r w:rsidRPr="00AA4328">
        <w:rPr>
          <w:sz w:val="16"/>
        </w:rPr>
        <w:t xml:space="preserve">In 1990, the Council of Jewish Federations and the Hebrew Immigrant Aid Society ran a pilot program to privately finance the admission and resettlement of 8,000 Jews fleeing the Soviet Union. Those refugees could not receive welfare and the program received no taxpayer support. Many Soviet Jews settled in different parts of the country – some where welfare payments were high and others where it was limited. Their incomes grew everywhere over time but resettled Soviet Jews who ended up in high-welfare New York were less likely to work and learn English than those who settled in lower-welfare Maryland. Working and learning English were the key to refugee self-sufficiency – it can work for Syrians too. Let’s try that again. </w:t>
      </w:r>
      <w:r w:rsidRPr="00AA4328">
        <w:rPr>
          <w:rStyle w:val="StyleUnderline"/>
        </w:rPr>
        <w:t>Refugees want safety, not handouts.</w:t>
      </w:r>
      <w:r>
        <w:rPr>
          <w:rStyle w:val="StyleUnderline"/>
        </w:rPr>
        <w:t xml:space="preserve"> </w:t>
      </w:r>
      <w:r w:rsidRPr="00AA4328">
        <w:rPr>
          <w:rStyle w:val="StyleUnderline"/>
        </w:rPr>
        <w:t>As a first step, we should let individual Americans and charities sponsor refugees without any quota.</w:t>
      </w:r>
      <w:r>
        <w:rPr>
          <w:rStyle w:val="StyleUnderline"/>
        </w:rPr>
        <w:t xml:space="preserve"> </w:t>
      </w:r>
      <w:r w:rsidRPr="00AA4328">
        <w:rPr>
          <w:rStyle w:val="StyleUnderline"/>
        </w:rPr>
        <w:t>When Iceland’s government only wanted to admit 50 Syrian refugees, 11,000 Icelandic citizens offered to share their homes in response the government is reconsidering its quota. Americans gave over $350 billion to private charities in 2014 – $1,100 per American and the most generous in the world. It’s hard to imagine that they wouldn’t be willing to aid refugees in their new life here. If only the government would let them.</w:t>
      </w:r>
      <w:r>
        <w:rPr>
          <w:rStyle w:val="StyleUnderline"/>
        </w:rPr>
        <w:t xml:space="preserve"> </w:t>
      </w:r>
      <w:r w:rsidRPr="00AA4328">
        <w:rPr>
          <w:rStyle w:val="StyleUnderline"/>
        </w:rPr>
        <w:t>There are over 150,000 Americans of Syrian descent, with a median household income of over $65,000,</w:t>
      </w:r>
      <w:r w:rsidRPr="00AA4328">
        <w:rPr>
          <w:sz w:val="16"/>
        </w:rPr>
        <w:t xml:space="preserve"> compared to about $53,000 for native-born Americans. </w:t>
      </w:r>
      <w:r w:rsidRPr="00AA4328">
        <w:rPr>
          <w:rStyle w:val="StyleUnderline"/>
        </w:rPr>
        <w:t>They can help ease Syrian refugees into life in the United States either through charity or job opportunities.</w:t>
      </w:r>
      <w:r>
        <w:rPr>
          <w:rStyle w:val="StyleUnderline"/>
        </w:rPr>
        <w:t xml:space="preserve"> </w:t>
      </w:r>
      <w:r w:rsidRPr="00AA4328">
        <w:rPr>
          <w:rStyle w:val="StyleUnderline"/>
        </w:rPr>
        <w:t>But how will the refugees and asylum seekers support themselves once they are here, many</w:t>
      </w:r>
      <w:r w:rsidRPr="00AA4328">
        <w:rPr>
          <w:sz w:val="16"/>
        </w:rPr>
        <w:t xml:space="preserve"> conservatives </w:t>
      </w:r>
      <w:r w:rsidRPr="00AA4328">
        <w:rPr>
          <w:rStyle w:val="StyleUnderline"/>
        </w:rPr>
        <w:t>demand to know? By working. The U.S. government restricts work permits. Allow the refugees to come here and work, immediately and without complicating regulations, to support themselves and their families.</w:t>
      </w:r>
      <w:r>
        <w:rPr>
          <w:rStyle w:val="StyleUnderline"/>
        </w:rPr>
        <w:t xml:space="preserve"> </w:t>
      </w:r>
      <w:r w:rsidRPr="00AA4328">
        <w:rPr>
          <w:rStyle w:val="StyleUnderline"/>
        </w:rPr>
        <w:t>A</w:t>
      </w:r>
      <w:r w:rsidRPr="00AA4328">
        <w:rPr>
          <w:sz w:val="16"/>
        </w:rPr>
        <w:t xml:space="preserve"> 2013 International Labor Organization </w:t>
      </w:r>
      <w:r w:rsidRPr="00AA4328">
        <w:rPr>
          <w:rStyle w:val="StyleUnderline"/>
        </w:rPr>
        <w:t>survey of Syrian refugees</w:t>
      </w:r>
      <w:r w:rsidRPr="00AA4328">
        <w:rPr>
          <w:sz w:val="16"/>
        </w:rPr>
        <w:t xml:space="preserve"> in Lebanon </w:t>
      </w:r>
      <w:r w:rsidRPr="00AA4328">
        <w:rPr>
          <w:rStyle w:val="StyleUnderline"/>
        </w:rPr>
        <w:t>found they had a wide range of skills</w:t>
      </w:r>
      <w:r w:rsidRPr="00AA4328">
        <w:rPr>
          <w:sz w:val="16"/>
        </w:rPr>
        <w:t xml:space="preserve">. </w:t>
      </w:r>
      <w:r w:rsidRPr="00AA4328">
        <w:rPr>
          <w:rStyle w:val="StyleUnderline"/>
        </w:rPr>
        <w:t>Half of the workers were skilled or semi-skilled while the other half were low-skilled workers in agricultural or personal services such as cleaning. Few spoke English but lower-skilled jobs in the United States require more manual strength than English ability.</w:t>
      </w:r>
      <w:r>
        <w:rPr>
          <w:rStyle w:val="StyleUnderline"/>
        </w:rPr>
        <w:t xml:space="preserve"> </w:t>
      </w:r>
      <w:r w:rsidRPr="00AA4328">
        <w:rPr>
          <w:sz w:val="16"/>
        </w:rPr>
        <w:t xml:space="preserve">Many of them will earn low pay in America’s labor market – at least initially – but </w:t>
      </w:r>
      <w:r w:rsidRPr="00AA4328">
        <w:rPr>
          <w:rStyle w:val="StyleUnderline"/>
        </w:rPr>
        <w:t>an influx of lower-skilled workers could actually help Americans with less skill. The United States does not have a fixed supply of jobs.</w:t>
      </w:r>
      <w:r>
        <w:rPr>
          <w:rStyle w:val="StyleUnderline"/>
        </w:rPr>
        <w:t xml:space="preserve"> </w:t>
      </w:r>
      <w:r w:rsidRPr="00AA4328">
        <w:rPr>
          <w:rStyle w:val="StyleUnderline"/>
        </w:rPr>
        <w:t>By working in the United States and consuming goods and services, more jobs will be created to supply them.</w:t>
      </w:r>
      <w:r>
        <w:rPr>
          <w:rStyle w:val="StyleUnderline"/>
        </w:rPr>
        <w:t xml:space="preserve"> </w:t>
      </w:r>
      <w:r w:rsidRPr="00AA4328">
        <w:rPr>
          <w:sz w:val="16"/>
        </w:rPr>
        <w:t xml:space="preserve">Also, </w:t>
      </w:r>
      <w:r w:rsidRPr="00AA4328">
        <w:rPr>
          <w:rStyle w:val="StyleUnderline"/>
        </w:rPr>
        <w:t>because these workers will have different skills than most Americans, they won’t compete much with Americans for jobs but may actually complement us. Vi</w:t>
      </w:r>
      <w:r w:rsidRPr="00AA4328">
        <w:rPr>
          <w:sz w:val="16"/>
        </w:rPr>
        <w:t xml:space="preserve">a a phenomenon called </w:t>
      </w:r>
      <w:r w:rsidRPr="00AA4328">
        <w:rPr>
          <w:rStyle w:val="StyleUnderline"/>
        </w:rPr>
        <w:t>complementary task specialization, an increase in the number of non-English speaking immigrants who specialize in manual labor jobs pushes Americans who speak English but have few other skills into higher paid jobs that require communication</w:t>
      </w:r>
      <w:r w:rsidRPr="00AA4328">
        <w:rPr>
          <w:sz w:val="16"/>
        </w:rPr>
        <w:t xml:space="preserve">. For instance, low-skilled English-speaking Americans used to be dishwashers and now they are waiters, but this is only possible because of lower skilled immigrants. </w:t>
      </w:r>
      <w:r w:rsidRPr="00AA4328">
        <w:rPr>
          <w:rStyle w:val="StyleUnderline"/>
        </w:rPr>
        <w:t>By fitting into our labor market, complementing existing American workers, and not consuming welfare benefits, Syrian refugees will help the economy grow.</w:t>
      </w:r>
      <w:r>
        <w:rPr>
          <w:rStyle w:val="StyleUnderline"/>
        </w:rPr>
        <w:t xml:space="preserve"> </w:t>
      </w:r>
      <w:r w:rsidRPr="00AA4328">
        <w:rPr>
          <w:sz w:val="16"/>
        </w:rPr>
        <w:t xml:space="preserve">Citizens in </w:t>
      </w:r>
      <w:r w:rsidRPr="00AA4328">
        <w:rPr>
          <w:rStyle w:val="StyleUnderline"/>
        </w:rPr>
        <w:t>Western governments don’t have a duty to help refugees but we have a duty to stop hurting them</w:t>
      </w:r>
      <w:r w:rsidRPr="00AA4328">
        <w:rPr>
          <w:sz w:val="16"/>
        </w:rPr>
        <w:t xml:space="preserve">. </w:t>
      </w:r>
      <w:r w:rsidRPr="00AA4328">
        <w:rPr>
          <w:rStyle w:val="StyleUnderline"/>
        </w:rPr>
        <w:t>Our immigration restrictions are making a humanitarian catastrophe even worse by preventing them from saving their own lives. Let’s get out of the way and let them do that while empowering those among us to voluntarily lend a helping hand.</w:t>
      </w:r>
    </w:p>
    <w:p w:rsidR="00BE4493" w:rsidRDefault="00BE4493" w:rsidP="00BE4493"/>
    <w:p w:rsidR="00BE4493" w:rsidRDefault="00BE4493" w:rsidP="00BE4493">
      <w:pPr>
        <w:pStyle w:val="Heading4"/>
      </w:pPr>
      <w:r>
        <w:t>Safe Zones may only harm refugees</w:t>
      </w:r>
    </w:p>
    <w:p w:rsidR="00BE4493" w:rsidRPr="00502852" w:rsidRDefault="00BE4493" w:rsidP="00BE4493">
      <w:pPr>
        <w:rPr>
          <w:rStyle w:val="Style13ptBold"/>
        </w:rPr>
      </w:pPr>
      <w:r w:rsidRPr="00502852">
        <w:rPr>
          <w:rStyle w:val="Style13ptBold"/>
        </w:rPr>
        <w:t>Crosby 17</w:t>
      </w:r>
    </w:p>
    <w:p w:rsidR="00BE4493" w:rsidRPr="00502852" w:rsidRDefault="00BE4493" w:rsidP="00BE4493">
      <w:r w:rsidRPr="00502852">
        <w:t>(</w:t>
      </w:r>
      <w:r>
        <w:t>Alan Crosby, 5/5/17, “</w:t>
      </w:r>
      <w:r w:rsidRPr="00502852">
        <w:t>Explainer: The 'Very Bad History' Of Safe Zones</w:t>
      </w:r>
      <w:r>
        <w:t xml:space="preserve">,” </w:t>
      </w:r>
      <w:hyperlink r:id="rId74" w:history="1">
        <w:r w:rsidRPr="00DD4BF2">
          <w:rPr>
            <w:rStyle w:val="Hyperlink"/>
          </w:rPr>
          <w:t>https://www.rferl.org/a/syria-safe-zone-explainer-srebrenica/28468420.html</w:t>
        </w:r>
      </w:hyperlink>
      <w:r>
        <w:t>, Accessed 5/10/18, FAA</w:t>
      </w:r>
      <w:r w:rsidRPr="00502852">
        <w:t>)</w:t>
      </w:r>
    </w:p>
    <w:p w:rsidR="00BE4493" w:rsidRPr="00502852" w:rsidRDefault="00BE4493" w:rsidP="00BE4493"/>
    <w:p w:rsidR="00BE4493" w:rsidRDefault="00BE4493" w:rsidP="00BE4493">
      <w:pPr>
        <w:rPr>
          <w:u w:val="single"/>
        </w:rPr>
      </w:pPr>
      <w:r w:rsidRPr="00502852">
        <w:rPr>
          <w:sz w:val="16"/>
        </w:rPr>
        <w:t xml:space="preserve">Establishing safe zones in Syria could mark an escalation in America's military involvement in the conflict, while they could become targets for jihadist groups if they are not adequately defended. </w:t>
      </w:r>
      <w:r w:rsidRPr="00502852">
        <w:rPr>
          <w:u w:val="single"/>
        </w:rPr>
        <w:t>More than six years of war in Syria has killed an estimated 400,000 people and sent millions fleeing their homes, adding to an influx of refugees into countries in the Middle East, Europe, and elsewhere.</w:t>
      </w:r>
      <w:r>
        <w:rPr>
          <w:u w:val="single"/>
        </w:rPr>
        <w:t xml:space="preserve"> </w:t>
      </w:r>
      <w:r w:rsidRPr="00502852">
        <w:rPr>
          <w:u w:val="single"/>
        </w:rPr>
        <w:t>That influx has sparked a backlash in many countries, and some human rights analysts fear the establishment of safe zones is aimed more at stopping the flow of refugees than providing sanctuary for them.</w:t>
      </w:r>
      <w:r>
        <w:rPr>
          <w:u w:val="single"/>
        </w:rPr>
        <w:t xml:space="preserve"> </w:t>
      </w:r>
      <w:r w:rsidRPr="00502852">
        <w:rPr>
          <w:u w:val="single"/>
        </w:rPr>
        <w:t>Human Rights Watch's Charbonneau says there's a real concern that the plan hasn't fully worked through such questions as how entry to and from the zone would be regulated so that it "doesn't become a concentration camp."</w:t>
      </w:r>
      <w:r>
        <w:rPr>
          <w:u w:val="single"/>
        </w:rPr>
        <w:t xml:space="preserve"> </w:t>
      </w:r>
      <w:r w:rsidRPr="00502852">
        <w:rPr>
          <w:sz w:val="16"/>
        </w:rPr>
        <w:t xml:space="preserve">"We can't rule out that it is doable.... When we look at Syria, and it's not clear that the U.S. has thought through what it will really involve," he says. </w:t>
      </w:r>
      <w:r w:rsidRPr="00502852">
        <w:rPr>
          <w:u w:val="single"/>
        </w:rPr>
        <w:t>"You can't help suspecting that the real motive here is not to protect people but to keep them from going into other countries and that is a problem."</w:t>
      </w:r>
    </w:p>
    <w:p w:rsidR="00BE4493" w:rsidRPr="00BE4493" w:rsidRDefault="00BE4493" w:rsidP="00BE4493"/>
    <w:p w:rsidR="00B241FD" w:rsidRDefault="00B241FD" w:rsidP="00B241FD">
      <w:pPr>
        <w:pStyle w:val="Heading4"/>
      </w:pPr>
      <w:r>
        <w:t>Refugees provide a boost to US productivity and economy</w:t>
      </w:r>
    </w:p>
    <w:p w:rsidR="00B241FD" w:rsidRPr="00E84AD6" w:rsidRDefault="00B241FD" w:rsidP="00B241FD">
      <w:pPr>
        <w:rPr>
          <w:rStyle w:val="Style13ptBold"/>
        </w:rPr>
      </w:pPr>
      <w:r w:rsidRPr="00E84AD6">
        <w:rPr>
          <w:rStyle w:val="Style13ptBold"/>
        </w:rPr>
        <w:t>Legrain 17</w:t>
      </w:r>
    </w:p>
    <w:p w:rsidR="00B241FD" w:rsidRPr="00E84AD6" w:rsidRDefault="00B241FD" w:rsidP="00B241FD">
      <w:r w:rsidRPr="00E84AD6">
        <w:t>(Philippe 2/3/2017, “Refugees Are a Great Investment”</w:t>
      </w:r>
      <w:r>
        <w:t xml:space="preserve">, </w:t>
      </w:r>
      <w:hyperlink r:id="rId75" w:history="1">
        <w:r w:rsidRPr="002B2AE6">
          <w:rPr>
            <w:rStyle w:val="Hyperlink"/>
          </w:rPr>
          <w:t>http://foreignpolicy.com/2017/02/03/refugees-are-a-great-investment/</w:t>
        </w:r>
      </w:hyperlink>
      <w:r>
        <w:t>, 5/8/2018, AK</w:t>
      </w:r>
      <w:r w:rsidRPr="00E84AD6">
        <w:t>)</w:t>
      </w:r>
    </w:p>
    <w:p w:rsidR="00B241FD" w:rsidRDefault="00B241FD" w:rsidP="00B241FD">
      <w:pPr>
        <w:rPr>
          <w:sz w:val="16"/>
        </w:rPr>
      </w:pPr>
      <w:r w:rsidRPr="0011410A">
        <w:rPr>
          <w:u w:val="single"/>
        </w:rPr>
        <w:t>Higher-skilled refugees — and their highly educated children — provide valuable talent and boost the productivity and wages of Americans with complementary skills.</w:t>
      </w:r>
      <w:r w:rsidRPr="0011410A">
        <w:rPr>
          <w:sz w:val="16"/>
        </w:rPr>
        <w:t xml:space="preserve"> For instance, </w:t>
      </w:r>
      <w:r w:rsidRPr="0011410A">
        <w:rPr>
          <w:u w:val="single"/>
        </w:rPr>
        <w:t>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w:t>
      </w:r>
      <w:hyperlink r:id="rId76" w:history="1">
        <w:r w:rsidRPr="0011410A">
          <w:rPr>
            <w:rStyle w:val="Hyperlink"/>
            <w:u w:val="single"/>
          </w:rPr>
          <w:t>likely</w:t>
        </w:r>
      </w:hyperlink>
      <w:r w:rsidRPr="0011410A">
        <w:rPr>
          <w:u w:val="single"/>
        </w:rPr>
        <w:t> to have a degree than the U.S. average. Many work for leading U.S. businesses, notably in the technology sector, that are now </w:t>
      </w:r>
      <w:hyperlink r:id="rId77" w:history="1">
        <w:r w:rsidRPr="0011410A">
          <w:rPr>
            <w:rStyle w:val="Hyperlink"/>
            <w:u w:val="single"/>
          </w:rPr>
          <w:t>up in arms</w:t>
        </w:r>
      </w:hyperlink>
      <w:r w:rsidRPr="0011410A">
        <w:rPr>
          <w:u w:val="single"/>
        </w:rPr>
        <w:t> about the travel ban.</w:t>
      </w:r>
      <w:r w:rsidRPr="0011410A">
        <w:rPr>
          <w:sz w:val="16"/>
        </w:rPr>
        <w:t xml:space="preserve"> Whatever their skill level, refugees tend to be highly motivated and work hard to rebuild</w:t>
      </w:r>
      <w:r>
        <w:rPr>
          <w:sz w:val="16"/>
        </w:rPr>
        <w:t xml:space="preserve"> </w:t>
      </w:r>
      <w:r w:rsidRPr="0011410A">
        <w:rPr>
          <w:sz w:val="16"/>
        </w:rPr>
        <w:t>their lives.</w:t>
      </w:r>
    </w:p>
    <w:p w:rsidR="00B241FD" w:rsidRDefault="00B241FD" w:rsidP="00B241FD">
      <w:pPr>
        <w:rPr>
          <w:sz w:val="16"/>
        </w:rPr>
      </w:pPr>
    </w:p>
    <w:p w:rsidR="00891785" w:rsidRDefault="00891785" w:rsidP="00891785">
      <w:pPr>
        <w:pStyle w:val="Heading4"/>
      </w:pPr>
      <w:r>
        <w:t>We can admit refugees without them consuming welfare systems</w:t>
      </w:r>
    </w:p>
    <w:p w:rsidR="00891785" w:rsidRDefault="00891785" w:rsidP="00891785">
      <w:pPr>
        <w:rPr>
          <w:rStyle w:val="Style13ptBold"/>
        </w:rPr>
      </w:pPr>
      <w:r w:rsidRPr="00616C34">
        <w:rPr>
          <w:rStyle w:val="Style13ptBold"/>
        </w:rPr>
        <w:t>Nowrasteh 15</w:t>
      </w:r>
    </w:p>
    <w:p w:rsidR="00891785" w:rsidRPr="00616C34" w:rsidRDefault="00891785" w:rsidP="00891785">
      <w:r w:rsidRPr="00616C34">
        <w:t xml:space="preserve">(Alex Nowrasteh, 9/9/15, “Syrian refugees could help America. We should welcome them.,” </w:t>
      </w:r>
      <w:hyperlink r:id="rId78" w:history="1">
        <w:r w:rsidRPr="00616C34">
          <w:t>https://www.washingtonpost.com/posteverything/wp/2015/09/09/syrian-refugees-could-help-america-we-should-welcome-them/?noredirect=on&amp;utm_term=.b3c3d2d5a406</w:t>
        </w:r>
      </w:hyperlink>
      <w:r w:rsidRPr="00616C34">
        <w:t>, Accessed 5/10/18, FAA)</w:t>
      </w:r>
    </w:p>
    <w:p w:rsidR="00891785" w:rsidRPr="00616C34" w:rsidRDefault="00891785" w:rsidP="00891785">
      <w:pPr>
        <w:rPr>
          <w:rStyle w:val="Style13ptBold"/>
        </w:rPr>
      </w:pPr>
    </w:p>
    <w:p w:rsidR="00891785" w:rsidRDefault="00891785" w:rsidP="00891785">
      <w:pPr>
        <w:rPr>
          <w:sz w:val="16"/>
        </w:rPr>
      </w:pPr>
      <w:r w:rsidRPr="00616C34">
        <w:rPr>
          <w:u w:val="single"/>
        </w:rPr>
        <w:t>The most common worry is that refugees will consume welfare and be a burden on American taxpayers.</w:t>
      </w:r>
      <w:r>
        <w:rPr>
          <w:u w:val="single"/>
        </w:rPr>
        <w:t xml:space="preserve"> </w:t>
      </w:r>
      <w:r w:rsidRPr="00616C34">
        <w:rPr>
          <w:u w:val="single"/>
        </w:rPr>
        <w:t>Fine, cancel welfare for them and admit more. Their children will attend American public school and those born here will be citizens and able to receive benefits. In 1990, the Council of Jewish Federations and the Hebrew Immigrant Aid Society ran a pilot program to privately finance the admission and resettlement of 8,000 Jews fleeing the Soviet Union. Those refugees could not receive welfare and the program received no taxpayer support.</w:t>
      </w:r>
      <w:r>
        <w:rPr>
          <w:u w:val="single"/>
        </w:rPr>
        <w:t xml:space="preserve"> </w:t>
      </w:r>
      <w:r w:rsidRPr="00616C34">
        <w:rPr>
          <w:u w:val="single"/>
        </w:rPr>
        <w:t>Many Soviet Jews settled in different parts of the country – some where welfare payments were high and others where it was limited.</w:t>
      </w:r>
      <w:r>
        <w:rPr>
          <w:u w:val="single"/>
        </w:rPr>
        <w:t xml:space="preserve"> </w:t>
      </w:r>
      <w:r w:rsidRPr="00616C34">
        <w:rPr>
          <w:u w:val="single"/>
        </w:rPr>
        <w:t>Their incomes grew everywhere over time but resettled Soviet Jews who ended up in high-welfare New York were less likely to work and learn English than those who settled in lower-welfare Maryland.</w:t>
      </w:r>
      <w:r>
        <w:rPr>
          <w:u w:val="single"/>
        </w:rPr>
        <w:t xml:space="preserve"> </w:t>
      </w:r>
      <w:r w:rsidRPr="00616C34">
        <w:rPr>
          <w:u w:val="single"/>
        </w:rPr>
        <w:t>Working and learning English were the key to refugee self-sufficiency – it can work for Syrians too.</w:t>
      </w:r>
      <w:r>
        <w:rPr>
          <w:u w:val="single"/>
        </w:rPr>
        <w:t xml:space="preserve"> </w:t>
      </w:r>
      <w:r w:rsidRPr="00616C34">
        <w:rPr>
          <w:sz w:val="16"/>
        </w:rPr>
        <w:t xml:space="preserve">Let’s try that again. </w:t>
      </w:r>
      <w:r w:rsidRPr="00616C34">
        <w:rPr>
          <w:u w:val="single"/>
        </w:rPr>
        <w:t>Refugees want safety, not handouts</w:t>
      </w:r>
      <w:r w:rsidRPr="00616C34">
        <w:rPr>
          <w:sz w:val="16"/>
        </w:rPr>
        <w:t>.</w:t>
      </w:r>
    </w:p>
    <w:p w:rsidR="00891785" w:rsidRDefault="00891785" w:rsidP="00891785">
      <w:pPr>
        <w:pStyle w:val="Heading4"/>
      </w:pPr>
      <w:r>
        <w:t>Admitting Syrian refugees could help the economy</w:t>
      </w:r>
    </w:p>
    <w:p w:rsidR="00891785" w:rsidRDefault="00891785" w:rsidP="00891785">
      <w:pPr>
        <w:rPr>
          <w:rStyle w:val="Style13ptBold"/>
        </w:rPr>
      </w:pPr>
      <w:r w:rsidRPr="00616C34">
        <w:rPr>
          <w:rStyle w:val="Style13ptBold"/>
        </w:rPr>
        <w:t>Nowrasteh 15</w:t>
      </w:r>
    </w:p>
    <w:p w:rsidR="00891785" w:rsidRDefault="00891785" w:rsidP="00891785">
      <w:r w:rsidRPr="00616C34">
        <w:t xml:space="preserve">(Alex Nowrasteh, 9/9/15, “Syrian refugees could help America. We should welcome them.,” </w:t>
      </w:r>
      <w:hyperlink r:id="rId79" w:history="1">
        <w:r w:rsidRPr="00616C34">
          <w:t>https://www.washingtonpost.com/posteverything/wp/2015/09/09/syrian-refugees-could-help-america-we-should-welcome-them/?noredirect=on&amp;utm_term=.b3c3d2d5a406</w:t>
        </w:r>
      </w:hyperlink>
      <w:r w:rsidRPr="00616C34">
        <w:t>, Accessed 5/10/18, FAA)</w:t>
      </w:r>
    </w:p>
    <w:p w:rsidR="00891785" w:rsidRPr="00616C34" w:rsidRDefault="00891785" w:rsidP="00891785"/>
    <w:p w:rsidR="00891785" w:rsidRPr="00616C34" w:rsidRDefault="00891785" w:rsidP="00891785">
      <w:pPr>
        <w:rPr>
          <w:sz w:val="16"/>
        </w:rPr>
      </w:pPr>
      <w:r w:rsidRPr="00616C34">
        <w:rPr>
          <w:sz w:val="16"/>
        </w:rPr>
        <w:t xml:space="preserve">As a first step, we should let individual Americans and charities sponsor refugees without any quota. When Iceland’s government only wanted to admit 50 Syrian refugees, 11,000 Icelandic citizens offered to share their homes in response the government is reconsidering its quota. Americans gave over $350 billion to private charities in 2014 – $1,100 per American and the most generous in the world. It’s hard to imagine that they wouldn’t be willing to aid refugees in their new life here. If only the government would let them. There are over 150,000 Americans of Syrian descent, with a median household income of over $65,000, compared to about $53,000 for native-born Americans. They can help ease Syrian refugees into life in the United States either through charity or job opportunities. </w:t>
      </w:r>
      <w:r w:rsidRPr="00616C34">
        <w:rPr>
          <w:u w:val="single"/>
        </w:rPr>
        <w:t>But how will the refugees and asylum seekers support themselves once they are here, many conservatives demand to know? By working. The U.S. government restricts work permits. Allow the refugees to come here and work, immediately and without complicating regulations, to support themselves and their families.</w:t>
      </w:r>
      <w:r>
        <w:rPr>
          <w:u w:val="single"/>
        </w:rPr>
        <w:t xml:space="preserve"> </w:t>
      </w:r>
      <w:r w:rsidRPr="00616C34">
        <w:rPr>
          <w:sz w:val="16"/>
        </w:rPr>
        <w:t xml:space="preserve">A 2013 International Labor Organization </w:t>
      </w:r>
      <w:hyperlink r:id="rId80" w:history="1">
        <w:r w:rsidRPr="00616C34">
          <w:rPr>
            <w:sz w:val="16"/>
          </w:rPr>
          <w:t>survey</w:t>
        </w:r>
      </w:hyperlink>
      <w:r w:rsidRPr="00616C34">
        <w:rPr>
          <w:sz w:val="16"/>
        </w:rPr>
        <w:t xml:space="preserve"> of Syrian refugees in Lebanon found they had a wide range of skills. Half of the workers were skilled or semi-skilled while the other half were low-skilled workers in agricultural or personal services such as cleaning. Few spoke English but lower-skilled jobs in the United States require more manual strength than English ability. Many of them will earn low pay in America’s labor market – at least initially – but </w:t>
      </w:r>
      <w:r w:rsidRPr="00616C34">
        <w:rPr>
          <w:u w:val="single"/>
        </w:rPr>
        <w:t>an influx of lower-skilled workers could actually help Americans with less skill. The United States does not have a fixed supply of jobs.</w:t>
      </w:r>
      <w:r>
        <w:rPr>
          <w:u w:val="single"/>
        </w:rPr>
        <w:t xml:space="preserve"> </w:t>
      </w:r>
      <w:r w:rsidRPr="00616C34">
        <w:rPr>
          <w:u w:val="single"/>
        </w:rPr>
        <w:t>By working in the United States and consuming goods and services, more jobs will be created to supply them.</w:t>
      </w:r>
      <w:r>
        <w:rPr>
          <w:u w:val="single"/>
        </w:rPr>
        <w:t xml:space="preserve"> </w:t>
      </w:r>
      <w:r w:rsidRPr="00616C34">
        <w:rPr>
          <w:sz w:val="16"/>
        </w:rPr>
        <w:t xml:space="preserve">Also, </w:t>
      </w:r>
      <w:r w:rsidRPr="00616C34">
        <w:rPr>
          <w:u w:val="single"/>
        </w:rPr>
        <w:t xml:space="preserve">because these workers will have different skills than most Americans, they won’t compete much with Americans for jobs but may actually complement us. Via </w:t>
      </w:r>
      <w:r w:rsidRPr="00616C34">
        <w:rPr>
          <w:sz w:val="16"/>
        </w:rPr>
        <w:t>a phenomenon called</w:t>
      </w:r>
      <w:r w:rsidRPr="00616C34">
        <w:rPr>
          <w:u w:val="single"/>
        </w:rPr>
        <w:t xml:space="preserve"> complementary task specialization, an increase in the number of non-English speaking immigrants who specialize in manual labor jobs pushes Americans who speak English but have few other skills into higher paid jobs that require communication.</w:t>
      </w:r>
      <w:r>
        <w:rPr>
          <w:u w:val="single"/>
        </w:rPr>
        <w:t xml:space="preserve"> </w:t>
      </w:r>
      <w:r w:rsidRPr="00616C34">
        <w:rPr>
          <w:u w:val="single"/>
        </w:rPr>
        <w:t>For instance, low-skilled English-speaking Americans used to be dishwashers and now they are waiters, but this is only possible because of lower skilled immigrants.</w:t>
      </w:r>
      <w:r>
        <w:rPr>
          <w:u w:val="single"/>
        </w:rPr>
        <w:t xml:space="preserve"> </w:t>
      </w:r>
      <w:r w:rsidRPr="00616C34">
        <w:rPr>
          <w:u w:val="single"/>
        </w:rPr>
        <w:t>By fitting into our labor market, complementing existing American workers, and not consuming welfare benefits, Syrian refugees will help the economy grow.</w:t>
      </w:r>
      <w:r>
        <w:rPr>
          <w:u w:val="single"/>
        </w:rPr>
        <w:t xml:space="preserve"> </w:t>
      </w:r>
      <w:r w:rsidRPr="00616C34">
        <w:rPr>
          <w:sz w:val="16"/>
        </w:rPr>
        <w:t>Citizens in Western governments don’t have a duty to help refugees but we have a duty to stop hurting them. Our immigration restrictions are making a humanitarian catastrophe even worse by preventing them from saving their own lives. Let’s get out of the way and let them do that while empowering those among us to voluntarily lend a helping hand.</w:t>
      </w:r>
    </w:p>
    <w:p w:rsidR="00891785" w:rsidRPr="009D3337" w:rsidRDefault="00891785" w:rsidP="00891785">
      <w:pPr>
        <w:pStyle w:val="Heading4"/>
      </w:pPr>
      <w:r>
        <w:t>Refugees provide economic benefits over the long-term</w:t>
      </w:r>
    </w:p>
    <w:p w:rsidR="00891785" w:rsidRPr="00815C6C" w:rsidRDefault="00891785" w:rsidP="00891785">
      <w:pPr>
        <w:rPr>
          <w:rStyle w:val="Style13ptBold"/>
        </w:rPr>
      </w:pPr>
      <w:r w:rsidRPr="00815C6C">
        <w:rPr>
          <w:rStyle w:val="Style13ptBold"/>
        </w:rPr>
        <w:t xml:space="preserve">Gibbons 17 </w:t>
      </w:r>
    </w:p>
    <w:p w:rsidR="00891785" w:rsidRDefault="00891785" w:rsidP="00891785">
      <w:r w:rsidRPr="009D3337">
        <w:t>(</w:t>
      </w:r>
      <w:r>
        <w:t xml:space="preserve">Patrick Gibbons, 6/14/17, “Economic benefits of admitting refugees outweigh costs,” </w:t>
      </w:r>
      <w:hyperlink r:id="rId81" w:history="1">
        <w:r w:rsidRPr="00DD4BF2">
          <w:rPr>
            <w:rStyle w:val="Hyperlink"/>
          </w:rPr>
          <w:t>https://news.nd.edu/news/economic-benefits-of-admitting-refugees-outweigh-costs/</w:t>
        </w:r>
      </w:hyperlink>
      <w:r>
        <w:t>, Accessed 5/15/18, FAA)</w:t>
      </w:r>
    </w:p>
    <w:p w:rsidR="00891785" w:rsidRPr="009D3337" w:rsidRDefault="00891785" w:rsidP="00891785"/>
    <w:p w:rsidR="00891785" w:rsidRPr="000472A3" w:rsidRDefault="00891785" w:rsidP="00891785">
      <w:pPr>
        <w:rPr>
          <w:u w:val="single"/>
        </w:rPr>
      </w:pPr>
      <w:r w:rsidRPr="00815C6C">
        <w:rPr>
          <w:sz w:val="16"/>
        </w:rPr>
        <w:t xml:space="preserve">Although working-age adult refugees who enter the United States often initially rely on public assistance programs, </w:t>
      </w:r>
      <w:r w:rsidRPr="009D3337">
        <w:rPr>
          <w:u w:val="single"/>
        </w:rPr>
        <w:t xml:space="preserve">a study by researchers at </w:t>
      </w:r>
      <w:r w:rsidRPr="00815C6C">
        <w:rPr>
          <w:sz w:val="16"/>
        </w:rPr>
        <w:t xml:space="preserve">the University of </w:t>
      </w:r>
      <w:r w:rsidRPr="009D3337">
        <w:rPr>
          <w:u w:val="single"/>
        </w:rPr>
        <w:t>Notre Dame indicates that the long-term economic benefit of admitting refugees outweighs the initial costs.</w:t>
      </w:r>
      <w:r>
        <w:rPr>
          <w:u w:val="single"/>
        </w:rPr>
        <w:t xml:space="preserve"> </w:t>
      </w:r>
      <w:r w:rsidRPr="000472A3">
        <w:rPr>
          <w:u w:val="single"/>
        </w:rPr>
        <w:t>The study, published as a N</w:t>
      </w:r>
      <w:r w:rsidRPr="00815C6C">
        <w:rPr>
          <w:sz w:val="16"/>
        </w:rPr>
        <w:t xml:space="preserve">ational </w:t>
      </w:r>
      <w:r w:rsidRPr="000472A3">
        <w:rPr>
          <w:u w:val="single"/>
        </w:rPr>
        <w:t>B</w:t>
      </w:r>
      <w:r w:rsidRPr="00815C6C">
        <w:rPr>
          <w:sz w:val="16"/>
        </w:rPr>
        <w:t xml:space="preserve">ureau of </w:t>
      </w:r>
      <w:r w:rsidRPr="000472A3">
        <w:rPr>
          <w:u w:val="single"/>
        </w:rPr>
        <w:t>E</w:t>
      </w:r>
      <w:r w:rsidRPr="00815C6C">
        <w:rPr>
          <w:sz w:val="16"/>
        </w:rPr>
        <w:t xml:space="preserve">conomic </w:t>
      </w:r>
      <w:r w:rsidRPr="000472A3">
        <w:rPr>
          <w:u w:val="single"/>
        </w:rPr>
        <w:t>R</w:t>
      </w:r>
      <w:r w:rsidRPr="00815C6C">
        <w:rPr>
          <w:sz w:val="16"/>
        </w:rPr>
        <w:t>esearch</w:t>
      </w:r>
      <w:r w:rsidRPr="000472A3">
        <w:rPr>
          <w:u w:val="single"/>
        </w:rPr>
        <w:t xml:space="preserve"> working paper this week, was conducted by </w:t>
      </w:r>
      <w:r w:rsidRPr="00815C6C">
        <w:rPr>
          <w:sz w:val="16"/>
        </w:rPr>
        <w:t>William</w:t>
      </w:r>
      <w:r w:rsidRPr="000472A3">
        <w:rPr>
          <w:u w:val="single"/>
        </w:rPr>
        <w:t xml:space="preserve"> Evans, Keough-Hesburgh Professor of Economics, and </w:t>
      </w:r>
      <w:r w:rsidRPr="00815C6C">
        <w:rPr>
          <w:sz w:val="16"/>
        </w:rPr>
        <w:t>Daniel</w:t>
      </w:r>
      <w:r w:rsidRPr="000472A3">
        <w:rPr>
          <w:u w:val="single"/>
        </w:rPr>
        <w:t xml:space="preserve"> Fitzgerald, undergraduate research assistant at Notre Dame’s </w:t>
      </w:r>
      <w:r w:rsidRPr="00815C6C">
        <w:rPr>
          <w:sz w:val="16"/>
        </w:rPr>
        <w:t>Wilson Sheehan Lab for Economic Opportunities, or</w:t>
      </w:r>
      <w:r w:rsidRPr="000472A3">
        <w:rPr>
          <w:u w:val="single"/>
        </w:rPr>
        <w:t xml:space="preserve"> LEO. The study is a comprehensive assessment of the fiscal costs and benefits of refugee resettlement in the United States.</w:t>
      </w:r>
      <w:r>
        <w:rPr>
          <w:u w:val="single"/>
        </w:rPr>
        <w:t xml:space="preserve"> </w:t>
      </w:r>
      <w:r w:rsidRPr="000472A3">
        <w:rPr>
          <w:u w:val="single"/>
        </w:rPr>
        <w:t xml:space="preserve">Using data from the U.S. Census </w:t>
      </w:r>
      <w:r w:rsidRPr="00815C6C">
        <w:rPr>
          <w:sz w:val="16"/>
        </w:rPr>
        <w:t xml:space="preserve">Bureau’s American Community Survey, </w:t>
      </w:r>
      <w:r w:rsidRPr="000472A3">
        <w:rPr>
          <w:u w:val="single"/>
        </w:rPr>
        <w:t>Evans and Fitzgerald analyzed the costs and benefits of resettling an average refugee who entered the United States between 1990 and 2014.</w:t>
      </w:r>
      <w:r>
        <w:rPr>
          <w:u w:val="single"/>
        </w:rPr>
        <w:t xml:space="preserve"> </w:t>
      </w:r>
      <w:r w:rsidRPr="000472A3">
        <w:rPr>
          <w:u w:val="single"/>
        </w:rPr>
        <w:t xml:space="preserve">They estimate the average cost of resettling a refugee in the United States during that timeframe at $15,000, including background checks, housing, English lessons and job training. However, the study indicates that within eight years of their arrival, </w:t>
      </w:r>
      <w:r w:rsidRPr="000472A3">
        <w:rPr>
          <w:b/>
          <w:u w:val="single"/>
        </w:rPr>
        <w:t>adult refugees begin paying more in taxes than they receive in benefits.</w:t>
      </w:r>
      <w:r>
        <w:rPr>
          <w:b/>
          <w:u w:val="single"/>
        </w:rPr>
        <w:t xml:space="preserve"> </w:t>
      </w:r>
      <w:r w:rsidRPr="000472A3">
        <w:rPr>
          <w:u w:val="single"/>
        </w:rPr>
        <w:t>Moreover, by the time adult refugees have lived in the United States for 20 years, the evidence suggests they will have paid an average of $21,000 more in taxes than in benefits received from all levels of government since arrival.</w:t>
      </w:r>
      <w:r>
        <w:rPr>
          <w:u w:val="single"/>
        </w:rPr>
        <w:t xml:space="preserve"> </w:t>
      </w:r>
      <w:r w:rsidRPr="00815C6C">
        <w:rPr>
          <w:sz w:val="16"/>
        </w:rPr>
        <w:t xml:space="preserve">“There has been considerable discussion about the fiscal costs of resettling refugees to the United States,” said Evans, chair of Notre Dame’s Department of Economics. “However, </w:t>
      </w:r>
      <w:r w:rsidRPr="000472A3">
        <w:rPr>
          <w:u w:val="single"/>
        </w:rPr>
        <w:t>the evidence indicates that refugees who enter the United States as working-age adults provide a fiscal benefit over the long term. The benefits are even greater for refugees who enter the United States as children.”</w:t>
      </w:r>
    </w:p>
    <w:p w:rsidR="00891785" w:rsidRDefault="00891785" w:rsidP="00EE5B04">
      <w:pPr>
        <w:rPr>
          <w:rStyle w:val="StyleUnderline"/>
          <w:sz w:val="26"/>
          <w:u w:val="none"/>
        </w:rPr>
      </w:pPr>
    </w:p>
    <w:p w:rsidR="00891785" w:rsidRDefault="00891785" w:rsidP="00891785">
      <w:pPr>
        <w:pStyle w:val="Heading4"/>
        <w:rPr>
          <w:rStyle w:val="StyleUnderline"/>
          <w:sz w:val="26"/>
          <w:u w:val="none"/>
        </w:rPr>
      </w:pPr>
      <w:r>
        <w:rPr>
          <w:rStyle w:val="StyleUnderline"/>
          <w:sz w:val="26"/>
          <w:u w:val="none"/>
        </w:rPr>
        <w:t>Refugees are key to the economy.</w:t>
      </w:r>
    </w:p>
    <w:p w:rsidR="00891785" w:rsidRDefault="00891785" w:rsidP="00891785">
      <w:pPr>
        <w:rPr>
          <w:rStyle w:val="Style13ptBold"/>
        </w:rPr>
      </w:pPr>
      <w:r>
        <w:rPr>
          <w:rStyle w:val="Style13ptBold"/>
        </w:rPr>
        <w:t>Legrain 17</w:t>
      </w:r>
    </w:p>
    <w:p w:rsidR="00891785" w:rsidRDefault="00891785" w:rsidP="00891785">
      <w:pPr>
        <w:rPr>
          <w:rStyle w:val="Style13ptBold"/>
          <w:b w:val="0"/>
          <w:bCs w:val="0"/>
          <w:sz w:val="22"/>
        </w:rPr>
      </w:pPr>
      <w:r>
        <w:rPr>
          <w:rStyle w:val="Style13ptBold"/>
          <w:b w:val="0"/>
          <w:bCs w:val="0"/>
          <w:sz w:val="22"/>
        </w:rPr>
        <w:t xml:space="preserve">(Philippe Legrain, former economic advisor to the President of the European Commission, “Refugees Are a Great Investment”, </w:t>
      </w:r>
      <w:hyperlink r:id="rId82" w:history="1">
        <w:r w:rsidRPr="00B173AC">
          <w:rPr>
            <w:rStyle w:val="Hyperlink"/>
          </w:rPr>
          <w:t>http://foreignpolicy.com/2017/02/03/refugees-are-a-great-investment/</w:t>
        </w:r>
      </w:hyperlink>
      <w:r>
        <w:rPr>
          <w:rStyle w:val="Style13ptBold"/>
          <w:b w:val="0"/>
          <w:bCs w:val="0"/>
          <w:sz w:val="22"/>
        </w:rPr>
        <w:t>, Published February 3, 2017, Accessed April 24, 2018, njt)</w:t>
      </w:r>
    </w:p>
    <w:p w:rsidR="00891785" w:rsidRDefault="00891785" w:rsidP="00891785">
      <w:pPr>
        <w:rPr>
          <w:rStyle w:val="Style13ptBold"/>
          <w:b w:val="0"/>
          <w:bCs w:val="0"/>
          <w:sz w:val="22"/>
        </w:rPr>
      </w:pPr>
    </w:p>
    <w:p w:rsidR="00891785" w:rsidRDefault="00891785" w:rsidP="00891785">
      <w:pPr>
        <w:rPr>
          <w:rStyle w:val="Style13ptBold"/>
          <w:b w:val="0"/>
          <w:bCs w:val="0"/>
          <w:sz w:val="16"/>
        </w:rPr>
      </w:pPr>
      <w:r w:rsidRPr="004D6FDF">
        <w:rPr>
          <w:rStyle w:val="Style13ptBold"/>
          <w:b w:val="0"/>
          <w:bCs w:val="0"/>
          <w:sz w:val="16"/>
        </w:rPr>
        <w:t xml:space="preserve">resident Donald </w:t>
      </w:r>
      <w:r w:rsidRPr="004D6FDF">
        <w:rPr>
          <w:rStyle w:val="StyleUnderline"/>
        </w:rPr>
        <w:t>Trump’s executive order halting refugee resettlement</w:t>
      </w:r>
      <w:r w:rsidRPr="004D6FDF">
        <w:rPr>
          <w:rStyle w:val="Style13ptBold"/>
          <w:b w:val="0"/>
          <w:bCs w:val="0"/>
          <w:sz w:val="16"/>
        </w:rPr>
        <w:t xml:space="preserve"> from around the world and barring visitors from seven mostly Muslim countries is wrong on many levels. It </w:t>
      </w:r>
      <w:r w:rsidRPr="004D6FDF">
        <w:rPr>
          <w:rStyle w:val="StyleUnderline"/>
        </w:rPr>
        <w:t>is cruel, xenophobic, and arguably unconstitutional. And it wouldn’t have prevented 9/11 or saved the lives of the 94 people killed on American soil by Islamist extremists since then, because none of the terrorists responsible for those atrocities were refugees</w:t>
      </w:r>
      <w:r w:rsidRPr="004D6FDF">
        <w:rPr>
          <w:rStyle w:val="Style13ptBold"/>
          <w:b w:val="0"/>
          <w:bCs w:val="0"/>
          <w:sz w:val="16"/>
        </w:rPr>
        <w:t xml:space="preserve"> or, indeed, from those seven countries. But </w:t>
      </w:r>
      <w:r w:rsidRPr="004D6FDF">
        <w:rPr>
          <w:rStyle w:val="StyleUnderline"/>
        </w:rPr>
        <w:t>in addition to being morally wrong, it’s economically harmful, because refugees make a big contribution to the United States,</w:t>
      </w:r>
      <w:r w:rsidRPr="004D6FDF">
        <w:rPr>
          <w:rStyle w:val="Style13ptBold"/>
          <w:b w:val="0"/>
          <w:bCs w:val="0"/>
          <w:sz w:val="16"/>
        </w:rPr>
        <w:t xml:space="preserve"> as do people originating from Iran, Iraq, Syria, Yemen, Libya, Sudan, and Somalia. </w:t>
      </w:r>
      <w:r w:rsidRPr="004D6FDF">
        <w:rPr>
          <w:rStyle w:val="StyleUnderline"/>
        </w:rPr>
        <w:t>Refugees are a tiny proportion of the U.S. population</w:t>
      </w:r>
      <w:r w:rsidRPr="004D6FDF">
        <w:rPr>
          <w:rStyle w:val="Style13ptBold"/>
          <w:b w:val="0"/>
          <w:bCs w:val="0"/>
          <w:sz w:val="16"/>
        </w:rPr>
        <w:t xml:space="preserve"> — some 3.3 million have been admitted since 1975 — but they have had an outsized impact. Google co-</w:t>
      </w:r>
      <w:r w:rsidRPr="004D6FDF">
        <w:rPr>
          <w:rStyle w:val="StyleUnderline"/>
        </w:rPr>
        <w:t>founder</w:t>
      </w:r>
      <w:r w:rsidRPr="004D6FDF">
        <w:rPr>
          <w:rStyle w:val="Style13ptBold"/>
          <w:b w:val="0"/>
          <w:bCs w:val="0"/>
          <w:sz w:val="16"/>
        </w:rPr>
        <w:t xml:space="preserve"> Sergey </w:t>
      </w:r>
      <w:r w:rsidRPr="004D6FDF">
        <w:rPr>
          <w:rStyle w:val="StyleUnderline"/>
        </w:rPr>
        <w:t>Brin was a child refugee from the Soviet Union</w:t>
      </w:r>
      <w:r w:rsidRPr="004D6FDF">
        <w:rPr>
          <w:rStyle w:val="Style13ptBold"/>
          <w:b w:val="0"/>
          <w:bCs w:val="0"/>
          <w:sz w:val="16"/>
        </w:rPr>
        <w:t xml:space="preserve">; Google’s parent company, Alphabet, is now America’s second-most valuable firm, with a market capitalization of $553 billion. WhatsApp co-founder Jan Koum and PayPal co-founder Max Levchin were refugees from Ukraine. The late Andy Grove, who helped start and was later CEO of Intel, fled from communist Hungary. So, too, did hedge-fund manager and philanthropist George Soros; Thomas Peterffy, the founder of Interactive Brokers Group; and Steven Udvar-Hazy, the founder of Air Lease Corp. Trending Articles Top News from Foreign Policy Powered By Yet nobody could have guessed when they arrived in the United States that those refugees would be so successful. Had they been denied entry, nobody would have realized the opportunity that America had missed. So just </w:t>
      </w:r>
      <w:r w:rsidRPr="004D6FDF">
        <w:rPr>
          <w:rStyle w:val="StyleUnderline"/>
        </w:rPr>
        <w:t>imagine what some of the brave Syrians fleeing the barbarism of the Islamic State, President Bashar al-Assad’s brutal regime, and the bombing raids ordered by Russian President Vladimir Putin could go on to achieve in the United States.</w:t>
      </w:r>
      <w:r w:rsidRPr="004D6FDF">
        <w:rPr>
          <w:rStyle w:val="Style13ptBold"/>
          <w:b w:val="0"/>
          <w:bCs w:val="0"/>
          <w:sz w:val="16"/>
        </w:rPr>
        <w:t xml:space="preserve"> After all, the biological father of the late Steve Jobs, the co-founder and legendary CEO of Apple, America’s most valuable company, was a Syrian who fled his country for political reasons. People originating from the seven countries on Trump’s blacklist already have contributed a lot to America. eBay was founded by an Iranian-American, Pierre Omidyar. Its market capitalization of $36.1 billion dwarfs the value of Trump’s unlisted business holdings,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 Of course, not all refugees and immigrants turn out to be exceptionally successful. But prejudice is a poor predictor of how they will fare. When Vietnamese “boat people” fled their country in the late 1970s and sought refuge elsewhere, they were seen as undesirable and often turned away. Eventually, many were allowed to settle in America. Most arrived speaking little or no English, with few assets or relevant job skills. Yet Vietnamese refugees in the United States are now more likely to be employed than people born in America and have higher average incomes.Vietnamese refugees in the United States are now more likely to be employed than people born in America and have higher average incomes. They have also played a key role in building trade and investment links with Vietnam. One notable entrepreneur is David Tran, who founded Huy Fong Foods. Its main product is Sriracha chili sauce, that big red bottle you see in every Vietnamese restaurant. Most of what he makes is exported to Asia, something that Trump ought to approve of, given his obsession with America’s trade balance. </w:t>
      </w:r>
      <w:r w:rsidRPr="004D6FDF">
        <w:rPr>
          <w:rStyle w:val="StyleUnderline"/>
        </w:rPr>
        <w:t>Refugees contribute to the economy in many ways: as workers, entrepreneurs, innovators, taxpayers, consumers, and investors. Their efforts can help create jobs; raise the productivity and wages of American workers; increase capital returns; stimulate international trade and investment; and boost innovation, enterprise, and growth.</w:t>
      </w:r>
      <w:r>
        <w:rPr>
          <w:rStyle w:val="StyleUnderline"/>
        </w:rPr>
        <w:t xml:space="preserve"> </w:t>
      </w:r>
      <w:r w:rsidRPr="004D6FDF">
        <w:rPr>
          <w:rStyle w:val="StyleUnderline"/>
        </w:rPr>
        <w:t>Some do low-skilled jobs that Americans spurn, such as working on farms, cleaning offices, and caring for the elderly. Contrary to fears that they steal jobs, studies show that refugees enable Americans to do better-paying jobs that they prefer.</w:t>
      </w:r>
      <w:r>
        <w:rPr>
          <w:rStyle w:val="StyleUnderline"/>
        </w:rPr>
        <w:t xml:space="preserve"> </w:t>
      </w:r>
      <w:r w:rsidRPr="004D6FDF">
        <w:rPr>
          <w:rStyle w:val="StyleUnderline"/>
        </w:rPr>
        <w:t>Higher-skilled refugees — and their highly educated children — provide valuable talent and boost the productivity and wages of Americans with complementary skills. For instance, Syrian nurses can help American doctors provide better care to more patients</w:t>
      </w:r>
      <w:r w:rsidRPr="004D6FDF">
        <w:rPr>
          <w:rStyle w:val="Style13ptBold"/>
          <w:b w:val="0"/>
          <w:bCs w:val="0"/>
          <w:sz w:val="16"/>
        </w:rPr>
        <w:t xml:space="preserve">. Some 28 percent of refugees have a bachelor’s or advanced degree, the same proportion as people born in the United States. Among the immigrants on Trump’s banned list, those from Iran, Libya, Syria, and Sudan are more likely to have a degree than the U.S. average. Many work for leading U.S. businesses, notably in the technology sector, that are now up in arms about the travel ban. Whatever their skill level, </w:t>
      </w:r>
      <w:r w:rsidRPr="004D6FDF">
        <w:rPr>
          <w:rStyle w:val="StyleUnderline"/>
        </w:rPr>
        <w:t>refugees tend to be highly motivated and work hard to rebuild their lives</w:t>
      </w:r>
      <w:r w:rsidRPr="004D6FDF">
        <w:rPr>
          <w:rStyle w:val="Style13ptBold"/>
          <w:b w:val="0"/>
          <w:bCs w:val="0"/>
          <w:sz w:val="16"/>
        </w:rPr>
        <w:t xml:space="preserve">. At Chobani, the company that makes America’s leading brand of Greek yogurt, three in 10 employees are refugees. Chobani founder Hamdi Ulukaya doesn’t just employ them to do good; it also turns out to be good for the bottom line. Starbucks CEO Howard Schultz’s admirable announcement that the company plans to hire 10,000 refugees worldwide in the next five years is likely to be financially rewarding, too. </w:t>
      </w:r>
      <w:r w:rsidRPr="004D6FDF">
        <w:rPr>
          <w:rStyle w:val="StyleUnderline"/>
        </w:rPr>
        <w:t>Enterprising refugees start businesses that create wealth, employ locals, boost growth, and stimulate trade and investment.</w:t>
      </w:r>
      <w:r w:rsidRPr="004D6FDF">
        <w:rPr>
          <w:rStyle w:val="Style13ptBold"/>
          <w:b w:val="0"/>
          <w:bCs w:val="0"/>
          <w:sz w:val="16"/>
        </w:rPr>
        <w:t xml:space="preserve"> Like migration itself, starting a business is a risky venture that takes hard work to make it pay off. For those who arrive in America without contacts or a conventional career, it is a natural way to get ahead. A study by the Kauffman Foundation found that in 2012, immigrants to the United States were almost twice as likely to start businesses as people born in America. TRENDING 1 Merkel Has Disastrously Bungled Her Relationship With Trump 161 SHARES 2 Sometimes Armenian Protests Are Just Armenian Protests 1202 SHARES 3 Macron's Centrism Is Coming Apart at the Seams 474 SHARES 4 China’s $6 Billion Propaganda Blitz Is a Snooze 328 SHARES 5 Life Inside China’s Social Credit Laboratory 3966 SHARES 6 Bolton’s Pick for Deputy Could Roil Pentagon Relations 104 SHARES 7 Human Rights Groups Bristling at State Department Report 257 SHARES 8 The Chinese Communist Party Is Setting Up Cells at Universities Across America 11678 SHARES 9 Mike Pompeo Needs to Clean Up After Rex Tillerson 3 SHARES 10 Emmanuel Macron’s Critique of Pure Liberalism 244 SHARES Last but not least, </w:t>
      </w:r>
      <w:r w:rsidRPr="004D6FDF">
        <w:rPr>
          <w:rStyle w:val="StyleUnderline"/>
        </w:rPr>
        <w:t>newcomers and their children can help spark new ideas and technologies that make all Americans better off. People uprooted from one culture and exposed to another tend to be more creative. Moreover, groups with diverse perspectives and experiences — such as refugees and people born in the United States sparking off each other — tend to outperform like-minded experts at problem solving, which is what most work these days consists of.</w:t>
      </w:r>
      <w:r w:rsidRPr="004D6FDF">
        <w:rPr>
          <w:rStyle w:val="Style13ptBold"/>
          <w:b w:val="0"/>
          <w:bCs w:val="0"/>
          <w:sz w:val="16"/>
        </w:rPr>
        <w:t xml:space="preserve"> Overall, </w:t>
      </w:r>
      <w:r w:rsidRPr="004D6FDF">
        <w:rPr>
          <w:rStyle w:val="StyleUnderline"/>
        </w:rPr>
        <w:t>refugees have a higher employment rate than people born in America</w:t>
      </w:r>
      <w:r w:rsidRPr="004D6FDF">
        <w:rPr>
          <w:rStyle w:val="Style13ptBold"/>
          <w:b w:val="0"/>
          <w:bCs w:val="0"/>
          <w:sz w:val="16"/>
        </w:rPr>
        <w:t>. While Iraqis and Somalis have lower employment rates, they are mostly recent arrivals, and employment rates tend to rise sharply over time. Refugees who have been in the United States for 20 or more years also have higher median household incomes than people born in America. A study by Kalena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refugees costs money upfront. But it’s a drop in the ocean: Out of the $3.3 trillion federal budget in fiscal year 2015, the budget for the refugee resettlement program was $609 million. That money tends to be spent on local goods and services, benefiting businesses and creating jobs. And like providing public education to American teenagers, it’s an investment that yields further dividends once refugees start working. In fact</w:t>
      </w:r>
      <w:r w:rsidRPr="004D6FDF">
        <w:rPr>
          <w:rStyle w:val="StyleUnderline"/>
        </w:rPr>
        <w:t>, investing one dollar in helping refugees get started can yield nearly two dollars in economic benefits within five years.</w:t>
      </w:r>
      <w:r w:rsidRPr="004D6FDF">
        <w:rPr>
          <w:rStyle w:val="Style13ptBold"/>
          <w:b w:val="0"/>
          <w:bCs w:val="0"/>
          <w:sz w:val="16"/>
        </w:rPr>
        <w:t>In fact, investing one dollar in helping refugees get started can yield nearly two dollars in economic benefits within five years. That’s the key finding of my recent study for OPEN, an international think tank focused on refugee and other openness issues that I founded, and the Tent Foundation, whose mission is to help forcibly displaced people. 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 Refugees’ reliance on public assistance declines sharply over time, although it tends to remain higher than the general population. Even so, refugees tend to be net contributors to public finances over their lifetimes: Two-thirds of new arrivals are of working age (and thus schooled abroad), on average they are in their mid-20s (and thus have a full working life ahead of them), and their taxes help service the huge public debt incurred by the existing U.S. population. The United States was founded by refugees: The Pilgrims who came over on the Mayflower in 1620 were fleeing persecution in England. Continuing to welcome refugees and immigrants of all faiths — and none — is not just morally right and in keeping with America’s long humanitarian tradition. It is vital for the future economic success of all Americans.</w:t>
      </w:r>
    </w:p>
    <w:p w:rsidR="00891785" w:rsidRDefault="00891785" w:rsidP="00891785">
      <w:pPr>
        <w:rPr>
          <w:rStyle w:val="Style13ptBold"/>
          <w:b w:val="0"/>
          <w:bCs w:val="0"/>
          <w:sz w:val="16"/>
        </w:rPr>
      </w:pPr>
    </w:p>
    <w:p w:rsidR="00891785" w:rsidRDefault="00891785" w:rsidP="00891785">
      <w:pPr>
        <w:pStyle w:val="Heading4"/>
        <w:rPr>
          <w:rStyle w:val="Style13ptBold"/>
          <w:b/>
          <w:bCs w:val="0"/>
        </w:rPr>
      </w:pPr>
      <w:r>
        <w:rPr>
          <w:rStyle w:val="Style13ptBold"/>
          <w:b/>
          <w:bCs w:val="0"/>
        </w:rPr>
        <w:t>Refugees integrate with the economy and are not a drag on the U.S.</w:t>
      </w:r>
    </w:p>
    <w:p w:rsidR="00891785" w:rsidRPr="00072E8F" w:rsidRDefault="00891785" w:rsidP="00891785">
      <w:pPr>
        <w:tabs>
          <w:tab w:val="left" w:pos="5652"/>
        </w:tabs>
        <w:rPr>
          <w:rStyle w:val="StyleUnderline"/>
        </w:rPr>
      </w:pPr>
      <w:r>
        <w:rPr>
          <w:rStyle w:val="Style13ptBold"/>
        </w:rPr>
        <w:t>De Rugy, PhD, 16</w:t>
      </w:r>
    </w:p>
    <w:p w:rsidR="00891785" w:rsidRDefault="00891785" w:rsidP="00891785">
      <w:pPr>
        <w:rPr>
          <w:rStyle w:val="Style13ptBold"/>
          <w:b w:val="0"/>
          <w:bCs w:val="0"/>
          <w:sz w:val="22"/>
        </w:rPr>
      </w:pPr>
      <w:r>
        <w:rPr>
          <w:rStyle w:val="Style13ptBold"/>
          <w:b w:val="0"/>
          <w:bCs w:val="0"/>
          <w:sz w:val="22"/>
        </w:rPr>
        <w:t xml:space="preserve">(Veronique de Rugy, Ph.D., is a senior research fellow at the Mercatus Center at George Mason University, “Taking In Refugees Is Good for America”, </w:t>
      </w:r>
      <w:hyperlink r:id="rId83" w:history="1">
        <w:r w:rsidRPr="00A31E37">
          <w:rPr>
            <w:rStyle w:val="Hyperlink"/>
          </w:rPr>
          <w:t>http://reason.com/archives/2016/02/16/taking-in-refugees-is-good-for</w:t>
        </w:r>
      </w:hyperlink>
      <w:r>
        <w:rPr>
          <w:rStyle w:val="Style13ptBold"/>
          <w:b w:val="0"/>
          <w:bCs w:val="0"/>
          <w:sz w:val="22"/>
        </w:rPr>
        <w:t>, Published in the March 2016 issue of Reason, Accessed May 2, 2018, njt)</w:t>
      </w:r>
    </w:p>
    <w:p w:rsidR="00891785" w:rsidRDefault="00891785" w:rsidP="00891785">
      <w:pPr>
        <w:rPr>
          <w:rStyle w:val="Style13ptBold"/>
          <w:b w:val="0"/>
          <w:bCs w:val="0"/>
          <w:sz w:val="16"/>
        </w:rPr>
      </w:pPr>
    </w:p>
    <w:p w:rsidR="00891785" w:rsidRDefault="00891785" w:rsidP="00891785">
      <w:pPr>
        <w:rPr>
          <w:rStyle w:val="StyleUnderline"/>
        </w:rPr>
      </w:pPr>
      <w:r w:rsidRPr="00072E8F">
        <w:rPr>
          <w:rStyle w:val="Style13ptBold"/>
          <w:b w:val="0"/>
          <w:bCs w:val="0"/>
          <w:sz w:val="16"/>
        </w:rPr>
        <w:t>Resettlement in the United States is only the first step in the process, of course; assimilation is also important. Thankfully, past efforts on this front have met with positive results. "</w:t>
      </w:r>
      <w:r w:rsidRPr="00072E8F">
        <w:rPr>
          <w:rStyle w:val="StyleUnderline"/>
        </w:rPr>
        <w:t>Refugees adapt quickly to the U.S. economy, complement existing workers, and settle rapidly into their new homes," argues</w:t>
      </w:r>
      <w:r w:rsidRPr="00072E8F">
        <w:rPr>
          <w:rStyle w:val="Style13ptBold"/>
          <w:b w:val="0"/>
          <w:bCs w:val="0"/>
          <w:sz w:val="16"/>
        </w:rPr>
        <w:t xml:space="preserve"> Alex </w:t>
      </w:r>
      <w:r w:rsidRPr="00072E8F">
        <w:rPr>
          <w:rStyle w:val="StyleUnderline"/>
        </w:rPr>
        <w:t>Nowrasteh, an immigration specialist at the Cato Institute.</w:t>
      </w:r>
      <w:r>
        <w:rPr>
          <w:rStyle w:val="StyleUnderline"/>
        </w:rPr>
        <w:t xml:space="preserve"> </w:t>
      </w:r>
      <w:r w:rsidRPr="00072E8F">
        <w:rPr>
          <w:rStyle w:val="Style13ptBold"/>
          <w:b w:val="0"/>
          <w:bCs w:val="0"/>
          <w:sz w:val="16"/>
        </w:rPr>
        <w:t xml:space="preserve">Because refugees cannot return to their homeland as many economic migrants do, Nowrasteh explains, they </w:t>
      </w:r>
      <w:r w:rsidRPr="00072E8F">
        <w:rPr>
          <w:rStyle w:val="StyleUnderline"/>
        </w:rPr>
        <w:t>tend to make serious long-term commitments to learning English and other relevant skills.</w:t>
      </w:r>
      <w:r w:rsidRPr="00072E8F">
        <w:rPr>
          <w:rStyle w:val="Style13ptBold"/>
          <w:b w:val="0"/>
          <w:bCs w:val="0"/>
          <w:sz w:val="16"/>
        </w:rPr>
        <w:t xml:space="preserve"> The data confirm this point: </w:t>
      </w:r>
      <w:r w:rsidRPr="00072E8F">
        <w:rPr>
          <w:rStyle w:val="StyleUnderline"/>
        </w:rPr>
        <w:t>A paper by</w:t>
      </w:r>
      <w:r w:rsidRPr="00072E8F">
        <w:rPr>
          <w:rStyle w:val="Style13ptBold"/>
          <w:b w:val="0"/>
          <w:bCs w:val="0"/>
          <w:sz w:val="16"/>
        </w:rPr>
        <w:t xml:space="preserve"> Kalena E. </w:t>
      </w:r>
      <w:r w:rsidRPr="00072E8F">
        <w:rPr>
          <w:rStyle w:val="StyleUnderline"/>
        </w:rPr>
        <w:t>Cortes,</w:t>
      </w:r>
      <w:r w:rsidRPr="00072E8F">
        <w:rPr>
          <w:rStyle w:val="Style13ptBold"/>
          <w:b w:val="0"/>
          <w:bCs w:val="0"/>
          <w:sz w:val="16"/>
        </w:rPr>
        <w:t xml:space="preserve"> published in The Review of Economics and Statistics in May 2004, looked at how implicit differences in the time horizons of refugees and economic immigrants affected subsequent human capital investments. She </w:t>
      </w:r>
      <w:r w:rsidRPr="00072E8F">
        <w:rPr>
          <w:rStyle w:val="StyleUnderline"/>
        </w:rPr>
        <w:t>found that a decade after their arrival, refugees who settled here between 1975 and 1980 earned 20 percent more in wages, worked 4 percent more hours, and had improved their English skills 11 percent more.</w:t>
      </w:r>
      <w:r>
        <w:rPr>
          <w:rStyle w:val="StyleUnderline"/>
        </w:rPr>
        <w:t xml:space="preserve"> </w:t>
      </w:r>
      <w:r w:rsidRPr="00072E8F">
        <w:rPr>
          <w:rStyle w:val="StyleUnderline"/>
        </w:rPr>
        <w:t>"Unlike other immigrants, refugees do have immediate access to some welfare programs," Nowrasteh adds, "but they generally leave them rapidly and are more likely to enter the workforce than natives or other immigrants."</w:t>
      </w:r>
      <w:r w:rsidRPr="00072E8F">
        <w:rPr>
          <w:rStyle w:val="Style13ptBold"/>
          <w:b w:val="0"/>
          <w:bCs w:val="0"/>
          <w:sz w:val="16"/>
        </w:rPr>
        <w:t xml:space="preserve"> This is a good thing, since the availability of welfare doesn't do much to help assimilation and may even hinder refugees' well-being. de Rugy de Rugy A 2000 paper by Andrey Vinokurov, Dina Birman, and Edison Trickett in International Migration Review looked at the psychological impact of working on 206 (mostly Jewish) Soviet refugees in the United States. It compared Russians who settled in Brighton Beach in Brooklyn to those who settled in the Washington, D.C., area. The New York refugees had more access to welfare. However, the data show that those in the D.C. area were more satisfied with their lives and more upwardly mobile. The more the job matched the refugee's original skills, the more positive the impact. There was no real difference on the level of acculturation. But what about the impact of these new entrants on Americans? Economists have shown that immigrants generally increase the host country's overall gross domestic product (GDP). The result on GDP per capita is a source of debate, but the literature suggests that the effect depends on the relative skill set of refugees compared to the native population. Highly skilled refugees would add much more to the average per-person income than low-skilled ones. But does that mean that low-skilled refugees have a negative impact? </w:t>
      </w:r>
      <w:r w:rsidRPr="00072E8F">
        <w:rPr>
          <w:sz w:val="16"/>
        </w:rPr>
        <w:t xml:space="preserve">That doesn't seem to be the case. In a well-known 1990 paper, economist David </w:t>
      </w:r>
      <w:r w:rsidRPr="00072E8F">
        <w:rPr>
          <w:rStyle w:val="StyleUnderline"/>
        </w:rPr>
        <w:t>Card looked at the impact on the Miami economy of 125,000 Cuban refugees who arrived during the Mariel boatlift crisis. Though the immigrants increased Miami's labor force by 7 percent—and were concentrated in less-skilled occupations—contrary to people's fears, the influx had virtually no effect on the wages or unemployment rates of the city's less-skilled workers, even among previous Cuban immigrants.</w:t>
      </w:r>
      <w:r>
        <w:rPr>
          <w:rStyle w:val="StyleUnderline"/>
        </w:rPr>
        <w:t xml:space="preserve"> </w:t>
      </w:r>
      <w:r w:rsidRPr="00072E8F">
        <w:rPr>
          <w:rStyle w:val="StyleUnderline"/>
        </w:rPr>
        <w:t>Low-skilled refugees, like other immigrants, tend to boost the employment opportunities of native workers, either by providing cheap child care services that allow women to increase their labor force participation or by pushing native workers to pursue more complex occupations and higher wages</w:t>
      </w:r>
      <w:r w:rsidRPr="00072E8F">
        <w:rPr>
          <w:rStyle w:val="Style13ptBold"/>
          <w:b w:val="0"/>
          <w:bCs w:val="0"/>
          <w:sz w:val="16"/>
        </w:rPr>
        <w:t xml:space="preserve">. A 2013 National Bureau of Economic Research working paper by Mette Foged and Giovanni Peri, for instance, looked at the effect on Danish workers of a large inflow of non-European refugees between 1991 and 2008. It found real positive wage effects set in after five to six years, as the rest of the economy adjusted to the increase in workers and the native laborers moved into more complex jobs. The flexibility of the Danish labor market played to everyone's favor, much as the strong economy in the U.S. in the 1980s did. Assuming these results hold true today, </w:t>
      </w:r>
      <w:r w:rsidRPr="00072E8F">
        <w:rPr>
          <w:rStyle w:val="StyleUnderline"/>
        </w:rPr>
        <w:t>accepting more refugees is not just the moral thing to do. It's in everyone's best interest.</w:t>
      </w:r>
    </w:p>
    <w:p w:rsidR="00891785" w:rsidRDefault="00891785" w:rsidP="00891785">
      <w:pPr>
        <w:rPr>
          <w:rStyle w:val="StyleUnderline"/>
        </w:rPr>
      </w:pPr>
    </w:p>
    <w:p w:rsidR="00891785" w:rsidRDefault="00891785" w:rsidP="00891785">
      <w:pPr>
        <w:pStyle w:val="Heading4"/>
        <w:rPr>
          <w:rStyle w:val="StyleUnderline"/>
          <w:sz w:val="26"/>
          <w:u w:val="none"/>
        </w:rPr>
      </w:pPr>
      <w:r>
        <w:rPr>
          <w:rStyle w:val="StyleUnderline"/>
          <w:sz w:val="26"/>
          <w:u w:val="none"/>
        </w:rPr>
        <w:t>Refugee resettlement is key to jumpstart the economy.</w:t>
      </w:r>
    </w:p>
    <w:p w:rsidR="00891785" w:rsidRDefault="00891785" w:rsidP="00891785">
      <w:pPr>
        <w:rPr>
          <w:rStyle w:val="Style13ptBold"/>
        </w:rPr>
      </w:pPr>
      <w:r>
        <w:rPr>
          <w:rStyle w:val="Style13ptBold"/>
        </w:rPr>
        <w:t>Peters 16</w:t>
      </w:r>
    </w:p>
    <w:p w:rsidR="00891785" w:rsidRDefault="00891785" w:rsidP="00891785">
      <w:pPr>
        <w:rPr>
          <w:rStyle w:val="Style13ptBold"/>
          <w:b w:val="0"/>
          <w:bCs w:val="0"/>
          <w:sz w:val="22"/>
        </w:rPr>
      </w:pPr>
      <w:r>
        <w:rPr>
          <w:rStyle w:val="Style13ptBold"/>
          <w:b w:val="0"/>
          <w:bCs w:val="0"/>
          <w:sz w:val="22"/>
        </w:rPr>
        <w:t xml:space="preserve">(Adele Peters, “Refugees Will Revitalize The Economy–If We Let Them”, </w:t>
      </w:r>
      <w:hyperlink r:id="rId84" w:history="1">
        <w:r w:rsidRPr="00F441A6">
          <w:rPr>
            <w:rStyle w:val="Hyperlink"/>
          </w:rPr>
          <w:t>https://www.fastcompany.com/3056324/refugees-will-revitalize-the-economy-if-we-let-them</w:t>
        </w:r>
      </w:hyperlink>
      <w:r>
        <w:rPr>
          <w:rStyle w:val="Style13ptBold"/>
          <w:b w:val="0"/>
          <w:bCs w:val="0"/>
          <w:sz w:val="22"/>
        </w:rPr>
        <w:t>, Published March 15, 2016, Accessed May 8, 2018, njt)</w:t>
      </w:r>
    </w:p>
    <w:p w:rsidR="00891785" w:rsidRDefault="00891785" w:rsidP="00891785">
      <w:pPr>
        <w:rPr>
          <w:rStyle w:val="Style13ptBold"/>
          <w:b w:val="0"/>
          <w:bCs w:val="0"/>
          <w:sz w:val="22"/>
        </w:rPr>
      </w:pPr>
    </w:p>
    <w:p w:rsidR="00891785" w:rsidRDefault="00891785" w:rsidP="00891785">
      <w:pPr>
        <w:rPr>
          <w:rStyle w:val="Style13ptBold"/>
          <w:b w:val="0"/>
          <w:bCs w:val="0"/>
          <w:sz w:val="16"/>
        </w:rPr>
      </w:pPr>
      <w:r w:rsidRPr="005E7A7A">
        <w:rPr>
          <w:rStyle w:val="Style13ptBold"/>
          <w:b w:val="0"/>
          <w:bCs w:val="0"/>
          <w:sz w:val="16"/>
        </w:rPr>
        <w:t xml:space="preserve">ANTI-REFUGEE SENTIMENT IS NOTHING NEW At the time Nguyen left Vietnam, hundreds of thousands of people were fleeing the region, many hoping to eventually make it to the U.S. Most Americans didn’t want them to come; in a 1979 poll, 62% disapproved of President Carter’s decision to double the number of refugees who could come, to 14,000 a month. It was an echo of past attitudes. In 1938, most Americans wanted to keep out political refugees–many of them Jewish–from Germany. And, of course, it’s a similar story now. In a poll in November 2015, 64% of Americans said that they either didn’t want the country to accept any Syrian refugees at all, or only Christian refugees from the country. </w:t>
      </w:r>
      <w:r w:rsidRPr="00A047BD">
        <w:rPr>
          <w:rStyle w:val="StyleUnderline"/>
        </w:rPr>
        <w:t>64% of Americans said that they either didn’t want the country to accept any Syrian refugees at all, or only Christian refugees from the country.</w:t>
      </w:r>
      <w:r>
        <w:rPr>
          <w:rStyle w:val="StyleUnderline"/>
        </w:rPr>
        <w:t xml:space="preserve"> </w:t>
      </w:r>
      <w:r w:rsidRPr="00A047BD">
        <w:rPr>
          <w:rStyle w:val="StyleUnderline"/>
        </w:rPr>
        <w:t>Since 2012, the U.S. has only accepted a little over 2,000 people out of Syria’s 4.6 million refugees</w:t>
      </w:r>
      <w:r w:rsidRPr="005E7A7A">
        <w:rPr>
          <w:rStyle w:val="Style13ptBold"/>
          <w:b w:val="0"/>
          <w:bCs w:val="0"/>
          <w:sz w:val="16"/>
        </w:rPr>
        <w:t xml:space="preserve"> (another 6.6 million are internally displaced in Syria). In Europe, where more than a million asylum-seekers and migrants arrived in 2015, opposition is often even stronger. In Germany, 40% of people now want Angela Merkel to resign because of her friendly refugee policy. Opponents argue that a large influx of refugees changes a country. They’re partially right. </w:t>
      </w:r>
      <w:r w:rsidRPr="00A047BD">
        <w:rPr>
          <w:rStyle w:val="StyleUnderline"/>
        </w:rPr>
        <w:t>There’s a lot of evidence that shows that refugees do change a country–for the better.</w:t>
      </w:r>
      <w:r>
        <w:rPr>
          <w:rStyle w:val="StyleUnderline"/>
        </w:rPr>
        <w:t xml:space="preserve"> </w:t>
      </w:r>
      <w:r w:rsidRPr="005E7A7A">
        <w:rPr>
          <w:rStyle w:val="Style13ptBold"/>
          <w:b w:val="0"/>
          <w:bCs w:val="0"/>
          <w:sz w:val="16"/>
        </w:rPr>
        <w:t xml:space="preserve">REFUGEES RESHAPE THE RUST BELT </w:t>
      </w:r>
      <w:r w:rsidRPr="00A047BD">
        <w:rPr>
          <w:rStyle w:val="StyleUnderline"/>
        </w:rPr>
        <w:t>Take the example of Detroit, which has resettled more Iraqi refugees over the last decade than anywhere else in the U.S., and which still plans to take in more Syrian refugees, despite some backpedaling after the Paris terrorist attacks in November.</w:t>
      </w:r>
      <w:r>
        <w:rPr>
          <w:rStyle w:val="StyleUnderline"/>
        </w:rPr>
        <w:t xml:space="preserve"> </w:t>
      </w:r>
      <w:r w:rsidRPr="00A047BD">
        <w:rPr>
          <w:rStyle w:val="StyleUnderline"/>
        </w:rPr>
        <w:t>“Six years ago, it was right at the height of our economic decline–kind of the lost decade in the city of Detroit,” says</w:t>
      </w:r>
      <w:r w:rsidRPr="005E7A7A">
        <w:rPr>
          <w:rStyle w:val="Style13ptBold"/>
          <w:b w:val="0"/>
          <w:bCs w:val="0"/>
          <w:sz w:val="16"/>
        </w:rPr>
        <w:t xml:space="preserve"> Steve </w:t>
      </w:r>
      <w:r w:rsidRPr="00A047BD">
        <w:rPr>
          <w:rStyle w:val="StyleUnderline"/>
        </w:rPr>
        <w:t>Tobocman, a former Michigan state legislato</w:t>
      </w:r>
      <w:r w:rsidRPr="005E7A7A">
        <w:rPr>
          <w:rStyle w:val="Style13ptBold"/>
          <w:b w:val="0"/>
          <w:bCs w:val="0"/>
          <w:sz w:val="16"/>
        </w:rPr>
        <w:t xml:space="preserve">r and director of Global Detroit, a nonprofit founded in the wake of the financial crisis. </w:t>
      </w:r>
      <w:r w:rsidRPr="00A047BD">
        <w:rPr>
          <w:rStyle w:val="StyleUnderline"/>
        </w:rPr>
        <w:t>As foundations in the area tried to figure out how to help the economy recover, “somebody had the foresight to look at immigration as a driver.”</w:t>
      </w:r>
      <w:r>
        <w:rPr>
          <w:rStyle w:val="StyleUnderline"/>
        </w:rPr>
        <w:t xml:space="preserve"> </w:t>
      </w:r>
      <w:r w:rsidRPr="00A047BD">
        <w:rPr>
          <w:rStyle w:val="StyleUnderline"/>
        </w:rPr>
        <w:t>After a 15-month long study examining how immigrants affect the region’s economy, the foundations realized that encouraging more immigration–including refugee resettlement–could be an important strategy in saving the city.</w:t>
      </w:r>
      <w:r>
        <w:rPr>
          <w:rStyle w:val="StyleUnderline"/>
        </w:rPr>
        <w:t xml:space="preserve"> </w:t>
      </w:r>
      <w:r w:rsidRPr="005E7A7A">
        <w:rPr>
          <w:rStyle w:val="Style13ptBold"/>
          <w:b w:val="0"/>
          <w:bCs w:val="0"/>
          <w:sz w:val="16"/>
        </w:rPr>
        <w:t xml:space="preserve">Encouraging more immigration–including refugee resettlement–could be an important strategy in saving Detroit. </w:t>
      </w:r>
      <w:r w:rsidRPr="00A047BD">
        <w:rPr>
          <w:rStyle w:val="StyleUnderline"/>
        </w:rPr>
        <w:t>In Michigan, the study found, immigrants are almost twice as likely as the U.S.-born population to have a four-year college degree. They’re also more likely to be educated in STEM fields–often at U.S. universities.</w:t>
      </w:r>
      <w:r w:rsidRPr="005E7A7A">
        <w:rPr>
          <w:rStyle w:val="Style13ptBold"/>
          <w:b w:val="0"/>
          <w:bCs w:val="0"/>
          <w:sz w:val="16"/>
        </w:rPr>
        <w:t xml:space="preserve"> While international students make up around 5% of all students at American colleges, they represent 40% of all grad students in STEM. About a quarter of high-tech firms in the country have an immigrant founder–in Silicon Valley the number is closer to 50%, and in Michigan, it’s around a third. “Immigrants are more likely to be self-employed, and some people use that as a metric for entrepreneurship,” says Tobocman. They’re also more likely to be younger, more likely to be married and less likely to divorce, and–crucially–they’re willing and even eager to move to cities, like Detroit, where the cost of living is low and others are leaving. Global Detroit launched to figure out how to help more people come to the area, more quickly. </w:t>
      </w:r>
      <w:r w:rsidRPr="00A047BD">
        <w:rPr>
          <w:rStyle w:val="StyleUnderline"/>
        </w:rPr>
        <w:t xml:space="preserve">By laying out the economic case, the organization helped set the stage for the governor and other leaders to say they wanted to accept more refugees from Syria. </w:t>
      </w:r>
      <w:r w:rsidRPr="005E7A7A">
        <w:rPr>
          <w:rStyle w:val="Style13ptBold"/>
          <w:b w:val="0"/>
          <w:bCs w:val="0"/>
          <w:sz w:val="16"/>
        </w:rPr>
        <w:t xml:space="preserve">Even now–as more anti-refugee rhetoric builds in the wake of Paris and San Bernardino–the city plans to accept 50 Syrian families a year for the next three years. Tobocman now helps lead a network of 18 Rust Belt cities that all are trying to encourage more immigration, including refugee resettlement. In the area around Columbus, Ohio, where nearly 17,000 refugees have been resettled in the last few decades, a local nonprofit estimates that refugees workers (and the business of resettlement itself) contributes around $1.6 billion to the local economy each year. </w:t>
      </w:r>
      <w:r w:rsidRPr="00A047BD">
        <w:rPr>
          <w:rStyle w:val="StyleUnderline"/>
        </w:rPr>
        <w:t>In Cleveland, where waves of refugees have come from places like Somalia and Iraq, a study found that although resettlement brings short-term costs like providing emergency food and shelter, there’s no evidence that immigrants pose a long-term burden to the community, or that they take jobs from the people who were living there before. The economy has improved.</w:t>
      </w:r>
      <w:r>
        <w:rPr>
          <w:rStyle w:val="StyleUnderline"/>
        </w:rPr>
        <w:t xml:space="preserve"> </w:t>
      </w:r>
      <w:r w:rsidRPr="005E7A7A">
        <w:rPr>
          <w:rStyle w:val="Style13ptBold"/>
          <w:b w:val="0"/>
          <w:bCs w:val="0"/>
          <w:sz w:val="16"/>
        </w:rPr>
        <w:t>WHAT REFUGEES DO TO THE ECONOMY Even in places with much larger waves of refugees, like Turkey and Lebanon, the influx of people isn’t dragging the economy down. Since 2012, Turkey has taken in over 2 million refugees. Last year, the economy there grew 3%; this year, it’s predicted to grow 4%. While their economy is shaped by a complicated mix of factors–from disrupted trade flows to the global economic environment–just having more people there, by itself, makes local trade grow. “It’s very difficult to untangle all the different effects,” says Jean-Christophe Dumont, head of the International Migration Division for the OECD. “But what is sure is that now 2.6 million people are coming from Syria and currently living in Turkey. These people need to eat, and they need to live, simply. That has created a demand effect. They’re going to consume largely local goods.” “</w:t>
      </w:r>
      <w:r w:rsidRPr="005E7A7A">
        <w:rPr>
          <w:rStyle w:val="StyleUnderline"/>
        </w:rPr>
        <w:t>These people need to eat, and they need to live, simply. That has created a demand effect. They’re going to consume largely local goods.</w:t>
      </w:r>
      <w:r w:rsidRPr="005E7A7A">
        <w:rPr>
          <w:rStyle w:val="Style13ptBold"/>
          <w:b w:val="0"/>
          <w:bCs w:val="0"/>
          <w:sz w:val="16"/>
        </w:rPr>
        <w:t>” Because the population has grown as well, the economy may not necessarily be growing on a per capita basis. But it’s clear it’s not collapsing, as some may have feared. Some Syrian entrepreneurs have moved businesses across the border from Syria to Turkey, while others often take jobs that Turks don’t want. Patterns are similar in Lebanon and Jordan, where the economy is also growing. In Germany, humanitarian support for refugees is likely to also boost the economy in the short term, as more Germans are hired to do everything from process asylum application to teaching language classes in schools. Still, other impacts, like like the reintroduction of European border controls or fears about terrorism, may have the opposite effect. In the longer term, Germany needs more young workers; like most of Europe, its native-born population is aging and shrinking. Before the refugee crisis, if there hadn’t been immigrants from other parts of Europe, the working-age population in Germany would have declined 1.5 million by 2020. The country was also struggling to get young Germans interested in its national apprenticeship program, which feeds workers into the small- and medium-sized businesses that are an important part of the national economy. Refugees, like other immigrants to Germany, can help fill some of the gaps in the labor force. It may take a while in some cases–most refugees don’t yet speak German, and don’t have the right qualifications for German jobs. But some industries may move more quickly to embrace the new human capital. “There are currently 43,000 open IT jobs in Germany, desperately looking to recruit talent,” says Anne Kjær Riechert, who founded the Berlin-based Refugees on Rails in response–an organization that trains new arrivals to code, and then connects them with German tech startups. “They might have ideas, information and knowledge of cultures and the world–within areas where Finnish people don’t.” Eventually, refugees may innovate in their adopted countries in ways that may not have occurred to those who were there first. That’s part of the premise of Startup Refugees, a Finnish organization that helps refugees launch new businesses. In the short term, the organization wants to help connect skilled workers with work. But ultimately, the goal is to help grow the Finnish economy and harness innovative ideas. “They might have ideas, information and knowledge of cultures and the world–within areas where Finnish people don’t,” Tunna Milonoff, one of the organization’s founders, told a Finnish news channel. A COUNTRY OF REFUGEES Though the scale of the current refugee migration is enormous, it isn’t completely unprecedented. World War II displaced an estimated 60 million Europeans–at the time, a much greater percentage of the total world population than the 60 million people who are displaced around the entire world today. As people fled Nazi persecution, they were often turned back by neighboring countries, sometimes to their death; after the war, governments realized that things needed to change. Members of the newly formed United Nations signed the Universal Declaration of Human Rights and the 1951 Refugee Convention, promising to accept anyone with a “well founded fear of persecution” who ends up inside their borders; 145 countries are currently signatories. Alexander Betts, director of the Refugee Studies Center at Oxford University, calls the number of refugees today–19.5 million official refugees, in a world of 7 billion–a “manageable problem.” The key, though, is whether the world works together to accept the flow of people needing refuge. If the U.S. welcomed the equivalent number that Sweden has, it would take 6 million refugees. Sweden, which has accepted wave after wave of refugees in the past, expects to take in 190,000 now, or 2% of its population. The country is struggling to keep up with the pace of new arrivals, but that’s arguably because most other countries have been so reluctant to take in their share. If the U.S. welcomed the equivalent number that Sweden has, it would take 6 million refugees. President Obama is struggling to get support for 10,000. Large-scale migration poses challenges, obviously, and perhaps now more than at some points in the past. “There was no possibility of a Vietnamese refugee becoming a suicide bomber,” Nguyen says. But he also believes, in classic Silicon Valley style, that any challenges, like how to screen people effectively, can be surmounted. “I think the net of it has to be that we have to see the difference between that risk and what we stand for as a country,” he says. “In other words, what I like to do at work–very practical, when I have a larger goal, is set that goal, and then solve all the other problems that the goal leads to. Rather than losing sight of the larger goal and let the problems drive your decision. I think there are ways we can deal with it. America has always been a country of refugees.”</w:t>
      </w:r>
    </w:p>
    <w:p w:rsidR="00891785" w:rsidRDefault="00891785" w:rsidP="00891785">
      <w:pPr>
        <w:rPr>
          <w:rStyle w:val="Style13ptBold"/>
          <w:b w:val="0"/>
          <w:bCs w:val="0"/>
          <w:sz w:val="16"/>
        </w:rPr>
      </w:pPr>
    </w:p>
    <w:p w:rsidR="00891785" w:rsidRDefault="00891785" w:rsidP="00891785">
      <w:pPr>
        <w:pStyle w:val="Heading4"/>
        <w:rPr>
          <w:rStyle w:val="StyleUnderline"/>
          <w:sz w:val="26"/>
          <w:u w:val="none"/>
        </w:rPr>
      </w:pPr>
      <w:r>
        <w:rPr>
          <w:rStyle w:val="StyleUnderline"/>
          <w:sz w:val="26"/>
          <w:u w:val="none"/>
        </w:rPr>
        <w:t>Studies show that refugees are beneficial for the economy.</w:t>
      </w:r>
    </w:p>
    <w:p w:rsidR="00891785" w:rsidRDefault="00891785" w:rsidP="00891785">
      <w:pPr>
        <w:rPr>
          <w:rStyle w:val="Style13ptBold"/>
        </w:rPr>
      </w:pPr>
      <w:r>
        <w:rPr>
          <w:rStyle w:val="Style13ptBold"/>
        </w:rPr>
        <w:t>Fatherree 17</w:t>
      </w:r>
    </w:p>
    <w:p w:rsidR="00891785" w:rsidRDefault="00891785" w:rsidP="00891785">
      <w:pPr>
        <w:rPr>
          <w:rStyle w:val="Style13ptBold"/>
          <w:b w:val="0"/>
          <w:bCs w:val="0"/>
          <w:sz w:val="22"/>
        </w:rPr>
      </w:pPr>
      <w:r>
        <w:rPr>
          <w:rStyle w:val="Style13ptBold"/>
          <w:b w:val="0"/>
          <w:bCs w:val="0"/>
          <w:sz w:val="22"/>
        </w:rPr>
        <w:t xml:space="preserve">(Taylor Fatherree, “The Refugee Opportunity”, </w:t>
      </w:r>
      <w:hyperlink r:id="rId85" w:history="1">
        <w:r w:rsidRPr="008713AD">
          <w:rPr>
            <w:rStyle w:val="Hyperlink"/>
          </w:rPr>
          <w:t>https://bpr.berkeley.edu/2017/03/26/the-refugee-opportunity/</w:t>
        </w:r>
      </w:hyperlink>
      <w:r>
        <w:rPr>
          <w:rStyle w:val="Style13ptBold"/>
          <w:b w:val="0"/>
          <w:bCs w:val="0"/>
          <w:sz w:val="22"/>
        </w:rPr>
        <w:t>, Published March 26, 2017, Accessed May 22, 2018, njt)</w:t>
      </w:r>
    </w:p>
    <w:p w:rsidR="00891785" w:rsidRDefault="00891785" w:rsidP="00891785">
      <w:pPr>
        <w:rPr>
          <w:rStyle w:val="Style13ptBold"/>
          <w:b w:val="0"/>
          <w:bCs w:val="0"/>
          <w:sz w:val="16"/>
        </w:rPr>
      </w:pPr>
    </w:p>
    <w:p w:rsidR="00891785" w:rsidRDefault="00891785" w:rsidP="00891785">
      <w:pPr>
        <w:rPr>
          <w:rStyle w:val="StyleUnderline"/>
        </w:rPr>
      </w:pPr>
      <w:r w:rsidRPr="000656A0">
        <w:rPr>
          <w:rStyle w:val="StyleUnderline"/>
        </w:rPr>
        <w:t xml:space="preserve">Another reason for taking in refugees might seem counterintuitive: economic benefits.  From a macro perspective, simply removing people from situations in which their skills, labor, and ideas are wasted, and allowing them to work is beneficial for the growth of the global economy.  But there may be domestic benefits as well.  </w:t>
      </w:r>
      <w:r w:rsidRPr="000656A0">
        <w:rPr>
          <w:rStyle w:val="Style13ptBold"/>
          <w:b w:val="0"/>
          <w:bCs w:val="0"/>
          <w:sz w:val="16"/>
        </w:rPr>
        <w:t xml:space="preserve">For host communities that already have high unemployment and developing economies, there are special challenges, including the threat of unskilled labor driving down wages, particularly in the informal economy.  However, </w:t>
      </w:r>
      <w:r w:rsidRPr="000656A0">
        <w:rPr>
          <w:rStyle w:val="StyleUnderline"/>
        </w:rPr>
        <w:t xml:space="preserve">one study found that aid to Congolese refugees in Rwanda resulted in a positive income spillover that benefited the host community.  This impact might be better harnessed when refugees are permitted to engage, economically and otherwise, with the host community; another study in Uganda, where refugees are free to work, found that their communities were “centers of economic gravity”, contributing to overall growth in the country. </w:t>
      </w:r>
      <w:r w:rsidRPr="000656A0">
        <w:rPr>
          <w:rStyle w:val="Style13ptBold"/>
          <w:b w:val="0"/>
          <w:bCs w:val="0"/>
          <w:sz w:val="16"/>
        </w:rPr>
        <w:t xml:space="preserve">In Kenya and Ethiopia, international efforts are underway to pair development with refugee integration by creating economic opportunities that both lift up the host community and allow refugees to contribute.  </w:t>
      </w:r>
      <w:r w:rsidRPr="000656A0">
        <w:rPr>
          <w:rStyle w:val="StyleUnderline"/>
        </w:rPr>
        <w:t>In a stable economy like the United States, economic contributions from refugees are even more pronounced: a study in Cleveland cited an impact of $48 million and 650 jobs resulting from resettled refugees, in addition to $2.7 million in state and local tax revenue. While a paucity of research into the variety of economic impacts refugees may have remains, the aforementioned cases show that the common perception of refugees as solely economic burdens is too simplistic.</w:t>
      </w:r>
    </w:p>
    <w:p w:rsidR="00891785" w:rsidRDefault="00891785" w:rsidP="00891785">
      <w:pPr>
        <w:rPr>
          <w:rStyle w:val="StyleUnderline"/>
        </w:rPr>
      </w:pPr>
    </w:p>
    <w:p w:rsidR="00891785" w:rsidRDefault="00891785" w:rsidP="00891785">
      <w:pPr>
        <w:pStyle w:val="Heading4"/>
        <w:rPr>
          <w:rStyle w:val="StyleUnderline"/>
          <w:sz w:val="26"/>
          <w:u w:val="none"/>
        </w:rPr>
      </w:pPr>
      <w:r>
        <w:rPr>
          <w:rStyle w:val="StyleUnderline"/>
          <w:sz w:val="26"/>
          <w:u w:val="none"/>
        </w:rPr>
        <w:t>America’s obligation to help refugees outweighs the economy.</w:t>
      </w:r>
    </w:p>
    <w:p w:rsidR="00891785" w:rsidRDefault="00891785" w:rsidP="00891785">
      <w:pPr>
        <w:rPr>
          <w:rStyle w:val="Style13ptBold"/>
        </w:rPr>
      </w:pPr>
      <w:r>
        <w:rPr>
          <w:rStyle w:val="Style13ptBold"/>
        </w:rPr>
        <w:t>Thompson 17</w:t>
      </w:r>
    </w:p>
    <w:p w:rsidR="00891785" w:rsidRDefault="00891785" w:rsidP="00891785">
      <w:pPr>
        <w:rPr>
          <w:rStyle w:val="Style13ptBold"/>
          <w:b w:val="0"/>
          <w:bCs w:val="0"/>
          <w:sz w:val="22"/>
        </w:rPr>
      </w:pPr>
      <w:r>
        <w:rPr>
          <w:rStyle w:val="Style13ptBold"/>
          <w:b w:val="0"/>
          <w:bCs w:val="0"/>
          <w:sz w:val="22"/>
        </w:rPr>
        <w:t xml:space="preserve">(Derek Thompson, “Refugees and the Limits of Economic Logic”, </w:t>
      </w:r>
      <w:hyperlink r:id="rId86" w:history="1">
        <w:r w:rsidRPr="008713AD">
          <w:rPr>
            <w:rStyle w:val="Hyperlink"/>
          </w:rPr>
          <w:t>https://www.theatlantic.com/business/archive/2017/01/refugees-and-the-limits-of-economic-logic/515049/</w:t>
        </w:r>
      </w:hyperlink>
      <w:r>
        <w:rPr>
          <w:rStyle w:val="Style13ptBold"/>
          <w:b w:val="0"/>
          <w:bCs w:val="0"/>
          <w:sz w:val="22"/>
        </w:rPr>
        <w:t>, Published January 30, 2017, Accessed May 22, 2018, njt)</w:t>
      </w:r>
    </w:p>
    <w:p w:rsidR="00891785" w:rsidRDefault="00891785" w:rsidP="00891785">
      <w:pPr>
        <w:rPr>
          <w:rStyle w:val="Style13ptBold"/>
          <w:b w:val="0"/>
          <w:bCs w:val="0"/>
          <w:sz w:val="22"/>
        </w:rPr>
      </w:pPr>
    </w:p>
    <w:p w:rsidR="00891785" w:rsidRDefault="00891785" w:rsidP="00891785">
      <w:pPr>
        <w:rPr>
          <w:rStyle w:val="StyleUnderline"/>
        </w:rPr>
      </w:pPr>
      <w:r w:rsidRPr="000656A0">
        <w:rPr>
          <w:rStyle w:val="StyleUnderline"/>
        </w:rPr>
        <w:t>Trump has argued that the amount of money spent on refugees could rebuild America’s urban infrastructure. This is simply wrong. An analysis of</w:t>
      </w:r>
      <w:r w:rsidRPr="006075A4">
        <w:rPr>
          <w:rStyle w:val="Style13ptBold"/>
          <w:b w:val="0"/>
          <w:bCs w:val="0"/>
          <w:sz w:val="16"/>
        </w:rPr>
        <w:t xml:space="preserve"> Hillary </w:t>
      </w:r>
      <w:r w:rsidRPr="000656A0">
        <w:rPr>
          <w:rStyle w:val="StyleUnderline"/>
        </w:rPr>
        <w:t>Clinton's plan to resettle 70,000 refugees was projected to cost $1.3 billion. That’s about three hundredths of one percent of the federal budget,</w:t>
      </w:r>
      <w:r w:rsidRPr="006075A4">
        <w:rPr>
          <w:rStyle w:val="Style13ptBold"/>
          <w:b w:val="0"/>
          <w:bCs w:val="0"/>
          <w:sz w:val="16"/>
        </w:rPr>
        <w:t xml:space="preserve"> or about half of what the U.S. spends today on corn subsidies. The president has also warned that refugees “pouring into our great country … could be ISIS,” but this is no closer to the truth. About 800,000 refugees have resettled in the U.S. since the 9/11 terror attacks. Just three have been arrested in connection with terrorist attacks. </w:t>
      </w:r>
      <w:r w:rsidRPr="000656A0">
        <w:rPr>
          <w:rStyle w:val="StyleUnderline"/>
        </w:rPr>
        <w:t>Welcoming refugees</w:t>
      </w:r>
      <w:r w:rsidRPr="006075A4">
        <w:rPr>
          <w:rStyle w:val="Style13ptBold"/>
          <w:b w:val="0"/>
          <w:bCs w:val="0"/>
          <w:sz w:val="16"/>
        </w:rPr>
        <w:t xml:space="preserve"> might not be an efficient means of growing national wealth. But it </w:t>
      </w:r>
      <w:r w:rsidRPr="006075A4">
        <w:rPr>
          <w:rStyle w:val="StyleUnderline"/>
        </w:rPr>
        <w:t>is a moral way to spend the national surplus. No country in the history of the world has ever been both so big and so rich—and, despite 9/11, no similar power in history has been so safe from external threats for so long.</w:t>
      </w:r>
      <w:r>
        <w:rPr>
          <w:rStyle w:val="StyleUnderline"/>
        </w:rPr>
        <w:t xml:space="preserve"> </w:t>
      </w:r>
      <w:r w:rsidRPr="006075A4">
        <w:rPr>
          <w:rStyle w:val="StyleUnderline"/>
        </w:rPr>
        <w:t>But what good is this extraordinary wealth and fortune if it does not free America from the prison of scarcity, in which every single policy decision must be about maximizing national income? With its vast richness, the United States has earned something that is not quantifiable—the capacity to be merciful.</w:t>
      </w:r>
    </w:p>
    <w:p w:rsidR="00891785" w:rsidRDefault="00891785" w:rsidP="00891785">
      <w:pPr>
        <w:rPr>
          <w:rStyle w:val="StyleUnderline"/>
        </w:rPr>
      </w:pPr>
    </w:p>
    <w:p w:rsidR="00891785" w:rsidRDefault="00891785" w:rsidP="00891785">
      <w:pPr>
        <w:pStyle w:val="Heading4"/>
        <w:rPr>
          <w:rStyle w:val="StyleUnderline"/>
          <w:sz w:val="26"/>
          <w:u w:val="none"/>
        </w:rPr>
      </w:pPr>
      <w:r>
        <w:rPr>
          <w:rStyle w:val="StyleUnderline"/>
          <w:sz w:val="26"/>
          <w:u w:val="none"/>
        </w:rPr>
        <w:t>Refugees aren’t a net drag on the economy – studies show</w:t>
      </w:r>
    </w:p>
    <w:p w:rsidR="00891785" w:rsidRDefault="00891785" w:rsidP="00891785">
      <w:pPr>
        <w:rPr>
          <w:rStyle w:val="Style13ptBold"/>
        </w:rPr>
      </w:pPr>
      <w:r>
        <w:rPr>
          <w:rStyle w:val="Style13ptBold"/>
        </w:rPr>
        <w:t>Gibbons 17</w:t>
      </w:r>
    </w:p>
    <w:p w:rsidR="00891785" w:rsidRDefault="00891785" w:rsidP="00891785">
      <w:pPr>
        <w:rPr>
          <w:rStyle w:val="Style13ptBold"/>
          <w:b w:val="0"/>
          <w:bCs w:val="0"/>
          <w:sz w:val="22"/>
        </w:rPr>
      </w:pPr>
      <w:r>
        <w:rPr>
          <w:rStyle w:val="Style13ptBold"/>
          <w:b w:val="0"/>
          <w:bCs w:val="0"/>
          <w:sz w:val="22"/>
        </w:rPr>
        <w:t xml:space="preserve">(Patrick Gibbons, “Economic benefits of admitting refugees outweigh costs”,  </w:t>
      </w:r>
      <w:hyperlink r:id="rId87" w:history="1">
        <w:r w:rsidRPr="008713AD">
          <w:rPr>
            <w:rStyle w:val="Hyperlink"/>
          </w:rPr>
          <w:t>https://news.nd.edu/news/economic-benefits-of-admitting-refugees-outweigh-costs/</w:t>
        </w:r>
      </w:hyperlink>
      <w:r>
        <w:rPr>
          <w:rStyle w:val="Style13ptBold"/>
          <w:b w:val="0"/>
          <w:bCs w:val="0"/>
          <w:sz w:val="22"/>
        </w:rPr>
        <w:t>, Published June 14, 2017, Accessed May 22, 2018, njt)</w:t>
      </w:r>
    </w:p>
    <w:p w:rsidR="00891785" w:rsidRDefault="00891785" w:rsidP="00891785">
      <w:pPr>
        <w:rPr>
          <w:rStyle w:val="Style13ptBold"/>
          <w:b w:val="0"/>
          <w:bCs w:val="0"/>
          <w:sz w:val="22"/>
        </w:rPr>
      </w:pPr>
    </w:p>
    <w:p w:rsidR="00891785" w:rsidRPr="006075A4" w:rsidRDefault="00891785" w:rsidP="00891785">
      <w:pPr>
        <w:rPr>
          <w:rStyle w:val="Style13ptBold"/>
          <w:b w:val="0"/>
          <w:bCs w:val="0"/>
          <w:sz w:val="16"/>
        </w:rPr>
      </w:pPr>
      <w:r w:rsidRPr="006075A4">
        <w:rPr>
          <w:rStyle w:val="StyleUnderline"/>
        </w:rPr>
        <w:t>Although working-age adult refugees who enter the United States often initially rely on public assistance programs, a study by researchers at the University of Notre Dame indicates that the long-term economic benefit of admitting refugees outweighs the initial costs.</w:t>
      </w:r>
      <w:r>
        <w:rPr>
          <w:rStyle w:val="StyleUnderline"/>
        </w:rPr>
        <w:t xml:space="preserve"> </w:t>
      </w:r>
      <w:r w:rsidRPr="006075A4">
        <w:rPr>
          <w:rStyle w:val="Style13ptBold"/>
          <w:b w:val="0"/>
          <w:bCs w:val="0"/>
          <w:sz w:val="16"/>
        </w:rPr>
        <w:t xml:space="preserve">The study, published as a National Bureau of Economic Research working paper this week, was conducted by William Evans, Keough-Hesburgh Professor of Economics, and Daniel Fitzgerald, undergraduate research assistant at Notre Dame’s Wilson Sheehan Lab for Economic Opportunities, or LEO. The study is a comprehensive assessment of the fiscal costs and benefits of refugee resettlement in the United States. </w:t>
      </w:r>
      <w:r w:rsidRPr="006075A4">
        <w:rPr>
          <w:rStyle w:val="StyleUnderline"/>
        </w:rPr>
        <w:t>Using data from the U.S. Census Bureau’s American Community Survey, Evans and Fitzgerald analyzed the costs and benefits of resettling an average refugee who entered the United States between 1990 and 2014.</w:t>
      </w:r>
      <w:r>
        <w:rPr>
          <w:rStyle w:val="StyleUnderline"/>
        </w:rPr>
        <w:t xml:space="preserve"> </w:t>
      </w:r>
      <w:r w:rsidRPr="006075A4">
        <w:rPr>
          <w:rStyle w:val="StyleUnderline"/>
        </w:rPr>
        <w:t xml:space="preserve">They estimate the average cost of resettling a refugee in the United States during that timeframe at $15,000, </w:t>
      </w:r>
      <w:r w:rsidRPr="006075A4">
        <w:rPr>
          <w:rStyle w:val="Style13ptBold"/>
          <w:b w:val="0"/>
          <w:bCs w:val="0"/>
          <w:sz w:val="16"/>
        </w:rPr>
        <w:t xml:space="preserve">including background checks, housing, English lessons and job training. However, </w:t>
      </w:r>
      <w:r w:rsidRPr="006075A4">
        <w:rPr>
          <w:rStyle w:val="StyleUnderline"/>
        </w:rPr>
        <w:t>the study indicates that within eight years of their arrival, adult refugees begin paying more in taxes than they receive in benefits.</w:t>
      </w:r>
      <w:r>
        <w:rPr>
          <w:rStyle w:val="StyleUnderline"/>
        </w:rPr>
        <w:t xml:space="preserve"> </w:t>
      </w:r>
      <w:r w:rsidRPr="006075A4">
        <w:rPr>
          <w:rStyle w:val="StyleUnderline"/>
        </w:rPr>
        <w:t>Moreover, by the time adult refugees have lived in the United States for 20 years, the evidence suggests they will have paid an average of $21,000 more in taxes than in benefits received from all levels of government since arrival.</w:t>
      </w:r>
      <w:r>
        <w:rPr>
          <w:rStyle w:val="StyleUnderline"/>
        </w:rPr>
        <w:t xml:space="preserve"> </w:t>
      </w:r>
      <w:r w:rsidRPr="006075A4">
        <w:rPr>
          <w:rStyle w:val="Style13ptBold"/>
          <w:b w:val="0"/>
          <w:bCs w:val="0"/>
          <w:sz w:val="16"/>
        </w:rPr>
        <w:t xml:space="preserve">“There has been considerable discussion about the fiscal costs of resettling refugees to the United States,” said Evans, chair of Notre Dame’s Department of Economics. “However, </w:t>
      </w:r>
      <w:r w:rsidRPr="006075A4">
        <w:rPr>
          <w:rStyle w:val="StyleUnderline"/>
        </w:rPr>
        <w:t>the evidence indicates that refugees who enter the United States as working-age adults provide a fiscal benefit over the long term. The benefits are even greater for refugees who enter the United States as children.”</w:t>
      </w:r>
      <w:r>
        <w:rPr>
          <w:rStyle w:val="StyleUnderline"/>
        </w:rPr>
        <w:t xml:space="preserve"> </w:t>
      </w:r>
      <w:r w:rsidRPr="006075A4">
        <w:rPr>
          <w:rStyle w:val="StyleUnderline"/>
        </w:rPr>
        <w:t>The study also provided surprising evidence about how well refugees who arrive as children do in the United States. Those who arrived before the age of 15 graduated from high school and entered college at the same rate as their U.S.-born counterparts.</w:t>
      </w:r>
      <w:r w:rsidRPr="006075A4">
        <w:rPr>
          <w:rStyle w:val="Style13ptBold"/>
          <w:b w:val="0"/>
          <w:bCs w:val="0"/>
          <w:sz w:val="16"/>
        </w:rPr>
        <w:t xml:space="preserve"> However, those who entered the country in their later teen years did not fare as well, which the researchers attribute to language barriers and the fact that many of these children start their lives here in the foster care network.</w:t>
      </w:r>
    </w:p>
    <w:p w:rsidR="00891785" w:rsidRPr="006075A4" w:rsidRDefault="00891785" w:rsidP="00891785"/>
    <w:p w:rsidR="00EE5B04" w:rsidRDefault="00EE5B04" w:rsidP="00EE5B04">
      <w:pPr>
        <w:pStyle w:val="Heading4"/>
      </w:pPr>
      <w:r>
        <w:t>Accepting Syrian Refugees helps host nations</w:t>
      </w:r>
    </w:p>
    <w:p w:rsidR="00EE5B04" w:rsidRPr="00BB41C2" w:rsidRDefault="00EE5B04" w:rsidP="00EE5B04">
      <w:pPr>
        <w:rPr>
          <w:rStyle w:val="Style13ptBold"/>
        </w:rPr>
      </w:pPr>
      <w:r>
        <w:rPr>
          <w:rStyle w:val="Style13ptBold"/>
        </w:rPr>
        <w:t>Dreyfuss 15</w:t>
      </w:r>
    </w:p>
    <w:p w:rsidR="00EE5B04" w:rsidRDefault="00EE5B04" w:rsidP="00EE5B04">
      <w:r w:rsidRPr="00BB41C2">
        <w:t xml:space="preserve">(Jeremy 15, </w:t>
      </w:r>
      <w:r>
        <w:t>“</w:t>
      </w:r>
      <w:r w:rsidRPr="00BB41C2">
        <w:t>Europe should be thrilled about the influx of migrants</w:t>
      </w:r>
      <w:r>
        <w:t xml:space="preserve">”, </w:t>
      </w:r>
      <w:hyperlink r:id="rId88" w:history="1">
        <w:r w:rsidRPr="0048258B">
          <w:rPr>
            <w:rStyle w:val="Hyperlink"/>
          </w:rPr>
          <w:t>http://www.businessinsider.com/why-we-should-welcome-syrias-refugees-2015-9</w:t>
        </w:r>
      </w:hyperlink>
      <w:r>
        <w:t>, 5/23/2018, AK</w:t>
      </w:r>
      <w:r w:rsidRPr="00BB41C2">
        <w:t>)</w:t>
      </w:r>
    </w:p>
    <w:p w:rsidR="00EE5B04" w:rsidRDefault="00EE5B04" w:rsidP="00EE5B04">
      <w:pPr>
        <w:rPr>
          <w:sz w:val="16"/>
        </w:rPr>
      </w:pPr>
      <w:r w:rsidRPr="00697336">
        <w:rPr>
          <w:u w:val="single"/>
        </w:rPr>
        <w:t>Europe and the US should welcome Syria's refugees with open arms.</w:t>
      </w:r>
      <w:r w:rsidRPr="00697336">
        <w:rPr>
          <w:sz w:val="16"/>
        </w:rPr>
        <w:t xml:space="preserve"> Mass migrations put pressures on host nations, but in the long run many </w:t>
      </w:r>
      <w:r w:rsidRPr="00697336">
        <w:rPr>
          <w:u w:val="single"/>
        </w:rPr>
        <w:t>experts say they can make countries stronger</w:t>
      </w:r>
      <w:r w:rsidRPr="00697336">
        <w:rPr>
          <w:sz w:val="16"/>
        </w:rPr>
        <w:t xml:space="preserve">. European nations can't agree on how to handle the thousands of people arriving daily from war-torn countries. Hungary is building a 108-mile barbed wire fence to stop migrants. Croatia just closed its border with Serbia. Trump wants to kick millions of immigrants out of the US. But </w:t>
      </w:r>
      <w:r w:rsidRPr="00697336">
        <w:rPr>
          <w:u w:val="single"/>
        </w:rPr>
        <w:t>immigrants can strengthen nations. A UK study found migrants boosted the British economy, deepened its labor force, raised wages of native workers, and boosted tax revenues. An influx of refugees into Denmark in the 1980s created increased competition for jobs, which encouraged native Danish workers to boost their skill sets. A German economist said immigration would quickly boost economic output in the EU</w:t>
      </w:r>
      <w:r w:rsidRPr="00697336">
        <w:rPr>
          <w:sz w:val="16"/>
        </w:rPr>
        <w:t xml:space="preserve"> (Euractiv).</w:t>
      </w:r>
    </w:p>
    <w:p w:rsidR="00EE5B04" w:rsidRPr="00697336" w:rsidRDefault="00EE5B04" w:rsidP="00EE5B04">
      <w:pPr>
        <w:rPr>
          <w:sz w:val="16"/>
        </w:rPr>
      </w:pPr>
    </w:p>
    <w:p w:rsidR="00B241FD" w:rsidRDefault="00B241FD" w:rsidP="00B241FD">
      <w:pPr>
        <w:pStyle w:val="Heading4"/>
      </w:pPr>
      <w:r>
        <w:t>Banning Refuges does not accomplish anything and harms the economy</w:t>
      </w:r>
    </w:p>
    <w:p w:rsidR="00B241FD" w:rsidRPr="00E84AD6" w:rsidRDefault="00B241FD" w:rsidP="00B241FD">
      <w:pPr>
        <w:rPr>
          <w:rStyle w:val="Style13ptBold"/>
        </w:rPr>
      </w:pPr>
      <w:r w:rsidRPr="00E84AD6">
        <w:rPr>
          <w:rStyle w:val="Style13ptBold"/>
        </w:rPr>
        <w:t>Legrain 17</w:t>
      </w:r>
    </w:p>
    <w:p w:rsidR="00B241FD" w:rsidRPr="00E84AD6" w:rsidRDefault="00B241FD" w:rsidP="00B241FD">
      <w:r w:rsidRPr="00E84AD6">
        <w:t>(Philippe 2/3/2017, “Refugees Are a Great Investment”</w:t>
      </w:r>
      <w:r>
        <w:t xml:space="preserve">, </w:t>
      </w:r>
      <w:hyperlink r:id="rId89" w:history="1">
        <w:r w:rsidRPr="002B2AE6">
          <w:rPr>
            <w:rStyle w:val="Hyperlink"/>
          </w:rPr>
          <w:t>http://foreignpolicy.com/2017/02/03/refugees-are-a-great-investment/</w:t>
        </w:r>
      </w:hyperlink>
      <w:r>
        <w:t>, 5/8/2018, AK</w:t>
      </w:r>
      <w:r w:rsidRPr="00E84AD6">
        <w:t>)</w:t>
      </w:r>
    </w:p>
    <w:p w:rsidR="00B241FD" w:rsidRPr="00C57BCB" w:rsidRDefault="00B241FD" w:rsidP="00B241FD">
      <w:pPr>
        <w:rPr>
          <w:sz w:val="16"/>
        </w:rPr>
      </w:pPr>
      <w:r w:rsidRPr="00C57BCB">
        <w:rPr>
          <w:sz w:val="16"/>
        </w:rPr>
        <w:t xml:space="preserve">President Donald </w:t>
      </w:r>
      <w:r w:rsidRPr="00C57BCB">
        <w:rPr>
          <w:u w:val="single"/>
        </w:rPr>
        <w:t>Trump’s executive order halting refugee resettlement from around the world and barring visitors from seven mostly Muslim countries is wrong</w:t>
      </w:r>
      <w:r w:rsidRPr="00C57BCB">
        <w:rPr>
          <w:sz w:val="16"/>
        </w:rPr>
        <w:t xml:space="preserve"> on many levels. It is cruel, xenophobic, and arguably unconstitutional. And </w:t>
      </w:r>
      <w:r w:rsidRPr="00C57BCB">
        <w:rPr>
          <w:u w:val="single"/>
        </w:rPr>
        <w:t>it wouldn’t have prevented 9/11 or saved the lives of the 94 people killed on American soil by Islamist extremists since then, because </w:t>
      </w:r>
      <w:hyperlink r:id="rId90" w:history="1">
        <w:r w:rsidRPr="00C57BCB">
          <w:rPr>
            <w:u w:val="single"/>
          </w:rPr>
          <w:t>none</w:t>
        </w:r>
      </w:hyperlink>
      <w:r w:rsidRPr="00C57BCB">
        <w:rPr>
          <w:u w:val="single"/>
        </w:rPr>
        <w:t> of the terrorists responsible for those atrocities were refugees or, indeed, from those seven countries. But in addition to being morally wrong, it’s economically harmful, because refugees make a big contribution to the United States</w:t>
      </w:r>
      <w:r w:rsidRPr="00C57BCB">
        <w:rPr>
          <w:sz w:val="16"/>
        </w:rPr>
        <w:t>, as do people originating from Iran, Iraq, Syria, Yemen, Libya, Sudan, and Somalia.</w:t>
      </w:r>
    </w:p>
    <w:p w:rsidR="00B241FD" w:rsidRDefault="00B241FD" w:rsidP="00B241FD"/>
    <w:p w:rsidR="0020044E" w:rsidRDefault="0020044E" w:rsidP="0020044E">
      <w:pPr>
        <w:pStyle w:val="Heading4"/>
      </w:pPr>
      <w:r>
        <w:t>Accepting Syrian Refugees promotes self-suffeciency – Syrian refugees pay back expenses many times over</w:t>
      </w:r>
    </w:p>
    <w:p w:rsidR="0020044E" w:rsidRPr="002C649F" w:rsidRDefault="0020044E" w:rsidP="0020044E">
      <w:pPr>
        <w:rPr>
          <w:rStyle w:val="Style13ptBold"/>
        </w:rPr>
      </w:pPr>
      <w:r w:rsidRPr="002C649F">
        <w:rPr>
          <w:rStyle w:val="Style13ptBold"/>
        </w:rPr>
        <w:t>Cohn 16</w:t>
      </w:r>
    </w:p>
    <w:p w:rsidR="0020044E" w:rsidRDefault="0020044E" w:rsidP="0020044E">
      <w:r w:rsidRPr="002C649F">
        <w:t>(Jacob 02/09/2018, “America should welcome Syrian refugees”</w:t>
      </w:r>
      <w:r>
        <w:t xml:space="preserve">, </w:t>
      </w:r>
      <w:hyperlink r:id="rId91" w:history="1">
        <w:r w:rsidRPr="00635912">
          <w:rPr>
            <w:rStyle w:val="Hyperlink"/>
          </w:rPr>
          <w:t>https://www.minnpost.com/community-voices/2016/02/america-should-welcome-syrian-refugees</w:t>
        </w:r>
      </w:hyperlink>
      <w:r>
        <w:t>, 5/1/2018, AK</w:t>
      </w:r>
      <w:r w:rsidRPr="002C649F">
        <w:t>)</w:t>
      </w:r>
    </w:p>
    <w:p w:rsidR="0020044E" w:rsidRPr="00EB5531" w:rsidRDefault="0020044E" w:rsidP="0020044E">
      <w:pPr>
        <w:rPr>
          <w:u w:val="single"/>
        </w:rPr>
      </w:pPr>
      <w:r w:rsidRPr="00EB5531">
        <w:rPr>
          <w:sz w:val="16"/>
        </w:rPr>
        <w:t xml:space="preserve">Some Americans believe that accepting more refugees means more government handouts and fewer people working. The truth is that </w:t>
      </w:r>
      <w:r w:rsidRPr="00EB5531">
        <w:rPr>
          <w:u w:val="single"/>
        </w:rPr>
        <w:t>from the moment they arrive in the U.S., refugees are encouraged to find employment and become independent.</w:t>
      </w:r>
      <w:r w:rsidRPr="00EB5531">
        <w:rPr>
          <w:sz w:val="16"/>
        </w:rPr>
        <w:t xml:space="preserve"> Compared to other countries, </w:t>
      </w:r>
      <w:r w:rsidRPr="00EB5531">
        <w:rPr>
          <w:u w:val="single"/>
        </w:rPr>
        <w:t>the U.S. resettlement program places a greater emphasis on building self-sufficiency — refugees are even obligated to repay the cost of their plane ticket to the U.S. Resettlement agencies only provide core services (housing, clothing, food) for a maximum of three months, and refugee-specific government cash and medical assistance is only available for the first eight months. Studies have found most refugees are able to find employment within eight months;</w:t>
      </w:r>
      <w:r w:rsidRPr="00EB5531">
        <w:rPr>
          <w:sz w:val="16"/>
        </w:rPr>
        <w:t xml:space="preserve"> in fact, refugees are actually slightly more likely to be employed than native-born Americans. </w:t>
      </w:r>
      <w:r w:rsidRPr="00EB5531">
        <w:rPr>
          <w:u w:val="single"/>
        </w:rPr>
        <w:t>Research has consistently shown that welcoming refugees has tangible long-term economic benefits. Once established in their new homes, refugees often open up new businesses and create jobs, and their purchasing power has a positive effect on the economies of communities that welcome them. For example, a 2012 study focusing on refugees in the Cleveland area found they generate $48 million per year in economic activity, a huge return on the $4.8 million in annual government funding that refugee agencies there receive.</w:t>
      </w:r>
      <w:r w:rsidRPr="00EB5531">
        <w:rPr>
          <w:sz w:val="16"/>
        </w:rPr>
        <w:t xml:space="preserve"> </w:t>
      </w:r>
      <w:r w:rsidRPr="00EB5531">
        <w:rPr>
          <w:u w:val="single"/>
        </w:rPr>
        <w:t>In Utica, N.Y., where around 1 in 5 people is a refugee, these new arrivals are helping to revive an economically depressed city by buying and renovating homes and starting new businesses in once-shuttered storefronts. A 2013 study commissioned by the Minnesota Chamber of Commerce found that immigrants benefit our state through purchasing power, taxes and entrepreneurship as well as replenishing the work force; Syrian refugees tend to be better educated than many immigrants, making them especially well placed to succeed in America.</w:t>
      </w:r>
    </w:p>
    <w:p w:rsidR="0020044E" w:rsidRPr="002F280E" w:rsidRDefault="0020044E" w:rsidP="0020044E">
      <w:pPr>
        <w:rPr>
          <w:sz w:val="16"/>
        </w:rPr>
      </w:pPr>
    </w:p>
    <w:p w:rsidR="00CC5BC6" w:rsidRDefault="00CC5BC6" w:rsidP="00CC5BC6">
      <w:pPr>
        <w:pStyle w:val="Heading4"/>
      </w:pPr>
      <w:r w:rsidRPr="00903252">
        <w:t>Mass Immigration is good for the economy; Empirically proven</w:t>
      </w:r>
    </w:p>
    <w:p w:rsidR="00CC5BC6" w:rsidRDefault="00CC5BC6" w:rsidP="00CC5BC6">
      <w:r>
        <w:t>Bove and Elia, Harvard Business Review 17</w:t>
      </w:r>
    </w:p>
    <w:p w:rsidR="00CC5BC6" w:rsidRPr="00903252" w:rsidRDefault="00CC5BC6" w:rsidP="00CC5BC6">
      <w:r>
        <w:t>(Vincenzo and Leandro, “</w:t>
      </w:r>
      <w:r w:rsidRPr="00903252">
        <w:t>Why Mass Migration Is Good for Long-Term Economic Growth</w:t>
      </w:r>
      <w:r>
        <w:t xml:space="preserve">”, </w:t>
      </w:r>
      <w:hyperlink r:id="rId92" w:history="1">
        <w:r w:rsidRPr="009D08D5">
          <w:rPr>
            <w:rStyle w:val="Hyperlink"/>
          </w:rPr>
          <w:t>https://hbr.org/2017/04/why-mass-migration-is-good-for-long-term-economic-growth</w:t>
        </w:r>
      </w:hyperlink>
      <w:r>
        <w:t>, 4/18/17, DW)</w:t>
      </w:r>
    </w:p>
    <w:p w:rsidR="00CC5BC6" w:rsidRPr="00903252" w:rsidRDefault="00CC5BC6" w:rsidP="00CC5BC6">
      <w:pPr>
        <w:rPr>
          <w:rStyle w:val="StyleUnderline"/>
        </w:rPr>
      </w:pPr>
      <w:r w:rsidRPr="00903252">
        <w:rPr>
          <w:sz w:val="14"/>
        </w:rPr>
        <w:t xml:space="preserve">International migration is on the rise. By one estimate, the number of international migrants worldwide reached 244 million in 2015, up from 222 million in 2010, and 173 million in 2000. Immigration does not merely increase the size of the population in the destination country; it also increases demographic and cultural diversity, particularly when immigrants have come from very distant countries. Given the increase in migration and subsequent increase in cultural diversity, it’s not surprising that the economic consequences of both have become an active area of debate in political circles. In fact, whether cultural diversity carries more economic benefits than costs is still a hotly disputed question among scholars. Some studies have found that diversity can erode trust among individuals and social cohesion within societies. Moreover, workplace heterogeneity may give rise to coordination problems, as language and cultural barriers increase transaction costs. Higher diversity is therefore associated with lower productivity, which inhibits the capacity of the economy to operate efficiently. At the same time, diversity in societal norms, customs, and ethics can nurture technological innovation and the diffusion of new ideas, and thus the production of a greater variety of goods and services. At the team level, a wider spectrum of traits is more likely to contain those that are complementary. Hence, a richer pool of expertise, experiences, and perspectives can create positive outcomes for the organization. But what about at the national level? In a recent study we asked the following question: Is the diversity created by mass migration a good thing for economic growth? To find out, we mobilized a large-scale data set on international migration from 1960 to 2010, using information on the nationality of the immigrants to construct indexes of birthplace diversity. For each country at every census round, we measured its fractionalization level, the likelihood that two individuals randomly selected from the population were born in different countries. Higher degrees of fractionalization indicate more diversity. We also computed a “polarization index,” or the extent to which a country’s population was made up of two groups of equal size. To give some context, among the most fractionalized countries in 2010 were Kuwait, Saudi Arabia, and Singapore, whereas the least fractionalized were China, Indonesia, the Philippines, and Somalia. In the same year, the most polarized economies were Luxembourg, Singapore, and most of the nations in the Arabian Peninsula, such as Bahrain, Oman, and Saudi Arabia. The least polarized were China, Indonesia, Lesotho, and Somalia. Because countries with higher economic growth attract higher numbers of immigrants, as well as immigrants from many different cultures, we faced a challenge in figuring out whether immigrants and diversity were causing economic growth, or were a consequence of it. Our model did not account for important issues that are difficult to observe or quantify, such as specific immigration policies; open-door policies toward immigrants are likely to correlate with both good economic performances and high levels of diversity. Excluding factors like these could lead to the wrong inference. To circumvent some of these issues, we constructed predicted indexes of diversity using variables such as the geographic distance, colonial history, or existence of a common language between origin and destination countries. This method allowed us to create indexes of diversity based on exogenous characteristics that are uncorrelated with economic growth, as well as with other unobservable country-specific characteristics, such as the existence of particular immigration policies. In doing this, we isolated the portion of the correlation between diversity and economic growth that was due to the causal effect of diversity and removed the portion of the variability of diversity correlated with other relevant variables omitted from the model. Our </w:t>
      </w:r>
      <w:r w:rsidRPr="00903252">
        <w:rPr>
          <w:rStyle w:val="StyleUnderline"/>
        </w:rPr>
        <w:t xml:space="preserve">empirical findings suggest that cultural heterogeneity, </w:t>
      </w:r>
      <w:r w:rsidRPr="00903252">
        <w:rPr>
          <w:sz w:val="14"/>
        </w:rPr>
        <w:t xml:space="preserve">measured by either fractionalization or polarization, </w:t>
      </w:r>
      <w:r w:rsidRPr="00903252">
        <w:rPr>
          <w:rStyle w:val="StyleUnderline"/>
        </w:rPr>
        <w:t>has a discernible positive impact on the growth rate of GDP over long time periods</w:t>
      </w:r>
      <w:r w:rsidRPr="00903252">
        <w:rPr>
          <w:sz w:val="14"/>
        </w:rPr>
        <w:t>. For, example, f</w:t>
      </w:r>
      <w:r w:rsidRPr="00903252">
        <w:rPr>
          <w:rStyle w:val="StyleUnderline"/>
        </w:rPr>
        <w:t>rom 1960 to 2010,</w:t>
      </w:r>
      <w:r w:rsidRPr="00903252">
        <w:rPr>
          <w:sz w:val="14"/>
        </w:rPr>
        <w:t xml:space="preserve"> when the growth rate of fractionalization increased by 10 percentage points, </w:t>
      </w:r>
      <w:r w:rsidRPr="00903252">
        <w:rPr>
          <w:rStyle w:val="StyleUnderline"/>
        </w:rPr>
        <w:t xml:space="preserve">the growth rate of per capita GDP increased by about 2.1 percentage points. </w:t>
      </w:r>
      <w:r w:rsidRPr="00903252">
        <w:rPr>
          <w:sz w:val="14"/>
        </w:rPr>
        <w:t xml:space="preserve">(This is the average effect across all countries in the world.) But we suspected that diversity might play a different role at different stages of development. Richer countries are closer to the technological frontier than poorer countries, so the adoption of new technologies should be faster in developing economies, and the labor force’s skills and knowledge should increase at a faster rate. In other words, the more developed the destination country is, the less economic impact we are likely to see from migration. To test this expectation, we split countries into subgroups of developing and developed economies, and then replicated our previous models. We found that developing economies are indeed more likely to experience a sharper increase in GDP growth rate after their populations become more diverse. Our estimates suggest that, from 1960 to 2010, a 10-percentage-point increase in the growth rate of fractionalization (or polarization) boosts per capita output by about 2.8 percentage points in developing countries. (That is 0.7 percentage points higher than the global average described above.) The same models suggest that the effect of diversity in the developed economies is much weaker. This all implies that developing economies benefit the most from diversity. Of course, there are some limitations to our methods. We looked only at immigrants’ nationality, not other markers of diversity such as race, language, gender, education, or religion. In addition, we confined our study to country-level effects, rather than examining the impact of immigrants on organizations. And yet overall our </w:t>
      </w:r>
      <w:r w:rsidRPr="00903252">
        <w:rPr>
          <w:rStyle w:val="StyleUnderline"/>
        </w:rPr>
        <w:t>evidence suggests that immigration-fueled diversity is good for economic growth. The main recommendation that political leaders and organizational practitioners can take away from these findings is to increase openness to workers from as many origins as possible, to reap the large benefits of having an increased range of skills, ideas, and innovative solutions.</w:t>
      </w:r>
      <w:r>
        <w:rPr>
          <w:rStyle w:val="StyleUnderline"/>
        </w:rPr>
        <w:t xml:space="preserve"> </w:t>
      </w:r>
    </w:p>
    <w:p w:rsidR="00CC5BC6" w:rsidRDefault="00CC5BC6" w:rsidP="00CC5BC6">
      <w:pPr>
        <w:rPr>
          <w:sz w:val="16"/>
        </w:rPr>
      </w:pPr>
    </w:p>
    <w:p w:rsidR="00CC5BC6" w:rsidRDefault="00CC5BC6" w:rsidP="00CC5BC6">
      <w:pPr>
        <w:rPr>
          <w:sz w:val="16"/>
        </w:rPr>
      </w:pPr>
    </w:p>
    <w:p w:rsidR="00B90259" w:rsidRDefault="00B90259" w:rsidP="00B90259">
      <w:pPr>
        <w:pStyle w:val="Heading4"/>
      </w:pPr>
      <w:r>
        <w:t>Refugees net beneficial to the economy</w:t>
      </w:r>
    </w:p>
    <w:p w:rsidR="00B90259" w:rsidRPr="00A61404" w:rsidRDefault="00B90259" w:rsidP="00B90259">
      <w:pPr>
        <w:rPr>
          <w:rStyle w:val="Style13ptBold"/>
        </w:rPr>
      </w:pPr>
      <w:r w:rsidRPr="00A61404">
        <w:rPr>
          <w:rStyle w:val="Style13ptBold"/>
        </w:rPr>
        <w:t>McCarthy 17</w:t>
      </w:r>
    </w:p>
    <w:p w:rsidR="00B90259" w:rsidRDefault="00B90259" w:rsidP="00B90259">
      <w:r>
        <w:t>(Joe, “</w:t>
      </w:r>
      <w:r w:rsidRPr="00A61404">
        <w:t>Refugees Are Good for the Economy, New Report Finds</w:t>
      </w:r>
      <w:r>
        <w:t xml:space="preserve">”, </w:t>
      </w:r>
      <w:hyperlink r:id="rId93" w:history="1">
        <w:r w:rsidRPr="00ED1A02">
          <w:rPr>
            <w:rStyle w:val="Hyperlink"/>
          </w:rPr>
          <w:t>https://www.globalcitizen.org/en/content/refugees-are-good-for-the-economy-new-report-finds/</w:t>
        </w:r>
      </w:hyperlink>
      <w:r>
        <w:t>, 6/19/17, DW)</w:t>
      </w:r>
    </w:p>
    <w:p w:rsidR="00B90259" w:rsidRDefault="00B90259" w:rsidP="00B90259">
      <w:pPr>
        <w:rPr>
          <w:sz w:val="16"/>
        </w:rPr>
      </w:pPr>
      <w:r w:rsidRPr="00A61404">
        <w:rPr>
          <w:sz w:val="16"/>
        </w:rPr>
        <w:t xml:space="preserve">US President Donald Trump wants to ban refugees from coming to the US because of the supposed security threats they pose. This fear has been thoroughly debunked. But Trump’s reservations go beyond hypothetical dangers — he’s also concerned about the price tag of taking in refugees. “Hillary also wants to spend hundreds of billions to resettle Middle Eastern refugees in the United States, on top of the current record level of immigration,” Trump said in a campaign speech when he was running for office. “For the amount of money Hillary Clinton would like to spend on refugees, we could rebuild every inner city in America.” </w:t>
      </w:r>
      <w:r w:rsidRPr="00A61404">
        <w:rPr>
          <w:rStyle w:val="StyleUnderline"/>
        </w:rPr>
        <w:t>A common argument against accepting refugees is that they’re a drain on society — that they’re traumatized and unfamiliar with the culture so they stay on welfare indefinitely, using funds that could otherwise be spent on US citizens.</w:t>
      </w:r>
      <w:r>
        <w:rPr>
          <w:rStyle w:val="StyleUnderline"/>
        </w:rPr>
        <w:t xml:space="preserve"> </w:t>
      </w:r>
      <w:r w:rsidRPr="00A61404">
        <w:rPr>
          <w:rStyle w:val="StyleUnderline"/>
        </w:rPr>
        <w:t>But</w:t>
      </w:r>
      <w:r w:rsidRPr="00A61404">
        <w:rPr>
          <w:sz w:val="16"/>
        </w:rPr>
        <w:t xml:space="preserve"> are refugees actually expensive? That’s what researchers at the National Bureau of Economic Research wanted to find out. It turns out that there’s very little data on the ongoing economic status of refugees in the US. So in </w:t>
      </w:r>
      <w:r w:rsidRPr="00A61404">
        <w:rPr>
          <w:rStyle w:val="StyleUnderline"/>
        </w:rPr>
        <w:t>a new paper</w:t>
      </w:r>
      <w:r w:rsidRPr="00A61404">
        <w:rPr>
          <w:sz w:val="16"/>
        </w:rPr>
        <w:t xml:space="preserve">, the research team explored the economic consequences of allowing refugees into the US. They selected a sample of more than 19,000 adult refugees who came to the US over the past 25 years and looked at their employment status, income, use of welfare benefits, and taxes paid. They </w:t>
      </w:r>
      <w:r w:rsidRPr="00A61404">
        <w:rPr>
          <w:rStyle w:val="StyleUnderline"/>
        </w:rPr>
        <w:t>found that refugee</w:t>
      </w:r>
      <w:r w:rsidRPr="00A61404">
        <w:rPr>
          <w:sz w:val="16"/>
        </w:rPr>
        <w:t xml:space="preserve">s, on average, </w:t>
      </w:r>
      <w:r w:rsidRPr="00A61404">
        <w:rPr>
          <w:rStyle w:val="StyleUnderline"/>
        </w:rPr>
        <w:t>pay more in taxes than they receive in benefits</w:t>
      </w:r>
      <w:r w:rsidRPr="00A61404">
        <w:rPr>
          <w:sz w:val="16"/>
        </w:rPr>
        <w:t xml:space="preserve">, a discovery that adds a new dimension to the discussion of refugees. In fact, the </w:t>
      </w:r>
      <w:r w:rsidRPr="00A61404">
        <w:rPr>
          <w:rStyle w:val="StyleUnderline"/>
        </w:rPr>
        <w:t>researchers determined that the US spends about $15,000 on relocation costs per refugee and $92,000 for various benefits</w:t>
      </w:r>
      <w:r w:rsidRPr="00A61404">
        <w:rPr>
          <w:sz w:val="16"/>
        </w:rPr>
        <w:t xml:space="preserve"> — such as housing assistance, healthcare, and food stamps. </w:t>
      </w:r>
      <w:r w:rsidRPr="00A61404">
        <w:rPr>
          <w:rStyle w:val="StyleUnderline"/>
        </w:rPr>
        <w:t>Conversely, the sample group averaged $130,000 in taxes over this period — a net gain of</w:t>
      </w:r>
      <w:r w:rsidRPr="00A61404">
        <w:rPr>
          <w:sz w:val="16"/>
        </w:rPr>
        <w:t xml:space="preserve"> around </w:t>
      </w:r>
      <w:r w:rsidRPr="00A61404">
        <w:rPr>
          <w:rStyle w:val="StyleUnderline"/>
        </w:rPr>
        <w:t>$25,000 for the US government.</w:t>
      </w:r>
      <w:r>
        <w:rPr>
          <w:rStyle w:val="StyleUnderline"/>
        </w:rPr>
        <w:t xml:space="preserve"> </w:t>
      </w:r>
      <w:r w:rsidRPr="00A61404">
        <w:rPr>
          <w:sz w:val="16"/>
        </w:rPr>
        <w:t xml:space="preserve">“One of the important things we found for adults is that the </w:t>
      </w:r>
      <w:r w:rsidRPr="00A61404">
        <w:rPr>
          <w:rStyle w:val="StyleUnderline"/>
        </w:rPr>
        <w:t>economic results improve considerably with time</w:t>
      </w:r>
      <w:r w:rsidRPr="00A61404">
        <w:rPr>
          <w:sz w:val="16"/>
        </w:rPr>
        <w:t xml:space="preserve">,” William Evans, lead author of the paper, told Global Citizen. “[These are people] people arriving with limited English skills and low levels of education, but they’re fairly active in the labor market and their wages increase with time.” They also found that </w:t>
      </w:r>
      <w:r w:rsidRPr="00A61404">
        <w:rPr>
          <w:rStyle w:val="StyleUnderline"/>
        </w:rPr>
        <w:t>refugees were more likely to be employed than US citizens after being in the country for six years</w:t>
      </w:r>
      <w:r w:rsidRPr="00A61404">
        <w:rPr>
          <w:sz w:val="16"/>
        </w:rPr>
        <w:t xml:space="preserve"> — suggesting that it takes some time for refugees to adjust, but once they do, they become productive members of society. For Evans, the most surprising finding involved refugees who arrived in the US as teenagers. </w:t>
      </w:r>
      <w:r w:rsidRPr="00A61404">
        <w:rPr>
          <w:rStyle w:val="StyleUnderline"/>
        </w:rPr>
        <w:t>Those who came earlier in their teens ended up faring just as well as US citizens in the workforce</w:t>
      </w:r>
      <w:r w:rsidRPr="00A61404">
        <w:rPr>
          <w:sz w:val="16"/>
        </w:rPr>
        <w:t xml:space="preserve">, because they’re able to graduate high school and then tend to go to college. Plus they often arrive with their families, as opposed to older teenagers who often arrive alone. </w:t>
      </w:r>
      <w:r w:rsidRPr="00A61404">
        <w:rPr>
          <w:rStyle w:val="StyleUnderline"/>
        </w:rPr>
        <w:t>“They are doing as well as kids who are born in this country,</w:t>
      </w:r>
      <w:r w:rsidRPr="00A61404">
        <w:rPr>
          <w:sz w:val="16"/>
        </w:rPr>
        <w:t xml:space="preserve">" Evans said. "That’s a pretty phenomenal result considering the horrendous situations they’re coming from." </w:t>
      </w:r>
      <w:r w:rsidRPr="00A61404">
        <w:rPr>
          <w:rStyle w:val="StyleUnderline"/>
        </w:rPr>
        <w:t>All these examples point to the economic usefulness of resettlement programs. When groups that help refugees integrate are adequately funded, they make meaningful investments in refugees who can then go on to make meaningful investments in society.</w:t>
      </w:r>
      <w:r>
        <w:rPr>
          <w:rStyle w:val="StyleUnderline"/>
        </w:rPr>
        <w:t xml:space="preserve"> </w:t>
      </w:r>
      <w:r w:rsidRPr="00A61404">
        <w:rPr>
          <w:sz w:val="16"/>
        </w:rPr>
        <w:t>“[</w:t>
      </w:r>
      <w:r w:rsidRPr="00A61404">
        <w:rPr>
          <w:rStyle w:val="StyleUnderline"/>
        </w:rPr>
        <w:t>Resettlement programs are] essential in giving people a sort of head start in getting settled</w:t>
      </w:r>
      <w:r w:rsidRPr="00A61404">
        <w:rPr>
          <w:sz w:val="16"/>
        </w:rPr>
        <w:t>,” Kathleen Newland, co-founder of the Migration Policy Institute, told Five Thirty Eight. “There is also the nonmaterial part — to help refugees with job search, language acquisition, financial support, help get their kids enrolled, how to use public transportation, acquire a car — all of these kind of basic benefits to understand the system here.” Since taking office, US President Donald Trump has tried to restrict the amount of refugees entering the the country through travel bans and executive orders that cap the number of arrivals, throwing the resettlement ecosystem into disarray. March, for instance, had the lowest number of refugee arrivals in six years. Trump's policies are an extension of his campaign rhetoric, which reflected refugee misconceptions. This new research by Evans and his coauthors could help clear away these myths. For Evans, this research is just the beginning. He hopes to bring much more credibility to the refugee debate by providing objective analysis. “We hope it changes some minds,” he said. “We hope it encourages people to look at the data more closely.”</w:t>
      </w:r>
    </w:p>
    <w:p w:rsidR="00B90259" w:rsidRDefault="00B90259" w:rsidP="00B90259">
      <w:pPr>
        <w:rPr>
          <w:sz w:val="16"/>
        </w:rPr>
      </w:pPr>
    </w:p>
    <w:p w:rsidR="00B90259" w:rsidRDefault="00B90259" w:rsidP="00B90259">
      <w:pPr>
        <w:pStyle w:val="Heading4"/>
      </w:pPr>
      <w:r>
        <w:t>Accepting refugee reduces the aging population problem.</w:t>
      </w:r>
    </w:p>
    <w:p w:rsidR="00B90259" w:rsidRPr="00A72C33" w:rsidRDefault="00B90259" w:rsidP="00B90259">
      <w:pPr>
        <w:rPr>
          <w:rStyle w:val="Style13ptBold"/>
        </w:rPr>
      </w:pPr>
      <w:r w:rsidRPr="00A72C33">
        <w:rPr>
          <w:rStyle w:val="Style13ptBold"/>
        </w:rPr>
        <w:t>Barder and Richie 18</w:t>
      </w:r>
    </w:p>
    <w:p w:rsidR="00B90259" w:rsidRDefault="00B90259" w:rsidP="00B90259">
      <w:pPr>
        <w:rPr>
          <w:sz w:val="16"/>
        </w:rPr>
      </w:pPr>
      <w:r>
        <w:rPr>
          <w:sz w:val="16"/>
        </w:rPr>
        <w:t>(Owen and Euan, “</w:t>
      </w:r>
      <w:r w:rsidRPr="00A72C33">
        <w:rPr>
          <w:sz w:val="16"/>
        </w:rPr>
        <w:t>Spending Money on Refugees is an Investment, Not a Cost</w:t>
      </w:r>
      <w:r>
        <w:rPr>
          <w:sz w:val="16"/>
        </w:rPr>
        <w:t xml:space="preserve">”, </w:t>
      </w:r>
      <w:hyperlink r:id="rId94" w:history="1">
        <w:r w:rsidRPr="00B92356">
          <w:rPr>
            <w:rStyle w:val="Hyperlink"/>
            <w:sz w:val="16"/>
          </w:rPr>
          <w:t>https://www.newsdeeply.com/refugees/community/2018/01/15/spending-money-on-refugees-is-an-investment-not-a-cost</w:t>
        </w:r>
      </w:hyperlink>
      <w:r>
        <w:rPr>
          <w:sz w:val="16"/>
        </w:rPr>
        <w:t>, 1/15/18, DW)</w:t>
      </w:r>
    </w:p>
    <w:p w:rsidR="00B90259" w:rsidRPr="00A72C33" w:rsidRDefault="00B90259" w:rsidP="00B90259">
      <w:pPr>
        <w:rPr>
          <w:rStyle w:val="StyleUnderline"/>
        </w:rPr>
      </w:pPr>
      <w:r w:rsidRPr="00A72C33">
        <w:rPr>
          <w:sz w:val="14"/>
        </w:rPr>
        <w:t xml:space="preserve">REFUGEES ARE OFTEN regarded as a “burden” that European countries are urged to share by accepting their quota, and states in Europe are accused of waving through asylum seekers so that they become someone else’s problem. This idea is pushed further by institutions hostile to refugees, who point to strained public services, and focus on costs of processing and housing refugees as they arrive. Hence the rapid rise in the number of refugees being described as a crisis. These upfront costs do exist. Refugees often arrive destitute, sometimes in need of counseling and with little knowledge of the local language or culture. It may take some time before they are able to become net contributors. But taking a longer view, </w:t>
      </w:r>
      <w:r w:rsidRPr="00A72C33">
        <w:rPr>
          <w:rStyle w:val="StyleUnderline"/>
        </w:rPr>
        <w:t>there is no reason to view refugees as a cost: they can be a benefit to their host countries, not a burden. Spending money on refugees is an investment, not a cost.</w:t>
      </w:r>
      <w:r>
        <w:rPr>
          <w:rStyle w:val="StyleUnderline"/>
        </w:rPr>
        <w:t xml:space="preserve"> </w:t>
      </w:r>
      <w:r w:rsidRPr="00A72C33">
        <w:rPr>
          <w:rStyle w:val="StyleUnderline"/>
        </w:rPr>
        <w:t>Many refugees are well-educated – for example, it is estimated that nearly half of all Syrian refugees to enter Europe have a university degree.</w:t>
      </w:r>
      <w:r w:rsidRPr="00A72C33">
        <w:rPr>
          <w:sz w:val="14"/>
        </w:rPr>
        <w:t xml:space="preserve"> </w:t>
      </w:r>
      <w:r w:rsidRPr="00A72C33">
        <w:rPr>
          <w:rStyle w:val="StyleUnderline"/>
        </w:rPr>
        <w:t>Many arrive with professional qualifications</w:t>
      </w:r>
      <w:r w:rsidRPr="00A72C33">
        <w:rPr>
          <w:sz w:val="14"/>
        </w:rPr>
        <w:t xml:space="preserve">, potentially saving their new country the cost of training people from scratch to become nurses, engineers or other professionals. In the U.K., </w:t>
      </w:r>
      <w:r w:rsidRPr="00A72C33">
        <w:rPr>
          <w:rStyle w:val="StyleUnderline"/>
        </w:rPr>
        <w:t>training a doctor from scratch costs roughly $340,000, whereas certifying a refugee doctor is estimated to cost only $34,000</w:t>
      </w:r>
      <w:r w:rsidRPr="00A72C33">
        <w:rPr>
          <w:sz w:val="14"/>
        </w:rPr>
        <w:t xml:space="preserve"> – one-tenth of the cost. Unlocking these skills will benefit society both directly and through their tax contributions. And </w:t>
      </w:r>
      <w:r w:rsidRPr="00A72C33">
        <w:rPr>
          <w:rStyle w:val="StyleUnderline"/>
        </w:rPr>
        <w:t>in general, refugees are young.</w:t>
      </w:r>
      <w:r w:rsidRPr="00A72C33">
        <w:rPr>
          <w:sz w:val="14"/>
        </w:rPr>
        <w:t xml:space="preserve"> According to available U.N. data, only </w:t>
      </w:r>
      <w:r w:rsidRPr="00A72C33">
        <w:rPr>
          <w:rStyle w:val="StyleUnderline"/>
        </w:rPr>
        <w:t>4 percent of refugees in asylum countries are over 60 years old</w:t>
      </w:r>
      <w:r w:rsidRPr="00A72C33">
        <w:rPr>
          <w:sz w:val="14"/>
        </w:rPr>
        <w:t xml:space="preserve">, an estimate that is also borne out by U.S. and Canadian data. </w:t>
      </w:r>
      <w:r w:rsidRPr="00A72C33">
        <w:rPr>
          <w:rStyle w:val="StyleUnderline"/>
        </w:rPr>
        <w:t>The</w:t>
      </w:r>
      <w:r w:rsidRPr="00A72C33">
        <w:rPr>
          <w:sz w:val="14"/>
        </w:rPr>
        <w:t xml:space="preserve"> relative </w:t>
      </w:r>
      <w:r w:rsidRPr="00A72C33">
        <w:rPr>
          <w:rStyle w:val="StyleUnderline"/>
        </w:rPr>
        <w:t>youth of the refugee population is a huge advantage to the advanced economies: An increase in the number of workers spreads the cost of caring for the elderly, alleviating the burden on the public finances caused by an aging population.</w:t>
      </w:r>
      <w:r w:rsidRPr="00A72C33">
        <w:rPr>
          <w:sz w:val="14"/>
        </w:rPr>
        <w:t xml:space="preserve"> </w:t>
      </w:r>
      <w:r w:rsidRPr="00A72C33">
        <w:rPr>
          <w:rStyle w:val="StyleUnderline"/>
        </w:rPr>
        <w:t>This is a particular problem in the West, where low fertility and longer life expectancy are driving up the ratio of those above retirement age to those under it</w:t>
      </w:r>
      <w:r w:rsidRPr="00A72C33">
        <w:rPr>
          <w:sz w:val="14"/>
        </w:rPr>
        <w:t xml:space="preserve">. Accepting refugees may not significantly change this trend, but </w:t>
      </w:r>
      <w:r w:rsidRPr="00A72C33">
        <w:rPr>
          <w:rStyle w:val="StyleUnderline"/>
        </w:rPr>
        <w:t>the change would be in the right direction, and give governments more leeway in adapting policies to address an older population.</w:t>
      </w:r>
      <w:r>
        <w:rPr>
          <w:rStyle w:val="StyleUnderline"/>
        </w:rPr>
        <w:t xml:space="preserve"> </w:t>
      </w:r>
      <w:r w:rsidRPr="00A72C33">
        <w:rPr>
          <w:sz w:val="14"/>
        </w:rPr>
        <w:t xml:space="preserve">The long-term potential of refugees is compelling. But whereas these benefits take time to be realized, and as refugees find employment and learn how to navigate an unfamiliar environment, the costs can be immediate. Finding accommodation and providing integration services is costly, and while evidence suggests refugees will pay more into treasuries than they would take over the long term, benefit usage can be high on first arrival. These costs loom large for communities and governments, even if refugees produce more than enough value to cover them in the long term. In order to unlock these gains, a way to address this temporal mismatch is needed. Finance is a time machine: Shifting value across time periods is one of the key roles of finance. So long as the long-run benefits of resettling a refugee outweigh any short-run costs then with the right structure, private investment can be attracted to cover the short-term costs. The increase in national tax revenue can be harnessed to address the increase in services used locally. And a well-designed instrument can give investors the incentive to find out what works best for resettlement, by linking returns to outcomes. The potential for a financial instrument to improve social outcomes while generating a return for investors has been demonstrated by the recent success of the Peterborough Prison Social Impact Bond. By linking the return on investment to the rate at which ex-prisoners reoffend, the pilot scheme reduced recidivism rates by 9 percent, enough to beat the target of 7.5 percent, thereby triggering a healthy payment to investors. Actors in the scheme had the incentive to find out what worked, and put pressure on service providers to adopt those lessons. We believe that a similar instrument is needed for refugee resettlement – one that links the speed and success of integration, and extra value generated, with the return that investors obtain. This would provide an incentive to find out how to enable refugees to integrate quickly and move from needing support to making a contribution to their new country. What accreditation is needed for the refugee to use their skills? How much should be spent on language lessons, and who should provide them? Answering the myriad questions associated with integration can improve the lives of refugees and generate wealth for investors and society, as well as – most importantly – for the refugees themselves. But while we continue to think of refugees as a burden to be shared, there will be too few people even asking these questions. If the international community is willing to spend a certain amount of money on supporting refugees, why not support investment in refugees that costs the same but achieves a better outcome for everyone? Future tax revenue is not the only source of value that could be harnessed to overcome the initial costs. The international community spends vast resources year after year, maintaining refugees as displaced people, often (though decreasingly) in camps where they suffer loss of dignity and autonomy, and must live off handouts of food packages. Until recently, the average time that a refugee was displaced was estimated to be as much as 15 years. That average has dropped in the last few years: not for the good reason that we are finding ways to end displacement, but for the bad reason that the average has been lowered by an influx of new refugees from Syria. The average for refugees who have been displaced for at least five years is 21 years. None of us knows how long current refugees will be displaced, but there is no reason to assume it will be significantly less than the previous 15-year average. The resources used to sustain some refugees in such situations over such long periods of time could be better spent on investments to enable them to resettle. If the international community is willing to spend a certain amount of money on supporting refugees, why not support investment in refugees that costs the same but achieves a better outcome for everyone? By treating refugees as an investment rather than a cost, innovative finance instruments can begin a virtuous circle. Refugees will be able to contribute more to their new communities, and those communities will increasingly recognize the value to them of refugees, broadening the political space for more resettlement. It is neither possible nor necessary to resettle all the 22.5 million people displaced across borders, and other measures will certainly be needed alongside resettlement programs. But for some refugees, </w:t>
      </w:r>
      <w:r w:rsidRPr="00A72C33">
        <w:rPr>
          <w:rStyle w:val="StyleUnderline"/>
        </w:rPr>
        <w:t>innovative finance to support investment in resettlement has the potential to increase autonomy, dignity, and economic benefits, leading to better results for everyone.</w:t>
      </w:r>
    </w:p>
    <w:p w:rsidR="00B90259" w:rsidRPr="00A72C33" w:rsidRDefault="00B90259" w:rsidP="00B90259">
      <w:pPr>
        <w:rPr>
          <w:rStyle w:val="StyleUnderline"/>
        </w:rPr>
      </w:pPr>
    </w:p>
    <w:p w:rsidR="001363BF" w:rsidRPr="007A44C0" w:rsidRDefault="001363BF" w:rsidP="001363BF">
      <w:pPr>
        <w:pStyle w:val="Heading4"/>
      </w:pPr>
      <w:r w:rsidRPr="007A44C0">
        <w:t>Accepting refugees is a great investment for the US</w:t>
      </w:r>
    </w:p>
    <w:p w:rsidR="001363BF" w:rsidRPr="007A44C0" w:rsidRDefault="001363BF" w:rsidP="001363BF">
      <w:pPr>
        <w:rPr>
          <w:rStyle w:val="Style13ptBold"/>
        </w:rPr>
      </w:pPr>
      <w:r w:rsidRPr="007A44C0">
        <w:rPr>
          <w:rStyle w:val="Style13ptBold"/>
        </w:rPr>
        <w:t>Legriann 17</w:t>
      </w:r>
    </w:p>
    <w:p w:rsidR="001363BF" w:rsidRPr="007A44C0" w:rsidRDefault="001363BF" w:rsidP="001363BF">
      <w:r w:rsidRPr="007A44C0">
        <w:t xml:space="preserve">(Philippe, “Refugees Are a Great Investment”, </w:t>
      </w:r>
      <w:hyperlink r:id="rId95" w:history="1">
        <w:r w:rsidRPr="007A44C0">
          <w:t>http://foreignpolicy.com/2017/02/03/refugees-are-a-great-investment/</w:t>
        </w:r>
      </w:hyperlink>
      <w:r w:rsidRPr="007A44C0">
        <w:t>, /3/17, DW)</w:t>
      </w:r>
    </w:p>
    <w:p w:rsidR="001363BF" w:rsidRDefault="001363BF" w:rsidP="001363BF">
      <w:r w:rsidRPr="007A44C0">
        <w:rPr>
          <w:sz w:val="16"/>
        </w:rPr>
        <w:t xml:space="preserve">President Donald </w:t>
      </w:r>
      <w:r w:rsidRPr="007A44C0">
        <w:rPr>
          <w:rStyle w:val="StyleUnderline"/>
        </w:rPr>
        <w:t>Trump’s</w:t>
      </w:r>
      <w:r w:rsidRPr="007A44C0">
        <w:rPr>
          <w:sz w:val="16"/>
        </w:rPr>
        <w:t xml:space="preserve"> executive </w:t>
      </w:r>
      <w:r w:rsidRPr="007A44C0">
        <w:rPr>
          <w:rStyle w:val="StyleUnderline"/>
        </w:rPr>
        <w:t xml:space="preserve">order halting refugee resettlement </w:t>
      </w:r>
      <w:r w:rsidRPr="007A44C0">
        <w:rPr>
          <w:sz w:val="16"/>
        </w:rPr>
        <w:t xml:space="preserve">from around the world and barring visitors from seven mostly Muslim countries </w:t>
      </w:r>
      <w:r w:rsidRPr="007A44C0">
        <w:rPr>
          <w:rStyle w:val="StyleUnderline"/>
        </w:rPr>
        <w:t>is wrong on many levels. It is cruel, xenophobic, and arguably unconstitutional. And it wouldn’t have prevented 9/11 or saved the lives of the 94 people killed on American soil by Islamist extremists since then, because none of the terrorists responsible for those atrocities were refugees or</w:t>
      </w:r>
      <w:r w:rsidRPr="007A44C0">
        <w:rPr>
          <w:sz w:val="16"/>
        </w:rPr>
        <w:t xml:space="preserve">, indeed, </w:t>
      </w:r>
      <w:r w:rsidRPr="007A44C0">
        <w:rPr>
          <w:rStyle w:val="StyleUnderline"/>
        </w:rPr>
        <w:t>from those seven countries. But in addition to being morally wrong, it’s economically harmful, because refugees make a big contribution to the United States</w:t>
      </w:r>
      <w:r w:rsidRPr="007A44C0">
        <w:rPr>
          <w:sz w:val="16"/>
        </w:rPr>
        <w:t xml:space="preserve">, as do people originating from Iran, Iraq, Syria, Yemen, Libya, Sudan, and Somalia. </w:t>
      </w:r>
      <w:r w:rsidRPr="007A44C0">
        <w:rPr>
          <w:rStyle w:val="StyleUnderline"/>
        </w:rPr>
        <w:t>Refugees are a tiny proportion of the U.S. population</w:t>
      </w:r>
      <w:r w:rsidRPr="007A44C0">
        <w:rPr>
          <w:sz w:val="16"/>
        </w:rPr>
        <w:t xml:space="preserve"> — some 3.3 million have been admitted since 1975 — </w:t>
      </w:r>
      <w:r w:rsidRPr="007A44C0">
        <w:rPr>
          <w:rStyle w:val="StyleUnderline"/>
        </w:rPr>
        <w:t>but they have</w:t>
      </w:r>
      <w:r w:rsidRPr="007A44C0">
        <w:rPr>
          <w:sz w:val="16"/>
        </w:rPr>
        <w:t xml:space="preserve"> had </w:t>
      </w:r>
      <w:r w:rsidRPr="007A44C0">
        <w:rPr>
          <w:rStyle w:val="StyleUnderline"/>
        </w:rPr>
        <w:t>an outsized impact</w:t>
      </w:r>
      <w:r w:rsidRPr="007A44C0">
        <w:rPr>
          <w:sz w:val="16"/>
        </w:rPr>
        <w:t xml:space="preserve">. </w:t>
      </w:r>
      <w:r w:rsidRPr="007A44C0">
        <w:rPr>
          <w:rStyle w:val="StyleUnderline"/>
        </w:rPr>
        <w:t>Google co-founder</w:t>
      </w:r>
      <w:r w:rsidRPr="007A44C0">
        <w:rPr>
          <w:sz w:val="16"/>
        </w:rPr>
        <w:t xml:space="preserve"> Sergey </w:t>
      </w:r>
      <w:r w:rsidRPr="007A44C0">
        <w:rPr>
          <w:rStyle w:val="StyleUnderline"/>
        </w:rPr>
        <w:t>Brin was a child refugee from the Soviet Union; Google’s parent company, Alphabet, is now America’s second-most valuable firm, with a market capitalization of $553 billion.</w:t>
      </w:r>
      <w:r w:rsidRPr="007A44C0">
        <w:rPr>
          <w:sz w:val="16"/>
        </w:rPr>
        <w:t xml:space="preserve"> </w:t>
      </w:r>
      <w:r w:rsidRPr="007A44C0">
        <w:rPr>
          <w:rStyle w:val="StyleUnderline"/>
        </w:rPr>
        <w:t>WhatsApp co-founder</w:t>
      </w:r>
      <w:r w:rsidRPr="007A44C0">
        <w:rPr>
          <w:sz w:val="16"/>
        </w:rPr>
        <w:t xml:space="preserve"> Jan </w:t>
      </w:r>
      <w:r w:rsidRPr="007A44C0">
        <w:rPr>
          <w:rStyle w:val="StyleUnderline"/>
        </w:rPr>
        <w:t>Koum</w:t>
      </w:r>
      <w:r w:rsidRPr="007A44C0">
        <w:rPr>
          <w:sz w:val="16"/>
        </w:rPr>
        <w:t xml:space="preserve"> </w:t>
      </w:r>
      <w:r w:rsidRPr="007A44C0">
        <w:rPr>
          <w:rStyle w:val="StyleUnderline"/>
        </w:rPr>
        <w:t>and PayPal co-founder</w:t>
      </w:r>
      <w:r w:rsidRPr="007A44C0">
        <w:rPr>
          <w:sz w:val="16"/>
        </w:rPr>
        <w:t xml:space="preserve"> Max </w:t>
      </w:r>
      <w:r w:rsidRPr="007A44C0">
        <w:rPr>
          <w:rStyle w:val="StyleUnderline"/>
        </w:rPr>
        <w:t>Levchin were refugees from Ukraine.</w:t>
      </w:r>
      <w:r w:rsidRPr="007A44C0">
        <w:rPr>
          <w:sz w:val="16"/>
        </w:rPr>
        <w:t xml:space="preserve"> The late Andy Grove, who helped start and was later CEO of Intel, fled from communist Hungary. So, too, did hedge-fund manager and philanthropist George Soros; Thomas Peterffy, the founder of Interactive Brokers Group; and Steven Udvar-Hazy, the founder of Air Lease Corp. Yet </w:t>
      </w:r>
      <w:r w:rsidRPr="007A44C0">
        <w:rPr>
          <w:rStyle w:val="StyleUnderline"/>
        </w:rPr>
        <w:t>nobody could have guessed when they arrived in the United States that those refugees would be so successful. Had they been denied entry, nobody would have realized the opportunity that America had missed.</w:t>
      </w:r>
      <w:r w:rsidRPr="007A44C0">
        <w:rPr>
          <w:sz w:val="16"/>
        </w:rPr>
        <w:t xml:space="preserve"> So </w:t>
      </w:r>
      <w:r w:rsidRPr="007A44C0">
        <w:rPr>
          <w:rStyle w:val="StyleUnderline"/>
        </w:rPr>
        <w:t>just imagine what some of the brave Syrians</w:t>
      </w:r>
      <w:r w:rsidRPr="007A44C0">
        <w:rPr>
          <w:sz w:val="16"/>
        </w:rPr>
        <w:t xml:space="preserve"> fleeing the barbarism of the Islamic State, President Bashar al-Assad’s brutal regime, and the bombing raids ordered by Russian President Vladimir </w:t>
      </w:r>
      <w:r w:rsidRPr="001363BF">
        <w:rPr>
          <w:sz w:val="16"/>
          <w:szCs w:val="16"/>
        </w:rPr>
        <w:t>Putin</w:t>
      </w:r>
      <w:r w:rsidRPr="001363BF">
        <w:t xml:space="preserve"> </w:t>
      </w:r>
      <w:r w:rsidRPr="001363BF">
        <w:rPr>
          <w:u w:val="single"/>
        </w:rPr>
        <w:t>could go on to achieve in the United States</w:t>
      </w:r>
      <w:r w:rsidRPr="001363BF">
        <w:rPr>
          <w:rStyle w:val="StyleUnderline"/>
        </w:rPr>
        <w:t>.</w:t>
      </w:r>
      <w:r w:rsidRPr="001363BF">
        <w:rPr>
          <w:sz w:val="16"/>
          <w:u w:val="single"/>
        </w:rPr>
        <w:t xml:space="preserve"> </w:t>
      </w:r>
      <w:r w:rsidRPr="007A44C0">
        <w:rPr>
          <w:sz w:val="16"/>
        </w:rPr>
        <w:t xml:space="preserve">After all, the biological father of the late Steve Jobs, the co-founder and legendary CEO of Apple, America’s most valuable company, was a Syrian who fled his country for political reasons. People originating from the seven countries on Trump’s blacklist already have contributed a lot to America. eBay was founded by an Iranian-American, Pierre Omidyar. Its market capitalization of $36.1 billion dwarfs the value of Trump’s unlisted business holdings,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 Of course, not all refugees and immigrants turn out to be exceptionally successful. But prejudice is a poor predictor of how they will fare. </w:t>
      </w:r>
      <w:r w:rsidRPr="007A44C0">
        <w:rPr>
          <w:rStyle w:val="StyleUnderline"/>
        </w:rPr>
        <w:t>When Vietnamese “boat people” fled their country in the late 1970s and sought refuge elsewhere, they were seen as undesirable and often turned away. Eventually, many were allowed to settle in America. Most arrived speaking little or no English, with few assets or relevant job skills. Yet Vietnamese refugees in the United States are now more likely to be employed than people born in America and have higher average incomes.V</w:t>
      </w:r>
      <w:r w:rsidRPr="007A44C0">
        <w:rPr>
          <w:sz w:val="16"/>
        </w:rPr>
        <w:t xml:space="preserve">ietnamese refugees in the United States are now more likely to be employed than people born in America and have higher average incomes. </w:t>
      </w:r>
      <w:r w:rsidRPr="007A44C0">
        <w:rPr>
          <w:rStyle w:val="StyleUnderline"/>
        </w:rPr>
        <w:t>They have</w:t>
      </w:r>
      <w:r w:rsidRPr="007A44C0">
        <w:rPr>
          <w:sz w:val="16"/>
        </w:rPr>
        <w:t xml:space="preserve"> also </w:t>
      </w:r>
      <w:r w:rsidRPr="007A44C0">
        <w:rPr>
          <w:rStyle w:val="StyleUnderline"/>
        </w:rPr>
        <w:t>played a key role in building trade and investment links with Vietnam</w:t>
      </w:r>
      <w:r w:rsidRPr="007A44C0">
        <w:rPr>
          <w:sz w:val="16"/>
        </w:rPr>
        <w:t xml:space="preserve">. One notable entrepreneur is David Tran, who founded Huy Fong Foods. Its main product is Sriracha chili sauce, that big red bottle you see in every Vietnamese restaurant. Most of what he makes is exported to Asia, something that Trump ought to approve of, given his obsession with America’s trade balance. </w:t>
      </w:r>
      <w:r w:rsidRPr="007A44C0">
        <w:rPr>
          <w:rStyle w:val="StyleUnderline"/>
        </w:rPr>
        <w:t>Refugees contribute to the economy in many ways: as workers, entrepreneurs, innovators, taxpayers, consumers, and investors.</w:t>
      </w:r>
      <w:r w:rsidRPr="007A44C0">
        <w:rPr>
          <w:sz w:val="16"/>
        </w:rPr>
        <w:t xml:space="preserve"> Their efforts can help create jobs; raise the productivity and wages of American workers; increase capital returns; stimulate international trade and investment; and boost innovation, enterprise, and growth. </w:t>
      </w:r>
      <w:r w:rsidRPr="007A44C0">
        <w:rPr>
          <w:rStyle w:val="StyleUnderline"/>
        </w:rPr>
        <w:t>Some do low-skilled jobs that Americans spurn</w:t>
      </w:r>
      <w:r w:rsidRPr="007A44C0">
        <w:rPr>
          <w:sz w:val="16"/>
        </w:rPr>
        <w:t xml:space="preserve">, such as working on farms, cleaning offices, and caring for the elderly. </w:t>
      </w:r>
      <w:r w:rsidRPr="007A44C0">
        <w:rPr>
          <w:rStyle w:val="StyleUnderline"/>
        </w:rPr>
        <w:t>Contrary to fears that they steal jobs, studies show that refugees enable Americans to do better-paying jobs that they prefer.</w:t>
      </w:r>
      <w:r>
        <w:rPr>
          <w:rStyle w:val="StyleUnderline"/>
        </w:rPr>
        <w:t xml:space="preserve"> </w:t>
      </w:r>
      <w:r w:rsidRPr="007A44C0">
        <w:rPr>
          <w:sz w:val="16"/>
        </w:rPr>
        <w:t xml:space="preserve">Higher-skilled refugees — and their highly educated children — provide valuable talent and boost the productivity and wages of Americans with complementary skills. For instance, 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likely to have a degree than the U.S. average. Many work for leading U.S. businesses, notably in the technology sector, that are now up in arms about the travel ban. </w:t>
      </w:r>
      <w:r w:rsidRPr="007A44C0">
        <w:rPr>
          <w:rStyle w:val="StyleUnderline"/>
        </w:rPr>
        <w:t>Whatever their skill level, refugees tend to be highly motivated and work hard to rebuild their lives.</w:t>
      </w:r>
      <w:r w:rsidRPr="007A44C0">
        <w:rPr>
          <w:sz w:val="16"/>
        </w:rPr>
        <w:t xml:space="preserve"> At Chobani, the company that makes America’s leading brand of Greek yogurt, three in 10 employees are refugees. Chobani founder Hamdi Ulukaya doesn’t just employ them to do good; it also turns out to be good for the bottom line. Starbucks CEO Howard Schultz’s admirable announcement that the company plans to hire 10,000 refugees worldwide in the next five years is likely to be financially rewarding, too. Enterprising refugees start businesses that create wealth, employ locals, boost growth, and stimulate trade and investment. Like migration itself, starting a business is a risky venture that takes hard work to make it pay off. For those who arrive in America without contacts or a conventional career, it is a natural way to get ahead. A study by the Kauffman Foundation found that in 2012, immigrants to the United States were almost twice as likely to start businesses as people born in America. Last but not least, </w:t>
      </w:r>
      <w:r w:rsidRPr="007A44C0">
        <w:rPr>
          <w:rStyle w:val="StyleUnderline"/>
        </w:rPr>
        <w:t>newcomers and their children can help spark new ideas and technologies that make all Americans better off. People uprooted from one culture and exposed to another tend to be more creative. Moreover, groups with diverse perspectives and experiences — such as refugees and people born in the United States sparking off each other — tend to outperform like-minded experts at problem solving</w:t>
      </w:r>
      <w:r w:rsidRPr="007A44C0">
        <w:rPr>
          <w:sz w:val="16"/>
        </w:rPr>
        <w:t>, which is what most work these days consists of. Overall, refugees have a higher employment rate than people born in America. While Iraqis and Somalis have lower employment rates, they are mostly recent arrivals, and employment rates tend to rise sharply over time. Refugees who have been in the United States for 20 or more years also have higher median household incomes than people born in America. A study by Kalena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 Of course, welcoming refugees costs money upfront. But it’s a drop in the ocean: Out of the $3.3 trillion federal budget in fiscal year 2015, the budget for the refugee resettlement program was $609 million. That money tends to be spent on local goods and services, benefiting businesses and creating jobs. And like providing public education to American teenagers, it’s an investment that yields further dividends once refugees start working. In fact, investing one dollar in helping refugees get started can yield nearly two dollars in economic benefits within five years.In fact, investing one dollar in helping refugees get started can yield nearly two dollars in economic benefits within five years. That’s the key finding of my recent study for OPEN, an international think tank focused on refugee and other openness issues that I founded, and the Tent Foundation, whose mission is to help forcibly displaced people. 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 Refugees’ reliance on public assistance declines sharply over time, although it tends to remain higher than the general population. Even so, refugees tend to be net contributors to public finances over their lifetimes: Two-thirds of new arrivals are of working age (and thus schooled abroad), on average they are in their mid-20s (and thus have a full working life ahead of them), and their taxes help service the huge public debt incurred by the existing U.S. population. The United States was founded by refugees: The Pilgrims who came over on the Mayflower in 1620 were fleeing persecution in England. Continuing to welcome refugees and immigrants of all faiths — and none — is not just morally right and in keeping with America’s long humanitarian tradition. It is vital for the future economic success of all Americans.</w:t>
      </w:r>
    </w:p>
    <w:p w:rsidR="001363BF" w:rsidRDefault="001363BF" w:rsidP="001363BF"/>
    <w:p w:rsidR="001363BF" w:rsidRDefault="001363BF" w:rsidP="001363BF">
      <w:pPr>
        <w:rPr>
          <w:rFonts w:asciiTheme="minorHAnsi" w:hAnsiTheme="minorHAnsi" w:cstheme="minorBidi"/>
          <w:sz w:val="22"/>
        </w:rPr>
      </w:pPr>
    </w:p>
    <w:p w:rsidR="00781EAB" w:rsidRPr="00781EAB" w:rsidRDefault="00781EAB" w:rsidP="00781EAB">
      <w:pPr>
        <w:pStyle w:val="Heading3"/>
      </w:pPr>
      <w:r w:rsidRPr="00781EAB">
        <w:t>ADV</w:t>
      </w:r>
      <w:r w:rsidR="007A13A7">
        <w:t xml:space="preserve"> </w:t>
      </w:r>
      <w:r w:rsidRPr="00781EAB">
        <w:t>- Lebanon</w:t>
      </w:r>
    </w:p>
    <w:p w:rsidR="00781EAB" w:rsidRDefault="00781EAB" w:rsidP="00781EAB">
      <w:pPr>
        <w:pStyle w:val="Heading4"/>
      </w:pPr>
      <w:r>
        <w:t>Syrian Refugees negatively affect wherever they go</w:t>
      </w:r>
    </w:p>
    <w:p w:rsidR="00781EAB" w:rsidRPr="005C540A" w:rsidRDefault="00781EAB" w:rsidP="00781EAB">
      <w:pPr>
        <w:rPr>
          <w:rStyle w:val="Style13ptBold"/>
        </w:rPr>
      </w:pPr>
      <w:r>
        <w:rPr>
          <w:rStyle w:val="Style13ptBold"/>
        </w:rPr>
        <w:t>BBC 13</w:t>
      </w:r>
    </w:p>
    <w:p w:rsidR="00781EAB" w:rsidRDefault="00781EAB" w:rsidP="00781EAB">
      <w:r>
        <w:t>(8/24/13, “</w:t>
      </w:r>
      <w:r w:rsidRPr="0052086D">
        <w:t>Viewpoints: Impact of Syrian refugees on host countries</w:t>
      </w:r>
      <w:r>
        <w:t xml:space="preserve">,” </w:t>
      </w:r>
      <w:hyperlink r:id="rId96" w:history="1">
        <w:r w:rsidRPr="00DD4BF2">
          <w:rPr>
            <w:rStyle w:val="Hyperlink"/>
          </w:rPr>
          <w:t>http://www.bbc.com/news/world-23813975</w:t>
        </w:r>
      </w:hyperlink>
      <w:r>
        <w:t>, Accessed 5/2/18, FAA)</w:t>
      </w:r>
    </w:p>
    <w:p w:rsidR="00781EAB" w:rsidRDefault="00781EAB" w:rsidP="00781EAB"/>
    <w:p w:rsidR="00781EAB" w:rsidRDefault="00781EAB" w:rsidP="00781EAB">
      <w:pPr>
        <w:rPr>
          <w:sz w:val="16"/>
        </w:rPr>
      </w:pPr>
      <w:r w:rsidRPr="006445D4">
        <w:rPr>
          <w:sz w:val="16"/>
        </w:rPr>
        <w:t xml:space="preserve">Lebanon Patricia </w:t>
      </w:r>
      <w:r w:rsidRPr="006445D4">
        <w:rPr>
          <w:u w:val="single"/>
        </w:rPr>
        <w:t>Mouamar, advocacy and communications officer, World Vision Lebanon</w:t>
      </w:r>
      <w:r>
        <w:rPr>
          <w:u w:val="single"/>
        </w:rPr>
        <w:t xml:space="preserve"> [says]</w:t>
      </w:r>
      <w:r w:rsidRPr="006445D4">
        <w:rPr>
          <w:sz w:val="16"/>
        </w:rPr>
        <w:t xml:space="preserve"> </w:t>
      </w:r>
      <w:r w:rsidRPr="006445D4">
        <w:rPr>
          <w:u w:val="single"/>
        </w:rPr>
        <w:t>At the beginning of the war in Syria, Lebanese willingly received Syrian refugees</w:t>
      </w:r>
      <w:r w:rsidRPr="006445D4">
        <w:rPr>
          <w:sz w:val="16"/>
        </w:rPr>
        <w:t xml:space="preserve"> into their own houses, their spare rooms, even their education system. They were sharing everything with them, sharing their whole communities. </w:t>
      </w:r>
      <w:r w:rsidRPr="006445D4">
        <w:rPr>
          <w:u w:val="single"/>
        </w:rPr>
        <w:t>But</w:t>
      </w:r>
      <w:r w:rsidRPr="006445D4">
        <w:rPr>
          <w:sz w:val="16"/>
        </w:rPr>
        <w:t xml:space="preserve"> as the war in Syria has become more protracted, </w:t>
      </w:r>
      <w:r w:rsidRPr="006445D4">
        <w:rPr>
          <w:u w:val="single"/>
        </w:rPr>
        <w:t>there has been increasing tension between the communities</w:t>
      </w:r>
      <w:r w:rsidRPr="006445D4">
        <w:rPr>
          <w:sz w:val="16"/>
        </w:rPr>
        <w:t xml:space="preserve">. </w:t>
      </w:r>
      <w:r w:rsidRPr="006445D4">
        <w:rPr>
          <w:u w:val="single"/>
        </w:rPr>
        <w:t>In some towns, the population has doubled. This has been putting a lot of pressure on health services, educational services. Waste management is not enough to cope.</w:t>
      </w:r>
      <w:r>
        <w:rPr>
          <w:u w:val="single"/>
        </w:rPr>
        <w:t xml:space="preserve"> </w:t>
      </w:r>
      <w:r w:rsidRPr="006445D4">
        <w:rPr>
          <w:u w:val="single"/>
        </w:rPr>
        <w:t>If you talk to Lebanese, many say they have lost their jobs because Syrians are willing to work for less. Or that they have been evicted because Syrians share housing with many people, and so can afford rents that Lebanese cannot.</w:t>
      </w:r>
      <w:r>
        <w:rPr>
          <w:u w:val="single"/>
        </w:rPr>
        <w:t xml:space="preserve"> </w:t>
      </w:r>
      <w:r w:rsidRPr="006445D4">
        <w:rPr>
          <w:sz w:val="16"/>
        </w:rPr>
        <w:t xml:space="preserve">If you talk to Syrians, they say that some Lebanese have started to say that they deserve what has been happening to them. It is a result of the frustration, and the international community really needs to give aid and assistance to both sides. </w:t>
      </w:r>
      <w:r w:rsidRPr="006445D4">
        <w:rPr>
          <w:u w:val="single"/>
        </w:rPr>
        <w:t>It has been even clearer in schools.</w:t>
      </w:r>
      <w:r w:rsidRPr="006445D4">
        <w:rPr>
          <w:sz w:val="16"/>
        </w:rPr>
        <w:t xml:space="preserve"> One of the main problems comes from the different levels of ability. </w:t>
      </w:r>
      <w:r w:rsidRPr="006445D4">
        <w:rPr>
          <w:u w:val="single"/>
        </w:rPr>
        <w:t>Many Syrian children have missed out on school for a long time and are struggling to catch up. But the Lebanese children feel left out because of the attention teachers give to the Syrian children</w:t>
      </w:r>
      <w:r w:rsidRPr="006445D4">
        <w:rPr>
          <w:sz w:val="16"/>
        </w:rPr>
        <w:t xml:space="preserve">. One said to me: "I feel like I'm in a Syrian school." There are space issues too, and there are not enough teachers. Some schools send Lebanese children home after half a day and then teach Syrians in the second half. Wherever you go, in every single corner of Lebanon there are refugees. They are scattered all over, not in one place - this crisis is affecting all of Lebanon. It is a population of four million and you are adding more than a million. That means one in five people are refugees. The government should take a leadership role to find a solution, but they have mainly left the Lebanese communities to deal with the situation. </w:t>
      </w:r>
      <w:r w:rsidRPr="006445D4">
        <w:rPr>
          <w:u w:val="single"/>
        </w:rPr>
        <w:t>It is having a negative impact on local economies</w:t>
      </w:r>
      <w:r w:rsidRPr="006445D4">
        <w:rPr>
          <w:sz w:val="16"/>
        </w:rPr>
        <w:t>. Sure, when an employer is firing Lebanese to hire Syrians they are saving money, but many Syrians are getting into debt on so many levels - medication, shelter, transport. And some of the small Lebanese shops go into debt because they are surrounded by refugees. The refugees ask for things like rice, bread or beans but they are not able to pay. What are the shop owners supposed to do? "I can't say no," said one woman to me, and she showed me the account book containing her debts. I'm not very optimistic [for the future] because of the tension. The security situation will deteriorate, as poverty leads to more tension.</w:t>
      </w:r>
    </w:p>
    <w:p w:rsidR="00017B5A" w:rsidRDefault="00017B5A" w:rsidP="00781EAB">
      <w:pPr>
        <w:rPr>
          <w:sz w:val="16"/>
        </w:rPr>
      </w:pPr>
    </w:p>
    <w:p w:rsidR="00017B5A" w:rsidRDefault="00017B5A" w:rsidP="00017B5A">
      <w:pPr>
        <w:pStyle w:val="Heading4"/>
      </w:pPr>
      <w:r>
        <w:t>Syrian refugees place a strain on the Lebanese government—we need an emergency plan</w:t>
      </w:r>
    </w:p>
    <w:p w:rsidR="00017B5A" w:rsidRDefault="00017B5A" w:rsidP="00017B5A">
      <w:r w:rsidRPr="00EA2E1B">
        <w:rPr>
          <w:rStyle w:val="Style13ptBold"/>
        </w:rPr>
        <w:t>Refaat</w:t>
      </w:r>
      <w:r>
        <w:rPr>
          <w:rStyle w:val="Style13ptBold"/>
        </w:rPr>
        <w:t>, Associate Professor of Medicine,</w:t>
      </w:r>
      <w:r w:rsidRPr="00EA2E1B">
        <w:rPr>
          <w:rStyle w:val="Style13ptBold"/>
        </w:rPr>
        <w:t xml:space="preserve"> and Mohanna, </w:t>
      </w:r>
      <w:r>
        <w:rPr>
          <w:rStyle w:val="Style13ptBold"/>
        </w:rPr>
        <w:t xml:space="preserve">Professor at Faculty of Public Health, Lebanese University, </w:t>
      </w:r>
      <w:r w:rsidRPr="00EA2E1B">
        <w:rPr>
          <w:rStyle w:val="Style13ptBold"/>
        </w:rPr>
        <w:t>2013</w:t>
      </w:r>
      <w:r>
        <w:t xml:space="preserve"> (Marwan M. Refaat, Kamel Mohanna, 7-19-2013, Refaat is an Associate Professor of Medicine at the </w:t>
      </w:r>
      <w:r w:rsidRPr="00080976">
        <w:t>Department of Internal Medicine, Cardiovascular Medicine and Cardiac Electrophysiology, American University of Beirut, Faculty of Medicine and Medical Center</w:t>
      </w:r>
      <w:r>
        <w:t>, and Mohanna is the President at Amel Association International, a Lebanese nonprofit organization and is affiliated with</w:t>
      </w:r>
      <w:r w:rsidRPr="00EA2E1B">
        <w:t xml:space="preserve"> </w:t>
      </w:r>
      <w:r>
        <w:t xml:space="preserve">the </w:t>
      </w:r>
      <w:r w:rsidRPr="00EA2E1B">
        <w:t>Faculty of Public Health, Lebanese University, Beirut, Lebanon</w:t>
      </w:r>
      <w:r>
        <w:t>, “</w:t>
      </w:r>
      <w:r w:rsidRPr="00EA2E1B">
        <w:t>Syrian refugees in Lebanon: facts and solutions</w:t>
      </w:r>
      <w:r>
        <w:t xml:space="preserve">,” The Lancet, </w:t>
      </w:r>
      <w:hyperlink r:id="rId97" w:history="1">
        <w:r w:rsidRPr="00782B76">
          <w:rPr>
            <w:rStyle w:val="Hyperlink"/>
          </w:rPr>
          <w:t>https://www.thelancet.com/journals/lancet/article/PIIS0140-6736(13)61461-0/fulltext</w:t>
        </w:r>
      </w:hyperlink>
      <w:r>
        <w:t>, accessed 6-19-2018, jsy)</w:t>
      </w:r>
    </w:p>
    <w:p w:rsidR="00017B5A" w:rsidRDefault="00017B5A" w:rsidP="00017B5A">
      <w:pPr>
        <w:rPr>
          <w:sz w:val="16"/>
        </w:rPr>
      </w:pPr>
      <w:r w:rsidRPr="00EA2E1B">
        <w:rPr>
          <w:rStyle w:val="StyleUnderline"/>
        </w:rPr>
        <w:t>Roughly 600 000 Syrian refugees registered by the UN High Commissioner for Refugees (UNHCR) reside in Lebanon.</w:t>
      </w:r>
      <w:r w:rsidRPr="00BB1E05">
        <w:rPr>
          <w:sz w:val="16"/>
        </w:rPr>
        <w:t xml:space="preserve"> However, the </w:t>
      </w:r>
      <w:r w:rsidRPr="00EA2E1B">
        <w:rPr>
          <w:rStyle w:val="StyleUnderline"/>
        </w:rPr>
        <w:t>Lebanese Governmen</w:t>
      </w:r>
      <w:r w:rsidRPr="00EA2E1B">
        <w:rPr>
          <w:u w:val="single"/>
        </w:rPr>
        <w:t>t</w:t>
      </w:r>
      <w:r w:rsidRPr="00BB1E05">
        <w:rPr>
          <w:sz w:val="16"/>
        </w:rPr>
        <w:t xml:space="preserve"> has </w:t>
      </w:r>
      <w:r w:rsidRPr="00EA2E1B">
        <w:rPr>
          <w:u w:val="single"/>
        </w:rPr>
        <w:t>estimated</w:t>
      </w:r>
      <w:r w:rsidRPr="00BB1E05">
        <w:rPr>
          <w:sz w:val="16"/>
        </w:rPr>
        <w:t xml:space="preserve"> this number to be </w:t>
      </w:r>
      <w:r w:rsidRPr="00BB256F">
        <w:rPr>
          <w:b/>
          <w:u w:val="single"/>
        </w:rPr>
        <w:t>about 1·5 million</w:t>
      </w:r>
      <w:r w:rsidRPr="00BB1E05">
        <w:rPr>
          <w:sz w:val="16"/>
        </w:rPr>
        <w:t xml:space="preserve">—which corresponds to an increase in Lebanon's population of more than 25%. The </w:t>
      </w:r>
      <w:r w:rsidRPr="00EA2E1B">
        <w:rPr>
          <w:u w:val="single"/>
        </w:rPr>
        <w:t>living conditions</w:t>
      </w:r>
      <w:r w:rsidRPr="00BB1E05">
        <w:rPr>
          <w:sz w:val="16"/>
        </w:rPr>
        <w:t xml:space="preserve"> of Syrian refugees </w:t>
      </w:r>
      <w:r w:rsidRPr="00EA2E1B">
        <w:rPr>
          <w:u w:val="single"/>
        </w:rPr>
        <w:t>are tragic; many have lost</w:t>
      </w:r>
      <w:r w:rsidRPr="00BB1E05">
        <w:rPr>
          <w:sz w:val="16"/>
        </w:rPr>
        <w:t xml:space="preserve"> their </w:t>
      </w:r>
      <w:r w:rsidRPr="00EA2E1B">
        <w:rPr>
          <w:u w:val="single"/>
        </w:rPr>
        <w:t>homes and family members</w:t>
      </w:r>
      <w:r w:rsidRPr="00BB1E05">
        <w:rPr>
          <w:sz w:val="16"/>
        </w:rPr>
        <w:t xml:space="preserve">. Although there is a solidarity between populations, </w:t>
      </w:r>
      <w:r w:rsidRPr="00EA2E1B">
        <w:rPr>
          <w:u w:val="single"/>
        </w:rPr>
        <w:t>Syrian refugees put pressure on the Lebanese health-care system and economy</w:t>
      </w:r>
      <w:r w:rsidRPr="00BB1E05">
        <w:rPr>
          <w:sz w:val="16"/>
        </w:rPr>
        <w:t xml:space="preserve">, and </w:t>
      </w:r>
      <w:r w:rsidRPr="00EA2E1B">
        <w:rPr>
          <w:u w:val="single"/>
        </w:rPr>
        <w:t>Lebanon hosting capacities are overstre</w:t>
      </w:r>
      <w:r>
        <w:rPr>
          <w:u w:val="single"/>
        </w:rPr>
        <w:t>t</w:t>
      </w:r>
      <w:r w:rsidRPr="00EA2E1B">
        <w:rPr>
          <w:u w:val="single"/>
        </w:rPr>
        <w:t>ched</w:t>
      </w:r>
      <w:r w:rsidRPr="00BB1E05">
        <w:rPr>
          <w:sz w:val="16"/>
        </w:rPr>
        <w:t xml:space="preserve">, thus </w:t>
      </w:r>
      <w:r w:rsidRPr="00EA2E1B">
        <w:rPr>
          <w:u w:val="single"/>
        </w:rPr>
        <w:t>transforming the so-called Syrian crisis into a Lebanese–Syrian crisis</w:t>
      </w:r>
      <w:r w:rsidRPr="00BB1E05">
        <w:rPr>
          <w:sz w:val="16"/>
        </w:rPr>
        <w:t xml:space="preserve">. </w:t>
      </w:r>
      <w:r w:rsidRPr="00BB256F">
        <w:rPr>
          <w:b/>
          <w:u w:val="single"/>
        </w:rPr>
        <w:t>Foreign aid is far lower than what is needed to respond effectively</w:t>
      </w:r>
      <w:r w:rsidRPr="00BB1E05">
        <w:rPr>
          <w:sz w:val="16"/>
        </w:rPr>
        <w:t xml:space="preserve"> to this humanitarian crisis. The UNHCR coordinates support with relevant ministries and non-governmental organisations such as the Amel Association. Irrespective of politics, religions, and geography, the Amel Association has so far been able to provide 110 000 services through its three mobile clinics and 24 centres throughout Lebanon. These services are important but remain modest compared with the actual needs of the Syrian refugees. Data collected by the Amel Association</w:t>
      </w:r>
      <w:hyperlink r:id="rId98" w:history="1">
        <w:r w:rsidRPr="00BB1E05">
          <w:rPr>
            <w:rStyle w:val="Hyperlink"/>
            <w:sz w:val="16"/>
            <w:vertAlign w:val="superscript"/>
          </w:rPr>
          <w:t>1</w:t>
        </w:r>
      </w:hyperlink>
      <w:r w:rsidRPr="00BB1E05">
        <w:rPr>
          <w:sz w:val="16"/>
        </w:rPr>
        <w:t xml:space="preserve"> since January, 2013, </w:t>
      </w:r>
      <w:r w:rsidRPr="00BB1E05">
        <w:rPr>
          <w:u w:val="single"/>
        </w:rPr>
        <w:t>of more than 90 000 displaced Syrian patients</w:t>
      </w:r>
      <w:r w:rsidRPr="00BB1E05">
        <w:rPr>
          <w:sz w:val="16"/>
        </w:rPr>
        <w:t xml:space="preserve"> have shown that: </w:t>
      </w:r>
      <w:r w:rsidRPr="00BB1E05">
        <w:rPr>
          <w:u w:val="single"/>
        </w:rPr>
        <w:t xml:space="preserve">47% </w:t>
      </w:r>
      <w:r w:rsidRPr="00BB1E05">
        <w:rPr>
          <w:sz w:val="16"/>
        </w:rPr>
        <w:t>of patients</w:t>
      </w:r>
      <w:r w:rsidRPr="00BB1E05">
        <w:rPr>
          <w:u w:val="single"/>
        </w:rPr>
        <w:t xml:space="preserve"> have skin diseases</w:t>
      </w:r>
      <w:r w:rsidRPr="00BB1E05">
        <w:rPr>
          <w:sz w:val="16"/>
        </w:rPr>
        <w:t xml:space="preserve"> (leishmaniasis, scabies, lice, and staphylococcal skin infection); </w:t>
      </w:r>
      <w:r w:rsidRPr="00BB1E05">
        <w:rPr>
          <w:u w:val="single"/>
        </w:rPr>
        <w:t xml:space="preserve">27% </w:t>
      </w:r>
      <w:r w:rsidRPr="00BB1E05">
        <w:rPr>
          <w:sz w:val="16"/>
        </w:rPr>
        <w:t>of patients</w:t>
      </w:r>
      <w:r w:rsidRPr="00BB1E05">
        <w:rPr>
          <w:u w:val="single"/>
        </w:rPr>
        <w:t xml:space="preserve"> have digestive system diseases; 19% </w:t>
      </w:r>
      <w:r w:rsidRPr="00BB1E05">
        <w:rPr>
          <w:sz w:val="16"/>
        </w:rPr>
        <w:t>of patients</w:t>
      </w:r>
      <w:r w:rsidRPr="00BB1E05">
        <w:rPr>
          <w:u w:val="single"/>
        </w:rPr>
        <w:t xml:space="preserve"> have respiratory diseases; 7% </w:t>
      </w:r>
      <w:r w:rsidRPr="00BB1E05">
        <w:rPr>
          <w:sz w:val="16"/>
        </w:rPr>
        <w:t>of patients</w:t>
      </w:r>
      <w:r w:rsidRPr="00BB1E05">
        <w:rPr>
          <w:u w:val="single"/>
        </w:rPr>
        <w:t xml:space="preserve">, especially children, suffer from malnutrition; 2% </w:t>
      </w:r>
      <w:r w:rsidRPr="00BB1E05">
        <w:rPr>
          <w:sz w:val="16"/>
        </w:rPr>
        <w:t>of patients</w:t>
      </w:r>
      <w:r w:rsidRPr="00BB1E05">
        <w:rPr>
          <w:u w:val="single"/>
        </w:rPr>
        <w:t xml:space="preserve"> have infectious diseases</w:t>
      </w:r>
      <w:r w:rsidRPr="00BB1E05">
        <w:rPr>
          <w:sz w:val="16"/>
        </w:rPr>
        <w:t xml:space="preserve"> (measles, jaundice, and typhoid); </w:t>
      </w:r>
      <w:r w:rsidRPr="00BB1E05">
        <w:rPr>
          <w:u w:val="single"/>
        </w:rPr>
        <w:t>and 13%</w:t>
      </w:r>
      <w:r w:rsidRPr="00BB1E05">
        <w:rPr>
          <w:sz w:val="16"/>
        </w:rPr>
        <w:t xml:space="preserve"> of patients </w:t>
      </w:r>
      <w:r w:rsidRPr="00BB1E05">
        <w:rPr>
          <w:u w:val="single"/>
        </w:rPr>
        <w:t>are diagnosed with mental illness as a result of trauma and displacement</w:t>
      </w:r>
      <w:r w:rsidRPr="00BB1E05">
        <w:rPr>
          <w:sz w:val="16"/>
        </w:rPr>
        <w:t xml:space="preserve">. The Lebanese Ministry of Health could not finance treatment of all displaced Syrians due to the lack of funds, but it ensured treatment of more than 600 cases of renal dialysis. In view of this Lebanese–Syrian crisis, surely the international community needs to find a solution to the Syrian crisis; meanwhile, </w:t>
      </w:r>
      <w:r w:rsidRPr="00BB256F">
        <w:rPr>
          <w:b/>
          <w:u w:val="single"/>
        </w:rPr>
        <w:t>we need an emergency plan</w:t>
      </w:r>
      <w:r w:rsidRPr="00BB1E05">
        <w:rPr>
          <w:u w:val="single"/>
        </w:rPr>
        <w:t xml:space="preserve"> for the Syrian refugees</w:t>
      </w:r>
      <w:r w:rsidRPr="00BB1E05">
        <w:rPr>
          <w:sz w:val="16"/>
        </w:rPr>
        <w:t>. First, to address the urgent needs of displaced Syrians, we recommend that a complete emergency plan for the economic, social, health, education, and relief domains be implemented by the Lebanese Government. This implementation should be done in cooperation with Lebanese civil society organisations and municipalities. This plan should fully integrate the Higher Relief Council, the Ministry of Public Health, and the Ministry of Social Affairs. Implementation requires financial support for Lebanon from all potential donor countries and the UN. A second emergency plan will be needed</w:t>
      </w:r>
      <w:r w:rsidRPr="00BB1E05">
        <w:rPr>
          <w:u w:val="single"/>
        </w:rPr>
        <w:t xml:space="preserve"> if the battle of Damascus happens, </w:t>
      </w:r>
      <w:r w:rsidRPr="00BB1E05">
        <w:rPr>
          <w:sz w:val="16"/>
        </w:rPr>
        <w:t>because</w:t>
      </w:r>
      <w:r w:rsidRPr="00BB1E05">
        <w:rPr>
          <w:u w:val="single"/>
        </w:rPr>
        <w:t xml:space="preserve"> an estimated 1 million Syrian refugees</w:t>
      </w:r>
      <w:r w:rsidRPr="00BB1E05">
        <w:rPr>
          <w:sz w:val="16"/>
        </w:rPr>
        <w:t xml:space="preserve"> (a sixth of the Damascus population) </w:t>
      </w:r>
      <w:r w:rsidRPr="00BB1E05">
        <w:rPr>
          <w:u w:val="single"/>
        </w:rPr>
        <w:t>could be expected to come to Lebanon</w:t>
      </w:r>
      <w:r w:rsidRPr="00BB1E05">
        <w:rPr>
          <w:sz w:val="16"/>
        </w:rPr>
        <w:t>. Finally, a third emergency plan should be applied when a political solution puts an end to the Syrian crisis. In that case, Syrians will need support for the reconstruction of their country.</w:t>
      </w:r>
    </w:p>
    <w:p w:rsidR="00017B5A" w:rsidRDefault="00017B5A" w:rsidP="00017B5A">
      <w:pPr>
        <w:rPr>
          <w:sz w:val="16"/>
        </w:rPr>
      </w:pPr>
    </w:p>
    <w:p w:rsidR="00017B5A" w:rsidRPr="00290C8F" w:rsidRDefault="00017B5A" w:rsidP="00017B5A">
      <w:pPr>
        <w:pStyle w:val="Heading4"/>
        <w:rPr>
          <w:rFonts w:asciiTheme="minorHAnsi" w:hAnsiTheme="minorHAnsi" w:cstheme="minorHAnsi"/>
        </w:rPr>
      </w:pPr>
      <w:r w:rsidRPr="00290C8F">
        <w:rPr>
          <w:rFonts w:asciiTheme="minorHAnsi" w:hAnsiTheme="minorHAnsi" w:cstheme="minorHAnsi"/>
        </w:rPr>
        <w:t xml:space="preserve">Refugees </w:t>
      </w:r>
      <w:r>
        <w:rPr>
          <w:rFonts w:asciiTheme="minorHAnsi" w:hAnsiTheme="minorHAnsi" w:cstheme="minorHAnsi"/>
        </w:rPr>
        <w:t xml:space="preserve">raise prices and take jobs from people in Syria’s neighboring countries </w:t>
      </w:r>
    </w:p>
    <w:p w:rsidR="00017B5A" w:rsidRPr="001D48B8" w:rsidRDefault="00017B5A" w:rsidP="00017B5A">
      <w:pPr>
        <w:rPr>
          <w:rStyle w:val="Style13ptBold"/>
        </w:rPr>
      </w:pPr>
      <w:r w:rsidRPr="00290C8F">
        <w:rPr>
          <w:rStyle w:val="Style13ptBold"/>
          <w:rFonts w:asciiTheme="minorHAnsi" w:hAnsiTheme="minorHAnsi" w:cstheme="minorHAnsi"/>
        </w:rPr>
        <w:t>Ferris &amp; Kirişci</w:t>
      </w:r>
      <w:r>
        <w:rPr>
          <w:rStyle w:val="Style13ptBold"/>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Style w:val="Style13ptBold"/>
          <w:rFonts w:asciiTheme="minorHAnsi" w:hAnsiTheme="minorHAnsi" w:cstheme="minorHAnsi"/>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Kirişci</w:t>
      </w:r>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Boğaziçi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99"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Default="00017B5A" w:rsidP="00017B5A">
      <w:pPr>
        <w:rPr>
          <w:rFonts w:asciiTheme="minorHAnsi" w:hAnsiTheme="minorHAnsi" w:cstheme="minorHAnsi"/>
          <w:sz w:val="16"/>
        </w:rPr>
      </w:pPr>
      <w:r w:rsidRPr="00342737">
        <w:rPr>
          <w:rFonts w:asciiTheme="minorHAnsi" w:hAnsiTheme="minorHAnsi" w:cstheme="minorHAnsi"/>
          <w:sz w:val="16"/>
        </w:rPr>
        <w:t xml:space="preserve">The urban </w:t>
      </w:r>
      <w:r w:rsidRPr="00290C8F">
        <w:rPr>
          <w:rStyle w:val="StyleUnderline"/>
          <w:rFonts w:asciiTheme="minorHAnsi" w:hAnsiTheme="minorHAnsi" w:cstheme="minorHAnsi"/>
        </w:rPr>
        <w:t>refugees</w:t>
      </w:r>
      <w:r w:rsidRPr="00342737">
        <w:rPr>
          <w:rFonts w:asciiTheme="minorHAnsi" w:hAnsiTheme="minorHAnsi" w:cstheme="minorHAnsi"/>
          <w:sz w:val="16"/>
        </w:rPr>
        <w:t xml:space="preserve"> present very visible economic problems. One striking case in point is the </w:t>
      </w:r>
      <w:r w:rsidRPr="00290C8F">
        <w:rPr>
          <w:rStyle w:val="StyleUnderline"/>
          <w:rFonts w:asciiTheme="minorHAnsi" w:hAnsiTheme="minorHAnsi" w:cstheme="minorHAnsi"/>
        </w:rPr>
        <w:t>increase</w:t>
      </w:r>
      <w:r w:rsidRPr="00342737">
        <w:rPr>
          <w:rFonts w:asciiTheme="minorHAnsi" w:hAnsiTheme="minorHAnsi" w:cstheme="minorHAnsi"/>
          <w:sz w:val="16"/>
        </w:rPr>
        <w:t xml:space="preserve"> in </w:t>
      </w:r>
      <w:r w:rsidRPr="00290C8F">
        <w:rPr>
          <w:rStyle w:val="StyleUnderline"/>
          <w:rFonts w:asciiTheme="minorHAnsi" w:hAnsiTheme="minorHAnsi" w:cstheme="minorHAnsi"/>
        </w:rPr>
        <w:t>prices</w:t>
      </w:r>
      <w:r w:rsidRPr="00342737">
        <w:rPr>
          <w:rFonts w:asciiTheme="minorHAnsi" w:hAnsiTheme="minorHAnsi" w:cstheme="minorHAnsi"/>
          <w:sz w:val="16"/>
        </w:rPr>
        <w:t xml:space="preserve"> in general, but </w:t>
      </w:r>
      <w:r w:rsidRPr="00290C8F">
        <w:rPr>
          <w:rStyle w:val="StyleUnderline"/>
          <w:rFonts w:asciiTheme="minorHAnsi" w:hAnsiTheme="minorHAnsi" w:cstheme="minorHAnsi"/>
        </w:rPr>
        <w:t>especially in the real estate market</w:t>
      </w:r>
      <w:r w:rsidRPr="00342737">
        <w:rPr>
          <w:rFonts w:asciiTheme="minorHAnsi" w:hAnsiTheme="minorHAnsi" w:cstheme="minorHAnsi"/>
          <w:sz w:val="16"/>
        </w:rPr>
        <w:t xml:space="preserve">—which gives rise to additional complaints among local residents. Furthermore, </w:t>
      </w:r>
      <w:r w:rsidRPr="00290C8F">
        <w:rPr>
          <w:rStyle w:val="StyleUnderline"/>
          <w:rFonts w:asciiTheme="minorHAnsi" w:hAnsiTheme="minorHAnsi" w:cstheme="minorHAnsi"/>
        </w:rPr>
        <w:t>many refugees are employed informally and often are prepared to work for lower wages than locals.</w:t>
      </w:r>
      <w:r w:rsidRPr="00342737">
        <w:rPr>
          <w:rFonts w:asciiTheme="minorHAnsi" w:hAnsiTheme="minorHAnsi" w:cstheme="minorHAnsi"/>
          <w:sz w:val="16"/>
        </w:rPr>
        <w:t>32 In Turkey</w:t>
      </w:r>
      <w:r w:rsidRPr="00290C8F">
        <w:rPr>
          <w:rStyle w:val="StyleUnderline"/>
          <w:rFonts w:asciiTheme="minorHAnsi" w:hAnsiTheme="minorHAnsi" w:cstheme="minorHAnsi"/>
        </w:rPr>
        <w:t>, 69</w:t>
      </w:r>
      <w:r>
        <w:rPr>
          <w:rStyle w:val="StyleUnderline"/>
          <w:rFonts w:asciiTheme="minorHAnsi" w:hAnsiTheme="minorHAnsi" w:cstheme="minorHAnsi"/>
        </w:rPr>
        <w:t xml:space="preserve"> </w:t>
      </w:r>
      <w:r w:rsidRPr="00290C8F">
        <w:rPr>
          <w:rStyle w:val="StyleUnderline"/>
          <w:rFonts w:asciiTheme="minorHAnsi" w:hAnsiTheme="minorHAnsi" w:cstheme="minorHAnsi"/>
        </w:rPr>
        <w:t>percent of the public in the regions close to Syria believe that refugees are taking away their jobs</w:t>
      </w:r>
      <w:r w:rsidRPr="00342737">
        <w:rPr>
          <w:rFonts w:asciiTheme="minorHAnsi" w:hAnsiTheme="minorHAnsi" w:cstheme="minorHAnsi"/>
          <w:sz w:val="16"/>
        </w:rPr>
        <w:t xml:space="preserve">.33 A similar survey finding is also reported in Lebanon.34 This feeling also is widely shared in Jordan. </w:t>
      </w:r>
      <w:r w:rsidRPr="00290C8F">
        <w:rPr>
          <w:rStyle w:val="StyleUnderline"/>
          <w:rFonts w:asciiTheme="minorHAnsi" w:hAnsiTheme="minorHAnsi" w:cstheme="minorHAnsi"/>
        </w:rPr>
        <w:t>The fact that refugees neither pay taxes nor make contributions to social security expenses creates additional distortions in the economy.</w:t>
      </w:r>
      <w:r w:rsidRPr="00342737">
        <w:rPr>
          <w:rFonts w:asciiTheme="minorHAnsi" w:hAnsiTheme="minorHAnsi" w:cstheme="minorHAnsi"/>
          <w:sz w:val="16"/>
        </w:rPr>
        <w:t xml:space="preserve"> </w:t>
      </w:r>
      <w:r w:rsidRPr="00290C8F">
        <w:rPr>
          <w:rStyle w:val="StyleUnderline"/>
          <w:rFonts w:asciiTheme="minorHAnsi" w:hAnsiTheme="minorHAnsi" w:cstheme="minorHAnsi"/>
        </w:rPr>
        <w:t>This situation not only makes Syrian refugees vulnerable to exploitation but also generates resentment, especially from local unskilled workers looking for employment in the informal sector.</w:t>
      </w:r>
      <w:r w:rsidRPr="00342737">
        <w:rPr>
          <w:rFonts w:asciiTheme="minorHAnsi" w:hAnsiTheme="minorHAnsi" w:cstheme="minorHAnsi"/>
          <w:sz w:val="16"/>
        </w:rPr>
        <w:t xml:space="preserve"> The reluctance of governments to open the labor market to refugees or to support livelihoods for them appears to further aggravate the situation, especially in Jordan and Lebanon, where subsistence assistance to refugees has been substantially curtailed.35</w:t>
      </w:r>
    </w:p>
    <w:p w:rsidR="00017B5A" w:rsidRDefault="00017B5A" w:rsidP="00781EAB">
      <w:pPr>
        <w:rPr>
          <w:sz w:val="16"/>
        </w:rPr>
      </w:pPr>
    </w:p>
    <w:p w:rsidR="00B241FD" w:rsidRPr="00B241FD" w:rsidRDefault="00B241FD" w:rsidP="00B241FD">
      <w:pPr>
        <w:pStyle w:val="Heading3"/>
      </w:pPr>
      <w:r w:rsidRPr="00B241FD">
        <w:t>ADV – Refugee crisis</w:t>
      </w:r>
    </w:p>
    <w:p w:rsidR="00B241FD" w:rsidRDefault="00B241FD" w:rsidP="00B241FD">
      <w:pPr>
        <w:pStyle w:val="Heading4"/>
      </w:pPr>
      <w:r>
        <w:t>Syria Accounts for many of the world’s refugees but less than 1 percent of refugees get resettled</w:t>
      </w:r>
    </w:p>
    <w:p w:rsidR="00B241FD" w:rsidRPr="00D53FC5" w:rsidRDefault="00B241FD" w:rsidP="00B241FD">
      <w:r>
        <w:rPr>
          <w:rStyle w:val="Style13ptBold"/>
        </w:rPr>
        <w:t>Lind 18</w:t>
      </w:r>
    </w:p>
    <w:p w:rsidR="00B241FD" w:rsidRPr="008F5F9B" w:rsidRDefault="00B241FD" w:rsidP="00B241FD">
      <w:r w:rsidRPr="008F5F9B">
        <w:t>(Dara 18, The US has all but slammed the door on Syrian refugees</w:t>
      </w:r>
      <w:r>
        <w:t xml:space="preserve">, </w:t>
      </w:r>
      <w:hyperlink r:id="rId100" w:history="1">
        <w:r w:rsidRPr="00245D3F">
          <w:rPr>
            <w:rStyle w:val="Hyperlink"/>
          </w:rPr>
          <w:t>https://www.vox.com/2018/4/13/17233856/syria-attack-refugees-war-assad-trump</w:t>
        </w:r>
      </w:hyperlink>
      <w:r>
        <w:t>, 5/16/2018, AK</w:t>
      </w:r>
      <w:r w:rsidRPr="008F5F9B">
        <w:t>)</w:t>
      </w:r>
    </w:p>
    <w:p w:rsidR="00B241FD" w:rsidRPr="00B241FD" w:rsidRDefault="00B241FD" w:rsidP="00B241FD">
      <w:pPr>
        <w:rPr>
          <w:sz w:val="14"/>
        </w:rPr>
      </w:pPr>
      <w:r w:rsidRPr="00B241FD">
        <w:rPr>
          <w:szCs w:val="24"/>
          <w:u w:val="single"/>
        </w:rPr>
        <w:t xml:space="preserve">The </w:t>
      </w:r>
      <w:hyperlink r:id="rId101" w:history="1">
        <w:r w:rsidRPr="00B241FD">
          <w:rPr>
            <w:rStyle w:val="Hyperlink"/>
            <w:szCs w:val="24"/>
            <w:u w:val="single"/>
          </w:rPr>
          <w:t>global refugee crisis</w:t>
        </w:r>
      </w:hyperlink>
      <w:r w:rsidRPr="00B241FD">
        <w:rPr>
          <w:szCs w:val="24"/>
          <w:u w:val="single"/>
        </w:rPr>
        <w:t xml:space="preserve"> is, by some measures, worse than ever. And the Syrian civil war, and the world’s response to it, is a big part of why.</w:t>
      </w:r>
      <w:r w:rsidRPr="00B241FD">
        <w:rPr>
          <w:sz w:val="14"/>
        </w:rPr>
        <w:t xml:space="preserve"> </w:t>
      </w:r>
      <w:r w:rsidRPr="008F5F9B">
        <w:rPr>
          <w:u w:val="single"/>
        </w:rPr>
        <w:t xml:space="preserve">Syria accounts for 24 percent of the world’s 22.5 million refugees </w:t>
      </w:r>
      <w:r w:rsidRPr="00B241FD">
        <w:rPr>
          <w:sz w:val="14"/>
        </w:rPr>
        <w:t xml:space="preserve">recognized by the United Nations High Commissioner on Refugees. (Before the war, Syria had about 21 million people, or 0.3 percent of the world’s population.) But what truly distinguishes the current refugee crisis is that now, more than ever before, </w:t>
      </w:r>
      <w:r w:rsidRPr="008F5F9B">
        <w:rPr>
          <w:u w:val="single"/>
        </w:rPr>
        <w:t>refugees are likely to remain displaced for years or even decades, instead of being able to either return home or be permanently resettled in a third country. While resettlement has always been relatively rare — only 1 percent of global refugees get resettled</w:t>
      </w:r>
      <w:r w:rsidRPr="00B241FD">
        <w:rPr>
          <w:sz w:val="14"/>
        </w:rPr>
        <w:t xml:space="preserve"> — it’s most likely to be used in cases where it’s clear that the situation in the refugee’s home country will never get better, and the refugee needs to stop waiting and make a new life.</w:t>
      </w:r>
    </w:p>
    <w:p w:rsidR="00B241FD" w:rsidRDefault="00B241FD" w:rsidP="00B241FD">
      <w:pPr>
        <w:rPr>
          <w:sz w:val="16"/>
        </w:rPr>
      </w:pPr>
    </w:p>
    <w:p w:rsidR="00781EAB" w:rsidRPr="00781EAB" w:rsidRDefault="00781EAB" w:rsidP="00781EAB">
      <w:pPr>
        <w:pStyle w:val="Heading4"/>
      </w:pPr>
      <w:r>
        <w:t>There are 65 million people displaced.</w:t>
      </w:r>
    </w:p>
    <w:p w:rsidR="00781EAB" w:rsidRDefault="00781EAB" w:rsidP="00781EAB">
      <w:pPr>
        <w:contextualSpacing/>
        <w:rPr>
          <w:b/>
          <w:sz w:val="26"/>
          <w:szCs w:val="26"/>
        </w:rPr>
      </w:pPr>
      <w:r>
        <w:rPr>
          <w:b/>
          <w:sz w:val="26"/>
          <w:szCs w:val="26"/>
        </w:rPr>
        <w:t>Mckenna and Hoban 17</w:t>
      </w:r>
    </w:p>
    <w:p w:rsidR="00781EAB" w:rsidRPr="00C4256F" w:rsidRDefault="00781EAB" w:rsidP="00781EAB">
      <w:pPr>
        <w:contextualSpacing/>
        <w:rPr>
          <w:rStyle w:val="Style13ptBold"/>
          <w:b w:val="0"/>
        </w:rPr>
      </w:pPr>
      <w:r w:rsidRPr="00C4256F">
        <w:rPr>
          <w:rStyle w:val="Style13ptBold"/>
          <w:b w:val="0"/>
        </w:rPr>
        <w:t>(Chris McKenna and Brennan Hoban</w:t>
      </w:r>
      <w:r>
        <w:rPr>
          <w:rStyle w:val="Style13ptBold"/>
          <w:b w:val="0"/>
        </w:rPr>
        <w:t>, Brookings Now, “</w:t>
      </w:r>
      <w:r w:rsidRPr="00C4256F">
        <w:rPr>
          <w:rStyle w:val="Style13ptBold"/>
          <w:b w:val="0"/>
        </w:rPr>
        <w:t>Problems and solutions to the international migrant crisis</w:t>
      </w:r>
      <w:r>
        <w:rPr>
          <w:rStyle w:val="Style13ptBold"/>
          <w:b w:val="0"/>
        </w:rPr>
        <w:t xml:space="preserve">”, </w:t>
      </w:r>
      <w:hyperlink r:id="rId102" w:history="1">
        <w:r w:rsidRPr="007E307F">
          <w:rPr>
            <w:rStyle w:val="Hyperlink"/>
            <w:sz w:val="26"/>
          </w:rPr>
          <w:t>https://www.brookings.edu/blog/brookings-now/2017/12/18/problems-and-solutions-to-the-international-migrant-crisis/</w:t>
        </w:r>
      </w:hyperlink>
      <w:r>
        <w:rPr>
          <w:rStyle w:val="Style13ptBold"/>
          <w:b w:val="0"/>
        </w:rPr>
        <w:t>, Accessed 4/17/18, EGG)</w:t>
      </w:r>
    </w:p>
    <w:p w:rsidR="00781EAB" w:rsidRDefault="00781EAB" w:rsidP="00781EAB">
      <w:pPr>
        <w:rPr>
          <w:rStyle w:val="StyleUnderline"/>
        </w:rPr>
      </w:pPr>
      <w:r w:rsidRPr="006E14CA">
        <w:rPr>
          <w:sz w:val="16"/>
        </w:rPr>
        <w:t xml:space="preserve">On December 4, 2000, the United Nations declared December 18 as International Migrants Day. </w:t>
      </w:r>
      <w:r w:rsidRPr="00E72621">
        <w:rPr>
          <w:rStyle w:val="StyleUnderline"/>
        </w:rPr>
        <w:t>The U.N. did so to recognize the increasing number of migrants around the world</w:t>
      </w:r>
      <w:r w:rsidRPr="006E14CA">
        <w:rPr>
          <w:sz w:val="16"/>
        </w:rPr>
        <w:t xml:space="preserve"> and to reaffirm member nations’ commitments to migrants’ freedoms and human rights. </w:t>
      </w:r>
      <w:r w:rsidRPr="00E72621">
        <w:rPr>
          <w:rStyle w:val="StyleUnderline"/>
        </w:rPr>
        <w:t>Nearly two decades later, compounding issues</w:t>
      </w:r>
      <w:r w:rsidRPr="006E14CA">
        <w:rPr>
          <w:sz w:val="16"/>
        </w:rPr>
        <w:t xml:space="preserve"> around the </w:t>
      </w:r>
      <w:r w:rsidRPr="00E72621">
        <w:rPr>
          <w:rStyle w:val="StyleUnderline"/>
        </w:rPr>
        <w:t>world have led to over 65 million people displaced abroad</w:t>
      </w:r>
      <w:r w:rsidRPr="006E14CA">
        <w:rPr>
          <w:sz w:val="16"/>
        </w:rPr>
        <w:t xml:space="preserve"> or within their own borders—</w:t>
      </w:r>
      <w:r w:rsidRPr="00E72621">
        <w:rPr>
          <w:rStyle w:val="StyleUnderline"/>
        </w:rPr>
        <w:t>the most ever recorded by the</w:t>
      </w:r>
      <w:r w:rsidRPr="006E14CA">
        <w:rPr>
          <w:sz w:val="16"/>
        </w:rPr>
        <w:t xml:space="preserve"> United Nations Commission on Human Rights (</w:t>
      </w:r>
      <w:r w:rsidRPr="00E72621">
        <w:rPr>
          <w:rStyle w:val="StyleUnderline"/>
        </w:rPr>
        <w:t>UNHCR</w:t>
      </w:r>
      <w:r w:rsidRPr="006E14CA">
        <w:rPr>
          <w:sz w:val="16"/>
        </w:rPr>
        <w:t xml:space="preserve">). In recognition of the complexity of this issue and the millions of people displaced around the world, we want to highlight what Brookings scholars are saying about the greatest challenges and successes in global migration today. The state of refugees, migrants, and internally displaced people by the numbers In an episode of the Brookings Cafeteria podcast earlier this year, Jessica Brandt, fellow in Institutional Initiatives, provided context on the scale of the global refugee crisis and identified steps that the United States and international community should take in order to provide relief. Citing data from a UNHCR report, Brandt pointed out that on average, 24 people per minute, per day worldwide were forced to flee their home in 2015. </w:t>
      </w:r>
      <w:r w:rsidRPr="006E14CA">
        <w:rPr>
          <w:rStyle w:val="StyleUnderline"/>
        </w:rPr>
        <w:t>About 1 out of every 113 people worldwide were either asylum seekers, refugees, or internally displaced, and about half of the world’s refugee population was under the age of 18.</w:t>
      </w:r>
      <w:r w:rsidRPr="006E14CA">
        <w:rPr>
          <w:sz w:val="16"/>
        </w:rPr>
        <w:t xml:space="preserve"> Two-thirds of the world’s displaced population actually remain within the borders of their own country, as Elizabeth Ferris, nonresident senior fellow in the Foreign Policy program, points out. In June, Ferris unpacked the numbers of global refugees, and noted that the internationally displaced population—which accounts for most of the growth in overall global displacement—has grown from 25 million in 1992 to 40.3 million in 2016 (although at least some of that increase is likely due to greater awareness of internal displacement and better tracking). The Syrian civil war After almost 7 years of civil war, half of Syria’s population has been displaced, creating over 6 million refugees, about a third of the world’s total refugee population. Turkey hosts half of these refugees, with large numbers in Lebanon and Jordan, too, the “frontline” states on Syria’s border. Lebanon hosts more than 1 million refugees, which amounts to more than one in five people in the country. In Jordan, that number is one in ten at least. According to Brandt and co-author Robert McKenzie, large flows of displaced people into these neighboring states causes real strains. They note “the sheer scale of the refugee crisis poses unparalleled humanitarian, economic, and political challenges in an already fragile region.” Many of these refugees have limited access to labor market opportunities, education, and other public goods and, according to Brandt and McKenzie, are often forced to work in the “grey economy” where they are vulnerable to exploitation. They write that lack of resources available for refugees, “compounded by a myriad of legal, bureaucratic, and administrative challenges,” makes it difficult for international NGOs to provide humanitarian assistance on-the-ground. Authors C Chris McKenna Communications Coordinator - Office of Communications B Brennan Hoban Office of Communications Just last week, Brookings hosted an event with a young Syrian refugee, Saria Samakie, who candidly discussed his story and experience as a refugee in America. In the short clip below, Samakie answers a question from the audience on when and under what conditions he believes people will begin to return to Syria. Other crises around the globe While Syria is understandably a focal point in the refugee crises, there are many other parts to the world’s migration story. We should not overlook the people attempting to cross the Mediterranean from Libya to Italy, Rohingya Muslims in Myanmar fleeing religious persecution into Bangladesh and India, and thousands of Dominicans stateless in the Caribbean, about each of which Brookings scholars have written. </w:t>
      </w:r>
      <w:r w:rsidRPr="006E14CA">
        <w:rPr>
          <w:rStyle w:val="StyleUnderline"/>
        </w:rPr>
        <w:t xml:space="preserve">After Syria, more refugees come from Afghanistan than any other country in the world. </w:t>
      </w:r>
      <w:r w:rsidRPr="006E14CA">
        <w:rPr>
          <w:sz w:val="16"/>
        </w:rPr>
        <w:t xml:space="preserve">Many are in Pakistan, but in a recent analysis, Brookings Nonresident Fellow Madiha Afzal explains how over 600,000 have already repatriated back to a country that is still under attack by the Afghan Taliban. According to Afzal, </w:t>
      </w:r>
      <w:r w:rsidRPr="006E14CA">
        <w:rPr>
          <w:rStyle w:val="StyleUnderline"/>
        </w:rPr>
        <w:t>this “voluntary” repatriation is often enforced through police extortion, bribery, and the confiscation of legal documents, and supported by Pakistan’s narrative that Afghan refugees are economic burdens, criminals, and terrorists.</w:t>
      </w:r>
      <w:r w:rsidRPr="006E14CA">
        <w:rPr>
          <w:sz w:val="16"/>
        </w:rPr>
        <w:t xml:space="preserve"> Cities are on the frontlines and should be part of the solution Now more than ever, refugees are going to cities and they are staying longer. Cities would like to step up and play an even bigger role in the U.N.’s global compact on migration, but President Trump “wants out,” in the words of Jessica Brandt. Brookings Centennial Scholar Bruce Katz and Jessica Brandt explain that many of the elements critical to an effective emergency response, as well as to long-term integration, are designed, delivered, and financed at the local level. Those elements include housing, healthcare, education, skills training, and social services of every sort. Today, roughly 60 percent of the world’s 22 million refugees and 80 percent of the world’s internally displaced population reside in cities rather than in camps. This puts a heavy strain on cities, especially as the length of displacement increases. During the early 1990s, the average length of displacement was nine years. Today, it is roughly 20. At the end of last year, more than 11 million refugees—two-thirds of the global total—were in a protracted situation. Related Migrants and refugees: The unlikely key for economic development 5 questions for Mike Pompeo regarding refugees How should Israel address African refugees? Brandt explains that cities need a seat at the table when developing an approach to the refugee and migrant crisis. She also argues that the UNHCR should incorporate towns and cities with sizeable refugee populations into the testing and development of new approaches. UNHCR should also encourage U.N. member states to engage in meaningful collaboration with municipal authorities by facilitating the flow of technical expertise and resources to towns and cities. Likewise, Brandt recommends that the international humanitarian community should develop ways to source innovative approaches to refugee integration directly from cities. The politics of migration and the refugee crises </w:t>
      </w:r>
      <w:r w:rsidRPr="006E14CA">
        <w:rPr>
          <w:rStyle w:val="StyleUnderline"/>
        </w:rPr>
        <w:t>In his first year in office,</w:t>
      </w:r>
      <w:r w:rsidRPr="006E14CA">
        <w:rPr>
          <w:sz w:val="16"/>
        </w:rPr>
        <w:t xml:space="preserve"> President </w:t>
      </w:r>
      <w:r w:rsidRPr="006E14CA">
        <w:rPr>
          <w:rStyle w:val="StyleUnderline"/>
        </w:rPr>
        <w:t xml:space="preserve">Trump has tried on multiple occasions to fulfill his campaign promise of “a total and complete shutdown of Muslims entering the United States.” </w:t>
      </w:r>
      <w:r w:rsidRPr="006E14CA">
        <w:rPr>
          <w:rStyle w:val="StyleUnderline"/>
          <w:sz w:val="16"/>
        </w:rPr>
        <w:t>Brookings</w:t>
      </w:r>
      <w:r w:rsidRPr="006E14CA">
        <w:rPr>
          <w:sz w:val="16"/>
        </w:rPr>
        <w:t xml:space="preserve"> experts have written extensively (here, here, and here) on the different renditions of these travel bans, issued via executive order, as well as their battles in court. As it stands today, </w:t>
      </w:r>
      <w:r w:rsidRPr="006E14CA">
        <w:rPr>
          <w:rStyle w:val="StyleUnderline"/>
        </w:rPr>
        <w:t>the Supreme Court has granted a full stay on the third version of Trump’s executive order while its legality is being challenged in appeals courts.</w:t>
      </w:r>
      <w:r w:rsidRPr="006E14CA">
        <w:rPr>
          <w:sz w:val="16"/>
        </w:rPr>
        <w:t xml:space="preserve"> Brookings scholars rebutted arguments that these orders are necessary to ensure the safety and security of Americans. As Brandt explained on the Brookings Cafeteria podcast in March, America already has an extremely thorough vetting system for refugees, and of the nearly 860,000 refugees resettled by the United States since 9/11 only three individuals have been convicted on terrorism-related charges (all were for plots outside of the United States and none were successful). Nonetheless, </w:t>
      </w:r>
      <w:r w:rsidRPr="006E14CA">
        <w:rPr>
          <w:rStyle w:val="StyleUnderline"/>
        </w:rPr>
        <w:t>Americans are split in their support for refugee resettlement within the United States.</w:t>
      </w:r>
      <w:r w:rsidRPr="006E14CA">
        <w:rPr>
          <w:sz w:val="16"/>
        </w:rPr>
        <w:t xml:space="preserve"> A survey conducted during the 2016 presidential race by Brookings Nonresident Senior Fellow Shibley Telhami showed that only </w:t>
      </w:r>
      <w:r w:rsidRPr="006E14CA">
        <w:rPr>
          <w:rStyle w:val="StyleUnderline"/>
        </w:rPr>
        <w:t xml:space="preserve">59 percent of Americans support the United States taking in refugees from conflict-prone areas in the Middle East </w:t>
      </w:r>
      <w:r w:rsidRPr="006E14CA">
        <w:rPr>
          <w:sz w:val="16"/>
        </w:rPr>
        <w:t xml:space="preserve">after they have been screened for security risks. Studies also show that Europeans are more likely to be opposed to immigration than people from any other continent. In contrast with some of President Trump’s assertions from the campaign trail, David M. Rubenstein Fellow Dany Bahar illustrates the positive link between immigration and economic growth. Bahar explains that while </w:t>
      </w:r>
      <w:r w:rsidRPr="006E14CA">
        <w:rPr>
          <w:rStyle w:val="StyleUnderline"/>
        </w:rPr>
        <w:t>immigrants represent about 15 percent of the general U.S. workforce</w:t>
      </w:r>
      <w:r w:rsidRPr="006E14CA">
        <w:rPr>
          <w:sz w:val="16"/>
        </w:rPr>
        <w:t xml:space="preserve">, </w:t>
      </w:r>
      <w:r w:rsidRPr="006E14CA">
        <w:rPr>
          <w:rStyle w:val="StyleUnderline"/>
        </w:rPr>
        <w:t>they account for around a quarter of entrepreneurs and a quarter of investors in the United States, and that over one-third of new firms have at least one immigrant entrepreneur in its initial leadership team.</w:t>
      </w:r>
      <w:r>
        <w:rPr>
          <w:rStyle w:val="StyleUnderline"/>
        </w:rPr>
        <w:t xml:space="preserve"> </w:t>
      </w:r>
    </w:p>
    <w:p w:rsidR="00781EAB" w:rsidRDefault="00781EAB" w:rsidP="00781EAB"/>
    <w:p w:rsidR="00781EAB" w:rsidRDefault="00781EAB" w:rsidP="00781EAB">
      <w:pPr>
        <w:contextualSpacing/>
      </w:pPr>
      <w:r>
        <w:t>Refugees from all over the world help the United States flourish both culturally and economically</w:t>
      </w:r>
    </w:p>
    <w:p w:rsidR="00781EAB" w:rsidRDefault="00781EAB" w:rsidP="00781EAB">
      <w:pPr>
        <w:contextualSpacing/>
      </w:pPr>
      <w:r w:rsidRPr="00576C3E">
        <w:rPr>
          <w:b/>
        </w:rPr>
        <w:t>Vijaya et all 17</w:t>
      </w:r>
    </w:p>
    <w:p w:rsidR="00781EAB" w:rsidRDefault="00781EAB" w:rsidP="00781EAB">
      <w:pPr>
        <w:contextualSpacing/>
        <w:rPr>
          <w:sz w:val="16"/>
        </w:rPr>
      </w:pPr>
      <w:r>
        <w:t xml:space="preserve">(Ramya M. Vijaya, 5/15/18 Monica Miller and David Fletcher, The Washington Post, “Within 7 years, refugees are self-sufficient and contributing to the U.S., on average”, </w:t>
      </w:r>
      <w:hyperlink r:id="rId103" w:history="1">
        <w:r w:rsidRPr="00216DA2">
          <w:rPr>
            <w:rStyle w:val="Hyperlink"/>
          </w:rPr>
          <w:t>https://www.washingtonpost.com/news/monkey-cage/wp/2017/08/15/within-7-years-refugees-are-self-sufficient-and-contributing-to-the-u-s-on-average/?utm_term=.818698f51eed</w:t>
        </w:r>
      </w:hyperlink>
      <w:r>
        <w:t>,  Accessed 5/20/18, EGG)</w:t>
      </w:r>
      <w:r>
        <w:rPr>
          <w:sz w:val="16"/>
        </w:rPr>
        <w:t xml:space="preserve"> </w:t>
      </w:r>
      <w:r w:rsidRPr="00C46887">
        <w:rPr>
          <w:sz w:val="16"/>
        </w:rPr>
        <w:t xml:space="preserve">On June 20, World Refugee Day, Philadelphia Mayor Jim Kenney declared that his city would “be a sanctuary for people who need protection.” New York Mayor Bill De Blasio similarly declared his support for refugees back in January when he said, “In this great city of immigrants we will remain true to our values and always welcome all who yearn to breathe free.” Cities like these have put themselves squarely in opposition to the Trump administration’s stance against immigrants and refugees. Most recently, President Trump’s March 6 executive order suspended the U.S. refugee program for 120 days, and called for refugee admissions to be capped at 50,000 per year — a significant drop from the nearly 85,000 refugees admitted in fiscal 2016. The </w:t>
      </w:r>
      <w:r w:rsidRPr="00C46887">
        <w:rPr>
          <w:rStyle w:val="StyleUnderline"/>
        </w:rPr>
        <w:t>Trump administration argues that these restrictions are necessary for national security</w:t>
      </w:r>
      <w:r w:rsidRPr="00C46887">
        <w:rPr>
          <w:sz w:val="16"/>
        </w:rPr>
        <w:t xml:space="preserve">, </w:t>
      </w:r>
      <w:r w:rsidRPr="00C46887">
        <w:rPr>
          <w:rStyle w:val="StyleUnderline"/>
        </w:rPr>
        <w:t>while others claim that refugees are a financial burden</w:t>
      </w:r>
      <w:r w:rsidRPr="00C46887">
        <w:rPr>
          <w:sz w:val="16"/>
        </w:rPr>
        <w:t>, locally and nationally</w:t>
      </w:r>
      <w:r w:rsidRPr="00C46887">
        <w:rPr>
          <w:rStyle w:val="StyleUnderline"/>
        </w:rPr>
        <w:t>. Opponents</w:t>
      </w:r>
      <w:r w:rsidRPr="00C46887">
        <w:rPr>
          <w:sz w:val="16"/>
        </w:rPr>
        <w:t xml:space="preserve"> like Kenney and De Blasio </w:t>
      </w:r>
      <w:r w:rsidRPr="00C46887">
        <w:rPr>
          <w:rStyle w:val="StyleUnderline"/>
        </w:rPr>
        <w:t>counter that the United States has a humanitarian tradition of welcoming people fleeing war and conflict, and that the resulting diversity enriches urban areas, both culturally and economically.</w:t>
      </w:r>
      <w:r w:rsidRPr="00C46887">
        <w:rPr>
          <w:sz w:val="16"/>
        </w:rPr>
        <w:t xml:space="preserve"> The Supreme Court is allowing a limited version of President Trump's travel ban to take effect as it gears up to hear the case in the fall. (Video: Jenny Starrs/Photo: Jonathan Newton/The Washington Post) Who’s right? How well do refugees integrate into local U.S. communities? Are they an economic burden or boon? We examined these questions for refugees resettled in the city of Philadelphia between 2000 and 2015. </w:t>
      </w:r>
      <w:r w:rsidRPr="00C46887">
        <w:rPr>
          <w:rStyle w:val="StyleUnderline"/>
        </w:rPr>
        <w:t>[Imagine yourself as a refugee. That’s what nudges Americans to take action on refugees’ behalf.</w:t>
      </w:r>
      <w:r w:rsidRPr="00C46887">
        <w:rPr>
          <w:sz w:val="16"/>
        </w:rPr>
        <w:t>] How we did our research A little more than 7,300 refugees arrived in the city from 2000 to 2015. Though people fleeing the civil war in Syria have dominated recent news, Philadelphia’s refugees have come from all over</w:t>
      </w:r>
      <w:r w:rsidRPr="00C46887">
        <w:rPr>
          <w:rStyle w:val="StyleUnderline"/>
        </w:rPr>
        <w:t xml:space="preserve">. The largest number of refugees arrived from Bhutan, closely followed by Liberia, Burma and Iraq. Large groups of refugees also come from Ukraine, Democratic Republic of Congo, Russia, Sudan, Eritrea and Sierra Leone. </w:t>
      </w:r>
      <w:r w:rsidRPr="00C46887">
        <w:rPr>
          <w:sz w:val="16"/>
        </w:rPr>
        <w:t xml:space="preserve">Congress receives an annual report about recently resettled individuals, but no specific mechanism tracks their progress over a longer period. A few researchers have begun to use a relatively new and effective methodology to identify refugee populations in national census data. This lets us evaluate long-term economic resettlement outcomes such as median incomes and government program use. In our research we adapt this method to identify local refugee populations in particular cities. Our data source is the American Community Survey, an annual survey conducted by the Census Bureau. </w:t>
      </w:r>
      <w:r w:rsidRPr="00C46887">
        <w:rPr>
          <w:rStyle w:val="StyleUnderline"/>
        </w:rPr>
        <w:t>Respondents from consecutive ACS surveys are usually aggregated to increase the sample size and develop more reliable multiyear estimates.</w:t>
      </w:r>
      <w:r w:rsidRPr="00C46887">
        <w:rPr>
          <w:sz w:val="16"/>
        </w:rPr>
        <w:t xml:space="preserve"> We pooled together responses from 2007 to 2015</w:t>
      </w:r>
      <w:r w:rsidRPr="00C46887">
        <w:rPr>
          <w:rStyle w:val="StyleUnderline"/>
        </w:rPr>
        <w:t xml:space="preserve">. ACS includes information on country of birth and — if that’s not the United States — year of entry for all those surveyed. It does not distinguish refugees from other immigrants. </w:t>
      </w:r>
      <w:r w:rsidRPr="00C46887">
        <w:rPr>
          <w:sz w:val="16"/>
        </w:rPr>
        <w:t>As previous studies have done, we use the combination of country of birth and year of entry to determine which immigrants were likely refugees. To find those combinations for Philadelphia, we used the State Department’s detailed refugee entry data to identify the 10 most common countries from which Philadelphia’s refugees originate. We impute refugee status to everyone from those 10 countries in years when the refugee entry numbers represent more than half of the ACS total entry numbers</w:t>
      </w:r>
      <w:r w:rsidRPr="00C46887">
        <w:rPr>
          <w:rStyle w:val="StyleUnderline"/>
        </w:rPr>
        <w:t>. For example, if an ACS respondent from Iraq migrated in 2005, they are only assigned refugee status if, for 2005, the ratio of total refugee entry into Philadelphia from Iraq to the ACS total weighted Iraqi-origin entrants to Philadelphia is greater than 50 percent.</w:t>
      </w:r>
      <w:r w:rsidRPr="00C46887">
        <w:rPr>
          <w:sz w:val="16"/>
        </w:rPr>
        <w:t xml:space="preserve"> </w:t>
      </w:r>
    </w:p>
    <w:p w:rsidR="00781EAB" w:rsidRDefault="00781EAB" w:rsidP="00781EAB"/>
    <w:p w:rsidR="00781EAB" w:rsidRDefault="00781EAB" w:rsidP="00781EAB">
      <w:pPr>
        <w:contextualSpacing/>
      </w:pPr>
      <w:r>
        <w:t xml:space="preserve">Immigrants have a close household income average to other Americans </w:t>
      </w:r>
    </w:p>
    <w:p w:rsidR="00781EAB" w:rsidRDefault="00781EAB" w:rsidP="00781EAB">
      <w:pPr>
        <w:contextualSpacing/>
      </w:pPr>
      <w:r w:rsidRPr="00576C3E">
        <w:rPr>
          <w:b/>
        </w:rPr>
        <w:t>Vijaya et all 17</w:t>
      </w:r>
    </w:p>
    <w:p w:rsidR="00781EAB" w:rsidRPr="00C46887" w:rsidRDefault="00781EAB" w:rsidP="00781EAB">
      <w:pPr>
        <w:contextualSpacing/>
      </w:pPr>
      <w:r>
        <w:t xml:space="preserve">(Ramya M. Vijaya, Monica Miller and David Fletcher, 5/15/18, The Washington Post, “Within 7 years, refugees are self-sufficient and contributing to the U.S., on average”, </w:t>
      </w:r>
      <w:hyperlink r:id="rId104" w:history="1">
        <w:r w:rsidRPr="00216DA2">
          <w:rPr>
            <w:rStyle w:val="Hyperlink"/>
          </w:rPr>
          <w:t>https://www.washingtonpost.com/news/monkey-cage/wp/2017/08/15/within-7-years-refugees-are-self-sufficient-and-contributing-to-the-u-s-on-average/?utm_term=.818698f51eed</w:t>
        </w:r>
      </w:hyperlink>
      <w:r>
        <w:t>,  Accessed 5/20/18, EGG)</w:t>
      </w:r>
    </w:p>
    <w:p w:rsidR="00781EAB" w:rsidRPr="004B5477" w:rsidRDefault="00781EAB" w:rsidP="00781EAB">
      <w:pPr>
        <w:contextualSpacing/>
        <w:rPr>
          <w:rStyle w:val="StyleUnderline"/>
        </w:rPr>
      </w:pPr>
      <w:r w:rsidRPr="004B5477">
        <w:rPr>
          <w:sz w:val="16"/>
        </w:rPr>
        <w:t xml:space="preserve">Household income We </w:t>
      </w:r>
      <w:r w:rsidRPr="004B5477">
        <w:rPr>
          <w:rStyle w:val="StyleUnderline"/>
        </w:rPr>
        <w:t>compared</w:t>
      </w:r>
      <w:r w:rsidRPr="004B5477">
        <w:rPr>
          <w:sz w:val="16"/>
        </w:rPr>
        <w:t xml:space="preserve"> those identified as </w:t>
      </w:r>
      <w:r w:rsidRPr="004B5477">
        <w:rPr>
          <w:rStyle w:val="StyleUnderline"/>
        </w:rPr>
        <w:t>refugees to all the other Philadelphians in the ACS data</w:t>
      </w:r>
      <w:r w:rsidRPr="004B5477">
        <w:rPr>
          <w:sz w:val="16"/>
        </w:rPr>
        <w:t xml:space="preserve">. We found that the </w:t>
      </w:r>
      <w:r w:rsidRPr="004B5477">
        <w:rPr>
          <w:rStyle w:val="StyleUnderline"/>
        </w:rPr>
        <w:t>median household income estimate for refugees resettled in</w:t>
      </w:r>
      <w:r w:rsidRPr="004B5477">
        <w:rPr>
          <w:sz w:val="16"/>
        </w:rPr>
        <w:t xml:space="preserve"> the area is </w:t>
      </w:r>
      <w:r w:rsidRPr="004B5477">
        <w:rPr>
          <w:rStyle w:val="StyleUnderline"/>
        </w:rPr>
        <w:t>$37,574</w:t>
      </w:r>
      <w:r w:rsidRPr="004B5477">
        <w:rPr>
          <w:sz w:val="16"/>
        </w:rPr>
        <w:t xml:space="preserve"> — which is </w:t>
      </w:r>
      <w:r w:rsidRPr="004B5477">
        <w:rPr>
          <w:rStyle w:val="StyleUnderline"/>
        </w:rPr>
        <w:t>close to Philadelphia’s ACS median household income estimate of $38,253</w:t>
      </w:r>
      <w:r w:rsidRPr="004B5477">
        <w:rPr>
          <w:sz w:val="16"/>
        </w:rPr>
        <w:t xml:space="preserve">. If we look just at </w:t>
      </w:r>
      <w:r w:rsidRPr="004B5477">
        <w:rPr>
          <w:rStyle w:val="StyleUnderline"/>
        </w:rPr>
        <w:t>refugees resettled at least seven years earlier, median household income estimates jump to $46,126.</w:t>
      </w:r>
      <w:r w:rsidRPr="004B5477">
        <w:rPr>
          <w:sz w:val="16"/>
        </w:rPr>
        <w:t xml:space="preserve"> To put these numbers in perspective, </w:t>
      </w:r>
      <w:r w:rsidRPr="004B5477">
        <w:rPr>
          <w:rStyle w:val="StyleUnderline"/>
        </w:rPr>
        <w:t xml:space="preserve">the median refugee household includes three people — which is comparable to all Philadelphia households, where it’s 2.5. </w:t>
      </w:r>
    </w:p>
    <w:p w:rsidR="00781EAB" w:rsidRDefault="00781EAB" w:rsidP="00781EAB"/>
    <w:p w:rsidR="00781EAB" w:rsidRDefault="00781EAB" w:rsidP="00781EAB">
      <w:pPr>
        <w:contextualSpacing/>
      </w:pPr>
      <w:r>
        <w:t>Immigrants use the same amount of food stamps as the average American</w:t>
      </w:r>
    </w:p>
    <w:p w:rsidR="00781EAB" w:rsidRDefault="00781EAB" w:rsidP="00781EAB">
      <w:pPr>
        <w:contextualSpacing/>
      </w:pPr>
      <w:r w:rsidRPr="00576C3E">
        <w:rPr>
          <w:b/>
        </w:rPr>
        <w:t>Vijaya et all 17</w:t>
      </w:r>
    </w:p>
    <w:p w:rsidR="00781EAB" w:rsidRDefault="00781EAB" w:rsidP="00781EAB">
      <w:pPr>
        <w:contextualSpacing/>
      </w:pPr>
      <w:r>
        <w:t xml:space="preserve">(Ramya M. Vijaya, Monica Miller and David Fletcher, The Washington Post, 5/15/18, “Within 7 years, refugees are self-sufficient and contributing to the U.S., on average”, </w:t>
      </w:r>
      <w:hyperlink r:id="rId105" w:history="1">
        <w:r w:rsidRPr="00216DA2">
          <w:rPr>
            <w:rStyle w:val="Hyperlink"/>
          </w:rPr>
          <w:t>https://www.washingtonpost.com/news/monkey-cage/wp/2017/08/15/within-7-years-refugees-are-self-sufficient-and-contributing-to-the-u-s-on-average/?utm_term=.818698f51eed</w:t>
        </w:r>
      </w:hyperlink>
      <w:r>
        <w:t>,  Accessed 5/20/18, EGG)</w:t>
      </w:r>
    </w:p>
    <w:p w:rsidR="00781EAB" w:rsidRPr="002B4B0B" w:rsidRDefault="00781EAB" w:rsidP="00781EAB">
      <w:pPr>
        <w:contextualSpacing/>
        <w:rPr>
          <w:sz w:val="16"/>
        </w:rPr>
      </w:pPr>
      <w:r w:rsidRPr="002B4B0B">
        <w:rPr>
          <w:sz w:val="16"/>
        </w:rPr>
        <w:t xml:space="preserve">Food stamps About </w:t>
      </w:r>
      <w:r w:rsidRPr="002B4B0B">
        <w:rPr>
          <w:rStyle w:val="StyleUnderline"/>
        </w:rPr>
        <w:t>36 percent of</w:t>
      </w:r>
      <w:r w:rsidRPr="002B4B0B">
        <w:rPr>
          <w:sz w:val="16"/>
        </w:rPr>
        <w:t xml:space="preserve"> the </w:t>
      </w:r>
      <w:r w:rsidRPr="002B4B0B">
        <w:rPr>
          <w:rStyle w:val="StyleUnderline"/>
        </w:rPr>
        <w:t>refugees identified in the ACS</w:t>
      </w:r>
      <w:r w:rsidRPr="002B4B0B">
        <w:rPr>
          <w:sz w:val="16"/>
        </w:rPr>
        <w:t xml:space="preserve"> data </w:t>
      </w:r>
      <w:r w:rsidRPr="002B4B0B">
        <w:rPr>
          <w:rStyle w:val="StyleUnderline"/>
        </w:rPr>
        <w:t>reported using food stamps</w:t>
      </w:r>
      <w:r w:rsidRPr="002B4B0B">
        <w:rPr>
          <w:sz w:val="16"/>
        </w:rPr>
        <w:t xml:space="preserve">. However, </w:t>
      </w:r>
      <w:r w:rsidRPr="002B4B0B">
        <w:rPr>
          <w:rStyle w:val="StyleUnderline"/>
        </w:rPr>
        <w:t>the highest use is among new entrants just beginning to rebuild their lives</w:t>
      </w:r>
      <w:r w:rsidRPr="002B4B0B">
        <w:rPr>
          <w:sz w:val="16"/>
        </w:rPr>
        <w:t xml:space="preserve">. Among refugees resettled seven or more years ago, </w:t>
      </w:r>
      <w:r w:rsidRPr="002B4B0B">
        <w:rPr>
          <w:rStyle w:val="StyleUnderline"/>
        </w:rPr>
        <w:t>only</w:t>
      </w:r>
      <w:r w:rsidRPr="002B4B0B">
        <w:rPr>
          <w:sz w:val="16"/>
        </w:rPr>
        <w:t xml:space="preserve"> about </w:t>
      </w:r>
      <w:r w:rsidRPr="002B4B0B">
        <w:rPr>
          <w:rStyle w:val="StyleUnderline"/>
        </w:rPr>
        <w:t>25 percent were using food stamps</w:t>
      </w:r>
      <w:r w:rsidRPr="002B4B0B">
        <w:rPr>
          <w:sz w:val="16"/>
        </w:rPr>
        <w:t xml:space="preserve"> </w:t>
      </w:r>
      <w:r w:rsidRPr="002B4B0B">
        <w:rPr>
          <w:rStyle w:val="StyleUnderline"/>
        </w:rPr>
        <w:t>— the same rate as all Philadelphians</w:t>
      </w:r>
      <w:r w:rsidRPr="002B4B0B">
        <w:rPr>
          <w:sz w:val="16"/>
        </w:rPr>
        <w:t xml:space="preserve"> in the comparable ACS data. </w:t>
      </w:r>
    </w:p>
    <w:p w:rsidR="00781EAB" w:rsidRDefault="00781EAB" w:rsidP="00781EAB">
      <w:pPr>
        <w:rPr>
          <w:b/>
        </w:rPr>
      </w:pPr>
    </w:p>
    <w:p w:rsidR="00781EAB" w:rsidRPr="002B4B0B" w:rsidRDefault="00781EAB" w:rsidP="00781EAB">
      <w:r>
        <w:t>Refugees are willing to work harder than the average American</w:t>
      </w:r>
    </w:p>
    <w:p w:rsidR="00781EAB" w:rsidRDefault="00781EAB" w:rsidP="00781EAB">
      <w:r w:rsidRPr="00576C3E">
        <w:rPr>
          <w:b/>
        </w:rPr>
        <w:t>Vijaya et all 17</w:t>
      </w:r>
    </w:p>
    <w:p w:rsidR="00781EAB" w:rsidRDefault="00781EAB" w:rsidP="00781EAB">
      <w:r>
        <w:t xml:space="preserve">(Ramya M. Vijaya, Monica Miller and David Fletcher, The Washington Post, 5/15/18, “Within 7 years, refugees are self-sufficient and contributing to the U.S., on average”, </w:t>
      </w:r>
      <w:hyperlink r:id="rId106" w:history="1">
        <w:r w:rsidRPr="00216DA2">
          <w:rPr>
            <w:rStyle w:val="Hyperlink"/>
          </w:rPr>
          <w:t>https://www.washingtonpost.com/news/monkey-cage/wp/2017/08/15/within-7-years-refugees-are-self-sufficient-and-contributing-to-the-u-s-on-average/?utm_term=.818698f51eed</w:t>
        </w:r>
      </w:hyperlink>
      <w:r>
        <w:t>,  Accessed 5/20/18, EGG)</w:t>
      </w:r>
    </w:p>
    <w:p w:rsidR="00781EAB" w:rsidRDefault="00781EAB" w:rsidP="00781EAB">
      <w:pPr>
        <w:rPr>
          <w:sz w:val="16"/>
        </w:rPr>
      </w:pPr>
      <w:r w:rsidRPr="002B4B0B">
        <w:rPr>
          <w:sz w:val="16"/>
        </w:rPr>
        <w:t xml:space="preserve">Employment Refugees’ unemployment rates were 12 percent, notably higher than the overall Philadelphia ACS rate of 8 percent. However, Philadelphia </w:t>
      </w:r>
      <w:r w:rsidRPr="002B4B0B">
        <w:rPr>
          <w:rStyle w:val="StyleUnderline"/>
        </w:rPr>
        <w:t>refugees’ labor force participation rate — those actively looking for work and those who are currently working — was a high 66 percent</w:t>
      </w:r>
      <w:r w:rsidRPr="002B4B0B">
        <w:rPr>
          <w:sz w:val="16"/>
        </w:rPr>
        <w:t xml:space="preserve">. </w:t>
      </w:r>
      <w:r w:rsidRPr="002B4B0B">
        <w:rPr>
          <w:rStyle w:val="StyleUnderline"/>
        </w:rPr>
        <w:t>In comparison the labor force participation rate for all Philadelphians for the same ACS years is 59 percent.</w:t>
      </w:r>
      <w:r w:rsidRPr="002B4B0B">
        <w:rPr>
          <w:sz w:val="16"/>
        </w:rPr>
        <w:t xml:space="preserve"> Apparently, </w:t>
      </w:r>
      <w:r w:rsidRPr="002B4B0B">
        <w:rPr>
          <w:rStyle w:val="StyleUnderline"/>
        </w:rPr>
        <w:t>many refugees actively look for work despite higher barriers to employment,</w:t>
      </w:r>
      <w:r w:rsidRPr="002B4B0B">
        <w:rPr>
          <w:sz w:val="16"/>
        </w:rPr>
        <w:t xml:space="preserve"> arriving as they have in a place where they have few local networks. </w:t>
      </w:r>
    </w:p>
    <w:p w:rsidR="00781EAB" w:rsidRDefault="00781EAB" w:rsidP="00781EAB"/>
    <w:p w:rsidR="00781EAB" w:rsidRPr="00FF5D05" w:rsidRDefault="00781EAB" w:rsidP="00781EAB">
      <w:pPr>
        <w:rPr>
          <w:lang w:val="fr-FR"/>
        </w:rPr>
      </w:pPr>
      <w:r w:rsidRPr="00FF5D05">
        <w:rPr>
          <w:lang w:val="fr-FR"/>
        </w:rPr>
        <w:t>Immigrants/refugees easily adapt</w:t>
      </w:r>
    </w:p>
    <w:p w:rsidR="00781EAB" w:rsidRPr="00FF5D05" w:rsidRDefault="00781EAB" w:rsidP="00781EAB">
      <w:pPr>
        <w:contextualSpacing/>
        <w:rPr>
          <w:lang w:val="fr-FR"/>
        </w:rPr>
      </w:pPr>
      <w:r w:rsidRPr="00FF5D05">
        <w:rPr>
          <w:b/>
          <w:lang w:val="fr-FR"/>
        </w:rPr>
        <w:t>Vijaya et all 17</w:t>
      </w:r>
    </w:p>
    <w:p w:rsidR="00781EAB" w:rsidRDefault="00781EAB" w:rsidP="00781EAB">
      <w:pPr>
        <w:contextualSpacing/>
      </w:pPr>
      <w:r>
        <w:t xml:space="preserve">(Ramya M. Vijaya, Monica Miller and David Fletcher, The Washington Post, 5/15/18, “Within 7 years, refugees are self-sufficient and contributing to the U.S., on average”, </w:t>
      </w:r>
      <w:hyperlink r:id="rId107" w:history="1">
        <w:r w:rsidRPr="00216DA2">
          <w:rPr>
            <w:rStyle w:val="Hyperlink"/>
          </w:rPr>
          <w:t>https://www.washingtonpost.com/news/monkey-cage/wp/2017/08/15/within-7-years-refugees-are-self-sufficient-and-contributing-to-the-u-s-on-average/?utm_term=.818698f51eed</w:t>
        </w:r>
      </w:hyperlink>
      <w:r>
        <w:t>,  Accessed 5/20/18, EGG)</w:t>
      </w:r>
    </w:p>
    <w:p w:rsidR="00781EAB" w:rsidRPr="00D61C54" w:rsidRDefault="00781EAB" w:rsidP="00781EAB">
      <w:pPr>
        <w:contextualSpacing/>
        <w:rPr>
          <w:sz w:val="16"/>
        </w:rPr>
      </w:pPr>
      <w:r w:rsidRPr="00D61C54">
        <w:rPr>
          <w:sz w:val="16"/>
        </w:rPr>
        <w:t xml:space="preserve"> Language </w:t>
      </w:r>
      <w:r w:rsidRPr="00D61C54">
        <w:rPr>
          <w:rStyle w:val="StyleUnderline"/>
        </w:rPr>
        <w:t>It can be hard to integrate into American life without being fluent in English</w:t>
      </w:r>
      <w:r w:rsidRPr="00D61C54">
        <w:rPr>
          <w:sz w:val="16"/>
        </w:rPr>
        <w:t xml:space="preserve">. </w:t>
      </w:r>
      <w:r w:rsidRPr="00D61C54">
        <w:rPr>
          <w:rStyle w:val="StyleUnderline"/>
        </w:rPr>
        <w:t>Among recent entrants</w:t>
      </w:r>
      <w:r w:rsidRPr="00D61C54">
        <w:rPr>
          <w:sz w:val="16"/>
        </w:rPr>
        <w:t xml:space="preserve">, </w:t>
      </w:r>
      <w:r w:rsidRPr="00D61C54">
        <w:rPr>
          <w:rStyle w:val="StyleUnderline"/>
        </w:rPr>
        <w:t>only 19 percent say they can speak English “well”</w:t>
      </w:r>
      <w:r w:rsidRPr="00D61C54">
        <w:rPr>
          <w:sz w:val="16"/>
        </w:rPr>
        <w:t xml:space="preserve"> or “very well.” However, that improves significantly over time. Nearly </w:t>
      </w:r>
      <w:r w:rsidRPr="00D61C54">
        <w:rPr>
          <w:rStyle w:val="StyleUnderline"/>
        </w:rPr>
        <w:t xml:space="preserve">76 percent of refugees resettled seven or more years earlier say they can speak English well. </w:t>
      </w:r>
      <w:r w:rsidRPr="00D61C54">
        <w:rPr>
          <w:sz w:val="16"/>
        </w:rPr>
        <w:t xml:space="preserve">[By not taking refugees, the U.S. may make them more dangerous] Our </w:t>
      </w:r>
      <w:r w:rsidRPr="00D61C54">
        <w:rPr>
          <w:rStyle w:val="StyleUnderline"/>
        </w:rPr>
        <w:t xml:space="preserve">findings suggest that within a handful of years after arriving, quite a few refugees are doing as well as or perhaps better than the average Philadelphian, according to basic economic indicators. </w:t>
      </w:r>
      <w:r w:rsidRPr="00D61C54">
        <w:rPr>
          <w:sz w:val="16"/>
        </w:rPr>
        <w:t>Within seven years</w:t>
      </w:r>
      <w:r w:rsidRPr="00D61C54">
        <w:rPr>
          <w:rStyle w:val="StyleUnderline"/>
        </w:rPr>
        <w:t>, refugees reach a higher median income and lower use of food stamps than their neighbors</w:t>
      </w:r>
      <w:r w:rsidRPr="00D61C54">
        <w:rPr>
          <w:sz w:val="16"/>
        </w:rPr>
        <w:t>. They develop language competency fairly quickly, and remain active in the workforce, buoying the local economy. Though solvency cannot be the only measure of successful resettlement, these findings do suggest that Philadelphia’s mayor, among others, are right to suggest that welcoming diverse and vulnerable groups of people may in the end benefit the city. Ramya M. Vijaya is a professor of economics at Stockton University, New Jersey, and co-author of Indian Immigrant Women and Work (Routledge, 2017). Monica Miller and David Fletcher are student research assistants at Stockton University.</w:t>
      </w:r>
    </w:p>
    <w:p w:rsidR="00781EAB" w:rsidRDefault="00781EAB" w:rsidP="00781EAB"/>
    <w:p w:rsidR="00781EAB" w:rsidRPr="004615E0" w:rsidRDefault="00781EAB" w:rsidP="00781EAB">
      <w:r w:rsidRPr="004615E0">
        <w:t>Trump is racist against refugees</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08" w:history="1">
        <w:r w:rsidRPr="00BF11EC">
          <w:rPr>
            <w:rStyle w:val="Hyperlink"/>
          </w:rPr>
          <w:t>http://www.nybooks.com/articles/2016/10/13/best-ways-to-deal-with-refugee-crisis/</w:t>
        </w:r>
      </w:hyperlink>
      <w:r>
        <w:t>, Accessed 5/20/18, EGG)</w:t>
      </w:r>
    </w:p>
    <w:p w:rsidR="00781EAB" w:rsidRPr="004615E0" w:rsidRDefault="00781EAB" w:rsidP="00781EAB">
      <w:pPr>
        <w:rPr>
          <w:rStyle w:val="StyleUnderline"/>
        </w:rPr>
      </w:pPr>
      <w:r w:rsidRPr="004615E0">
        <w:rPr>
          <w:sz w:val="16"/>
        </w:rPr>
        <w:t xml:space="preserve">In July 1941, Albert Einstein, ten months a US citizen, wrote Eleanor Roosevelt from his Saranac Lake retreat to register “deep concern” at the policies of her husband’s administration. A “wall of bureaucratic measures” erected by the State Department, “alleged to be necessary to protect America against subversive, dangerous elements,” had, he wrote, made “it all but impossible to give refuge in America to many worthy persons who are the victims of Fascist cruelty in Europe.” Einstein asked the First Lady to raise this “truly grave injustice” with the president, but his appeal had limited effect. </w:t>
      </w:r>
      <w:r w:rsidRPr="004615E0">
        <w:rPr>
          <w:rStyle w:val="StyleUnderline"/>
        </w:rPr>
        <w:t>Paranoia that refugees would, if granted entry to America, turn on their host and spy for its enemies persisted</w:t>
      </w:r>
      <w:r w:rsidRPr="004615E0">
        <w:rPr>
          <w:sz w:val="16"/>
        </w:rPr>
        <w:t xml:space="preserve">. The </w:t>
      </w:r>
      <w:r w:rsidRPr="004615E0">
        <w:rPr>
          <w:rStyle w:val="StyleUnderline"/>
        </w:rPr>
        <w:t>annihilation</w:t>
      </w:r>
      <w:r w:rsidRPr="004615E0">
        <w:rPr>
          <w:sz w:val="16"/>
        </w:rPr>
        <w:t xml:space="preserve"> the following year </w:t>
      </w:r>
      <w:r w:rsidRPr="004615E0">
        <w:rPr>
          <w:rStyle w:val="StyleUnderline"/>
        </w:rPr>
        <w:t>of some 2.7 million Jews—nearly half of all Jewish victims of the Holocaust—could not dispel this prejudice.</w:t>
      </w:r>
      <w:r w:rsidRPr="004615E0">
        <w:rPr>
          <w:sz w:val="16"/>
        </w:rPr>
        <w:t xml:space="preserve"> Nor did the killing in 1942 result—amid economic depression, the battle against the Axis, and strains of popular and political xenophobia—in a US response to the refugees’ plight. The American “wall” against refugees would remain largely standing until the beginning of 1944, the year before the Allied victory. The source of Einstein’s vexation that summer has returned to public life. </w:t>
      </w:r>
      <w:r w:rsidRPr="004615E0">
        <w:rPr>
          <w:rStyle w:val="StyleUnderline"/>
        </w:rPr>
        <w:t>We are</w:t>
      </w:r>
      <w:r w:rsidRPr="004615E0">
        <w:rPr>
          <w:sz w:val="16"/>
        </w:rPr>
        <w:t xml:space="preserve"> again </w:t>
      </w:r>
      <w:r w:rsidRPr="004615E0">
        <w:rPr>
          <w:rStyle w:val="StyleUnderline"/>
        </w:rPr>
        <w:t>seeing a double assault against some of the world’s most vulnerable people. Their character and intentions are often impugned and they are denied dignified refuge.</w:t>
      </w:r>
      <w:r w:rsidRPr="004615E0">
        <w:rPr>
          <w:sz w:val="16"/>
        </w:rPr>
        <w:t xml:space="preserve"> A day after American-born Omar Mateen’s June 12 attack on the Pulse nightclub in Orlando, Florida, </w:t>
      </w:r>
      <w:r w:rsidRPr="004615E0">
        <w:rPr>
          <w:rStyle w:val="StyleUnderline"/>
        </w:rPr>
        <w:t>Donald Trump,</w:t>
      </w:r>
      <w:r w:rsidRPr="004615E0">
        <w:rPr>
          <w:sz w:val="16"/>
        </w:rPr>
        <w:t xml:space="preserve"> the Republican presidential nominee</w:t>
      </w:r>
      <w:r w:rsidRPr="004615E0">
        <w:rPr>
          <w:rStyle w:val="StyleUnderline"/>
        </w:rPr>
        <w:t>, warned of “a better, bigger version of the legendary Trojan horse,” declaring: “We have to stop the tremendous flow of Syrian refugees into the United States—we don’t know who they are, they have no documentation, and we don’t know what they’re planning.”</w:t>
      </w:r>
    </w:p>
    <w:p w:rsidR="00781EAB" w:rsidRDefault="00781EAB" w:rsidP="00781EAB"/>
    <w:p w:rsidR="00781EAB" w:rsidRPr="004615E0" w:rsidRDefault="00781EAB" w:rsidP="00781EAB">
      <w:r>
        <w:t>It’s hard for refugees to even get into the United States</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09" w:history="1">
        <w:r w:rsidRPr="00BF11EC">
          <w:rPr>
            <w:rStyle w:val="Hyperlink"/>
          </w:rPr>
          <w:t>http://www.nybooks.com/articles/2016/10/13/best-ways-to-deal-with-refugee-crisis/</w:t>
        </w:r>
      </w:hyperlink>
      <w:r>
        <w:t>, Accessed 5/20/18, EGG)</w:t>
      </w:r>
    </w:p>
    <w:p w:rsidR="00781EAB" w:rsidRPr="00F43FB9" w:rsidRDefault="00781EAB" w:rsidP="00781EAB">
      <w:pPr>
        <w:rPr>
          <w:rStyle w:val="StyleUnderline"/>
        </w:rPr>
      </w:pPr>
      <w:r w:rsidRPr="00F43FB9">
        <w:rPr>
          <w:sz w:val="16"/>
        </w:rPr>
        <w:t xml:space="preserve">Trump’s claims are myth, not fact. </w:t>
      </w:r>
      <w:r w:rsidRPr="004615E0">
        <w:rPr>
          <w:rStyle w:val="StyleUnderline"/>
        </w:rPr>
        <w:t>Of the nearly 5.5 million people who have fled the conflict in Syria during the past five and a half years</w:t>
      </w:r>
      <w:r w:rsidRPr="00F43FB9">
        <w:rPr>
          <w:sz w:val="16"/>
        </w:rPr>
        <w:t xml:space="preserve">, around </w:t>
      </w:r>
      <w:r w:rsidRPr="00F43FB9">
        <w:rPr>
          <w:rStyle w:val="StyleUnderline"/>
        </w:rPr>
        <w:t>10,000</w:t>
      </w:r>
      <w:r w:rsidRPr="00F43FB9">
        <w:rPr>
          <w:sz w:val="16"/>
        </w:rPr>
        <w:t xml:space="preserve">—less than 0.2 percent </w:t>
      </w:r>
      <w:r w:rsidRPr="00F43FB9">
        <w:rPr>
          <w:rStyle w:val="StyleUnderline"/>
        </w:rPr>
        <w:t>of the total Syrian refugee population</w:t>
      </w:r>
      <w:r w:rsidRPr="00F43FB9">
        <w:rPr>
          <w:sz w:val="16"/>
        </w:rPr>
        <w:t xml:space="preserve">—have been </w:t>
      </w:r>
      <w:r w:rsidRPr="00F43FB9">
        <w:rPr>
          <w:rStyle w:val="StyleUnderline"/>
        </w:rPr>
        <w:t>resettled in the US</w:t>
      </w:r>
      <w:r w:rsidRPr="00F43FB9">
        <w:rPr>
          <w:sz w:val="16"/>
        </w:rPr>
        <w:t xml:space="preserve"> from Syria’s neighbors this year. We know who they are, because </w:t>
      </w:r>
      <w:r w:rsidRPr="00F43FB9">
        <w:rPr>
          <w:rStyle w:val="StyleUnderline"/>
        </w:rPr>
        <w:t>refugees are the single most vetted population entering the US</w:t>
      </w:r>
      <w:r w:rsidRPr="00F43FB9">
        <w:rPr>
          <w:sz w:val="16"/>
        </w:rPr>
        <w:t>. The UN Refugee Agency (</w:t>
      </w:r>
      <w:r w:rsidRPr="00F43FB9">
        <w:rPr>
          <w:rStyle w:val="StyleUnderline"/>
        </w:rPr>
        <w:t>UNHCR</w:t>
      </w:r>
      <w:r w:rsidRPr="00F43FB9">
        <w:rPr>
          <w:sz w:val="16"/>
        </w:rPr>
        <w:t xml:space="preserve">) </w:t>
      </w:r>
      <w:r w:rsidRPr="00F43FB9">
        <w:rPr>
          <w:rStyle w:val="StyleUnderline"/>
        </w:rPr>
        <w:t>registers, documents, and verifies the claim of all those whom it refers to the government for resettlement.</w:t>
      </w:r>
      <w:r w:rsidRPr="00F43FB9">
        <w:rPr>
          <w:sz w:val="16"/>
        </w:rPr>
        <w:t xml:space="preserve"> The </w:t>
      </w:r>
      <w:r w:rsidRPr="00F43FB9">
        <w:rPr>
          <w:rStyle w:val="StyleUnderline"/>
        </w:rPr>
        <w:t>D</w:t>
      </w:r>
      <w:r w:rsidRPr="00F43FB9">
        <w:rPr>
          <w:sz w:val="16"/>
        </w:rPr>
        <w:t xml:space="preserve">epartment of </w:t>
      </w:r>
      <w:r w:rsidRPr="00F43FB9">
        <w:rPr>
          <w:rStyle w:val="StyleUnderline"/>
        </w:rPr>
        <w:t>H</w:t>
      </w:r>
      <w:r w:rsidRPr="00F43FB9">
        <w:rPr>
          <w:sz w:val="16"/>
        </w:rPr>
        <w:t xml:space="preserve">omeland </w:t>
      </w:r>
      <w:r w:rsidRPr="00F43FB9">
        <w:rPr>
          <w:rStyle w:val="StyleUnderline"/>
        </w:rPr>
        <w:t>S</w:t>
      </w:r>
      <w:r w:rsidRPr="00F43FB9">
        <w:rPr>
          <w:sz w:val="16"/>
        </w:rPr>
        <w:t xml:space="preserve">ecurity, </w:t>
      </w:r>
      <w:r w:rsidRPr="00F43FB9">
        <w:rPr>
          <w:rStyle w:val="StyleUnderline"/>
        </w:rPr>
        <w:t>the D</w:t>
      </w:r>
      <w:r w:rsidRPr="00F43FB9">
        <w:rPr>
          <w:sz w:val="16"/>
        </w:rPr>
        <w:t xml:space="preserve">epartment </w:t>
      </w:r>
      <w:r w:rsidRPr="00F43FB9">
        <w:rPr>
          <w:rStyle w:val="StyleUnderline"/>
        </w:rPr>
        <w:t>o</w:t>
      </w:r>
      <w:r w:rsidRPr="00F43FB9">
        <w:rPr>
          <w:sz w:val="16"/>
        </w:rPr>
        <w:t xml:space="preserve">f </w:t>
      </w:r>
      <w:r w:rsidRPr="00F43FB9">
        <w:rPr>
          <w:rStyle w:val="StyleUnderline"/>
        </w:rPr>
        <w:t>D</w:t>
      </w:r>
      <w:r w:rsidRPr="00F43FB9">
        <w:rPr>
          <w:sz w:val="16"/>
        </w:rPr>
        <w:t xml:space="preserve">efense, </w:t>
      </w:r>
      <w:r w:rsidRPr="00F43FB9">
        <w:rPr>
          <w:rStyle w:val="StyleUnderline"/>
        </w:rPr>
        <w:t>the F</w:t>
      </w:r>
      <w:r w:rsidRPr="00F43FB9">
        <w:rPr>
          <w:sz w:val="16"/>
        </w:rPr>
        <w:t xml:space="preserve">ederal </w:t>
      </w:r>
      <w:r w:rsidRPr="00F43FB9">
        <w:rPr>
          <w:rStyle w:val="StyleUnderline"/>
        </w:rPr>
        <w:t>B</w:t>
      </w:r>
      <w:r w:rsidRPr="00F43FB9">
        <w:rPr>
          <w:sz w:val="16"/>
        </w:rPr>
        <w:t xml:space="preserve">ureau of </w:t>
      </w:r>
      <w:r w:rsidRPr="00F43FB9">
        <w:rPr>
          <w:rStyle w:val="StyleUnderline"/>
        </w:rPr>
        <w:t>I</w:t>
      </w:r>
      <w:r w:rsidRPr="00F43FB9">
        <w:rPr>
          <w:sz w:val="16"/>
        </w:rPr>
        <w:t xml:space="preserve">nvestigation, </w:t>
      </w:r>
      <w:r w:rsidRPr="00F43FB9">
        <w:rPr>
          <w:rStyle w:val="StyleUnderline"/>
        </w:rPr>
        <w:t>and multiple intelligence agencies</w:t>
      </w:r>
      <w:r w:rsidRPr="00F43FB9">
        <w:rPr>
          <w:sz w:val="16"/>
        </w:rPr>
        <w:t xml:space="preserve"> then </w:t>
      </w:r>
      <w:r w:rsidRPr="00F43FB9">
        <w:rPr>
          <w:rStyle w:val="StyleUnderline"/>
        </w:rPr>
        <w:t>conduct interviews</w:t>
      </w:r>
      <w:r w:rsidRPr="00F43FB9">
        <w:rPr>
          <w:sz w:val="16"/>
        </w:rPr>
        <w:t xml:space="preserve">, gather detailed biographical and biometric data, </w:t>
      </w:r>
      <w:r w:rsidRPr="00F43FB9">
        <w:rPr>
          <w:rStyle w:val="StyleUnderline"/>
        </w:rPr>
        <w:t>and carry out a range of background checks on every candidate</w:t>
      </w:r>
      <w:r w:rsidRPr="00F43FB9">
        <w:rPr>
          <w:sz w:val="16"/>
        </w:rPr>
        <w:t xml:space="preserve"> before they receive clearance to travel to the US. </w:t>
      </w:r>
      <w:r w:rsidRPr="00F43FB9">
        <w:rPr>
          <w:rStyle w:val="StyleUnderline"/>
        </w:rPr>
        <w:t>The entire process takes between eighteen and twenty-four months. There is no harder route into the US.</w:t>
      </w:r>
    </w:p>
    <w:p w:rsidR="00781EAB" w:rsidRDefault="00781EAB" w:rsidP="00781EAB"/>
    <w:p w:rsidR="00781EAB" w:rsidRPr="004615E0" w:rsidRDefault="00781EAB" w:rsidP="00781EAB">
      <w:r>
        <w:t>Refugees are supported by the Feds for a limited time</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0" w:history="1">
        <w:r w:rsidRPr="00BF11EC">
          <w:rPr>
            <w:rStyle w:val="Hyperlink"/>
          </w:rPr>
          <w:t>http://www.nybooks.com/articles/2016/10/13/best-ways-to-deal-with-refugee-crisis/</w:t>
        </w:r>
      </w:hyperlink>
      <w:r>
        <w:t>, Accessed 5/20/18, EGG)</w:t>
      </w:r>
    </w:p>
    <w:p w:rsidR="00781EAB" w:rsidRPr="00F43FB9" w:rsidRDefault="00781EAB" w:rsidP="00781EAB">
      <w:pPr>
        <w:rPr>
          <w:rStyle w:val="StyleUnderline"/>
        </w:rPr>
      </w:pPr>
      <w:r w:rsidRPr="00F43FB9">
        <w:rPr>
          <w:sz w:val="16"/>
        </w:rPr>
        <w:t>Similarly, the metaphors of a Trojan horse and a fifth column do not bear scrutiny. According to international and federal law, families and individuals who qualify for refugee status do so by proving “a well-founded fear of being persecuted for reasons of race, religion, nationality, membership of a particular social group or political opinion</w:t>
      </w:r>
      <w:r w:rsidRPr="00F43FB9">
        <w:rPr>
          <w:rStyle w:val="StyleUnderline"/>
        </w:rPr>
        <w:t>.” Once they arrive in the US, they receive</w:t>
      </w:r>
      <w:r w:rsidRPr="00F43FB9">
        <w:rPr>
          <w:sz w:val="16"/>
        </w:rPr>
        <w:t xml:space="preserve"> </w:t>
      </w:r>
      <w:r w:rsidRPr="00F43FB9">
        <w:rPr>
          <w:rStyle w:val="StyleUnderline"/>
        </w:rPr>
        <w:t>federally funded support for housing that covers no more than three months’ rent.</w:t>
      </w:r>
      <w:r w:rsidRPr="00F43FB9">
        <w:rPr>
          <w:sz w:val="16"/>
        </w:rPr>
        <w:t xml:space="preserve"> After a year, refugees go through another security check to receive their Green Card. </w:t>
      </w:r>
      <w:r w:rsidRPr="00F43FB9">
        <w:rPr>
          <w:rStyle w:val="StyleUnderline"/>
        </w:rPr>
        <w:t>After five more years, they are eligible to become citizens.</w:t>
      </w:r>
    </w:p>
    <w:p w:rsidR="00781EAB" w:rsidRDefault="00781EAB" w:rsidP="00781EAB"/>
    <w:p w:rsidR="00781EAB" w:rsidRPr="004615E0" w:rsidRDefault="00781EAB" w:rsidP="00781EAB">
      <w:r>
        <w:t>Refugees don’t commit acts of terrorism, they only fight for refuge</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1" w:history="1">
        <w:r w:rsidRPr="00BF11EC">
          <w:rPr>
            <w:rStyle w:val="Hyperlink"/>
          </w:rPr>
          <w:t>http://www.nybooks.com/articles/2016/10/13/best-ways-to-deal-with-refugee-crisis/</w:t>
        </w:r>
      </w:hyperlink>
      <w:r>
        <w:t>, Accessed 5/20/18, EGG)</w:t>
      </w:r>
    </w:p>
    <w:p w:rsidR="00781EAB" w:rsidRPr="00F43FB9" w:rsidRDefault="00781EAB" w:rsidP="00781EAB">
      <w:pPr>
        <w:rPr>
          <w:rStyle w:val="StyleUnderline"/>
          <w:sz w:val="16"/>
        </w:rPr>
      </w:pPr>
      <w:r w:rsidRPr="00F43FB9">
        <w:rPr>
          <w:sz w:val="16"/>
        </w:rPr>
        <w:t xml:space="preserve">Some </w:t>
      </w:r>
      <w:r w:rsidRPr="00F43FB9">
        <w:rPr>
          <w:rStyle w:val="StyleUnderline"/>
        </w:rPr>
        <w:t>800,000 refugees have resettled in the US</w:t>
      </w:r>
      <w:r w:rsidRPr="00F43FB9">
        <w:rPr>
          <w:sz w:val="16"/>
        </w:rPr>
        <w:t xml:space="preserve"> </w:t>
      </w:r>
      <w:r w:rsidRPr="00F43FB9">
        <w:rPr>
          <w:rStyle w:val="StyleUnderline"/>
        </w:rPr>
        <w:t>since</w:t>
      </w:r>
      <w:r w:rsidRPr="00F43FB9">
        <w:rPr>
          <w:sz w:val="16"/>
        </w:rPr>
        <w:t xml:space="preserve"> </w:t>
      </w:r>
      <w:r w:rsidRPr="00F43FB9">
        <w:rPr>
          <w:rStyle w:val="StyleUnderline"/>
        </w:rPr>
        <w:t>September 11, 2001.</w:t>
      </w:r>
      <w:r w:rsidRPr="00F43FB9">
        <w:rPr>
          <w:sz w:val="16"/>
        </w:rPr>
        <w:t xml:space="preserve"> </w:t>
      </w:r>
      <w:r w:rsidRPr="00F43FB9">
        <w:rPr>
          <w:rStyle w:val="StyleUnderline"/>
        </w:rPr>
        <w:t>Their record is not one of terrorism.</w:t>
      </w:r>
      <w:r w:rsidRPr="00F43FB9">
        <w:rPr>
          <w:sz w:val="16"/>
        </w:rPr>
        <w:t xml:space="preserve"> A very small number have been charged with terrorism-related offenses, mainly concerning material support to groups abroad, rather than attacks in the US or on US citizens abroad. None have been able to carry out their plans. </w:t>
      </w:r>
      <w:r w:rsidRPr="00F43FB9">
        <w:rPr>
          <w:rStyle w:val="StyleUnderline"/>
        </w:rPr>
        <w:t>Elie Wiesel</w:t>
      </w:r>
      <w:r w:rsidRPr="00F43FB9">
        <w:rPr>
          <w:sz w:val="16"/>
        </w:rPr>
        <w:t xml:space="preserve">, who died this past July in New York, </w:t>
      </w:r>
      <w:r w:rsidRPr="00F43FB9">
        <w:rPr>
          <w:rStyle w:val="StyleUnderline"/>
        </w:rPr>
        <w:t>told</w:t>
      </w:r>
      <w:r w:rsidRPr="00F43FB9">
        <w:rPr>
          <w:sz w:val="16"/>
        </w:rPr>
        <w:t xml:space="preserve"> me two years ago: </w:t>
      </w:r>
      <w:r w:rsidRPr="00F43FB9">
        <w:rPr>
          <w:rStyle w:val="StyleUnderline"/>
        </w:rPr>
        <w:t>“I am a refugee, but the word ‘refugee’ is not popular. But everyone likes the idea of refuge. Fight for refuge. We all need refuge.”</w:t>
      </w:r>
      <w:r w:rsidRPr="00F43FB9">
        <w:rPr>
          <w:sz w:val="16"/>
        </w:rPr>
        <w:t xml:space="preserve"> </w:t>
      </w:r>
      <w:r w:rsidRPr="00F43FB9">
        <w:rPr>
          <w:rStyle w:val="StyleUnderline"/>
        </w:rPr>
        <w:t>With America and the world now facing what can only be described as a global exodus of people fleeing war, supporting refugees is more necessary than ever.</w:t>
      </w:r>
    </w:p>
    <w:p w:rsidR="00781EAB" w:rsidRDefault="00781EAB" w:rsidP="00781EAB"/>
    <w:p w:rsidR="00781EAB" w:rsidRPr="004615E0" w:rsidRDefault="00781EAB" w:rsidP="00781EAB">
      <w:r w:rsidRPr="004615E0">
        <w:t>Trump is racist against refugees</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2" w:history="1">
        <w:r w:rsidRPr="00BF11EC">
          <w:rPr>
            <w:rStyle w:val="Hyperlink"/>
          </w:rPr>
          <w:t>http://www.nybooks.com/articles/2016/10/13/best-ways-to-deal-with-refugee-crisis/</w:t>
        </w:r>
      </w:hyperlink>
      <w:r>
        <w:t>, Accessed 5/20/18, EGG)</w:t>
      </w:r>
    </w:p>
    <w:p w:rsidR="00781EAB" w:rsidRPr="00F43FB9" w:rsidRDefault="00781EAB" w:rsidP="00781EAB">
      <w:pPr>
        <w:rPr>
          <w:sz w:val="14"/>
        </w:rPr>
      </w:pPr>
      <w:r w:rsidRPr="00F43FB9">
        <w:rPr>
          <w:rStyle w:val="StyleUnderline"/>
        </w:rPr>
        <w:t>According to</w:t>
      </w:r>
      <w:r w:rsidRPr="00F43FB9">
        <w:rPr>
          <w:sz w:val="14"/>
        </w:rPr>
        <w:t xml:space="preserve"> the </w:t>
      </w:r>
      <w:r w:rsidRPr="00F43FB9">
        <w:rPr>
          <w:rStyle w:val="StyleUnderline"/>
        </w:rPr>
        <w:t>UNHCR</w:t>
      </w:r>
      <w:r w:rsidRPr="00F43FB9">
        <w:rPr>
          <w:sz w:val="14"/>
        </w:rPr>
        <w:t xml:space="preserve">, in </w:t>
      </w:r>
      <w:r w:rsidRPr="00F43FB9">
        <w:rPr>
          <w:rStyle w:val="StyleUnderline"/>
        </w:rPr>
        <w:t>2015 there were some 65.3 million people throughout the world who had been uprooted from their homes by conflict and persecution.</w:t>
      </w:r>
      <w:r w:rsidRPr="00F43FB9">
        <w:rPr>
          <w:sz w:val="14"/>
        </w:rPr>
        <w:t xml:space="preserve"> Over </w:t>
      </w:r>
      <w:r w:rsidRPr="00F43FB9">
        <w:rPr>
          <w:rStyle w:val="StyleUnderline"/>
        </w:rPr>
        <w:t>20 million of these people are refugees,</w:t>
      </w:r>
      <w:r w:rsidRPr="00F43FB9">
        <w:rPr>
          <w:sz w:val="14"/>
        </w:rPr>
        <w:t xml:space="preserve"> i.e., they have fled from a well-founded fear of persecution, crossed a national border, and received refugee status from either the United Nations or a state</w:t>
      </w:r>
      <w:r w:rsidRPr="00F43FB9">
        <w:rPr>
          <w:rStyle w:val="StyleUnderline"/>
        </w:rPr>
        <w:t>. Between three and four million of them are now in the process of claiming asylum outside their home country.</w:t>
      </w:r>
      <w:r w:rsidRPr="00F43FB9">
        <w:rPr>
          <w:sz w:val="14"/>
        </w:rPr>
        <w:t xml:space="preserve"> </w:t>
      </w:r>
      <w:r w:rsidRPr="00F43FB9">
        <w:rPr>
          <w:rStyle w:val="StyleUnderline"/>
        </w:rPr>
        <w:t>The rest are “internally displaced persons”</w:t>
      </w:r>
      <w:r w:rsidRPr="00F43FB9">
        <w:rPr>
          <w:sz w:val="14"/>
        </w:rPr>
        <w:t xml:space="preserve"> who have not crossed national borders. Such </w:t>
      </w:r>
      <w:r w:rsidRPr="00F43FB9">
        <w:rPr>
          <w:rStyle w:val="StyleUnderline"/>
        </w:rPr>
        <w:t>large numbers of displaced people have not been seen since World War II</w:t>
      </w:r>
      <w:r w:rsidRPr="00F43FB9">
        <w:rPr>
          <w:sz w:val="14"/>
        </w:rPr>
        <w:t xml:space="preserve">: were they a nation, it would be the twenty-first-largest on earth, the size of California and Texas combined, the same as the United Kingdom. </w:t>
      </w:r>
      <w:r w:rsidRPr="00F43FB9">
        <w:rPr>
          <w:rStyle w:val="StyleUnderline"/>
        </w:rPr>
        <w:t>On average, 34,000 people were forced to flee their homes every day</w:t>
      </w:r>
      <w:r w:rsidRPr="00F43FB9">
        <w:rPr>
          <w:sz w:val="14"/>
        </w:rPr>
        <w:t xml:space="preserve"> of 2015.The </w:t>
      </w:r>
      <w:r w:rsidRPr="00F43FB9">
        <w:rPr>
          <w:rStyle w:val="StyleUnderline"/>
        </w:rPr>
        <w:t>violence in Syria</w:t>
      </w:r>
      <w:r w:rsidRPr="00F43FB9">
        <w:rPr>
          <w:sz w:val="14"/>
        </w:rPr>
        <w:t xml:space="preserve">, which </w:t>
      </w:r>
      <w:r w:rsidRPr="00F43FB9">
        <w:rPr>
          <w:rStyle w:val="StyleUnderline"/>
        </w:rPr>
        <w:t>has rendered homeless half the country’s population of 23 million,</w:t>
      </w:r>
      <w:r w:rsidRPr="00F43FB9">
        <w:rPr>
          <w:sz w:val="14"/>
        </w:rPr>
        <w:t xml:space="preserve"> </w:t>
      </w:r>
      <w:r w:rsidRPr="00F43FB9">
        <w:rPr>
          <w:rStyle w:val="StyleUnderline"/>
        </w:rPr>
        <w:t>bears responsibility for</w:t>
      </w:r>
      <w:r w:rsidRPr="00F43FB9">
        <w:rPr>
          <w:sz w:val="14"/>
        </w:rPr>
        <w:t xml:space="preserve"> a large number of </w:t>
      </w:r>
      <w:r w:rsidRPr="00F43FB9">
        <w:rPr>
          <w:rStyle w:val="StyleUnderline"/>
        </w:rPr>
        <w:t>the world’s displaced</w:t>
      </w:r>
      <w:r w:rsidRPr="00F43FB9">
        <w:rPr>
          <w:sz w:val="14"/>
        </w:rPr>
        <w:t xml:space="preserve">. So do new wars and local fighting in places such as Yemen, South Sudan, Burundi, Iraq, Ukraine, Nigeria, and the Central African Republic. In defiance of international humanitarian law, many of the belligerent governments and rebel forces target civilians and aid workers. In August </w:t>
      </w:r>
      <w:r w:rsidRPr="00F43FB9">
        <w:rPr>
          <w:rStyle w:val="StyleUnderline"/>
        </w:rPr>
        <w:t>several aid agencies reported deaths of civilians and medical staff in bombings of hospitals in Syria by the Syrian government</w:t>
      </w:r>
      <w:r w:rsidRPr="00F43FB9">
        <w:rPr>
          <w:sz w:val="14"/>
        </w:rPr>
        <w:t xml:space="preserve"> and its Russian backers. Shocking </w:t>
      </w:r>
      <w:r w:rsidRPr="00F43FB9">
        <w:rPr>
          <w:rStyle w:val="StyleUnderline"/>
        </w:rPr>
        <w:t>acts of cruelty toward civilians have become commonplace, drastically increasing the numbers of people in flight.</w:t>
      </w:r>
    </w:p>
    <w:p w:rsidR="00781EAB" w:rsidRDefault="00781EAB" w:rsidP="00781EAB"/>
    <w:p w:rsidR="00781EAB" w:rsidRPr="004615E0" w:rsidRDefault="00781EAB" w:rsidP="00781EAB">
      <w:r>
        <w:t>Funding is needed to help refugees</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3" w:history="1">
        <w:r w:rsidRPr="00BF11EC">
          <w:rPr>
            <w:rStyle w:val="Hyperlink"/>
          </w:rPr>
          <w:t>http://www.nybooks.com/articles/2016/10/13/best-ways-to-deal-with-refugee-crisis/</w:t>
        </w:r>
      </w:hyperlink>
      <w:r>
        <w:t>, Accessed 5/20/18, EGG)</w:t>
      </w:r>
    </w:p>
    <w:p w:rsidR="00781EAB" w:rsidRPr="00DC6475" w:rsidRDefault="00781EAB" w:rsidP="00781EAB">
      <w:pPr>
        <w:rPr>
          <w:sz w:val="14"/>
        </w:rPr>
      </w:pPr>
      <w:r w:rsidRPr="00DC6475">
        <w:rPr>
          <w:sz w:val="14"/>
        </w:rPr>
        <w:t>The wider international response to this situation—</w:t>
      </w:r>
      <w:r w:rsidRPr="00DC6475">
        <w:rPr>
          <w:rStyle w:val="StyleUnderline"/>
        </w:rPr>
        <w:t>the sheltering of increasing numbers of refugees by a small group of relatively poor countries</w:t>
      </w:r>
      <w:r w:rsidRPr="00DC6475">
        <w:rPr>
          <w:sz w:val="14"/>
        </w:rPr>
        <w:t>—</w:t>
      </w:r>
      <w:r w:rsidRPr="00DC6475">
        <w:rPr>
          <w:rStyle w:val="StyleUnderline"/>
        </w:rPr>
        <w:t xml:space="preserve">has been singularly deficient in three ways. </w:t>
      </w:r>
      <w:r w:rsidRPr="00DC6475">
        <w:rPr>
          <w:sz w:val="14"/>
        </w:rPr>
        <w:t xml:space="preserve">The first is </w:t>
      </w:r>
      <w:r w:rsidRPr="00DC6475">
        <w:rPr>
          <w:rStyle w:val="StyleUnderline"/>
        </w:rPr>
        <w:t>funding</w:t>
      </w:r>
      <w:r w:rsidRPr="00DC6475">
        <w:rPr>
          <w:sz w:val="14"/>
        </w:rPr>
        <w:t xml:space="preserve">. The amounts of </w:t>
      </w:r>
      <w:r w:rsidRPr="00DC6475">
        <w:rPr>
          <w:rStyle w:val="StyleUnderline"/>
        </w:rPr>
        <w:t>money requested by the UN and its partners to meet the needs of the displaced, the communities that receive them, and others who rely on humanitarian aid have risen tenfold</w:t>
      </w:r>
      <w:r w:rsidRPr="00DC6475">
        <w:rPr>
          <w:sz w:val="14"/>
        </w:rPr>
        <w:t xml:space="preserve"> since the year 2000 (reaching an all-time high of $21.9 billion this year). </w:t>
      </w:r>
      <w:r w:rsidRPr="00DC6475">
        <w:rPr>
          <w:rStyle w:val="StyleUnderline"/>
        </w:rPr>
        <w:t>But</w:t>
      </w:r>
      <w:r w:rsidRPr="00DC6475">
        <w:rPr>
          <w:sz w:val="14"/>
        </w:rPr>
        <w:t xml:space="preserve"> the </w:t>
      </w:r>
      <w:r w:rsidRPr="00DC6475">
        <w:rPr>
          <w:rStyle w:val="StyleUnderline"/>
        </w:rPr>
        <w:t>funds</w:t>
      </w:r>
      <w:r w:rsidRPr="00DC6475">
        <w:rPr>
          <w:sz w:val="14"/>
        </w:rPr>
        <w:t xml:space="preserve"> actually </w:t>
      </w:r>
      <w:r w:rsidRPr="00DC6475">
        <w:rPr>
          <w:rStyle w:val="StyleUnderline"/>
        </w:rPr>
        <w:t>provided by governmental and private donors over the same period</w:t>
      </w:r>
      <w:r w:rsidRPr="00DC6475">
        <w:rPr>
          <w:sz w:val="14"/>
        </w:rPr>
        <w:t xml:space="preserve">, while </w:t>
      </w:r>
      <w:r w:rsidRPr="00DC6475">
        <w:rPr>
          <w:rStyle w:val="StyleUnderline"/>
        </w:rPr>
        <w:t>also reaching record levels, have not kept pace</w:t>
      </w:r>
      <w:r w:rsidRPr="00DC6475">
        <w:rPr>
          <w:sz w:val="14"/>
        </w:rPr>
        <w:t xml:space="preserve">. The </w:t>
      </w:r>
      <w:r w:rsidRPr="00DC6475">
        <w:rPr>
          <w:rStyle w:val="StyleUnderline"/>
        </w:rPr>
        <w:t>gap between needs and resources is widening, not narrowing.</w:t>
      </w:r>
      <w:r w:rsidRPr="00DC6475">
        <w:rPr>
          <w:sz w:val="14"/>
        </w:rPr>
        <w:t xml:space="preserve"> In 2015, the UN appealed for $20 billion in order to address global humanitarian needs; it received just $11 billion, an unprecedented 45 percent shortfall. </w:t>
      </w:r>
      <w:r w:rsidRPr="00DC6475">
        <w:rPr>
          <w:rStyle w:val="StyleUnderline"/>
        </w:rPr>
        <w:t>This threatens the ability of organizations like the</w:t>
      </w:r>
      <w:r w:rsidRPr="00DC6475">
        <w:rPr>
          <w:sz w:val="14"/>
        </w:rPr>
        <w:t xml:space="preserve"> </w:t>
      </w:r>
      <w:r w:rsidRPr="00DC6475">
        <w:rPr>
          <w:rStyle w:val="StyleUnderline"/>
        </w:rPr>
        <w:t>I</w:t>
      </w:r>
      <w:r w:rsidRPr="00DC6475">
        <w:rPr>
          <w:sz w:val="14"/>
        </w:rPr>
        <w:t xml:space="preserve">nternational </w:t>
      </w:r>
      <w:r w:rsidRPr="00DC6475">
        <w:rPr>
          <w:rStyle w:val="StyleUnderline"/>
        </w:rPr>
        <w:t>R</w:t>
      </w:r>
      <w:r w:rsidRPr="00DC6475">
        <w:rPr>
          <w:sz w:val="14"/>
        </w:rPr>
        <w:t xml:space="preserve">escue </w:t>
      </w:r>
      <w:r w:rsidRPr="00DC6475">
        <w:rPr>
          <w:rStyle w:val="StyleUnderline"/>
        </w:rPr>
        <w:t>C</w:t>
      </w:r>
      <w:r w:rsidRPr="00DC6475">
        <w:rPr>
          <w:sz w:val="14"/>
        </w:rPr>
        <w:t xml:space="preserve">ommittee (the IRC, of which I’m president) and their partners </w:t>
      </w:r>
      <w:r w:rsidRPr="00DC6475">
        <w:rPr>
          <w:rStyle w:val="StyleUnderline"/>
        </w:rPr>
        <w:t>to fulfill crucial responsibilities</w:t>
      </w:r>
      <w:r w:rsidRPr="00DC6475">
        <w:rPr>
          <w:sz w:val="14"/>
        </w:rPr>
        <w:t>: for instance, to deliver lifesaving assistance to millions of people inside and around Syria; to provide health care, protection of women, and water and sanitation to those in need across sub-Saharan Africa; and to address both urgent and longer-term needs in more than four thousand villages across Afghanistan, where we have been working for thirty years.</w:t>
      </w:r>
    </w:p>
    <w:p w:rsidR="00781EAB" w:rsidRDefault="00781EAB" w:rsidP="00781EAB"/>
    <w:p w:rsidR="00781EAB" w:rsidRPr="004615E0" w:rsidRDefault="00781EAB" w:rsidP="00781EAB">
      <w:r>
        <w:t>Wealthier countries need to do more and let more refugees in</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4" w:history="1">
        <w:r w:rsidRPr="00BF11EC">
          <w:rPr>
            <w:rStyle w:val="Hyperlink"/>
          </w:rPr>
          <w:t>http://www.nybooks.com/articles/2016/10/13/best-ways-to-deal-with-refugee-crisis/</w:t>
        </w:r>
      </w:hyperlink>
      <w:r>
        <w:t>, Accessed 5/20/18, EGG)</w:t>
      </w:r>
    </w:p>
    <w:p w:rsidR="00781EAB" w:rsidRDefault="00781EAB" w:rsidP="00781EAB">
      <w:r w:rsidRPr="00DC6475">
        <w:rPr>
          <w:sz w:val="16"/>
        </w:rPr>
        <w:t xml:space="preserve">Second, </w:t>
      </w:r>
      <w:r w:rsidRPr="00DC6475">
        <w:rPr>
          <w:rStyle w:val="StyleUnderline"/>
        </w:rPr>
        <w:t>wealthier states—with several exceptions, such as Germany—have failed to take in meaningful numbers of refugees.</w:t>
      </w:r>
      <w:r w:rsidRPr="00DC6475">
        <w:rPr>
          <w:sz w:val="16"/>
        </w:rPr>
        <w:t xml:space="preserve"> Germany’s extraordinary effort during the last year, described recently in these pages,</w:t>
      </w:r>
      <w:r w:rsidRPr="00DC6475">
        <w:rPr>
          <w:rStyle w:val="StyleUnderline"/>
        </w:rPr>
        <w:t>1 will involve processing the cases of 800,000 asylum seekers—people seeking, but not yet granted, asylum status</w:t>
      </w:r>
      <w:r w:rsidRPr="00DC6475">
        <w:rPr>
          <w:sz w:val="16"/>
        </w:rPr>
        <w:t xml:space="preserve">. Notably, Eastern </w:t>
      </w:r>
      <w:r w:rsidRPr="00DC6475">
        <w:rPr>
          <w:rStyle w:val="StyleUnderline"/>
        </w:rPr>
        <w:t>European countries have been drastically limiting the number of refugees.</w:t>
      </w:r>
      <w:r>
        <w:rPr>
          <w:rStyle w:val="StyleUnderline"/>
        </w:rPr>
        <w:t xml:space="preserve"> </w:t>
      </w:r>
      <w:r w:rsidRPr="00DC6475">
        <w:rPr>
          <w:rStyle w:val="StyleUnderline"/>
        </w:rPr>
        <w:t>Of</w:t>
      </w:r>
      <w:r>
        <w:t xml:space="preserve"> the </w:t>
      </w:r>
      <w:r w:rsidRPr="00DC6475">
        <w:rPr>
          <w:rStyle w:val="StyleUnderline"/>
        </w:rPr>
        <w:t>21.3 million refugees in exile</w:t>
      </w:r>
      <w:r>
        <w:t xml:space="preserve">, the </w:t>
      </w:r>
      <w:r w:rsidRPr="00DC6475">
        <w:rPr>
          <w:rStyle w:val="StyleUnderline"/>
        </w:rPr>
        <w:t>UNHCR estimates</w:t>
      </w:r>
      <w:r>
        <w:t xml:space="preserve"> that </w:t>
      </w:r>
      <w:r w:rsidRPr="00DC6475">
        <w:rPr>
          <w:rStyle w:val="StyleUnderline"/>
        </w:rPr>
        <w:t>1.2 million</w:t>
      </w:r>
      <w:r>
        <w:t xml:space="preserve"> urgently </w:t>
      </w:r>
      <w:r w:rsidRPr="00DC6475">
        <w:rPr>
          <w:rStyle w:val="StyleUnderline"/>
        </w:rPr>
        <w:t>need to be moved from the countries to which they have fled, for reasons of security, dire poverty, or other special vulnerability</w:t>
      </w:r>
      <w:r>
        <w:t xml:space="preserve">. </w:t>
      </w:r>
      <w:r w:rsidRPr="00DC6475">
        <w:rPr>
          <w:rStyle w:val="StyleUnderline"/>
        </w:rPr>
        <w:t>Despite this, the richer nations resettled just 107,100 refugees last year—less than a tenth of those deemed to be in need of additional protection.</w:t>
      </w:r>
      <w:r>
        <w:t xml:space="preserve"> The </w:t>
      </w:r>
      <w:r w:rsidRPr="00DC6475">
        <w:rPr>
          <w:rStyle w:val="StyleUnderline"/>
        </w:rPr>
        <w:t>U</w:t>
      </w:r>
      <w:r>
        <w:t xml:space="preserve">nited </w:t>
      </w:r>
      <w:r w:rsidRPr="00DC6475">
        <w:rPr>
          <w:rStyle w:val="StyleUnderline"/>
        </w:rPr>
        <w:t>S</w:t>
      </w:r>
      <w:r>
        <w:t xml:space="preserve">tates </w:t>
      </w:r>
      <w:r w:rsidRPr="00DC6475">
        <w:rPr>
          <w:rStyle w:val="StyleUnderline"/>
        </w:rPr>
        <w:t>took</w:t>
      </w:r>
      <w:r>
        <w:t xml:space="preserve"> some </w:t>
      </w:r>
      <w:r w:rsidRPr="00DC6475">
        <w:rPr>
          <w:rStyle w:val="StyleUnderline"/>
        </w:rPr>
        <w:t>60 percent of these</w:t>
      </w:r>
      <w:r>
        <w:t xml:space="preserve">—nearly 70,000 people—and is on track to provide shelter to 85,000 refugees in 2016. </w:t>
      </w:r>
      <w:r w:rsidRPr="00DC6475">
        <w:rPr>
          <w:rStyle w:val="StyleUnderline"/>
        </w:rPr>
        <w:t>The scale of today’s displacement crisis is such that the US and other advanced countries need to do much more</w:t>
      </w:r>
      <w:r>
        <w:t>. In a recent article in Foreign Policy, George Soros showed why Europe must work out more coherent policies for external aid and internal resettlement; and he pointed to a variety of ways in which additional funds could be made available.2</w:t>
      </w:r>
    </w:p>
    <w:p w:rsidR="00781EAB" w:rsidRDefault="00781EAB" w:rsidP="00781EAB">
      <w:r>
        <w:t>Donors need to look for permanent solutions, not temporary</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5" w:history="1">
        <w:r w:rsidRPr="00BF11EC">
          <w:rPr>
            <w:rStyle w:val="Hyperlink"/>
          </w:rPr>
          <w:t>http://www.nybooks.com/articles/2016/10/13/best-ways-to-deal-with-refugee-crisis/</w:t>
        </w:r>
      </w:hyperlink>
      <w:r>
        <w:t>, Accessed 5/20/18, EGG)</w:t>
      </w:r>
    </w:p>
    <w:p w:rsidR="00781EAB" w:rsidRPr="004D54BA" w:rsidRDefault="00781EAB" w:rsidP="00781EAB">
      <w:pPr>
        <w:rPr>
          <w:sz w:val="16"/>
        </w:rPr>
      </w:pPr>
      <w:r w:rsidRPr="00DC6475">
        <w:rPr>
          <w:sz w:val="16"/>
        </w:rPr>
        <w:t xml:space="preserve">Third, the </w:t>
      </w:r>
      <w:r w:rsidRPr="00DC6475">
        <w:rPr>
          <w:rStyle w:val="StyleUnderline"/>
        </w:rPr>
        <w:t>practice of humanitarian aid has been undermined by</w:t>
      </w:r>
      <w:r w:rsidRPr="00DC6475">
        <w:rPr>
          <w:sz w:val="16"/>
        </w:rPr>
        <w:t xml:space="preserve"> the </w:t>
      </w:r>
      <w:r w:rsidRPr="00DC6475">
        <w:rPr>
          <w:rStyle w:val="StyleUnderline"/>
        </w:rPr>
        <w:t>fiction</w:t>
      </w:r>
      <w:r w:rsidRPr="00DC6475">
        <w:rPr>
          <w:sz w:val="16"/>
        </w:rPr>
        <w:t xml:space="preserve">—sometimes </w:t>
      </w:r>
      <w:r w:rsidRPr="00DC6475">
        <w:rPr>
          <w:rStyle w:val="StyleUnderline"/>
        </w:rPr>
        <w:t>convenient for donors in the midst of financial stress and host countries concerned about taking in permanent new residents</w:t>
      </w:r>
      <w:r w:rsidRPr="00DC6475">
        <w:rPr>
          <w:sz w:val="16"/>
        </w:rPr>
        <w:t xml:space="preserve">—that the </w:t>
      </w:r>
      <w:r w:rsidRPr="00DC6475">
        <w:rPr>
          <w:rStyle w:val="StyleUnderline"/>
        </w:rPr>
        <w:t>problems they seek to address are temporary.</w:t>
      </w:r>
      <w:r w:rsidRPr="00DC6475">
        <w:rPr>
          <w:sz w:val="16"/>
        </w:rPr>
        <w:t xml:space="preserve"> In fact, </w:t>
      </w:r>
      <w:r w:rsidRPr="00DC6475">
        <w:rPr>
          <w:rStyle w:val="StyleUnderline"/>
        </w:rPr>
        <w:t>refugees are displaced for an average of seventeen years, and those displaced within their own country for an average of twenty-three years</w:t>
      </w:r>
      <w:r w:rsidRPr="00DC6475">
        <w:rPr>
          <w:sz w:val="16"/>
        </w:rPr>
        <w:t>. In 2014, more than 90 percent of countries appealing for humanitarian aid had made appeals for three years or longer and 60 percent had made appeals for more than eight years. Meanwhile the median length of a grant from the IRC—we manage around seven hundred different grants at any one time—is twelve months.</w:t>
      </w:r>
      <w:r>
        <w:rPr>
          <w:sz w:val="16"/>
        </w:rPr>
        <w:t xml:space="preserve"> </w:t>
      </w:r>
      <w:r w:rsidRPr="00DC6475">
        <w:rPr>
          <w:rStyle w:val="StyleUnderline"/>
        </w:rPr>
        <w:t>This fixation of donors on short-term solutions has led to a systematic underinvestment in programs that require longer-term planning.</w:t>
      </w:r>
      <w:r w:rsidRPr="00DC6475">
        <w:rPr>
          <w:sz w:val="16"/>
        </w:rPr>
        <w:t xml:space="preserve"> Refugee education has been a prime victim. In Lebanon over 200,000 Syrian children remain without education five years after the outbreak of the civil war that has driven them from their homes. Around the globe, of the 61 million children under eleven who cannot go to school, it is estimated that 35 percent are living in countries affected by conflict.</w:t>
      </w:r>
    </w:p>
    <w:p w:rsidR="00781EAB" w:rsidRDefault="00781EAB" w:rsidP="00781EAB">
      <w:r>
        <w:t>Refugee crisis needs permanent solution</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6" w:history="1">
        <w:r w:rsidRPr="00BF11EC">
          <w:rPr>
            <w:rStyle w:val="Hyperlink"/>
          </w:rPr>
          <w:t>http://www.nybooks.com/articles/2016/10/13/best-ways-to-deal-with-refugee-crisis/</w:t>
        </w:r>
      </w:hyperlink>
      <w:r>
        <w:t>, Accessed 5/20/18, EGG)</w:t>
      </w:r>
    </w:p>
    <w:p w:rsidR="00781EAB" w:rsidRPr="00BC1EAE" w:rsidRDefault="00781EAB" w:rsidP="00781EAB">
      <w:pPr>
        <w:rPr>
          <w:rStyle w:val="StyleUnderline"/>
        </w:rPr>
      </w:pPr>
      <w:r w:rsidRPr="00BC1EAE">
        <w:rPr>
          <w:sz w:val="16"/>
        </w:rPr>
        <w:t xml:space="preserve">The </w:t>
      </w:r>
      <w:r w:rsidRPr="00DC6475">
        <w:rPr>
          <w:rStyle w:val="StyleUnderline"/>
        </w:rPr>
        <w:t>consequences of political and policy failure are not only felt by refugees.</w:t>
      </w:r>
      <w:r w:rsidRPr="00BC1EAE">
        <w:rPr>
          <w:sz w:val="16"/>
        </w:rPr>
        <w:t xml:space="preserve"> Neighboring </w:t>
      </w:r>
      <w:r w:rsidRPr="00DC6475">
        <w:rPr>
          <w:rStyle w:val="StyleUnderline"/>
        </w:rPr>
        <w:t>countries become destabilized by their presence</w:t>
      </w:r>
      <w:r w:rsidRPr="00BC1EAE">
        <w:rPr>
          <w:sz w:val="16"/>
        </w:rPr>
        <w:t xml:space="preserve">, as do parts of Europe. </w:t>
      </w:r>
      <w:r w:rsidRPr="00DC6475">
        <w:rPr>
          <w:rStyle w:val="StyleUnderline"/>
        </w:rPr>
        <w:t>Humanitarian needs arise from political instability, bu</w:t>
      </w:r>
      <w:r w:rsidRPr="00BC1EAE">
        <w:rPr>
          <w:sz w:val="16"/>
        </w:rPr>
        <w:t xml:space="preserve">t when </w:t>
      </w:r>
      <w:r w:rsidRPr="00DC6475">
        <w:rPr>
          <w:rStyle w:val="StyleUnderline"/>
        </w:rPr>
        <w:t>those needs are not addressed they cause further political disruption.</w:t>
      </w:r>
      <w:r w:rsidRPr="00BC1EAE">
        <w:rPr>
          <w:sz w:val="16"/>
        </w:rPr>
        <w:t xml:space="preserve"> The need to rethink aid policy is overwhelming, not least because all the evidence suggests that the </w:t>
      </w:r>
      <w:r w:rsidRPr="00BC1EAE">
        <w:rPr>
          <w:rStyle w:val="StyleUnderline"/>
        </w:rPr>
        <w:t>root causes of the current refugee problem</w:t>
      </w:r>
      <w:r w:rsidRPr="00BC1EAE">
        <w:rPr>
          <w:sz w:val="16"/>
        </w:rPr>
        <w:t>—including</w:t>
      </w:r>
      <w:r w:rsidRPr="00BC1EAE">
        <w:rPr>
          <w:rStyle w:val="StyleUnderline"/>
        </w:rPr>
        <w:t xml:space="preserve"> both religious and ethnic politics and geopolitical divisions—are unlikely to be addressed in the short term.</w:t>
      </w:r>
    </w:p>
    <w:p w:rsidR="00781EAB" w:rsidRDefault="00781EAB" w:rsidP="00781EAB">
      <w:r>
        <w:t>Two things hurting the future of refugees</w:t>
      </w:r>
    </w:p>
    <w:p w:rsidR="00781EAB" w:rsidRPr="004E647F" w:rsidRDefault="00781EAB" w:rsidP="00781EAB">
      <w:pPr>
        <w:rPr>
          <w:b/>
        </w:rPr>
      </w:pPr>
      <w:r w:rsidRPr="004E647F">
        <w:rPr>
          <w:b/>
        </w:rPr>
        <w:t>Milliband 16</w:t>
      </w:r>
    </w:p>
    <w:p w:rsidR="00781EAB" w:rsidRDefault="00781EAB" w:rsidP="00781EAB">
      <w:r>
        <w:t xml:space="preserve">(David Milliband, The New York Review, 8/13/16, “The Best Ways to Deal with the Refugee Crisis”, </w:t>
      </w:r>
      <w:hyperlink r:id="rId117" w:history="1">
        <w:r w:rsidRPr="00BF11EC">
          <w:rPr>
            <w:rStyle w:val="Hyperlink"/>
          </w:rPr>
          <w:t>http://www.nybooks.com/articles/2016/10/13/best-ways-to-deal-with-refugee-crisis/</w:t>
        </w:r>
      </w:hyperlink>
      <w:r>
        <w:t>, Accessed 5/20/18, EGG)</w:t>
      </w:r>
    </w:p>
    <w:p w:rsidR="00781EAB" w:rsidRPr="004D54BA" w:rsidRDefault="00781EAB" w:rsidP="00781EAB">
      <w:pPr>
        <w:rPr>
          <w:sz w:val="16"/>
        </w:rPr>
      </w:pPr>
      <w:r w:rsidRPr="004D54BA">
        <w:rPr>
          <w:sz w:val="16"/>
        </w:rPr>
        <w:t xml:space="preserve">Aside from the fact that </w:t>
      </w:r>
      <w:r w:rsidRPr="004D54BA">
        <w:rPr>
          <w:rStyle w:val="StyleUnderline"/>
        </w:rPr>
        <w:t>people are being displaced for long periods</w:t>
      </w:r>
      <w:r w:rsidRPr="004D54BA">
        <w:rPr>
          <w:sz w:val="16"/>
        </w:rPr>
        <w:t xml:space="preserve">, </w:t>
      </w:r>
      <w:r w:rsidRPr="004D54BA">
        <w:rPr>
          <w:rStyle w:val="StyleUnderline"/>
        </w:rPr>
        <w:t>two other striking conditions should affect</w:t>
      </w:r>
      <w:r w:rsidRPr="004D54BA">
        <w:rPr>
          <w:sz w:val="16"/>
        </w:rPr>
        <w:t xml:space="preserve"> planning for </w:t>
      </w:r>
      <w:r w:rsidRPr="004D54BA">
        <w:rPr>
          <w:rStyle w:val="StyleUnderline"/>
        </w:rPr>
        <w:t>the future.</w:t>
      </w:r>
      <w:r w:rsidRPr="004D54BA">
        <w:rPr>
          <w:sz w:val="16"/>
        </w:rPr>
        <w:t xml:space="preserve"> The </w:t>
      </w:r>
      <w:r w:rsidRPr="004D54BA">
        <w:rPr>
          <w:rStyle w:val="StyleUnderline"/>
        </w:rPr>
        <w:t>first is</w:t>
      </w:r>
      <w:r w:rsidRPr="004D54BA">
        <w:rPr>
          <w:sz w:val="16"/>
        </w:rPr>
        <w:t xml:space="preserve"> </w:t>
      </w:r>
      <w:r w:rsidRPr="004D54BA">
        <w:rPr>
          <w:rStyle w:val="StyleUnderline"/>
        </w:rPr>
        <w:t>that 59 percent of refugees are currently found in urban areas. Refugees are often living among the local population, not separate from them.</w:t>
      </w:r>
      <w:r w:rsidRPr="004D54BA">
        <w:rPr>
          <w:sz w:val="16"/>
        </w:rPr>
        <w:t xml:space="preserve"> The </w:t>
      </w:r>
      <w:r w:rsidRPr="004D54BA">
        <w:rPr>
          <w:rStyle w:val="StyleUnderline"/>
        </w:rPr>
        <w:t>second is</w:t>
      </w:r>
      <w:r w:rsidRPr="004D54BA">
        <w:rPr>
          <w:sz w:val="16"/>
        </w:rPr>
        <w:t xml:space="preserve"> that at least </w:t>
      </w:r>
      <w:r w:rsidRPr="004D54BA">
        <w:rPr>
          <w:rStyle w:val="StyleUnderline"/>
        </w:rPr>
        <w:t>43 percent</w:t>
      </w:r>
      <w:r w:rsidRPr="004D54BA">
        <w:rPr>
          <w:sz w:val="16"/>
        </w:rPr>
        <w:t xml:space="preserve"> </w:t>
      </w:r>
      <w:r w:rsidRPr="004D54BA">
        <w:rPr>
          <w:rStyle w:val="StyleUnderline"/>
        </w:rPr>
        <w:t>of</w:t>
      </w:r>
      <w:r w:rsidRPr="004D54BA">
        <w:rPr>
          <w:sz w:val="16"/>
        </w:rPr>
        <w:t xml:space="preserve"> the world’s </w:t>
      </w:r>
      <w:r w:rsidRPr="004D54BA">
        <w:rPr>
          <w:rStyle w:val="StyleUnderline"/>
        </w:rPr>
        <w:t>extreme poor</w:t>
      </w:r>
      <w:r w:rsidRPr="004D54BA">
        <w:rPr>
          <w:sz w:val="16"/>
        </w:rPr>
        <w:t xml:space="preserve"> </w:t>
      </w:r>
      <w:r w:rsidRPr="004D54BA">
        <w:rPr>
          <w:rStyle w:val="StyleUnderline"/>
        </w:rPr>
        <w:t xml:space="preserve">are </w:t>
      </w:r>
      <w:r w:rsidRPr="004D54BA">
        <w:rPr>
          <w:sz w:val="16"/>
        </w:rPr>
        <w:t xml:space="preserve">now </w:t>
      </w:r>
      <w:r w:rsidRPr="004D54BA">
        <w:rPr>
          <w:rStyle w:val="StyleUnderline"/>
        </w:rPr>
        <w:t>found in fragile countries</w:t>
      </w:r>
      <w:r w:rsidRPr="004D54BA">
        <w:rPr>
          <w:sz w:val="16"/>
        </w:rPr>
        <w:t xml:space="preserve"> that are either in the midst of internal conflict or </w:t>
      </w:r>
      <w:r w:rsidRPr="004D54BA">
        <w:rPr>
          <w:rStyle w:val="StyleUnderline"/>
        </w:rPr>
        <w:t>suffering from the effects</w:t>
      </w:r>
      <w:r w:rsidRPr="004D54BA">
        <w:rPr>
          <w:sz w:val="16"/>
        </w:rPr>
        <w:t xml:space="preserve"> </w:t>
      </w:r>
      <w:r w:rsidRPr="004D54BA">
        <w:rPr>
          <w:rStyle w:val="StyleUnderline"/>
        </w:rPr>
        <w:t>of</w:t>
      </w:r>
      <w:r w:rsidRPr="004D54BA">
        <w:rPr>
          <w:sz w:val="16"/>
        </w:rPr>
        <w:t xml:space="preserve"> nearby </w:t>
      </w:r>
      <w:r w:rsidRPr="004D54BA">
        <w:rPr>
          <w:rStyle w:val="StyleUnderline"/>
        </w:rPr>
        <w:t>conflicts</w:t>
      </w:r>
      <w:r w:rsidRPr="004D54BA">
        <w:rPr>
          <w:sz w:val="16"/>
        </w:rPr>
        <w:t xml:space="preserve">. So </w:t>
      </w:r>
      <w:r w:rsidRPr="004D54BA">
        <w:rPr>
          <w:rStyle w:val="StyleUnderline"/>
        </w:rPr>
        <w:t>the focus of humanitarian policy and development policy, traditionally seen as separate</w:t>
      </w:r>
      <w:r w:rsidRPr="004D54BA">
        <w:rPr>
          <w:sz w:val="16"/>
        </w:rPr>
        <w:t xml:space="preserve"> by aid donors and workers—</w:t>
      </w:r>
      <w:r w:rsidRPr="004D54BA">
        <w:rPr>
          <w:rStyle w:val="StyleUnderline"/>
        </w:rPr>
        <w:t>one to deal with crisis and the other with poverty—increasingly overlap</w:t>
      </w:r>
      <w:r w:rsidRPr="004D54BA">
        <w:rPr>
          <w:sz w:val="16"/>
        </w:rPr>
        <w:t>. There should be a major change of approach in four principal ways.</w:t>
      </w:r>
    </w:p>
    <w:p w:rsidR="00781EAB" w:rsidRDefault="00781EAB" w:rsidP="00781EAB">
      <w:r>
        <w:t>Money will help all refugees</w:t>
      </w:r>
    </w:p>
    <w:p w:rsidR="00781EAB" w:rsidRDefault="00781EAB" w:rsidP="00781EAB">
      <w:r>
        <w:t>Milliband 16</w:t>
      </w:r>
    </w:p>
    <w:p w:rsidR="00781EAB" w:rsidRDefault="00781EAB" w:rsidP="00781EAB">
      <w:r>
        <w:t xml:space="preserve">(David Milliband, The New York Review, 8/13/16, “The Best Ways to Deal with the Refugee Crisis”, </w:t>
      </w:r>
      <w:hyperlink r:id="rId118" w:history="1">
        <w:r w:rsidRPr="00BF11EC">
          <w:rPr>
            <w:rStyle w:val="Hyperlink"/>
          </w:rPr>
          <w:t>http://www.nybooks.com/articles/2016/10/13/best-ways-to-deal-with-refugee-crisis/</w:t>
        </w:r>
      </w:hyperlink>
      <w:r>
        <w:t>, Accessed 5/20/18, EGG)</w:t>
      </w:r>
    </w:p>
    <w:p w:rsidR="00781EAB" w:rsidRPr="00174D58" w:rsidRDefault="00781EAB" w:rsidP="00781EAB">
      <w:pPr>
        <w:rPr>
          <w:sz w:val="16"/>
        </w:rPr>
      </w:pPr>
      <w:r w:rsidRPr="00174D58">
        <w:rPr>
          <w:sz w:val="16"/>
        </w:rPr>
        <w:t xml:space="preserve">First, </w:t>
      </w:r>
      <w:r w:rsidRPr="00174D58">
        <w:rPr>
          <w:rStyle w:val="StyleUnderline"/>
        </w:rPr>
        <w:t>donors need to accept the idea that the best approach</w:t>
      </w:r>
      <w:r w:rsidRPr="00174D58">
        <w:rPr>
          <w:sz w:val="16"/>
        </w:rPr>
        <w:t xml:space="preserve"> to helping refugees </w:t>
      </w:r>
      <w:r w:rsidRPr="00174D58">
        <w:rPr>
          <w:rStyle w:val="StyleUnderline"/>
        </w:rPr>
        <w:t>is</w:t>
      </w:r>
      <w:r w:rsidRPr="00174D58">
        <w:rPr>
          <w:sz w:val="16"/>
        </w:rPr>
        <w:t xml:space="preserve"> often </w:t>
      </w:r>
      <w:r w:rsidRPr="00174D58">
        <w:rPr>
          <w:rStyle w:val="StyleUnderline"/>
        </w:rPr>
        <w:t>not to deliver tents or food but instead to give</w:t>
      </w:r>
      <w:r w:rsidRPr="00174D58">
        <w:rPr>
          <w:sz w:val="16"/>
        </w:rPr>
        <w:t xml:space="preserve"> them </w:t>
      </w:r>
      <w:r w:rsidRPr="00174D58">
        <w:rPr>
          <w:rStyle w:val="StyleUnderline"/>
        </w:rPr>
        <w:t>money</w:t>
      </w:r>
      <w:r w:rsidRPr="00174D58">
        <w:rPr>
          <w:sz w:val="16"/>
        </w:rPr>
        <w:t xml:space="preserve">. A study in 2015 by the </w:t>
      </w:r>
      <w:r w:rsidRPr="00174D58">
        <w:rPr>
          <w:rStyle w:val="StyleUnderline"/>
        </w:rPr>
        <w:t>Overseas Development Institute</w:t>
      </w:r>
      <w:r w:rsidRPr="00174D58">
        <w:rPr>
          <w:sz w:val="16"/>
        </w:rPr>
        <w:t xml:space="preserve"> summarized well the case for greater use of cash assistance. The institute </w:t>
      </w:r>
      <w:r w:rsidRPr="00174D58">
        <w:rPr>
          <w:rStyle w:val="StyleUnderline"/>
        </w:rPr>
        <w:t>concluded that “cash transfers give people choice and make humanitarian aid more accountable” to the people who need the aid</w:t>
      </w:r>
      <w:r w:rsidRPr="00174D58">
        <w:rPr>
          <w:sz w:val="16"/>
        </w:rPr>
        <w:t xml:space="preserve">. The transfers can also “help to make scarce resources go further,” and can provide a base for increasing “opportunities created by the global expansion of financial services.” Yet today </w:t>
      </w:r>
      <w:r w:rsidRPr="00174D58">
        <w:rPr>
          <w:rStyle w:val="StyleUnderline"/>
        </w:rPr>
        <w:t>less than 6 percent of humanitarian spending is given out in some form of cash, which now includes debit cards, secure electronic forms of financial support, or nonelectronic vouchers</w:t>
      </w:r>
      <w:r w:rsidRPr="00174D58">
        <w:rPr>
          <w:sz w:val="16"/>
        </w:rPr>
        <w:t>. In Lebanon, the IRC conducted the first study to compare refugees receiving cash with those who did not. The results were striking. Child labor went down; school attendance went up; prices did not rise; and each dollar given to refugees generated a $2.13 increase in GDP in the local economy.</w:t>
      </w:r>
    </w:p>
    <w:p w:rsidR="00781EAB" w:rsidRDefault="00781EAB" w:rsidP="00781EAB"/>
    <w:p w:rsidR="00781EAB" w:rsidRPr="00A3449D" w:rsidRDefault="00781EAB" w:rsidP="00781EAB">
      <w:pPr>
        <w:rPr>
          <w:rStyle w:val="Style13ptBold"/>
          <w:b w:val="0"/>
        </w:rPr>
      </w:pPr>
      <w:r w:rsidRPr="00A3449D">
        <w:rPr>
          <w:rStyle w:val="Style13ptBold"/>
          <w:b w:val="0"/>
        </w:rPr>
        <w:t>Reasons why the travel ban should be lifted</w:t>
      </w:r>
    </w:p>
    <w:p w:rsidR="00781EAB" w:rsidRPr="004E647F" w:rsidRDefault="00781EAB" w:rsidP="00781EAB">
      <w:pPr>
        <w:rPr>
          <w:rStyle w:val="Style13ptBold"/>
        </w:rPr>
      </w:pPr>
      <w:r w:rsidRPr="004E647F">
        <w:rPr>
          <w:rStyle w:val="Style13ptBold"/>
        </w:rPr>
        <w:t>Bier 17</w:t>
      </w:r>
    </w:p>
    <w:p w:rsidR="00781EAB" w:rsidRPr="00A3449D" w:rsidRDefault="00781EAB" w:rsidP="00781EAB">
      <w:r w:rsidRPr="00A3449D">
        <w:t xml:space="preserve">(David Bier, Immigration policy analyst, January 30, 2017, Market Watch, Opinion: 5 reasons Congress should repeal Trump’s immigrant and refugee ban, </w:t>
      </w:r>
      <w:hyperlink r:id="rId119" w:history="1">
        <w:r w:rsidRPr="00A3449D">
          <w:rPr>
            <w:rStyle w:val="Hyperlink"/>
          </w:rPr>
          <w:t>https://www.marketwatch.com/story/5-reasons-congress-should-repeal-trumps-immigrant-and-refugee-ban-2017-01-30</w:t>
        </w:r>
      </w:hyperlink>
      <w:r w:rsidRPr="00A3449D">
        <w:t>, Accessed 5/20/2018, EGG)</w:t>
      </w:r>
    </w:p>
    <w:p w:rsidR="00781EAB" w:rsidRDefault="00781EAB" w:rsidP="00781EAB">
      <w:pPr>
        <w:rPr>
          <w:u w:val="single"/>
        </w:rPr>
      </w:pPr>
      <w:r w:rsidRPr="00A3449D">
        <w:rPr>
          <w:sz w:val="16"/>
        </w:rPr>
        <w:t>President</w:t>
      </w:r>
      <w:r w:rsidRPr="00A3449D">
        <w:rPr>
          <w:u w:val="single"/>
        </w:rPr>
        <w:t xml:space="preserve"> Trump signed an executive order</w:t>
      </w:r>
      <w:r w:rsidRPr="00A3449D">
        <w:rPr>
          <w:sz w:val="16"/>
        </w:rPr>
        <w:t xml:space="preserve"> Friday </w:t>
      </w:r>
      <w:r w:rsidRPr="00A3449D">
        <w:rPr>
          <w:rStyle w:val="StyleUnderline"/>
        </w:rPr>
        <w:t>that would</w:t>
      </w:r>
      <w:r w:rsidRPr="00A3449D">
        <w:rPr>
          <w:sz w:val="16"/>
        </w:rPr>
        <w:t xml:space="preserve"> </w:t>
      </w:r>
      <w:r w:rsidRPr="00A3449D">
        <w:rPr>
          <w:u w:val="single"/>
        </w:rPr>
        <w:t>ban all Syrian refugees and almost all refugees from all countries from entering the U.S</w:t>
      </w:r>
      <w:r w:rsidRPr="00A3449D">
        <w:rPr>
          <w:sz w:val="16"/>
        </w:rPr>
        <w:t xml:space="preserve">, while cutting the overall annual limit for refugees in half and banning for at least 90 days all immigration from seven Muslim-majority countries. The order implies this ban could continue indefinitely for certain countries. These policies won't improve national security and will undermine America’s efforts to combat Islamic extremism and terrorism around the world. 1) </w:t>
      </w:r>
      <w:r w:rsidRPr="00A3449D">
        <w:rPr>
          <w:u w:val="single"/>
        </w:rPr>
        <w:t>The order violates the law</w:t>
      </w:r>
      <w:r w:rsidRPr="00A3449D">
        <w:rPr>
          <w:sz w:val="16"/>
        </w:rPr>
        <w:t xml:space="preserve">. Under the Immigration Act of 1965, the president may not refuse to give visas to immigrants coming to live in the United States permanently due to their nationality. The provision is unequivocal in stating that no person may “be discriminated against in the issuance of an immigrant visa because of the person’s race, sex, nationality, place of birth, or place of residence.” While this doesn't apply to temporary visitors or refugees, I have previously explained in detail why the president cannot legally enforce this order against immigrants who are sponsored by employers or family members in the U.S. 2) </w:t>
      </w:r>
      <w:r w:rsidRPr="00A3449D">
        <w:rPr>
          <w:u w:val="single"/>
        </w:rPr>
        <w:t>Refugees and immigrants from Muslim-majority countries are not a serious threat to Americans</w:t>
      </w:r>
      <w:r w:rsidRPr="00A3449D">
        <w:rPr>
          <w:sz w:val="16"/>
        </w:rPr>
        <w:t xml:space="preserve">. </w:t>
      </w:r>
      <w:r w:rsidRPr="00A3449D">
        <w:rPr>
          <w:u w:val="single"/>
        </w:rPr>
        <w:t>The order would ban all people entering the U.S. from Iraq, Iran, Syria, Somalia, Sudan, Libya, and Yemen, and yet no terrorist from these places has carried out a lethal attack in the U.S</w:t>
      </w:r>
      <w:r w:rsidRPr="00A3449D">
        <w:rPr>
          <w:sz w:val="16"/>
        </w:rPr>
        <w:t>. Indeed, no Libyans or Syrians have even been convicted of planning such an attack</w:t>
      </w:r>
      <w:r w:rsidRPr="00A3449D">
        <w:rPr>
          <w:u w:val="single"/>
        </w:rPr>
        <w:t>.</w:t>
      </w:r>
      <w:r w:rsidRPr="00A3449D">
        <w:rPr>
          <w:sz w:val="16"/>
        </w:rPr>
        <w:t xml:space="preserve"> Moreover, the likelihood of being killed by any refugee from any country is just 1 in 3.64 billion a year. This discrimination is arbitrary and cannot be rationally justified based on an assessment of the risk. It is worth remembering that German Jews were turned away on a similar pretense that they could be Nazi spies—only to be killed in death camps. Read</w:t>
      </w:r>
      <w:r w:rsidRPr="00A3449D">
        <w:rPr>
          <w:rStyle w:val="StyleUnderline"/>
          <w:sz w:val="16"/>
          <w:szCs w:val="16"/>
        </w:rPr>
        <w:t>: The risk of a terrorist sneaking in through the refugee system is miniscule</w:t>
      </w:r>
      <w:r w:rsidRPr="00A3449D">
        <w:rPr>
          <w:sz w:val="16"/>
        </w:rPr>
        <w:t xml:space="preserve"> 3) </w:t>
      </w:r>
      <w:r w:rsidRPr="00A3449D">
        <w:rPr>
          <w:u w:val="single"/>
        </w:rPr>
        <w:t>The order aids Islamic State</w:t>
      </w:r>
      <w:r w:rsidRPr="00A3449D">
        <w:rPr>
          <w:sz w:val="16"/>
        </w:rPr>
        <w:t xml:space="preserve">. ISIS has said it wishes to “compel the Crusaders to actively destroy the gray zone themselves,” forcing Western Muslims to “either apostatize… or [emigrate] to the Islamic State and thereby escape persecution from the crusader governments and citizens.” </w:t>
      </w:r>
      <w:r w:rsidRPr="00A3449D">
        <w:rPr>
          <w:sz w:val="16"/>
          <w:szCs w:val="16"/>
        </w:rPr>
        <w:t>They want this overreaction.</w:t>
      </w:r>
      <w:r w:rsidRPr="00A3449D">
        <w:rPr>
          <w:u w:val="single"/>
        </w:rPr>
        <w:t xml:space="preserve"> The only thing keeping ISIS from imploding are its new recruits, which makes winning the propaganda war critical. Accepting refugees deprives ISIS of human resources.</w:t>
      </w:r>
      <w:r w:rsidRPr="00A3449D">
        <w:rPr>
          <w:sz w:val="16"/>
        </w:rPr>
        <w:t xml:space="preserve"> </w:t>
      </w:r>
      <w:r w:rsidRPr="00A3449D">
        <w:rPr>
          <w:rStyle w:val="StyleUnderline"/>
        </w:rPr>
        <w:t>The Caliphate’s main source of income is the people it extorts.</w:t>
      </w:r>
      <w:r w:rsidRPr="00A3449D">
        <w:rPr>
          <w:sz w:val="16"/>
        </w:rPr>
        <w:t xml:space="preserve"> One refugee told the New York Times: “ISIS would not let us leave. They said, ‘You are going to the infidels.’” What could be more important than making the “infidels” more popular than ISIS? Widespread Confusion Over Trump Immigration Ban Rollout 4) </w:t>
      </w:r>
      <w:r w:rsidRPr="00A3449D">
        <w:rPr>
          <w:u w:val="single"/>
        </w:rPr>
        <w:t>Muslim immigrants to the U.S. are reforming Islam</w:t>
      </w:r>
      <w:r w:rsidRPr="00A3449D">
        <w:rPr>
          <w:sz w:val="16"/>
        </w:rPr>
        <w:t xml:space="preserve">. American Muslims are 81% first- or second-generation Americans who came from among the most socially illiberal countries in the world. Yet </w:t>
      </w:r>
      <w:r w:rsidRPr="00A3449D">
        <w:rPr>
          <w:rStyle w:val="StyleUnderline"/>
        </w:rPr>
        <w:t>they comprise the most socially liberal and tolerant group of Muslims in the world</w:t>
      </w:r>
      <w:r w:rsidRPr="00A3449D">
        <w:rPr>
          <w:sz w:val="16"/>
        </w:rPr>
        <w:t xml:space="preserve">. In fact, during the most recent seven years when Muslim immigration was at its highest level, America’s Muslims grew increasingly socially tolerant of other religions and homosexuality. U.S. Muslim immigrants are spreading goodwill about America’s freedoms around the world. “When I talk to my family they ask, ‘How is the treatment of Americans,’ and I say ‘it’s wonderful,’” one Syrian refugee explained. U.S. immigration is creating a cohort of liberal Muslims who can confront radicalism worldwide. 5) </w:t>
      </w:r>
      <w:r w:rsidRPr="00A3449D">
        <w:rPr>
          <w:u w:val="single"/>
        </w:rPr>
        <w:t>America’s tradition of accepting refugees should be defended</w:t>
      </w:r>
      <w:r w:rsidRPr="00A3449D">
        <w:rPr>
          <w:sz w:val="16"/>
        </w:rPr>
        <w:t xml:space="preserve">. Since World War II, the U.S. has accepted millions of refugees fleeing communism and totalitarianism around the world. The Roosevelt administration’s rejection of Jews fleeing the Holocaust was one of the more shameful acts of any American president. Rather than return to such a policy targeted at a new group of persecuted people, </w:t>
      </w:r>
      <w:r w:rsidRPr="00A3449D">
        <w:rPr>
          <w:rStyle w:val="StyleUnderline"/>
        </w:rPr>
        <w:t>the U.S. should continue to accept humanitarian immigration</w:t>
      </w:r>
      <w:r w:rsidRPr="00A3449D">
        <w:rPr>
          <w:sz w:val="16"/>
        </w:rPr>
        <w:t xml:space="preserve">, not because refugees can improve local economies—though they can—and not because they can provide tangible intelligence against ISIS—though they do—but because getting out of the way and allowing people to escape violence is the bare minimum of moral decency. </w:t>
      </w:r>
      <w:r w:rsidRPr="00A3449D">
        <w:rPr>
          <w:sz w:val="16"/>
          <w:szCs w:val="16"/>
        </w:rPr>
        <w:t>America may have no moral duty to put out fires around the world, but it does have a moral duty not to block the fire exits.</w:t>
      </w:r>
    </w:p>
    <w:p w:rsidR="00781EAB" w:rsidRDefault="00781EAB" w:rsidP="00781EAB">
      <w:pPr>
        <w:rPr>
          <w:u w:val="single"/>
        </w:rPr>
      </w:pPr>
    </w:p>
    <w:p w:rsidR="00781EAB" w:rsidRPr="00821747" w:rsidRDefault="00781EAB" w:rsidP="00781EAB">
      <w:r>
        <w:t xml:space="preserve">Reasons why supreme court must strike down the travel ban </w:t>
      </w:r>
    </w:p>
    <w:p w:rsidR="00781EAB" w:rsidRPr="004E647F" w:rsidRDefault="00781EAB" w:rsidP="00781EAB">
      <w:pPr>
        <w:rPr>
          <w:b/>
        </w:rPr>
      </w:pPr>
      <w:r w:rsidRPr="004E647F">
        <w:rPr>
          <w:b/>
        </w:rPr>
        <w:t>Hayden 18</w:t>
      </w:r>
    </w:p>
    <w:p w:rsidR="00781EAB" w:rsidRDefault="00781EAB" w:rsidP="00781EAB">
      <w:r>
        <w:t>(Michael Hayden, The Hill, 4/17/18, “The Supreme Court must strike down Trump immigration ban”,</w:t>
      </w:r>
      <w:r w:rsidRPr="00821747">
        <w:t xml:space="preserve"> </w:t>
      </w:r>
      <w:hyperlink r:id="rId120" w:history="1">
        <w:r w:rsidRPr="00BF11EC">
          <w:rPr>
            <w:rStyle w:val="Hyperlink"/>
          </w:rPr>
          <w:t>http://thehill.com/opinion/immigration/383406-the-supreme-court-must-strike-down-trump-immigration-ban</w:t>
        </w:r>
      </w:hyperlink>
      <w:r>
        <w:t>, Accessed 5/20/18, EGG)</w:t>
      </w:r>
    </w:p>
    <w:p w:rsidR="00781EAB" w:rsidRPr="00821747" w:rsidRDefault="00781EAB" w:rsidP="00781EAB">
      <w:pPr>
        <w:rPr>
          <w:sz w:val="16"/>
        </w:rPr>
      </w:pPr>
      <w:r w:rsidRPr="00821747">
        <w:rPr>
          <w:sz w:val="16"/>
        </w:rPr>
        <w:t xml:space="preserve">On Wednesday, the Supreme Court will hear arguments in the case of Trump vs. Hawaii, the challenge to the president’s attempt to limit immigration into the United States from several countries, most of them predominantly Muslim. </w:t>
      </w:r>
      <w:r w:rsidRPr="00821747">
        <w:rPr>
          <w:rStyle w:val="StyleUnderline"/>
        </w:rPr>
        <w:t>A remarkable coalition of groups has banded together and filed briefs opposing the administration’s move</w:t>
      </w:r>
      <w:r w:rsidRPr="00821747">
        <w:rPr>
          <w:sz w:val="16"/>
        </w:rPr>
        <w:t xml:space="preserve">. It says something about America that the groups include several Jewish organizations and the U.S. Conference of Catholic Bishops. </w:t>
      </w:r>
      <w:r w:rsidRPr="00821747">
        <w:rPr>
          <w:rStyle w:val="StyleUnderline"/>
        </w:rPr>
        <w:t>It says a lot about the ban that it is also opposed by a group of hardened national security professionals.</w:t>
      </w:r>
      <w:r>
        <w:rPr>
          <w:rStyle w:val="StyleUnderline"/>
        </w:rPr>
        <w:t xml:space="preserve"> </w:t>
      </w:r>
      <w:r w:rsidRPr="00821747">
        <w:rPr>
          <w:sz w:val="16"/>
        </w:rPr>
        <w:t xml:space="preserve">I am part of that latter group, joined by several other former directors, acting directors and deputy directors of CIA, a former director of national intelligence and a former head of the National Counterterrorism Center. Opposing the travel ban in its several iterations hasn’t really been a close call for us and, lest you think we are just being political, you should note that the good people in the Trump administration now occupying our former positions haven’t been out there campaigning in favor of this. They have been largely (and sadly, but understandably) silent. The executive order now at issue before the court is the third iteration of the decree, expanded now to include Venezuela and North Korea, but its bloodline still goes back to the raw </w:t>
      </w:r>
      <w:r w:rsidRPr="00821747">
        <w:rPr>
          <w:rStyle w:val="StyleUnderline"/>
        </w:rPr>
        <w:t>Trump campaign language calling for “a total and complete shutdown of Muslims entering the United States.”</w:t>
      </w:r>
      <w:r w:rsidRPr="00821747">
        <w:rPr>
          <w:sz w:val="16"/>
        </w:rPr>
        <w:t xml:space="preserve"> And that was based </w:t>
      </w:r>
      <w:r w:rsidRPr="00821747">
        <w:rPr>
          <w:rStyle w:val="StyleUnderline"/>
        </w:rPr>
        <w:t>on a view of immigrants, refugees, and especially Syrian refugees, as presenting a near apocalyptic threat to the safety of America and a vetting system for them that was near dystopian in its ineffectiveness.</w:t>
      </w:r>
      <w:r w:rsidRPr="00821747">
        <w:rPr>
          <w:sz w:val="16"/>
        </w:rPr>
        <w:t xml:space="preserve"> Desperate times, so the “reasoning” apparently went, required desperate measures. But there was zero statistical or analytical evidence justifying either the apocalyptic or dystopian claim. The first executive order, a week into the administration, was crafted in the White House with nary an input from career national security professionals who, beyond not identifying this as a danger or calling for its remediation, were bluntly told to be quiet and get with the program. It was the very model of “post-truth” decision-making, actions based not on data but on emotion, preference and that which can be made popular or trending. For the campaign and now the administration, it was one more piece of “evidence” of American carnage. Beyond the precedent that we all feared — the rejection of empiricism, inductive reasoning, and decision-making bounded by objective reality — </w:t>
      </w:r>
      <w:r w:rsidRPr="00821747">
        <w:rPr>
          <w:rStyle w:val="StyleUnderline"/>
        </w:rPr>
        <w:t>we all knew that the executive order landed unevenly on the world’s most unfortunate. Even with the ban contested, the United States admitted only 29,000 refugees in 2017, down from 95,000 the year before. The number of Syrians admitted dropped from 15,000 to only 3,000 and, so far this year, a scant 11 have been permitted entry.</w:t>
      </w:r>
      <w:r>
        <w:rPr>
          <w:rStyle w:val="StyleUnderline"/>
        </w:rPr>
        <w:t xml:space="preserve"> </w:t>
      </w:r>
      <w:r w:rsidRPr="00821747">
        <w:rPr>
          <w:rStyle w:val="StyleUnderline"/>
        </w:rPr>
        <w:t>There is a human cost to this</w:t>
      </w:r>
      <w:r w:rsidRPr="00821747">
        <w:rPr>
          <w:sz w:val="16"/>
        </w:rPr>
        <w:t xml:space="preserve">, of course, but there are strategic effects as well. </w:t>
      </w:r>
      <w:r w:rsidRPr="00821747">
        <w:rPr>
          <w:rStyle w:val="StyleUnderline"/>
        </w:rPr>
        <w:t>Agencies like the CIA enlist cooperation from individuals in troubled countries — like the ones affected by all the versions of the travel ban — by convincing these individuals that we value them, perhaps more than some in their own countries do, and we respect their families, tribes and societies.</w:t>
      </w:r>
      <w:r w:rsidRPr="00821747">
        <w:rPr>
          <w:sz w:val="16"/>
        </w:rPr>
        <w:t xml:space="preserve"> These are honor-based cultures and blanket exclusions will not be easily explained or quickly forgotten. And there are even larger effects. The security professionals described above have spent much of their professional careers defending America against Islamist terrorism, but they also know that the main plot line in that struggle is a battle within Islam, that the overwhelming number of victims of terrorism are Muslim, and that all the killing will continue until this great monotheism makes its peace with what we would call modernity and its associated values of tolerance and respect. </w:t>
      </w:r>
      <w:r w:rsidRPr="00821747">
        <w:rPr>
          <w:rStyle w:val="StyleUnderline"/>
        </w:rPr>
        <w:t>The executive order with its roots unmistakably in the campaign’s explicit language that “Islam hates us” reinforces</w:t>
      </w:r>
      <w:r w:rsidRPr="00821747">
        <w:rPr>
          <w:sz w:val="16"/>
        </w:rPr>
        <w:t xml:space="preserve"> the narrative </w:t>
      </w:r>
      <w:r w:rsidRPr="00821747">
        <w:rPr>
          <w:rStyle w:val="StyleUnderline"/>
        </w:rPr>
        <w:t>of the side we want to lose in that civil war</w:t>
      </w:r>
      <w:r w:rsidRPr="00821747">
        <w:rPr>
          <w:sz w:val="16"/>
        </w:rPr>
        <w:t xml:space="preserve">, </w:t>
      </w:r>
      <w:r w:rsidRPr="00821747">
        <w:rPr>
          <w:rStyle w:val="StyleUnderline"/>
        </w:rPr>
        <w:t>organizations like ISIS and Al Qaeda</w:t>
      </w:r>
      <w:r w:rsidRPr="00821747">
        <w:rPr>
          <w:sz w:val="16"/>
        </w:rPr>
        <w:t xml:space="preserve">, who preach that there is undying and unavoidable enmity between Islam and the West. </w:t>
      </w:r>
      <w:r w:rsidRPr="00821747">
        <w:rPr>
          <w:rStyle w:val="StyleUnderline"/>
        </w:rPr>
        <w:t>The order literally fills in their recruiting and proselytizing themes.</w:t>
      </w:r>
      <w:r w:rsidRPr="00821747">
        <w:rPr>
          <w:sz w:val="16"/>
        </w:rPr>
        <w:t xml:space="preserve"> </w:t>
      </w:r>
      <w:r w:rsidRPr="00821747">
        <w:rPr>
          <w:rStyle w:val="StyleUnderline"/>
        </w:rPr>
        <w:t xml:space="preserve">In other words, the executive order is not just ill-advised, unnecessary and uncaring. It is dangerous and America is already less safe because of it. </w:t>
      </w:r>
      <w:r w:rsidRPr="00821747">
        <w:rPr>
          <w:sz w:val="16"/>
        </w:rPr>
        <w:t xml:space="preserve">Presidents traditionally deserve great deference when they invoke questions of national security. But a claim of national security does not automatically make a matter so and, like the Supreme Court’s ill-fated review of the Japanese American internment in World War II, there has been scant evidence offered as to why our security demands such a drastic measure. Much damage has already been done, but </w:t>
      </w:r>
      <w:r w:rsidRPr="00821747">
        <w:rPr>
          <w:rStyle w:val="StyleUnderline"/>
        </w:rPr>
        <w:t>we can reclaim a bit of our honor and even some of our safety by striking down this particular exercise of executive authority. That is the role of the Supreme Court at this unique moment in history.</w:t>
      </w:r>
      <w:r>
        <w:rPr>
          <w:rStyle w:val="StyleUnderline"/>
        </w:rPr>
        <w:t xml:space="preserve"> </w:t>
      </w:r>
      <w:r w:rsidRPr="00821747">
        <w:rPr>
          <w:sz w:val="16"/>
        </w:rPr>
        <w:t>Gen. Michael Hayden, a former director of the CIA and of the National Security Agency, is a visiting professor in the Schar School of Policy and Government at George Mason University. His next book is “The Assault on Intelligence: American National Security in an Age of Lies.”</w:t>
      </w:r>
    </w:p>
    <w:p w:rsidR="00781EAB" w:rsidRDefault="00781EAB" w:rsidP="00781EAB"/>
    <w:p w:rsidR="00781EAB" w:rsidRDefault="00781EAB" w:rsidP="00781EAB">
      <w:r>
        <w:t>Travel ban prohibits refugees from seek refuge in the US</w:t>
      </w:r>
    </w:p>
    <w:p w:rsidR="00781EAB" w:rsidRPr="004E647F" w:rsidRDefault="00781EAB" w:rsidP="00781EAB">
      <w:pPr>
        <w:rPr>
          <w:b/>
        </w:rPr>
      </w:pPr>
      <w:r w:rsidRPr="004E647F">
        <w:rPr>
          <w:b/>
        </w:rPr>
        <w:t>Hauslohner 18</w:t>
      </w:r>
    </w:p>
    <w:p w:rsidR="00781EAB" w:rsidRDefault="00781EAB" w:rsidP="00781EAB">
      <w:r>
        <w:t>(Abigail Hauslohner, The Washington Post,  5/22/18, “Coveted exemptions from Trump’s travel ban remain elusive for citizens of Muslim-majority countries”,</w:t>
      </w:r>
      <w:r w:rsidRPr="00350BE7">
        <w:t xml:space="preserve"> </w:t>
      </w:r>
      <w:hyperlink r:id="rId121" w:history="1">
        <w:r w:rsidRPr="00BF11EC">
          <w:rPr>
            <w:rStyle w:val="Hyperlink"/>
          </w:rPr>
          <w:t>https://www.washingtonpost.com/national/coveted-waivers-for-trumps-travel-ban-remain-elusive-for-citizens-of-muslim-majority-countries/2018/05/22/d48cc8d8-48b6-11e8-827e-190efaf1f1ee_story.html?utm_term=.636a0cde1c0f</w:t>
        </w:r>
      </w:hyperlink>
      <w:r>
        <w:t>, Accessed 5/22/18, EGG)</w:t>
      </w:r>
    </w:p>
    <w:p w:rsidR="00781EAB" w:rsidRPr="00A3449D" w:rsidRDefault="00781EAB" w:rsidP="00781EAB">
      <w:pPr>
        <w:rPr>
          <w:sz w:val="16"/>
        </w:rPr>
      </w:pPr>
      <w:r w:rsidRPr="00A3449D">
        <w:rPr>
          <w:sz w:val="16"/>
        </w:rPr>
        <w:t xml:space="preserve">President </w:t>
      </w:r>
      <w:r w:rsidRPr="00350BE7">
        <w:rPr>
          <w:rStyle w:val="StyleUnderline"/>
        </w:rPr>
        <w:t>Trump’s travel ban prevented</w:t>
      </w:r>
      <w:r w:rsidRPr="00A3449D">
        <w:rPr>
          <w:sz w:val="16"/>
        </w:rPr>
        <w:t xml:space="preserve"> </w:t>
      </w:r>
      <w:r w:rsidRPr="00350BE7">
        <w:rPr>
          <w:rStyle w:val="StyleUnderline"/>
        </w:rPr>
        <w:t>Mohammed Al-Awadhi’s Yemeni wife</w:t>
      </w:r>
      <w:r w:rsidRPr="00A3449D">
        <w:rPr>
          <w:sz w:val="16"/>
        </w:rPr>
        <w:t xml:space="preserve"> </w:t>
      </w:r>
      <w:r w:rsidRPr="00350BE7">
        <w:rPr>
          <w:rStyle w:val="StyleUnderline"/>
        </w:rPr>
        <w:t>from</w:t>
      </w:r>
      <w:r w:rsidRPr="00A3449D">
        <w:rPr>
          <w:sz w:val="16"/>
        </w:rPr>
        <w:t xml:space="preserve"> </w:t>
      </w:r>
      <w:r w:rsidRPr="00350BE7">
        <w:rPr>
          <w:rStyle w:val="StyleUnderline"/>
        </w:rPr>
        <w:t>joining him</w:t>
      </w:r>
      <w:r w:rsidRPr="00A3449D">
        <w:rPr>
          <w:sz w:val="16"/>
        </w:rPr>
        <w:t xml:space="preserve"> in Arkansas</w:t>
      </w:r>
      <w:r w:rsidRPr="00350BE7">
        <w:rPr>
          <w:rStyle w:val="StyleUnderline"/>
        </w:rPr>
        <w:t>, but he was certain she would qualify for a waiver</w:t>
      </w:r>
      <w:r w:rsidRPr="00A3449D">
        <w:rPr>
          <w:sz w:val="16"/>
        </w:rPr>
        <w:t>: She has a serious heart condition</w:t>
      </w:r>
      <w:r w:rsidRPr="00350BE7">
        <w:rPr>
          <w:rStyle w:val="StyleUnderline"/>
        </w:rPr>
        <w:t>, she’s married to a law-abiding U.S. citizen and the rejection of her visa would tear apart their marriage and leave her in a nation ravaged by war and famine.</w:t>
      </w:r>
      <w:r>
        <w:rPr>
          <w:rStyle w:val="StyleUnderline"/>
        </w:rPr>
        <w:t xml:space="preserve"> </w:t>
      </w:r>
      <w:r w:rsidRPr="00A3449D">
        <w:rPr>
          <w:sz w:val="16"/>
        </w:rPr>
        <w:t xml:space="preserve">But Al-Awadhi has become increasingly skeptical that the Trump administration is applying its waiver standards to those who qualify. </w:t>
      </w:r>
      <w:r w:rsidRPr="00350BE7">
        <w:rPr>
          <w:rStyle w:val="StyleUnderline"/>
        </w:rPr>
        <w:t>Five months after the travel ban went into effect, immigration advocates say the waivers — permission for certain citizens from the prohibited countries to travel to the U.S. based on special circumstances — have been nearly impossible to get.</w:t>
      </w:r>
      <w:r>
        <w:rPr>
          <w:rStyle w:val="StyleUnderline"/>
        </w:rPr>
        <w:t xml:space="preserve"> </w:t>
      </w:r>
      <w:r w:rsidRPr="00A3449D">
        <w:rPr>
          <w:sz w:val="16"/>
        </w:rPr>
        <w:t xml:space="preserve">The State Department says it has granted hundreds of waivers, but declined to say who received them and how. The </w:t>
      </w:r>
      <w:r w:rsidRPr="00350BE7">
        <w:rPr>
          <w:rStyle w:val="StyleUnderline"/>
        </w:rPr>
        <w:t>administration has touted the existence of such waivers in defense of the travel ban</w:t>
      </w:r>
      <w:r w:rsidRPr="00A3449D">
        <w:rPr>
          <w:sz w:val="16"/>
        </w:rPr>
        <w:t xml:space="preserve"> — which critics have labeled a “Muslim ban” — </w:t>
      </w:r>
      <w:r w:rsidRPr="00350BE7">
        <w:rPr>
          <w:rStyle w:val="StyleUnderline"/>
        </w:rPr>
        <w:t>to demonstrate that the ban is neither racist nor absolute</w:t>
      </w:r>
      <w:r w:rsidRPr="00A3449D">
        <w:rPr>
          <w:sz w:val="16"/>
        </w:rPr>
        <w:t xml:space="preserve"> </w:t>
      </w:r>
      <w:r w:rsidRPr="00350BE7">
        <w:rPr>
          <w:rStyle w:val="StyleUnderline"/>
        </w:rPr>
        <w:t>because they allow the neediest</w:t>
      </w:r>
      <w:r w:rsidRPr="00A3449D">
        <w:rPr>
          <w:sz w:val="16"/>
        </w:rPr>
        <w:t xml:space="preserve"> to come to the United States. </w:t>
      </w:r>
      <w:r w:rsidRPr="00350BE7">
        <w:rPr>
          <w:rStyle w:val="StyleUnderline"/>
        </w:rPr>
        <w:t xml:space="preserve">If </w:t>
      </w:r>
      <w:r w:rsidRPr="00A3449D">
        <w:rPr>
          <w:sz w:val="16"/>
        </w:rPr>
        <w:t xml:space="preserve">the </w:t>
      </w:r>
      <w:r w:rsidRPr="00350BE7">
        <w:rPr>
          <w:rStyle w:val="StyleUnderline"/>
        </w:rPr>
        <w:t>Supreme Court upholds the ban</w:t>
      </w:r>
      <w:r w:rsidRPr="00A3449D">
        <w:rPr>
          <w:sz w:val="16"/>
        </w:rPr>
        <w:t xml:space="preserve">, which legal analysts expect it to do in a ruling next month, the </w:t>
      </w:r>
      <w:r w:rsidRPr="00350BE7">
        <w:rPr>
          <w:rStyle w:val="StyleUnderline"/>
        </w:rPr>
        <w:t>waivers and certain exceptions will be solidified as the sole route into the United States for the 150 million citizens of five Muslim-majority countries</w:t>
      </w:r>
      <w:r w:rsidRPr="00A3449D">
        <w:rPr>
          <w:sz w:val="16"/>
        </w:rPr>
        <w:t xml:space="preserve"> — Syria, Iran, Somalia, Libya and Al-Awadhi’s native Yemen — as well as North Korea. Certain Venezuelan government officials are also banned. During a hearing last month, the </w:t>
      </w:r>
      <w:r w:rsidRPr="00443664">
        <w:rPr>
          <w:rStyle w:val="StyleUnderline"/>
        </w:rPr>
        <w:t>government told the Supreme Court that more than 400 people had been cleared for waivers since the ban went into effect</w:t>
      </w:r>
      <w:r w:rsidRPr="00A3449D">
        <w:rPr>
          <w:sz w:val="16"/>
        </w:rPr>
        <w:t xml:space="preserve"> in December. </w:t>
      </w:r>
      <w:r w:rsidRPr="00443664">
        <w:rPr>
          <w:rStyle w:val="StyleUnderline"/>
        </w:rPr>
        <w:t>That number has now climbed to 655.</w:t>
      </w:r>
      <w:r>
        <w:rPr>
          <w:rStyle w:val="StyleUnderline"/>
        </w:rPr>
        <w:t xml:space="preserve"> </w:t>
      </w:r>
      <w:r w:rsidRPr="00443664">
        <w:rPr>
          <w:rStyle w:val="StyleUnderline"/>
        </w:rPr>
        <w:t>But advocates believe the number of people who actually have received visas through waivers is much lower.</w:t>
      </w:r>
      <w:r>
        <w:rPr>
          <w:rStyle w:val="StyleUnderline"/>
        </w:rPr>
        <w:t xml:space="preserve"> </w:t>
      </w:r>
      <w:r w:rsidRPr="00A3449D">
        <w:rPr>
          <w:sz w:val="16"/>
        </w:rPr>
        <w:t xml:space="preserve">Mohammed Al-Awadhi wears a ring from his wife, whom he talks to daily on the phone. Her visa application for the United States was denied because of the travel ban. (Jovelle Tamayo/For The Washington Post) The </w:t>
      </w:r>
      <w:r w:rsidRPr="00443664">
        <w:rPr>
          <w:rStyle w:val="StyleUnderline"/>
        </w:rPr>
        <w:t>government has provided little guidance on how to get a waiver,</w:t>
      </w:r>
      <w:r w:rsidRPr="00A3449D">
        <w:rPr>
          <w:sz w:val="16"/>
        </w:rPr>
        <w:t xml:space="preserve"> they say, </w:t>
      </w:r>
      <w:r w:rsidRPr="00443664">
        <w:rPr>
          <w:rStyle w:val="StyleUnderline"/>
        </w:rPr>
        <w:t>and many visa applicants are still unaware the waiver option exists.</w:t>
      </w:r>
      <w:r>
        <w:rPr>
          <w:rStyle w:val="StyleUnderline"/>
        </w:rPr>
        <w:t xml:space="preserve"> </w:t>
      </w:r>
      <w:r w:rsidRPr="00A3449D">
        <w:rPr>
          <w:sz w:val="16"/>
        </w:rPr>
        <w:t xml:space="preserve">The State Department says that it automatically considers whether a visa applicant from a banned country is eligible for a waiver. But </w:t>
      </w:r>
      <w:r w:rsidRPr="003C7F10">
        <w:rPr>
          <w:rStyle w:val="StyleUnderline"/>
        </w:rPr>
        <w:t>the department also acknowledged that a “cleared” or “granted” waiver does not mean the applicant actually has received a visa.</w:t>
      </w:r>
      <w:r w:rsidRPr="00A3449D">
        <w:rPr>
          <w:sz w:val="16"/>
        </w:rPr>
        <w:t xml:space="preserve"> A State Department official said many waiver recipients have received actual visas, but declined to give specifics. </w:t>
      </w:r>
      <w:r w:rsidRPr="00212EDD">
        <w:rPr>
          <w:rStyle w:val="StyleUnderline"/>
        </w:rPr>
        <w:t>The travel ban stipulates that waivers can be granted to certain visa applicants deemed not to pose a national security threat</w:t>
      </w:r>
      <w:r w:rsidRPr="00A3449D">
        <w:rPr>
          <w:sz w:val="16"/>
        </w:rPr>
        <w:t>, including people seeking to reunite with spouses, children or parents in the United States and those in need of urgent medical care, among others. Attorneys say</w:t>
      </w:r>
      <w:r w:rsidRPr="00A3449D">
        <w:rPr>
          <w:rStyle w:val="StyleUnderline"/>
        </w:rPr>
        <w:t xml:space="preserve"> hundreds or thousands of people who meet those descriptions are being denied.</w:t>
      </w:r>
      <w:r w:rsidRPr="00A3449D">
        <w:rPr>
          <w:sz w:val="16"/>
        </w:rPr>
        <w:t xml:space="preserve"> And during the Supreme Court hearing last month, Justice Sonia Sotomayor questioned whether the waiver system is “window dressing” rather than an actual process. Mohammed Al-Awadhi, 39, shows his janbiya from Yemen, which he hangs at his apartment in Tacoma, Wash. He immigrated from Yemen in 2007, and now works as an internal medicine physician at Tacoma General Hospital and an assistant professor at the University of Arkansas Medical Center in Little Rock. (Jovelle Tamayo/For The Washington Post) “The waiver process is a sham,” said Gadeir Abbas, a senior litigation attorney in Ohio for the Council on American-Islamic Relations, a group that has fielded hundreds of requests for help from people affected by the ban. Abbas said he knew of just three people who have received waivers. </w:t>
      </w:r>
      <w:r w:rsidRPr="00A3449D">
        <w:rPr>
          <w:rStyle w:val="StyleUnderline"/>
        </w:rPr>
        <w:t>Queries to more than 30 immigration attorneys and major immigrant legal and advocacy groups across the country turned up fewer than 25 known waiver recipients from the Muslim-majority ban countries.</w:t>
      </w:r>
      <w:r>
        <w:rPr>
          <w:rStyle w:val="StyleUnderline"/>
        </w:rPr>
        <w:t xml:space="preserve"> </w:t>
      </w:r>
      <w:r w:rsidRPr="00A3449D">
        <w:rPr>
          <w:sz w:val="16"/>
        </w:rPr>
        <w:t xml:space="preserve">They included a Yemeni woman who made it to Mississippi to be reunited with her husband and her critically ill child; an Iranian man who arrived on an EB-5 visa, reserved for people who invest at least a million dollars in a U.S. commercial venture; and a Syrian man and his wife who came to Georgia to seek medical treatment for his eye cancer. </w:t>
      </w:r>
      <w:r w:rsidRPr="00A3449D">
        <w:rPr>
          <w:rStyle w:val="StyleUnderline"/>
        </w:rPr>
        <w:t>The stories of rejection</w:t>
      </w:r>
      <w:r w:rsidRPr="00A3449D">
        <w:rPr>
          <w:sz w:val="16"/>
        </w:rPr>
        <w:t xml:space="preserve"> — of people separated from spouses and children, of the elderly and the sick — </w:t>
      </w:r>
      <w:r w:rsidRPr="00A3449D">
        <w:rPr>
          <w:rStyle w:val="StyleUnderline"/>
        </w:rPr>
        <w:t>were far more plentiful</w:t>
      </w:r>
      <w:r w:rsidRPr="00A3449D">
        <w:rPr>
          <w:sz w:val="16"/>
        </w:rPr>
        <w:t xml:space="preserve">, </w:t>
      </w:r>
      <w:r w:rsidRPr="00A3449D">
        <w:rPr>
          <w:rStyle w:val="StyleUnderline"/>
        </w:rPr>
        <w:t>and bear no distinguishable differences from those who received waivers</w:t>
      </w:r>
      <w:r w:rsidRPr="00A3449D">
        <w:rPr>
          <w:sz w:val="16"/>
        </w:rPr>
        <w:t xml:space="preserve">, attorneys said. They included a U.S. citizen’s 11-year-old Yemeni daughter who suffers from cerebral palsy and whose access to lifesaving medication has been hindered by the war in Yemen; an Iranian man whose mother was dying of metastatic breast cancer in Texas; and an 80-year-old Iranian man, whose American daughter wanted to bring him to the United States to live with her after his wife and son died. A State Department official said the government is unable to comment on specific visa application cases. Diala Shamas, a staff attorney at the Center for Constitutional Rights, said she had yet to find a successful waiver, despite meeting with dozens of Yemenis in dire circumstances. “Which begs the question of: How are you even considering the waivers?” she said. “It’s hard to figure out whether there’s any rhyme or reason to who’s getting what and why.” 'They have no answers' Al-Awadhi, 39, came to the United States from Yemen in 2007 on a student visa to study English and finish his medical residency. He soon became an internal medicine physician at a university hospital in Little Rock and recently started seeing patients at Tacoma General Hospital in Washington state. In 2013, he became a U.S. citizen. A few years ago, Al-Awadhi went back to Yemen to marry Rasha Al-Zubaidi. As per tradition, Al-Awadhi’s parents had introduced the couple from afar, and they had carried on a year of phone conversations — often discussing medicine because Al-Zubaidi wanted to become a nurse — before they met in person. When that moment came, Al-Awadhi said: “I fell in love at first sight.” In the fall of 2017, nearly a year after filing the application for Al-Zubaidi’s visa, she received notice of a consular interview in Djibouti. By that point, the Yemeni capital of Sanaa, where Al-Zubaidi lived, was besieged by airstrikes and famine. The airport was no longer functioning. And Al-Zubaidi, who suffers from rheumatic heart disease, was struggling to obtain her heart medicine. It took her a month of risky travel across desert borders, with stops at international airports in three different countries, to get to Djibouti. But Al-Zubaidi thought the interview in December went well; U.S. consular officials told her the visa would be approved, Al-Awadhi said. When she returned to pick up the visa a few weeks later, it was a different story. “The consular official said, ‘I am so sorry, I know you are sick, and I know we told you we were going to give you your visa. But because of the proclamation, we have to reject it,’ ” Al-Awadhi said. “This shattered her.” Al-Awadhi contacted his congressman, Rep. French Hill (R-Ark.), for help. Hill, he said, called back in March to say he had spoken to the U.S. Embassy in Djibouti and that a waiver had been approved. But when Al-Awadhi tried to follow up with the embassy himself, he received no response. “I have tried to call them many times. I have sent them many emails. I have sent them many letters. Nothing,” he said. He tried to contact the State Department and U.S. Citizenship and Immigration Services (USCIS) too, he added. “They have no answers for any of my questions.” Waivers granted, but not received A State Department official said that a visa applicant typically would be notified by phone or email if a waiver was granted. Even then, some applicants have found, the visa might not exist. The attorney for Nageeb Alomari, the father of the Yemeni girl with cerebral palsy, filed a notice to the Supreme Court this month, saying that the family recently received an email from a U.S. consular official to inform them that a waiver had been cleared in January, but that the case was still in administrative processing. The family still has not received visas. Visa issuance data shows that some people from the banned countries are getting visas. Between January and March, Yemenis received 26 immigration visas; Libyans received 22; Somalis received 60; and Iranians received 109. But it’s unclear how many, if any, of those were granted through waivers. A large but unknown proportion of those who received visas are exempt from the ban to begin with, either because they applied under certain visa categories, such as those reserved for diplomats, or because they hold citizenship in a different country. For example, a Yemeni-born Swedish national seeking to immigrate to the United States could obtain a visa — using a Swedish passport — from the U.S. Embassy in Stockholm, but would be counted under the State Department’s tally of visa issuances for Yemen. Over the phone, Al-Awadhi tries to stay positive for his wife, who he said has grown increasingly despondent. Maybe the Supreme Court will put an end to this, he says. Maybe she’ll suddenly receive a waiver. Maybe this will be nothing more than a story that they’ll tell their children one day. But he’s not sure he believes it. “I wake up every day, go into the hospital, treat people, take care of people, relieve people’s suffering and illness and take care of their loved ones, and I’m remembering how my wife is suffering,” Al-Awadhi said. “It’s heartbreaking. I honestly feel like I failed her.” </w:t>
      </w:r>
    </w:p>
    <w:p w:rsidR="00781EAB" w:rsidRPr="00902565" w:rsidRDefault="00781EAB" w:rsidP="00781EAB"/>
    <w:p w:rsidR="00781EAB" w:rsidRDefault="00781EAB" w:rsidP="00781EAB">
      <w:pPr>
        <w:contextualSpacing/>
      </w:pPr>
      <w:r>
        <w:t>The travel ban is inhumane</w:t>
      </w:r>
    </w:p>
    <w:p w:rsidR="00781EAB" w:rsidRPr="004E647F" w:rsidRDefault="00781EAB" w:rsidP="00781EAB">
      <w:pPr>
        <w:contextualSpacing/>
        <w:rPr>
          <w:b/>
        </w:rPr>
      </w:pPr>
      <w:r w:rsidRPr="004E647F">
        <w:rPr>
          <w:b/>
        </w:rPr>
        <w:t>Dalmia 17</w:t>
      </w:r>
    </w:p>
    <w:p w:rsidR="00781EAB" w:rsidRDefault="00781EAB" w:rsidP="00781EAB">
      <w:pPr>
        <w:contextualSpacing/>
      </w:pPr>
      <w:r>
        <w:t xml:space="preserve">(Shikha Dalmia, Reason, 7/29/17, “Trump’s New Travel Ban: Mean and Senseless”, </w:t>
      </w:r>
      <w:r w:rsidRPr="005E5C82">
        <w:t>http://reason.com/archives/2017/09/29/trumps-new-travel-ban-mean-and-senseless</w:t>
      </w:r>
      <w:r>
        <w:t>,  Accessed 5/22/18, EGG)</w:t>
      </w:r>
    </w:p>
    <w:p w:rsidR="00781EAB" w:rsidRDefault="00781EAB" w:rsidP="00781EAB">
      <w:pPr>
        <w:contextualSpacing/>
        <w:rPr>
          <w:rStyle w:val="StyleUnderline"/>
        </w:rPr>
      </w:pPr>
      <w:r w:rsidRPr="005E5C82">
        <w:rPr>
          <w:rStyle w:val="StyleUnderline"/>
        </w:rPr>
        <w:t>President Trump's revised travel ban can no longer be fairly characterized as a Muslim ban.</w:t>
      </w:r>
      <w:r w:rsidRPr="005E5C82">
        <w:rPr>
          <w:sz w:val="16"/>
        </w:rPr>
        <w:t xml:space="preserve"> But just because </w:t>
      </w:r>
      <w:r w:rsidRPr="005E5C82">
        <w:rPr>
          <w:rStyle w:val="StyleUnderline"/>
        </w:rPr>
        <w:t xml:space="preserve">it avoids the overt appearance </w:t>
      </w:r>
      <w:r>
        <w:rPr>
          <w:rStyle w:val="StyleUnderline"/>
        </w:rPr>
        <w:t>of</w:t>
      </w:r>
      <w:r w:rsidRPr="005E5C82">
        <w:rPr>
          <w:sz w:val="16"/>
        </w:rPr>
        <w:t xml:space="preserve"> </w:t>
      </w:r>
      <w:r w:rsidRPr="005E5C82">
        <w:rPr>
          <w:rStyle w:val="StyleUnderline"/>
        </w:rPr>
        <w:t>religious discrimination of the first couple iterations doesn't mean there's anything remotely rational about it</w:t>
      </w:r>
      <w:r w:rsidRPr="005E5C82">
        <w:rPr>
          <w:sz w:val="16"/>
        </w:rPr>
        <w:t xml:space="preserve">. If anything, </w:t>
      </w:r>
      <w:r w:rsidRPr="005E5C82">
        <w:rPr>
          <w:rStyle w:val="StyleUnderline"/>
        </w:rPr>
        <w:t>it shows that the president isn't really interested in "making America safe again." He mostly wants to settle scores</w:t>
      </w:r>
      <w:r w:rsidRPr="005E5C82">
        <w:rPr>
          <w:sz w:val="16"/>
        </w:rPr>
        <w:t xml:space="preserve"> with regimes he doesn't like. Before the latest changes, </w:t>
      </w:r>
      <w:r w:rsidRPr="005E5C82">
        <w:rPr>
          <w:rStyle w:val="StyleUnderline"/>
        </w:rPr>
        <w:t>Trump wanted to restrict travel from Sudan, Somalia, Syria, Yemen, Libya, and Iran</w:t>
      </w:r>
      <w:r w:rsidRPr="005E5C82">
        <w:rPr>
          <w:sz w:val="16"/>
        </w:rPr>
        <w:t xml:space="preserve">. That ban was set to expire at the end of this month. </w:t>
      </w:r>
      <w:r w:rsidRPr="005E5C82">
        <w:rPr>
          <w:rStyle w:val="StyleUnderline"/>
        </w:rPr>
        <w:t>The revised ban includes all those countries except Sudan, and bizarrely adds Chad, North Korea, and Venezuela. And there is no end date to it.</w:t>
      </w:r>
      <w:r>
        <w:rPr>
          <w:rStyle w:val="StyleUnderline"/>
        </w:rPr>
        <w:t xml:space="preserve"> </w:t>
      </w:r>
      <w:r w:rsidRPr="005E5C82">
        <w:rPr>
          <w:sz w:val="16"/>
        </w:rPr>
        <w:t xml:space="preserve">The administration maintains that it developed its list after a through worldwide review and targeted only those countries that don't comply with its minimal standards for improving security and identifying terror threats. For example, countries that don't already issue biometric passports to their citizens and share terrorism and criminal history with the United States (or haven't committed to doing so in the future) were included. And if they show progress, they could be removed from the list at some point. But the administration also admits that other broader considerations played a role. At the level of politics, this list is clever. By adding North Korea and Venezuela, the administration dodges accusations that it is imposing a religious test on Muslim-majority countries while also sticking it to governments that the president has been tangling with for reasons that have nothing to do with terrorism. </w:t>
      </w:r>
      <w:r w:rsidRPr="005E5C82">
        <w:rPr>
          <w:rStyle w:val="StyleUnderline"/>
        </w:rPr>
        <w:t>At the level of policy</w:t>
      </w:r>
      <w:r w:rsidRPr="005E5C82">
        <w:rPr>
          <w:sz w:val="16"/>
        </w:rPr>
        <w:t xml:space="preserve">, however, </w:t>
      </w:r>
      <w:r w:rsidRPr="005E5C82">
        <w:rPr>
          <w:rStyle w:val="StyleUnderline"/>
        </w:rPr>
        <w:t>the new ban is cheap, cruel, and senseless.</w:t>
      </w:r>
      <w:r w:rsidRPr="005E5C82">
        <w:rPr>
          <w:sz w:val="16"/>
        </w:rPr>
        <w:t xml:space="preserve"> It is cheap because </w:t>
      </w:r>
      <w:r w:rsidRPr="005E5C82">
        <w:rPr>
          <w:rStyle w:val="StyleUnderline"/>
        </w:rPr>
        <w:t>it makes U.S. foreign policy a function of presidential whims and personal vendettas</w:t>
      </w:r>
      <w:r w:rsidRPr="005E5C82">
        <w:rPr>
          <w:sz w:val="16"/>
        </w:rPr>
        <w:t xml:space="preserve"> — </w:t>
      </w:r>
      <w:r w:rsidRPr="005E5C82">
        <w:rPr>
          <w:rStyle w:val="StyleUnderline"/>
        </w:rPr>
        <w:t>not</w:t>
      </w:r>
      <w:r w:rsidRPr="005E5C82">
        <w:rPr>
          <w:sz w:val="16"/>
        </w:rPr>
        <w:t xml:space="preserve"> broader </w:t>
      </w:r>
      <w:r w:rsidRPr="005E5C82">
        <w:rPr>
          <w:rStyle w:val="StyleUnderline"/>
        </w:rPr>
        <w:t>principles of what's good for the country</w:t>
      </w:r>
      <w:r w:rsidRPr="005E5C82">
        <w:rPr>
          <w:sz w:val="16"/>
        </w:rPr>
        <w:t xml:space="preserve"> or the world. There are many things wrong with the governments of North Korea and Venezuela, but their citizens haven't shown any inclination to come to America and harm Americans. (Stopping such would-be terrorists was the original rationale for the ban.) Indeed, North Korea doesn't even let its people leave the country lest it trigger a mass exodus of people trying to flee poverty and oppression. Last year, exactly 110 North Koreans came to the United States. If North Koreans actually could leave, America should embrace them with open arms, giving them safe passage rather than erecting barriers in their way. Depriving their communist dictatorship of victims, after all, might well be the quickest way of neutralizing the North Korea threat. Indeed, Soviet communism ended — without a single shot being fired — when the Berlin Wall fell and East Germans came pouring into the West in search of freedom and prosperity. </w:t>
      </w:r>
      <w:r w:rsidRPr="005E5C82">
        <w:rPr>
          <w:rStyle w:val="StyleUnderline"/>
        </w:rPr>
        <w:t>The ban's restrictions against Venezuela are more targeted</w:t>
      </w:r>
      <w:r w:rsidRPr="005E5C82">
        <w:rPr>
          <w:sz w:val="16"/>
        </w:rPr>
        <w:t xml:space="preserve">, </w:t>
      </w:r>
      <w:r w:rsidRPr="005E5C82">
        <w:rPr>
          <w:rStyle w:val="StyleUnderline"/>
        </w:rPr>
        <w:t>applying mostly to government officials and not the broader population</w:t>
      </w:r>
      <w:r w:rsidRPr="005E5C82">
        <w:rPr>
          <w:sz w:val="16"/>
        </w:rPr>
        <w:t xml:space="preserve">. This is </w:t>
      </w:r>
      <w:r w:rsidRPr="005E5C82">
        <w:rPr>
          <w:rStyle w:val="StyleUnderline"/>
        </w:rPr>
        <w:t xml:space="preserve">not as objectionable as banning citizens. </w:t>
      </w:r>
      <w:r w:rsidRPr="005E5C82">
        <w:rPr>
          <w:sz w:val="16"/>
        </w:rPr>
        <w:t xml:space="preserve">But putting Venezuela on this list still smacks of mission creep and dilutes its original purpose. The simple reason State Department officials included it is to appease President Trump's disdain for Venezuelan President Nicolás Maduro, with whom he's been openly sparring. </w:t>
      </w:r>
      <w:r w:rsidRPr="005E5C82">
        <w:rPr>
          <w:rStyle w:val="StyleUnderline"/>
        </w:rPr>
        <w:t>The ban is cruel because</w:t>
      </w:r>
      <w:r w:rsidRPr="005E5C82">
        <w:rPr>
          <w:sz w:val="16"/>
        </w:rPr>
        <w:t xml:space="preserve">, as Amnesty International's Naureen Shah points out, </w:t>
      </w:r>
      <w:r w:rsidRPr="005E5C82">
        <w:rPr>
          <w:rStyle w:val="StyleUnderline"/>
        </w:rPr>
        <w:t>it bars "whole nationalities of people who are often fleeing the very same violence the U.S. government wishes to keep out.</w:t>
      </w:r>
      <w:r w:rsidRPr="005E5C82">
        <w:rPr>
          <w:sz w:val="16"/>
        </w:rPr>
        <w:t xml:space="preserve">" Syria, along with North Korea, faces a complete ban on all new entries. Some </w:t>
      </w:r>
      <w:r w:rsidRPr="005E5C82">
        <w:rPr>
          <w:rStyle w:val="StyleUnderline"/>
        </w:rPr>
        <w:t>Somalis will be allowed to come to the United States for tourist or business purposes with "enhanced screening." But they will no longer be able to emigrate by obtaining green cards, except, presumably, in very limited categories where they have a substantial relationship with an American citizen</w:t>
      </w:r>
      <w:r w:rsidRPr="005E5C82">
        <w:rPr>
          <w:sz w:val="16"/>
        </w:rPr>
        <w:t xml:space="preserve">, something that the courts have instructed the administration to respect. </w:t>
      </w:r>
      <w:r w:rsidRPr="005E5C82">
        <w:rPr>
          <w:rStyle w:val="StyleUnderline"/>
        </w:rPr>
        <w:t>Ditto for Chad, Yemen, and Libya. The citizens of these three nations won't get tourist and business visas either</w:t>
      </w:r>
      <w:r w:rsidRPr="005E5C82">
        <w:rPr>
          <w:sz w:val="16"/>
        </w:rPr>
        <w:t xml:space="preserve">, except on a very limited, case-by-case basis. As if all of this is not bad enough, </w:t>
      </w:r>
      <w:r w:rsidRPr="005E5C82">
        <w:rPr>
          <w:rStyle w:val="StyleUnderline"/>
        </w:rPr>
        <w:t>the administration is also planning to radically scale back America's already rather meager refugee program</w:t>
      </w:r>
      <w:r w:rsidRPr="005E5C82">
        <w:rPr>
          <w:sz w:val="16"/>
        </w:rPr>
        <w:t xml:space="preserve">, which Trump suspended pending review upon assuming office. That means </w:t>
      </w:r>
      <w:r w:rsidRPr="005E5C82">
        <w:rPr>
          <w:rStyle w:val="StyleUnderline"/>
        </w:rPr>
        <w:t>there will be virtually no usable options left for people stuck in these countries to come to America.</w:t>
      </w:r>
      <w:r>
        <w:rPr>
          <w:rStyle w:val="StyleUnderline"/>
        </w:rPr>
        <w:t xml:space="preserve"> </w:t>
      </w:r>
      <w:r w:rsidRPr="005E5C82">
        <w:rPr>
          <w:sz w:val="16"/>
        </w:rPr>
        <w:t xml:space="preserve">And that brings us to senseless. If these restrictions actually did make America safer, we could honestly debate the tradeoffs of such a ban. There would be a coherent and supportable argument on each side. But </w:t>
      </w:r>
      <w:r w:rsidRPr="005E5C82">
        <w:rPr>
          <w:rStyle w:val="StyleUnderline"/>
        </w:rPr>
        <w:t>this ban won't make America for safer — for the simple reason that the people who the ban excludes didn't pose a big threat to begin with.</w:t>
      </w:r>
      <w:r>
        <w:rPr>
          <w:rStyle w:val="StyleUnderline"/>
        </w:rPr>
        <w:t xml:space="preserve"> </w:t>
      </w:r>
      <w:r w:rsidRPr="005E5C82">
        <w:rPr>
          <w:rStyle w:val="StyleUnderline"/>
        </w:rPr>
        <w:t>Americans' risk of dying in a terrorist attack</w:t>
      </w:r>
      <w:r w:rsidRPr="005E5C82">
        <w:rPr>
          <w:sz w:val="16"/>
        </w:rPr>
        <w:t xml:space="preserve"> perpetrated </w:t>
      </w:r>
      <w:r w:rsidRPr="005E5C82">
        <w:rPr>
          <w:rStyle w:val="StyleUnderline"/>
        </w:rPr>
        <w:t>by a foreigner</w:t>
      </w:r>
      <w:r w:rsidRPr="005E5C82">
        <w:rPr>
          <w:sz w:val="16"/>
        </w:rPr>
        <w:t xml:space="preserve"> on U.S. soil </w:t>
      </w:r>
      <w:r w:rsidRPr="005E5C82">
        <w:rPr>
          <w:rStyle w:val="StyleUnderline"/>
        </w:rPr>
        <w:t>is one in 3.6 million per year</w:t>
      </w:r>
      <w:r w:rsidRPr="005E5C82">
        <w:rPr>
          <w:sz w:val="16"/>
        </w:rPr>
        <w:t xml:space="preserve"> (and this includes the deaths that took place during the 9/11 attacks, whose massive casualty count is something of an outlier). </w:t>
      </w:r>
      <w:r w:rsidRPr="005E5C82">
        <w:rPr>
          <w:rStyle w:val="StyleUnderline"/>
        </w:rPr>
        <w:t>The chance of</w:t>
      </w:r>
      <w:r w:rsidRPr="005E5C82">
        <w:rPr>
          <w:sz w:val="16"/>
        </w:rPr>
        <w:t xml:space="preserve"> being struck by </w:t>
      </w:r>
      <w:r w:rsidRPr="005E5C82">
        <w:rPr>
          <w:rStyle w:val="StyleUnderline"/>
        </w:rPr>
        <w:t>a refugee is even lower.</w:t>
      </w:r>
      <w:r w:rsidRPr="005E5C82">
        <w:rPr>
          <w:sz w:val="16"/>
        </w:rPr>
        <w:t xml:space="preserve"> But the real kicker is that </w:t>
      </w:r>
      <w:r w:rsidRPr="005E5C82">
        <w:rPr>
          <w:rStyle w:val="StyleUnderline"/>
        </w:rPr>
        <w:t>migrants from the banned countries have killed precisely zero Americans in terrorist attacks on U.S. soil between 1975 and 2015.</w:t>
      </w:r>
      <w:r>
        <w:rPr>
          <w:rStyle w:val="StyleUnderline"/>
        </w:rPr>
        <w:t xml:space="preserve"> </w:t>
      </w:r>
      <w:r w:rsidRPr="005E5C82">
        <w:rPr>
          <w:sz w:val="16"/>
        </w:rPr>
        <w:t>S</w:t>
      </w:r>
      <w:r w:rsidRPr="005E5C82">
        <w:rPr>
          <w:rStyle w:val="StyleUnderline"/>
        </w:rPr>
        <w:t>hutting the door to millions of people without any appreciable security benefit for Americans isn't smart. It's hysterical</w:t>
      </w:r>
    </w:p>
    <w:p w:rsidR="00781EAB" w:rsidRDefault="00781EAB" w:rsidP="00781EAB">
      <w:pPr>
        <w:contextualSpacing/>
        <w:rPr>
          <w:rStyle w:val="StyleUnderline"/>
        </w:rPr>
      </w:pPr>
    </w:p>
    <w:p w:rsidR="00781EAB" w:rsidRDefault="00781EAB" w:rsidP="00781EAB">
      <w:pPr>
        <w:contextualSpacing/>
        <w:rPr>
          <w:rStyle w:val="StyleUnderline"/>
        </w:rPr>
      </w:pPr>
    </w:p>
    <w:p w:rsidR="00781EAB" w:rsidRPr="00045871" w:rsidRDefault="00781EAB" w:rsidP="00781EAB">
      <w:pPr>
        <w:contextualSpacing/>
        <w:rPr>
          <w:sz w:val="16"/>
        </w:rPr>
      </w:pPr>
      <w:r>
        <w:rPr>
          <w:rStyle w:val="StyleUnderline"/>
        </w:rPr>
        <w:t>Refugees all across the world are being displaced and are barely allowed into the US</w:t>
      </w:r>
    </w:p>
    <w:p w:rsidR="00781EAB" w:rsidRPr="004E647F" w:rsidRDefault="00781EAB" w:rsidP="00781EAB">
      <w:pPr>
        <w:contextualSpacing/>
        <w:rPr>
          <w:b/>
        </w:rPr>
      </w:pPr>
      <w:r w:rsidRPr="004E647F">
        <w:rPr>
          <w:b/>
        </w:rPr>
        <w:t>Rescue Committee 17</w:t>
      </w:r>
    </w:p>
    <w:p w:rsidR="00781EAB" w:rsidRDefault="00781EAB" w:rsidP="00781EAB">
      <w:pPr>
        <w:contextualSpacing/>
      </w:pPr>
      <w:r>
        <w:t>(Rescue Committee, Rescue, 9/11/17, “</w:t>
      </w:r>
      <w:r w:rsidRPr="00045871">
        <w:t>Why should America take in more refugees? Get the facts on the refugee cap.</w:t>
      </w:r>
      <w:r>
        <w:t xml:space="preserve">”, </w:t>
      </w:r>
      <w:hyperlink r:id="rId122" w:history="1">
        <w:r w:rsidRPr="00187304">
          <w:rPr>
            <w:rStyle w:val="Hyperlink"/>
          </w:rPr>
          <w:t>https://www.rescue.org/article/why-should-america-take-more-refugees-get-facts-refugee-cap</w:t>
        </w:r>
      </w:hyperlink>
      <w:r>
        <w:t>, Accessed 5/22/18, EGG)</w:t>
      </w:r>
    </w:p>
    <w:p w:rsidR="00781EAB" w:rsidRPr="005E5C82" w:rsidRDefault="00781EAB" w:rsidP="00781EAB">
      <w:pPr>
        <w:contextualSpacing/>
        <w:rPr>
          <w:sz w:val="16"/>
        </w:rPr>
      </w:pPr>
      <w:r w:rsidRPr="005E5C82">
        <w:rPr>
          <w:rStyle w:val="StyleUnderline"/>
        </w:rPr>
        <w:t>The United States has long offered safe haven to people fleeing violence, tyranny and persecution.</w:t>
      </w:r>
      <w:r>
        <w:rPr>
          <w:rStyle w:val="StyleUnderline"/>
        </w:rPr>
        <w:t xml:space="preserve"> </w:t>
      </w:r>
      <w:r w:rsidRPr="005E5C82">
        <w:rPr>
          <w:rStyle w:val="StyleUnderline"/>
        </w:rPr>
        <w:t>Welcoming refugees is not just a lifesaving humanitarian gesture</w:t>
      </w:r>
      <w:r w:rsidRPr="005E5C82">
        <w:rPr>
          <w:sz w:val="16"/>
        </w:rPr>
        <w:t xml:space="preserve"> at a time </w:t>
      </w:r>
      <w:r w:rsidRPr="005E5C82">
        <w:rPr>
          <w:rStyle w:val="StyleUnderline"/>
        </w:rPr>
        <w:t>when more people worldwide are uprooted by war</w:t>
      </w:r>
      <w:r w:rsidRPr="005E5C82">
        <w:rPr>
          <w:sz w:val="16"/>
        </w:rPr>
        <w:t xml:space="preserve"> and crisis </w:t>
      </w:r>
      <w:r w:rsidRPr="005E5C82">
        <w:rPr>
          <w:rStyle w:val="StyleUnderline"/>
        </w:rPr>
        <w:t>than ever before.</w:t>
      </w:r>
      <w:r w:rsidRPr="005E5C82">
        <w:rPr>
          <w:sz w:val="16"/>
        </w:rPr>
        <w:t xml:space="preserve"> </w:t>
      </w:r>
      <w:r w:rsidRPr="005E5C82">
        <w:rPr>
          <w:rStyle w:val="StyleUnderline"/>
        </w:rPr>
        <w:t>Refugee resettlement</w:t>
      </w:r>
      <w:r w:rsidRPr="005E5C82">
        <w:rPr>
          <w:sz w:val="16"/>
        </w:rPr>
        <w:t xml:space="preserve"> also </w:t>
      </w:r>
      <w:r w:rsidRPr="005E5C82">
        <w:rPr>
          <w:rStyle w:val="StyleUnderline"/>
        </w:rPr>
        <w:t>enriches our economy and enhances our national security</w:t>
      </w:r>
      <w:r w:rsidRPr="005E5C82">
        <w:rPr>
          <w:sz w:val="16"/>
        </w:rPr>
        <w:t xml:space="preserve">. Now, as the Trump administration considers how many refugees to accept in 2018, </w:t>
      </w:r>
      <w:r w:rsidRPr="005E5C82">
        <w:rPr>
          <w:rStyle w:val="StyleUnderline"/>
        </w:rPr>
        <w:t>American values, tradition and interests are at stake</w:t>
      </w:r>
      <w:r w:rsidRPr="005E5C82">
        <w:rPr>
          <w:sz w:val="16"/>
        </w:rPr>
        <w:t xml:space="preserve">. Here’s what you need to know. Who decides how many refugees can come to the U.S.? The </w:t>
      </w:r>
      <w:r w:rsidRPr="005E5C82">
        <w:rPr>
          <w:rStyle w:val="StyleUnderline"/>
        </w:rPr>
        <w:t>president consults with Congress</w:t>
      </w:r>
      <w:r w:rsidRPr="005E5C82">
        <w:rPr>
          <w:sz w:val="16"/>
        </w:rPr>
        <w:t xml:space="preserve"> and sets an annual target for refugee admissions. </w:t>
      </w:r>
      <w:r w:rsidRPr="005E5C82">
        <w:rPr>
          <w:rStyle w:val="StyleUnderline"/>
        </w:rPr>
        <w:t>By law this ceiling shall be “justified by humanitarian concern or otherwise in national interest</w:t>
      </w:r>
      <w:r w:rsidRPr="005E5C82">
        <w:rPr>
          <w:sz w:val="16"/>
        </w:rPr>
        <w:t xml:space="preserve">.” The presidential determination is issued before the new fiscal year begins on Oct. 1. The average annual refugee ceiling since the 1980 Refugee Act exceeds 95,000. President Barack </w:t>
      </w:r>
      <w:r w:rsidRPr="005E5C82">
        <w:rPr>
          <w:rStyle w:val="StyleUnderline"/>
        </w:rPr>
        <w:t xml:space="preserve">Obama set a </w:t>
      </w:r>
      <w:r w:rsidRPr="005E5C82">
        <w:rPr>
          <w:sz w:val="16"/>
        </w:rPr>
        <w:t xml:space="preserve">refugee admissions </w:t>
      </w:r>
      <w:r w:rsidRPr="005E5C82">
        <w:rPr>
          <w:rStyle w:val="StyleUnderline"/>
        </w:rPr>
        <w:t>target of 110,000 for 2017</w:t>
      </w:r>
      <w:r w:rsidRPr="005E5C82">
        <w:rPr>
          <w:sz w:val="16"/>
        </w:rPr>
        <w:t xml:space="preserve">. </w:t>
      </w:r>
      <w:r w:rsidRPr="005E5C82">
        <w:rPr>
          <w:rStyle w:val="StyleUnderline"/>
        </w:rPr>
        <w:t>In January, President Donald Trump signed an executive order that would slash that number by more than half, citing unfounded fears that terrorists may infiltrate the refugee resettlement program.</w:t>
      </w:r>
      <w:r>
        <w:rPr>
          <w:rStyle w:val="StyleUnderline"/>
        </w:rPr>
        <w:t xml:space="preserve"> </w:t>
      </w:r>
      <w:r w:rsidRPr="005E5C82">
        <w:rPr>
          <w:sz w:val="16"/>
        </w:rPr>
        <w:t xml:space="preserve">How many refugees will be admitted next year? The Trump administration has set the lowest refugee admissions ceiling ever on record, at 45,000. No U.S. president, not even in the wake of 9/11, has so turned their back on refugees. Why this number won't suffice Traditionally, the U.S. admissions ceiling has been set commensurate with global humanitarian need, capacity of the U.S. resettlement program, and U.S. strategic interests. All around the world, </w:t>
      </w:r>
      <w:r w:rsidRPr="005E5C82">
        <w:rPr>
          <w:rStyle w:val="StyleUnderline"/>
        </w:rPr>
        <w:t>people are fleeing war-torn countries at record levels—22.5 million, the highest number of refugees ever. The majority are women and children.</w:t>
      </w:r>
      <w:r>
        <w:rPr>
          <w:rStyle w:val="StyleUnderline"/>
        </w:rPr>
        <w:t xml:space="preserve"> </w:t>
      </w:r>
      <w:r w:rsidRPr="005E5C82">
        <w:rPr>
          <w:rStyle w:val="StyleUnderline"/>
        </w:rPr>
        <w:t>There’s no end in sight to the refugee crisis as conflicts in Syria, Iraq, Afghanistan, Yemen, South Sudan, Somalia, and northeast Nigeria</w:t>
      </w:r>
      <w:r w:rsidRPr="005E5C82">
        <w:rPr>
          <w:sz w:val="16"/>
        </w:rPr>
        <w:t xml:space="preserve"> continue to deteriorate. </w:t>
      </w:r>
      <w:r w:rsidRPr="005E5C82">
        <w:rPr>
          <w:rStyle w:val="StyleUnderline"/>
        </w:rPr>
        <w:t>Each minute 20 people are forced to leave their homes behind.</w:t>
      </w:r>
      <w:r>
        <w:rPr>
          <w:rStyle w:val="StyleUnderline"/>
        </w:rPr>
        <w:t xml:space="preserve"> </w:t>
      </w:r>
      <w:r w:rsidRPr="005E5C82">
        <w:rPr>
          <w:sz w:val="16"/>
        </w:rPr>
        <w:t xml:space="preserve">Only those refugees most at risk—just 1 percent of the total—have a chance to resettle in the U.S. or another welcoming country. Most are widows, orphans or victims of rape, torture, religious persecution, political oppression and terror. Some are interpreters in danger because they served alongside American troops in their countries. Refugee resettlement reflects American values 5-year-old Jori walks to school holding her father's hand Although her family arrived in the U.S. barely two years ago as refugees from Syria, 5-year-old Jori and her big brother, Majed, 8, are learning English and thriving in their new home in Dallas. Photo: Andrew Oberstadt/IRC </w:t>
      </w:r>
      <w:r w:rsidRPr="005E5C82">
        <w:rPr>
          <w:rStyle w:val="StyleUnderline"/>
        </w:rPr>
        <w:t>Presidents of both parties have ensured that America leads in times of crisis: They've supported refugees who seek liberty and reject ideologies opposed to American values.</w:t>
      </w:r>
      <w:r>
        <w:rPr>
          <w:rStyle w:val="StyleUnderline"/>
        </w:rPr>
        <w:t xml:space="preserve"> </w:t>
      </w:r>
      <w:r w:rsidRPr="005E5C82">
        <w:rPr>
          <w:sz w:val="16"/>
        </w:rPr>
        <w:t xml:space="preserve">Republicans and Democrats have raised admissions for refugees fleeing communist uprisings, religious persecution and tyranny in countries like Vietnam, Cuba, the former Soviet Union, Kosovo, Myanmar and Iran. Today the U.S. must provide unwavering welcome for people fleeing ISIS and other terrorist ideologies. Meet refugees who arrived over the last three decades. Refugee resettlement advances American strategic interests abroad Welcoming refugees helps our allies hosting more than their fair share. In war-torn Syria's neighbor Jordan, for example, 1 of every 6 residents is a refugee. Jordan is one of 10 countries, with 2.5 percent of global GDP, that host over half of all refugees; the 6 wealthiest countries host fewer than 9 percent. If the U.S. refuses to do its part, we risk other countries closing their borders, shutting down refugee camps and forcing refugees to return. This would have catastrophic consequences for regional stability and security. But if the U.S. continues to lead on resettlement, this encourages other countries to do more. Refugee resettlement is secure </w:t>
      </w:r>
      <w:r w:rsidRPr="005E5C82">
        <w:rPr>
          <w:rStyle w:val="StyleUnderline"/>
        </w:rPr>
        <w:t>The hardest way to come the U.S. is as a refugee. Every refugee is hand selected for resettlement by the Department of Homeland Security and screened by security agencies in an exhaustive process that can take up to three years.</w:t>
      </w:r>
      <w:r>
        <w:rPr>
          <w:rStyle w:val="StyleUnderline"/>
        </w:rPr>
        <w:t xml:space="preserve"> </w:t>
      </w:r>
      <w:r w:rsidRPr="005E5C82">
        <w:rPr>
          <w:rStyle w:val="StyleUnderline"/>
        </w:rPr>
        <w:t>U.S. agencies admit no one</w:t>
      </w:r>
      <w:r w:rsidRPr="005E5C82">
        <w:rPr>
          <w:sz w:val="16"/>
        </w:rPr>
        <w:t xml:space="preserve"> about </w:t>
      </w:r>
      <w:r w:rsidRPr="005E5C82">
        <w:rPr>
          <w:rStyle w:val="StyleUnderline"/>
        </w:rPr>
        <w:t>whom there are doubts</w:t>
      </w:r>
      <w:r w:rsidRPr="005E5C82">
        <w:rPr>
          <w:sz w:val="16"/>
        </w:rPr>
        <w:t xml:space="preserve">. </w:t>
      </w:r>
      <w:r w:rsidRPr="005E5C82">
        <w:rPr>
          <w:rStyle w:val="StyleUnderline"/>
        </w:rPr>
        <w:t>Of</w:t>
      </w:r>
      <w:r w:rsidRPr="005E5C82">
        <w:rPr>
          <w:sz w:val="16"/>
        </w:rPr>
        <w:t xml:space="preserve"> the more than </w:t>
      </w:r>
      <w:r w:rsidRPr="005E5C82">
        <w:rPr>
          <w:rStyle w:val="StyleUnderline"/>
        </w:rPr>
        <w:t>3 million refugees admitted to the U.S. since 1980</w:t>
      </w:r>
      <w:r w:rsidRPr="005E5C82">
        <w:rPr>
          <w:sz w:val="16"/>
        </w:rPr>
        <w:t xml:space="preserve">, </w:t>
      </w:r>
      <w:r w:rsidRPr="005E5C82">
        <w:rPr>
          <w:rStyle w:val="StyleUnderline"/>
        </w:rPr>
        <w:t>not a single refugee has committed a lethal terrorist attack on U.S. soil.</w:t>
      </w:r>
      <w:r>
        <w:rPr>
          <w:rStyle w:val="StyleUnderline"/>
        </w:rPr>
        <w:t xml:space="preserve"> </w:t>
      </w:r>
      <w:r w:rsidRPr="005E5C82">
        <w:rPr>
          <w:sz w:val="16"/>
        </w:rPr>
        <w:t>Hundreds of communities across the country welcome refugees with open arms. Thousands of volunteers from faith and community groups help refugees adapt to the American way of life. The number of Americans volunteering to assist refugees far exceeds the number of refugees actually arriving. And private support for refugees dwarfs public financing. In addition, hundreds of employers around the country work closely with resettlement agencies to hire refugees because they are reliable and hard-working. See welcome in action.</w:t>
      </w:r>
    </w:p>
    <w:p w:rsidR="00781EAB" w:rsidRDefault="00781EAB" w:rsidP="00781EAB">
      <w:pPr>
        <w:pBdr>
          <w:bottom w:val="single" w:sz="4" w:space="1" w:color="auto"/>
        </w:pBdr>
        <w:contextualSpacing/>
      </w:pPr>
    </w:p>
    <w:p w:rsidR="00781EAB" w:rsidRDefault="00781EAB" w:rsidP="00781EAB">
      <w:pPr>
        <w:pBdr>
          <w:bottom w:val="single" w:sz="4" w:space="1" w:color="auto"/>
        </w:pBdr>
        <w:contextualSpacing/>
      </w:pPr>
      <w:r>
        <w:t>Refugees are good for the economy</w:t>
      </w:r>
    </w:p>
    <w:p w:rsidR="00781EAB" w:rsidRPr="004E647F" w:rsidRDefault="00781EAB" w:rsidP="00781EAB">
      <w:pPr>
        <w:pBdr>
          <w:bottom w:val="single" w:sz="4" w:space="1" w:color="auto"/>
        </w:pBdr>
        <w:contextualSpacing/>
        <w:rPr>
          <w:b/>
        </w:rPr>
      </w:pPr>
      <w:r>
        <w:rPr>
          <w:b/>
        </w:rPr>
        <w:t>Rescue committee 17</w:t>
      </w:r>
    </w:p>
    <w:p w:rsidR="00781EAB" w:rsidRDefault="00781EAB" w:rsidP="00781EAB">
      <w:pPr>
        <w:pBdr>
          <w:bottom w:val="single" w:sz="4" w:space="1" w:color="auto"/>
        </w:pBdr>
        <w:contextualSpacing/>
      </w:pPr>
      <w:r>
        <w:t>(Rescue Committee, Rescue, 9/11/17, “</w:t>
      </w:r>
      <w:r w:rsidRPr="00045871">
        <w:t>Why should America take in more refugees? Get the facts on the refugee cap.</w:t>
      </w:r>
      <w:r>
        <w:t xml:space="preserve">”, </w:t>
      </w:r>
      <w:hyperlink r:id="rId123" w:history="1">
        <w:r w:rsidRPr="00187304">
          <w:rPr>
            <w:rStyle w:val="Hyperlink"/>
          </w:rPr>
          <w:t>https://www.rescue.org/article/why-should-america-take-more-refugees-get-facts-refugee-cap</w:t>
        </w:r>
      </w:hyperlink>
      <w:r>
        <w:t>, Accessed 5/22/18, EGG)</w:t>
      </w:r>
    </w:p>
    <w:p w:rsidR="00781EAB" w:rsidRPr="005E5C82" w:rsidRDefault="00781EAB" w:rsidP="00781EAB">
      <w:pPr>
        <w:pBdr>
          <w:bottom w:val="single" w:sz="4" w:space="1" w:color="auto"/>
        </w:pBdr>
        <w:contextualSpacing/>
        <w:rPr>
          <w:sz w:val="16"/>
        </w:rPr>
      </w:pPr>
      <w:r w:rsidRPr="005E5C82">
        <w:rPr>
          <w:rStyle w:val="StyleUnderline"/>
        </w:rPr>
        <w:t>Refugees are entrepreneurs, consumers and taxpayers, contributing to economic growth and creating jobs.</w:t>
      </w:r>
      <w:r w:rsidRPr="005E5C82">
        <w:rPr>
          <w:sz w:val="16"/>
        </w:rPr>
        <w:t xml:space="preserve"> </w:t>
      </w:r>
      <w:r w:rsidRPr="005E5C82">
        <w:rPr>
          <w:rStyle w:val="StyleUnderline"/>
        </w:rPr>
        <w:t>Entrepreneurship among refugees is nearly 50 percent higher than among people born in the U.S.</w:t>
      </w:r>
      <w:r>
        <w:rPr>
          <w:rStyle w:val="StyleUnderline"/>
        </w:rPr>
        <w:t xml:space="preserve"> </w:t>
      </w:r>
      <w:r w:rsidRPr="005E5C82">
        <w:rPr>
          <w:sz w:val="16"/>
        </w:rPr>
        <w:t xml:space="preserve">Salam Bunyan and his wife Aseel in their Middle Eastern restauarant in Boise </w:t>
      </w:r>
      <w:r w:rsidRPr="005E5C82">
        <w:rPr>
          <w:rStyle w:val="StyleUnderline"/>
        </w:rPr>
        <w:t>Uprooted from Iraq and Syria</w:t>
      </w:r>
      <w:r w:rsidRPr="005E5C82">
        <w:rPr>
          <w:sz w:val="16"/>
        </w:rPr>
        <w:t xml:space="preserve">, Salam </w:t>
      </w:r>
      <w:r w:rsidRPr="005E5C82">
        <w:rPr>
          <w:rStyle w:val="StyleUnderline"/>
        </w:rPr>
        <w:t>Bunyan, his wife</w:t>
      </w:r>
      <w:r w:rsidRPr="005E5C82">
        <w:rPr>
          <w:sz w:val="16"/>
        </w:rPr>
        <w:t xml:space="preserve"> Aseel </w:t>
      </w:r>
      <w:r w:rsidRPr="005E5C82">
        <w:rPr>
          <w:rStyle w:val="StyleUnderline"/>
        </w:rPr>
        <w:t>and their children were resettled in</w:t>
      </w:r>
      <w:r w:rsidRPr="005E5C82">
        <w:rPr>
          <w:sz w:val="16"/>
        </w:rPr>
        <w:t xml:space="preserve"> Boise, I</w:t>
      </w:r>
      <w:r w:rsidRPr="005E5C82">
        <w:rPr>
          <w:rStyle w:val="StyleUnderline"/>
        </w:rPr>
        <w:t xml:space="preserve">daho, where he has opened a Middle Eastern restaurant </w:t>
      </w:r>
      <w:r w:rsidRPr="005E5C82">
        <w:rPr>
          <w:sz w:val="16"/>
        </w:rPr>
        <w:t xml:space="preserve">that employs Americans. Photo: Jonathan McBride/IRC The U.S. refugee resettlement program is designed to help refugees achieve self-sufficiency quickly. In 2016, over 80 percent of refugees in the International Rescue Committee’s early employment program were economically self-sufficient within six months. And refugees pay on average $21,000 more in taxes than they receive in government benefits. Refugees have gone on to become CEOs, ambassadors, and influential economic and cultural figures, including Google co-founder Sergey Brin. Meet 44 famous refugees. What can I do to stand for refugees? Speak out. Tell your lawmakers that an admissions level of at least 75,000 shows the world that the U.S. remains a safe haven for those fleeing persecution, terror and ideologies antithetical to American democratic values. Anything less would be to turn our backs on our humanitarian tradition and global leadership. Take action now. </w:t>
      </w:r>
    </w:p>
    <w:p w:rsidR="00781EAB" w:rsidRDefault="00781EAB" w:rsidP="00781EAB">
      <w:pPr>
        <w:pBdr>
          <w:bottom w:val="single" w:sz="4" w:space="1" w:color="auto"/>
        </w:pBdr>
        <w:contextualSpacing/>
      </w:pPr>
    </w:p>
    <w:p w:rsidR="00781EAB" w:rsidRDefault="00781EAB" w:rsidP="00781EAB">
      <w:pPr>
        <w:pBdr>
          <w:bottom w:val="single" w:sz="4" w:space="1" w:color="auto"/>
        </w:pBdr>
        <w:contextualSpacing/>
      </w:pPr>
      <w:r>
        <w:t>H1 Visa sponsors accused of racism</w:t>
      </w:r>
    </w:p>
    <w:p w:rsidR="00781EAB" w:rsidRPr="00E37A37" w:rsidRDefault="00781EAB" w:rsidP="00781EAB">
      <w:pPr>
        <w:pBdr>
          <w:bottom w:val="single" w:sz="4" w:space="1" w:color="auto"/>
        </w:pBdr>
        <w:contextualSpacing/>
        <w:rPr>
          <w:b/>
        </w:rPr>
      </w:pPr>
      <w:r w:rsidRPr="00E37A37">
        <w:rPr>
          <w:b/>
        </w:rPr>
        <w:t>Bloomberg 18</w:t>
      </w:r>
    </w:p>
    <w:p w:rsidR="00781EAB" w:rsidRDefault="00781EAB" w:rsidP="00781EAB">
      <w:pPr>
        <w:pBdr>
          <w:bottom w:val="single" w:sz="4" w:space="1" w:color="auto"/>
        </w:pBdr>
        <w:contextualSpacing/>
      </w:pPr>
      <w:r>
        <w:t xml:space="preserve">(Bloomberg, 3/19/18, “Cognizant, number one H-1B visa sponsor, battles anti-white bias lawsuit”, </w:t>
      </w:r>
      <w:hyperlink r:id="rId124" w:history="1">
        <w:r w:rsidRPr="00187304">
          <w:rPr>
            <w:rStyle w:val="Hyperlink"/>
          </w:rPr>
          <w:t>https://economictimes.indiatimes.com/nri/visa-and-immigration/no-1-h-1b-visa-sponsor-tries-to-bury-anti-white-bias-lawsuit/articleshow/63363920.cms</w:t>
        </w:r>
      </w:hyperlink>
      <w:r>
        <w:t>, accessed 5/22/18, EGG)</w:t>
      </w:r>
    </w:p>
    <w:p w:rsidR="00781EAB" w:rsidRDefault="00781EAB" w:rsidP="00781EAB">
      <w:pPr>
        <w:pBdr>
          <w:bottom w:val="single" w:sz="4" w:space="1" w:color="auto"/>
        </w:pBdr>
        <w:contextualSpacing/>
      </w:pPr>
      <w:r w:rsidRPr="00045871">
        <w:rPr>
          <w:rStyle w:val="StyleUnderline"/>
        </w:rPr>
        <w:t>Cognizant Technology Solutions Corp., the biggest U.S. sponsor of H-1B visas for foreign information technology specialists, says a civil rights lawsuit accusing the firm of bias against workers who aren’t from India is all wrong.</w:t>
      </w:r>
      <w:r w:rsidRPr="00045871">
        <w:rPr>
          <w:sz w:val="16"/>
        </w:rPr>
        <w:t xml:space="preserve"> Three </w:t>
      </w:r>
      <w:r w:rsidRPr="00045871">
        <w:rPr>
          <w:rStyle w:val="StyleUnderline"/>
        </w:rPr>
        <w:t>former employees claim they were forced out of their jobs and replaced with “less qualified” South Asians after being poorly treated by their Indian supervisors and colleagues</w:t>
      </w:r>
      <w:r w:rsidRPr="00045871">
        <w:rPr>
          <w:sz w:val="16"/>
        </w:rPr>
        <w:t xml:space="preserve">, given unjustifiably low performance ratings and denied promotions. The company contends that what it’s accused of isn’t covered by federal civil rights law. The </w:t>
      </w:r>
      <w:r w:rsidRPr="00045871">
        <w:rPr>
          <w:rStyle w:val="StyleUnderline"/>
        </w:rPr>
        <w:t>Civil Rights Act of 1964 “prohibits discrimination on the basis of race, but plaintiffs’ factual allegations, on their face, plainly pertain to a claim of discrimination based on national origin -- not race</w:t>
      </w:r>
      <w:r w:rsidRPr="00045871">
        <w:rPr>
          <w:sz w:val="16"/>
        </w:rPr>
        <w:t xml:space="preserve">,” Cognizant said in a court filing. </w:t>
      </w:r>
      <w:r w:rsidRPr="00045871">
        <w:rPr>
          <w:rStyle w:val="StyleUnderline"/>
        </w:rPr>
        <w:t>It also said the complaint is clearly targeted at “visa holders, but visa-status allegations have nothing to do with race.”</w:t>
      </w:r>
      <w:r>
        <w:rPr>
          <w:rStyle w:val="StyleUnderline"/>
        </w:rPr>
        <w:t xml:space="preserve"> </w:t>
      </w:r>
      <w:r w:rsidRPr="00045871">
        <w:rPr>
          <w:sz w:val="16"/>
        </w:rPr>
        <w:t xml:space="preserve">The </w:t>
      </w:r>
      <w:r w:rsidRPr="00045871">
        <w:rPr>
          <w:rStyle w:val="StyleUnderline"/>
        </w:rPr>
        <w:t>lawsuit is part of a broader backlash by white IT workers against the visa program that allows U.S. companies to bring in foreign workers for job openings they say can’t be filled otherwise.</w:t>
      </w:r>
      <w:r w:rsidRPr="00045871">
        <w:rPr>
          <w:sz w:val="16"/>
        </w:rPr>
        <w:t xml:space="preserve"> President Donald Trump tapped into this discontentment to capture the White House in 2016. </w:t>
      </w:r>
      <w:r w:rsidRPr="00045871">
        <w:rPr>
          <w:rStyle w:val="StyleUnderline"/>
        </w:rPr>
        <w:t>Trump’s “Buy American and Hire American” executive order</w:t>
      </w:r>
      <w:r w:rsidRPr="00045871">
        <w:rPr>
          <w:sz w:val="16"/>
        </w:rPr>
        <w:t xml:space="preserve">, signed last April, </w:t>
      </w:r>
      <w:r w:rsidRPr="00045871">
        <w:rPr>
          <w:rStyle w:val="StyleUnderline"/>
        </w:rPr>
        <w:t>seeks to ensure that American workers aren’t unfairly disadvantaged by employers who allegedly abuse the H-1B visa program.</w:t>
      </w:r>
      <w:r w:rsidRPr="00045871">
        <w:rPr>
          <w:sz w:val="16"/>
        </w:rPr>
        <w:t xml:space="preserve"> </w:t>
      </w:r>
      <w:r w:rsidRPr="00045871">
        <w:rPr>
          <w:rStyle w:val="StyleUnderline"/>
        </w:rPr>
        <w:t>Cognizant received 29,000 H1-B visas last yea</w:t>
      </w:r>
      <w:r w:rsidRPr="00045871">
        <w:rPr>
          <w:sz w:val="16"/>
        </w:rPr>
        <w:t xml:space="preserve">r, according to Homeland Security Department data, </w:t>
      </w:r>
      <w:r w:rsidRPr="00045871">
        <w:rPr>
          <w:rStyle w:val="StyleUnderline"/>
        </w:rPr>
        <w:t xml:space="preserve">about twice as much as Tata </w:t>
      </w:r>
      <w:r w:rsidRPr="00045871">
        <w:rPr>
          <w:sz w:val="16"/>
        </w:rPr>
        <w:t xml:space="preserve">Consultancy Services Ltd., second on the list. </w:t>
      </w:r>
      <w:r w:rsidRPr="00045871">
        <w:rPr>
          <w:rStyle w:val="StyleUnderline"/>
        </w:rPr>
        <w:t xml:space="preserve">The biggest U.S. technology companies, such as Amazon.com Inc., Microsoft Corp., and Google Inc., are much further down the list with fewer than 5,000 sponsored visas each. </w:t>
      </w:r>
    </w:p>
    <w:p w:rsidR="00781EAB" w:rsidRDefault="00781EAB" w:rsidP="00781EAB"/>
    <w:p w:rsidR="00781EAB" w:rsidRDefault="00781EAB" w:rsidP="00781EAB">
      <w:r>
        <w:t>H1 Visas def</w:t>
      </w:r>
    </w:p>
    <w:p w:rsidR="00781EAB" w:rsidRDefault="00781EAB" w:rsidP="00781EAB">
      <w:pPr>
        <w:rPr>
          <w:b/>
        </w:rPr>
      </w:pPr>
      <w:r w:rsidRPr="004956EE">
        <w:rPr>
          <w:b/>
        </w:rPr>
        <w:t>Jordan 18</w:t>
      </w:r>
    </w:p>
    <w:p w:rsidR="00781EAB" w:rsidRPr="004956EE" w:rsidRDefault="00781EAB" w:rsidP="00781EAB">
      <w:r>
        <w:t>(Miriam Jordan, 4/5/18, “</w:t>
      </w:r>
      <w:r w:rsidRPr="004956EE">
        <w:t>What Are H-1B Visas, and Do They Hurt American Workers?</w:t>
      </w:r>
      <w:r>
        <w:t xml:space="preserve">”, </w:t>
      </w:r>
      <w:hyperlink r:id="rId125" w:history="1">
        <w:r w:rsidRPr="00187304">
          <w:rPr>
            <w:rStyle w:val="Hyperlink"/>
          </w:rPr>
          <w:t>https://www.nytimes.com/2018/04/06/us/what-are-h1b-visas.html</w:t>
        </w:r>
      </w:hyperlink>
      <w:r>
        <w:t>, 5/22/18, EGG)</w:t>
      </w:r>
    </w:p>
    <w:p w:rsidR="00781EAB" w:rsidRDefault="00781EAB" w:rsidP="00781EAB">
      <w:pPr>
        <w:rPr>
          <w:sz w:val="16"/>
        </w:rPr>
      </w:pPr>
      <w:r w:rsidRPr="004956EE">
        <w:rPr>
          <w:sz w:val="16"/>
        </w:rPr>
        <w:t xml:space="preserve">It is H-1B visa season, and </w:t>
      </w:r>
      <w:r w:rsidRPr="00EE19C3">
        <w:rPr>
          <w:rStyle w:val="StyleUnderline"/>
        </w:rPr>
        <w:t xml:space="preserve">American companies seeking high-skilled foreign workers have been rushing to submit applications for visas since the government started accepting </w:t>
      </w:r>
      <w:r w:rsidRPr="003E315E">
        <w:rPr>
          <w:rStyle w:val="StyleUnderline"/>
        </w:rPr>
        <w:t xml:space="preserve">them </w:t>
      </w:r>
      <w:r w:rsidRPr="004956EE">
        <w:rPr>
          <w:sz w:val="16"/>
        </w:rPr>
        <w:t xml:space="preserve">on Monday. For the sixth consecutive year, the federal government was flooded with so many petitions that it announced Friday that it had already reached its annual cap of 85,000 of these visas in just five days. </w:t>
      </w:r>
      <w:r w:rsidRPr="00281F07">
        <w:rPr>
          <w:rStyle w:val="StyleUnderline"/>
        </w:rPr>
        <w:t>Hailed by proponents as vital to American innovation, the program has also been criticized for displacing United States workers with cheaper foreign labor.</w:t>
      </w:r>
      <w:r>
        <w:rPr>
          <w:rStyle w:val="StyleUnderline"/>
        </w:rPr>
        <w:t xml:space="preserve"> </w:t>
      </w:r>
      <w:r w:rsidRPr="004956EE">
        <w:rPr>
          <w:sz w:val="16"/>
        </w:rPr>
        <w:t xml:space="preserve">[Read how a planned change by the Trump administration puts the jobs of thousands on Indian women in jeopardy.] Critics also want to end special work permits issued to some spouses of workers on H-1B visas. </w:t>
      </w:r>
      <w:r w:rsidRPr="00281F07">
        <w:rPr>
          <w:rStyle w:val="StyleUnderline"/>
        </w:rPr>
        <w:t>What is the H-1B visa?</w:t>
      </w:r>
      <w:r>
        <w:rPr>
          <w:rStyle w:val="StyleUnderline"/>
        </w:rPr>
        <w:t xml:space="preserve"> </w:t>
      </w:r>
      <w:r w:rsidRPr="004956EE">
        <w:rPr>
          <w:sz w:val="16"/>
        </w:rPr>
        <w:t xml:space="preserve">It is </w:t>
      </w:r>
      <w:r w:rsidRPr="00281F07">
        <w:rPr>
          <w:rStyle w:val="StyleUnderline"/>
        </w:rPr>
        <w:t>a temporary visa that employers use to hire foreigners in “specialty occupations”</w:t>
      </w:r>
      <w:r w:rsidRPr="004956EE">
        <w:rPr>
          <w:sz w:val="16"/>
        </w:rPr>
        <w:t xml:space="preserve"> for </w:t>
      </w:r>
      <w:r w:rsidRPr="00281F07">
        <w:rPr>
          <w:rStyle w:val="StyleUnderline"/>
        </w:rPr>
        <w:t>which there are not enough skilled American workers to fill</w:t>
      </w:r>
      <w:r w:rsidRPr="004956EE">
        <w:rPr>
          <w:sz w:val="16"/>
        </w:rPr>
        <w:t xml:space="preserve"> available jobs. The workers must have at least a bachelor’s degree. </w:t>
      </w:r>
      <w:r w:rsidRPr="00281F07">
        <w:rPr>
          <w:rStyle w:val="StyleUnderline"/>
        </w:rPr>
        <w:t>It enables those employed to legally work in the United States for three years, with the possibility of extensions.</w:t>
      </w:r>
      <w:r>
        <w:rPr>
          <w:rStyle w:val="StyleUnderline"/>
        </w:rPr>
        <w:t xml:space="preserve"> </w:t>
      </w:r>
      <w:r w:rsidRPr="004956EE">
        <w:rPr>
          <w:sz w:val="16"/>
        </w:rPr>
        <w:t xml:space="preserve">How does a worker get a visa? Companies identify a worker they wish to hire and submit a petition on the candidate’s behalf. The typical petition is a collection of forms and documents describing the job and the unique qualifications of the person chosen to fill it. Are all H-1B recipients in the technology sector? Many are software engineers, computer programmers and other workers in the technology sector. However, H-1B recipients work in a variety of jobs. They can be architects, scientists, models and tattoo artists. Some are math and science teachers in rural school districts that have trouble recruiting American instructors. How many visas are issued each year? </w:t>
      </w:r>
      <w:r w:rsidRPr="00281F07">
        <w:rPr>
          <w:rStyle w:val="StyleUnderline"/>
        </w:rPr>
        <w:t>Congress established that 65,000 H-1B visas are available each year for workers with bachelor’s degrees, and 20,000 more are earmarked for those with master’s degrees or higher</w:t>
      </w:r>
      <w:r w:rsidRPr="004956EE">
        <w:rPr>
          <w:sz w:val="16"/>
        </w:rPr>
        <w:t xml:space="preserve">. Universities and research organizations are exempt from the cap. Why is there a lottery to choose petitions? In the past several years, the United States Citizenship and Immigration Services has received more petitions than there are visas. If the maximum number of applications is reached during the first five business days of April, the agency holds a lottery to randomly select which petitions it will process. </w:t>
      </w:r>
      <w:r w:rsidRPr="00281F07">
        <w:rPr>
          <w:rStyle w:val="StyleUnderline"/>
        </w:rPr>
        <w:t>Can the visas lead to permanent residence?</w:t>
      </w:r>
      <w:r>
        <w:rPr>
          <w:rStyle w:val="StyleUnderline"/>
        </w:rPr>
        <w:t xml:space="preserve"> </w:t>
      </w:r>
      <w:r w:rsidRPr="00281F07">
        <w:rPr>
          <w:rStyle w:val="StyleUnderline"/>
        </w:rPr>
        <w:t>Very often they do. Companies can choose to sponsor an H-1B worker for permanent residence. The green card applications are often approved, though they can take years to be issued.</w:t>
      </w:r>
      <w:r>
        <w:rPr>
          <w:rStyle w:val="StyleUnderline"/>
        </w:rPr>
        <w:t xml:space="preserve"> </w:t>
      </w:r>
      <w:r w:rsidRPr="004956EE">
        <w:rPr>
          <w:sz w:val="16"/>
        </w:rPr>
        <w:t xml:space="preserve">Where are most foreign workers from? India is the country of origin for more than 80 percent of H-1B recipients, with China a distant second. Next in line during the 2016 fiscal year were the Philippines, South Korea and Canada. </w:t>
      </w:r>
      <w:r w:rsidRPr="00281F07">
        <w:rPr>
          <w:rStyle w:val="StyleUnderline"/>
        </w:rPr>
        <w:t>Do H-1B workers compete with Americans?</w:t>
      </w:r>
      <w:r>
        <w:rPr>
          <w:rStyle w:val="StyleUnderline"/>
        </w:rPr>
        <w:t xml:space="preserve"> </w:t>
      </w:r>
      <w:r w:rsidRPr="00281F07">
        <w:rPr>
          <w:rStyle w:val="StyleUnderline"/>
        </w:rPr>
        <w:t>Supporters of the visa program say they fill a critical need for talent that is not available in the United States,</w:t>
      </w:r>
      <w:r w:rsidRPr="004956EE">
        <w:rPr>
          <w:sz w:val="16"/>
        </w:rPr>
        <w:t xml:space="preserve"> especially when the economy is strong and the labor market is tight. </w:t>
      </w:r>
      <w:r w:rsidRPr="00281F07">
        <w:rPr>
          <w:rStyle w:val="StyleUnderline"/>
        </w:rPr>
        <w:t>Employers must attest that an H-1B worker will not adversely impact the wages and working conditions of American workers</w:t>
      </w:r>
      <w:r w:rsidRPr="004956EE">
        <w:rPr>
          <w:sz w:val="16"/>
        </w:rPr>
        <w:t xml:space="preserve">. Critics say that </w:t>
      </w:r>
      <w:r w:rsidRPr="00281F07">
        <w:rPr>
          <w:rStyle w:val="StyleUnderline"/>
        </w:rPr>
        <w:t>employers often hire H-1B workers for lower salaries than they would pay Americans to do the same job</w:t>
      </w:r>
      <w:r w:rsidRPr="004956EE">
        <w:rPr>
          <w:sz w:val="16"/>
        </w:rPr>
        <w:t xml:space="preserve">. They point to Americans who have been displaced when companies have outsourced areas like technology maintenance to a company that brings in H-1B workers. Who’s right? As usual with immigration policy, it’s complicated. </w:t>
      </w:r>
      <w:r w:rsidRPr="00281F07">
        <w:rPr>
          <w:rStyle w:val="StyleUnderline"/>
        </w:rPr>
        <w:t>More than 40,500 companies sponsored workers for H-1B visas in the 2017 fiscal year. Many employers specifically target a worker with hard-to-find expertise whom they wish to hire to do specialized work</w:t>
      </w:r>
      <w:r w:rsidRPr="004956EE">
        <w:rPr>
          <w:sz w:val="16"/>
        </w:rPr>
        <w:t xml:space="preserve"> — obviously because they could not find someone in the United States to do the job. In many cases, H-1B workers have gone on to create start-ups and develop cutting-edge technology that keeps America competitive. But there are questions about who’s benefiting, collectively. About 20 companies accounted for 32 percent of approved H-1B petitions, according to an analysis by the Migration Policy Institute. Many of the employers are global outsourcing companies from India that supply entry-level workers to retailers, insurance companies and banks. Not all. Among them are also American firms who appear to be using the program to create a pool of cheap labor. “Big household-name American companies are just as culpable as the outsourcing companies of abusing the program,” said Norman Matloff, a professor at the University of California, Davis, who studies the H-1B program. So there has been some misuse? Almost everybody agrees that there has, though it is probably not as widespread as critics claim. Abuses rarely result in penalties for the companies, experts say. In one highly publicized case in 2015, some Disney employees said they were told to train their foreign replacements if they wanted severance payments. Workers filed suit, but the judge dismissed the case; new litigation is pending in state court. Workers at other companies, including Toys “R” Us and New York Life Insurance Company, also said they lost their jobs to imported workers. Last May, the former acting director of United States Citizenship and Immigration Services said the agency had started “multiple investigations” into “possible misuse” of the H-1B visa program and would turn the findings over for enforcement as warranted. Ultimately, though, it is up to Congress to change laws that govern the program, since in most cases, practices that workers may claim as abusive are not necessarily illegal as the law is written. What changes did the Trump administration start? At campaign rallies, Mr. </w:t>
      </w:r>
      <w:r w:rsidRPr="00281F07">
        <w:rPr>
          <w:rStyle w:val="StyleUnderline"/>
        </w:rPr>
        <w:t>Trump introduced laid-off Americans who had been asked to train their foreign successors, saying, “We won’t let this happen anymore.”</w:t>
      </w:r>
      <w:r w:rsidRPr="004956EE">
        <w:rPr>
          <w:sz w:val="16"/>
        </w:rPr>
        <w:t xml:space="preserve"> Once in office, </w:t>
      </w:r>
      <w:r w:rsidRPr="00281F07">
        <w:rPr>
          <w:rStyle w:val="StyleUnderline"/>
        </w:rPr>
        <w:t>he ordered a review of the H-1B and other visa programs. In April 2017, he signed a “Buy American, Hire American” executive order</w:t>
      </w:r>
      <w:r w:rsidRPr="004956EE">
        <w:rPr>
          <w:sz w:val="16"/>
        </w:rPr>
        <w:t>, which has served to justify several recent changes. For one thing, United States Citizen and Immigration Services, the federal agency that reviews the petitions, has tightened its oversight. Between January and August of last year, it issued 45 percent more challenges or requests for more evidence. That has delayed the issuance of visas, and some immigration lawyers report an increase in denials. The agency has also stepped up the number of surprise visits by fraud teams to sites where large numbers of H-1B workers are employed. And in a policy memo earlier this year, it expanded its review of H1-B workers who are employed at third-party work sites. Now, it is requiring more details about what work will be performed, why a foreigner is needed to do it, and what wages are being paid. What more does the administration plan to do? The administration says it will end an Obama-era program that has allowed spouses of H-1B visa holders to work, as long as they had been approved and were waiting for a green card. Those work permits have been issued under a program known as H-4EAD. Federal authorities have also suggested they may change the selection process for H-1B visas to ensure that they are granted to the “most skilled or highest-paid” job candidates. Finally, Trump says he would like to scrap the lottery. What about the role of Congress? More sweeping changes can occur only if Congress passes new laws or overhauls the immigration system. The Trump administration’s call to end the lottery and raise wages for H-1B visa candidates as a means of recruiting qualified American workers has support among some Democrats and Republicans.</w:t>
      </w:r>
    </w:p>
    <w:p w:rsidR="00781EAB" w:rsidRDefault="00781EAB" w:rsidP="00781EAB">
      <w:pPr>
        <w:rPr>
          <w:sz w:val="16"/>
        </w:rPr>
      </w:pPr>
    </w:p>
    <w:p w:rsidR="00A60FEE" w:rsidRPr="00891785" w:rsidRDefault="00891785" w:rsidP="00891785">
      <w:pPr>
        <w:pStyle w:val="Heading3"/>
      </w:pPr>
      <w:r w:rsidRPr="00891785">
        <w:t>ADV - Structrual violence</w:t>
      </w:r>
    </w:p>
    <w:p w:rsidR="00A60FEE" w:rsidRDefault="00A60FEE" w:rsidP="00A60FEE">
      <w:pPr>
        <w:pStyle w:val="Heading4"/>
      </w:pPr>
      <w:r>
        <w:t>If America doesn’t accept refugees, they will be forced to stay in dangerous areas, leading to millions of deaths.</w:t>
      </w:r>
    </w:p>
    <w:p w:rsidR="00A60FEE" w:rsidRDefault="00A60FEE" w:rsidP="00A60FEE">
      <w:pPr>
        <w:rPr>
          <w:rStyle w:val="Style13ptBold"/>
        </w:rPr>
      </w:pPr>
      <w:r>
        <w:rPr>
          <w:rStyle w:val="Style13ptBold"/>
        </w:rPr>
        <w:t>Ferris 17</w:t>
      </w:r>
    </w:p>
    <w:p w:rsidR="00A60FEE" w:rsidRDefault="00A60FEE" w:rsidP="00A60FEE">
      <w:pPr>
        <w:rPr>
          <w:rStyle w:val="Style13ptBold"/>
          <w:b w:val="0"/>
          <w:bCs w:val="0"/>
          <w:sz w:val="22"/>
        </w:rPr>
      </w:pPr>
      <w:r>
        <w:rPr>
          <w:rStyle w:val="Style13ptBold"/>
          <w:b w:val="0"/>
          <w:bCs w:val="0"/>
          <w:sz w:val="22"/>
        </w:rPr>
        <w:t xml:space="preserve">(Elizabeth Ferris, “The disastrous ripple effects of Trump’s executive action on refugee resettlement”, </w:t>
      </w:r>
      <w:hyperlink r:id="rId126" w:history="1">
        <w:r w:rsidRPr="00B173AC">
          <w:rPr>
            <w:rStyle w:val="Hyperlink"/>
          </w:rPr>
          <w:t>https://www.brookings.edu/blog/order-from-chaos/2017/01/26/the-disastrous-ripple-effects-of-trumps-executive-action-on-refugee-resettlement/</w:t>
        </w:r>
      </w:hyperlink>
      <w:r>
        <w:rPr>
          <w:rStyle w:val="Style13ptBold"/>
          <w:b w:val="0"/>
          <w:bCs w:val="0"/>
          <w:sz w:val="22"/>
        </w:rPr>
        <w:t>, Published January 26, 2017, Accessed April 24, 2018, njt)</w:t>
      </w:r>
    </w:p>
    <w:p w:rsidR="00A60FEE" w:rsidRDefault="00A60FEE" w:rsidP="00A60FEE">
      <w:pPr>
        <w:rPr>
          <w:rStyle w:val="Style13ptBold"/>
          <w:b w:val="0"/>
          <w:bCs w:val="0"/>
          <w:sz w:val="22"/>
        </w:rPr>
      </w:pPr>
    </w:p>
    <w:p w:rsidR="00A60FEE" w:rsidRDefault="00A60FEE" w:rsidP="00A60FEE">
      <w:pPr>
        <w:rPr>
          <w:rStyle w:val="StyleUnderline"/>
        </w:rPr>
      </w:pPr>
      <w:r w:rsidRPr="00805C44">
        <w:rPr>
          <w:rStyle w:val="Style13ptBold"/>
          <w:b w:val="0"/>
          <w:bCs w:val="0"/>
          <w:sz w:val="16"/>
        </w:rPr>
        <w:t xml:space="preserve">he international refugee system, constructed in the aftermath of World War II, has enabled millions of refugees in every region to find safety in other countries. President </w:t>
      </w:r>
      <w:r w:rsidRPr="00805C44">
        <w:rPr>
          <w:rStyle w:val="StyleUnderline"/>
        </w:rPr>
        <w:t>Trump’s expected action to suspend all refugee resettlement to the United States and to impose additional restrictions on refugees from largely Muslim countries is a sad day for refugees and for cherished American values.</w:t>
      </w:r>
      <w:r>
        <w:rPr>
          <w:rStyle w:val="StyleUnderline"/>
        </w:rPr>
        <w:t xml:space="preserve"> </w:t>
      </w:r>
      <w:r w:rsidRPr="00805C44">
        <w:rPr>
          <w:rStyle w:val="Style13ptBold"/>
          <w:b w:val="0"/>
          <w:bCs w:val="0"/>
          <w:sz w:val="16"/>
        </w:rPr>
        <w:t xml:space="preserve">Author Elizabeth Ferris Nonresident Senior Fellow - Foreign Policy Beth_Ferris But </w:t>
      </w:r>
      <w:r w:rsidRPr="00805C44">
        <w:rPr>
          <w:rStyle w:val="StyleUnderline"/>
        </w:rPr>
        <w:t>these actions also threaten a carefully-constructed international system for responding to people fleeing persecution and conflict. This system was intended not only to protect the rights of those forced to flee violence but also to prevent refugees from threatening international peace and security.</w:t>
      </w:r>
      <w:r w:rsidRPr="00805C44">
        <w:rPr>
          <w:rStyle w:val="Style13ptBold"/>
          <w:b w:val="0"/>
          <w:bCs w:val="0"/>
          <w:sz w:val="16"/>
        </w:rPr>
        <w:t xml:space="preserve"> Today’s actions by President Trump, in the name of an “America First” foreign policy, threaten that system. BEAUTIFUL DESPITE BLEMISHES </w:t>
      </w:r>
      <w:r w:rsidRPr="00805C44">
        <w:rPr>
          <w:rStyle w:val="StyleUnderline"/>
        </w:rPr>
        <w:t>The system</w:t>
      </w:r>
      <w:r w:rsidRPr="00805C44">
        <w:rPr>
          <w:rStyle w:val="Style13ptBold"/>
          <w:b w:val="0"/>
          <w:bCs w:val="0"/>
          <w:sz w:val="16"/>
        </w:rPr>
        <w:t xml:space="preserve">, grounded in the 1951 Refugee Convention and guided by the United Nations High Commissioner for Refugees, has proven remarkably adaptable over the past six decades. Originally intended to assist those displaced by World War II, it </w:t>
      </w:r>
      <w:r w:rsidRPr="00805C44">
        <w:rPr>
          <w:rStyle w:val="StyleUnderline"/>
        </w:rPr>
        <w:t>has saved the lives of millions of women, children, and men fleeing communist countries, persecution by repressive governments, civil wars, ethnic cleansing, genocide, and criminal gangs.</w:t>
      </w:r>
      <w:r>
        <w:rPr>
          <w:rStyle w:val="StyleUnderline"/>
        </w:rPr>
        <w:t xml:space="preserve"> </w:t>
      </w:r>
      <w:r w:rsidRPr="00805C44">
        <w:rPr>
          <w:rStyle w:val="Style13ptBold"/>
          <w:b w:val="0"/>
          <w:bCs w:val="0"/>
          <w:sz w:val="16"/>
        </w:rPr>
        <w:t xml:space="preserve">It has never functioned perfectly. Some countries never signed the Refugee Convention; some governments refused to allow refugees to enter their countries or forcibly returned refugees to countries where their lives were in danger; some have adopted increasingly restrictive definitions of refugees. Financial support to countries hosting refugees was never sufficient to cover their costs. Related A checkpoint held by Syrian forces loyal to President Bashar al-Assad is pictured in Aleppo, Syria February 10, 2018. REUTERS/Omar Sanadiki TPX IMAGES OF THE DAY - RC14E1387B70 After 7 years of war, Assad has won in Syria. What’s next for Washington? Members of Syrian forces of President Bashar al Assad stand guard near destroyed buildings in Jobar, eastern Ghouta, in Damascus, Syria April 2, 2018. REUTERS/Omar Sanadiki - RC1C4E863200 How do we prevent ISIS 2.0? Withdrawing from Syria is not the answer A boy looks inside a tent at the Souda municipality-run camp for refugees and migrants on the island of Chios, Greece, September 6, 2016. REUTERS/Alkis Konstantinidis - RTX2OEK0 The refugee crisis needs concrete solutions—here are three But somehow, frayed at the edges as it is, the system has continued to meet the needs of both refugees and the international community. The system was based on the concept of responsibility-sharing, reaffirmed in the New York Declaration less than six months ago. Responsibility-sharing means that the international community—and not just the countries where refugees happen to go—will step up. Countries experiencing a sudden influx of refugees have been reassured by this international commitment that they will not have to bear the burdens alone. It is in our national and our collective interest to make sure that refugees are cared for and that massive arrivals of refugees do not threaten peace and security. DOMINOES FALLING? America has always played a king-sized role in the international refugee system. It has resettled millions of refugees from regions in turmoil, not only providing a benefit to individual refugees but also expressing a concrete commitment to responsibility-sharing. </w:t>
      </w:r>
      <w:r w:rsidRPr="00805C44">
        <w:rPr>
          <w:rStyle w:val="StyleUnderline"/>
        </w:rPr>
        <w:t>American leadership has led other governments to make commitments to refugees,</w:t>
      </w:r>
      <w:r w:rsidRPr="00805C44">
        <w:rPr>
          <w:rStyle w:val="Style13ptBold"/>
          <w:b w:val="0"/>
          <w:bCs w:val="0"/>
          <w:sz w:val="16"/>
        </w:rPr>
        <w:t xml:space="preserve"> most recently in the September 2016 Leaders’ Summit. In recent years, the United States has been in the forefront of efforts to address issues such as sexual and gender-based violence and the rights of LGBTI refugees. And over the years, the United States has expressed its commitment to humanitarian principles by assisting refugees on the basis of need and not because of their religious affiliation. </w:t>
      </w:r>
      <w:r w:rsidRPr="00805C44">
        <w:rPr>
          <w:rStyle w:val="StyleUnderline"/>
        </w:rPr>
        <w:t>Lives have been saved and the international system has been supported because of U.S. leadership.</w:t>
      </w:r>
      <w:r>
        <w:rPr>
          <w:rStyle w:val="StyleUnderline"/>
        </w:rPr>
        <w:t xml:space="preserve"> </w:t>
      </w:r>
      <w:r w:rsidRPr="00805C44">
        <w:rPr>
          <w:rStyle w:val="Style13ptBold"/>
          <w:b w:val="0"/>
          <w:bCs w:val="0"/>
          <w:sz w:val="16"/>
        </w:rPr>
        <w:t xml:space="preserve">Related Books The Democracy Promotion Paradox By Lincoln A. Mitchell 2016 The Power of the Past Edited by Hal Brands and Jeremi Suri 2015 Still Ours to Lead By Bruce D. Jones 2014 </w:t>
      </w:r>
      <w:r w:rsidRPr="00805C44">
        <w:rPr>
          <w:rStyle w:val="StyleUnderline"/>
        </w:rPr>
        <w:t>The actions by the Trump administration will close doors to refugees—whom federal law already requires undergo thorough vetting. This is a major problem, both for its direct effects and for possible ripples internationally. The move denies refugees the chance to start new lives in the United States and to enrich our communities. More broadly, it is another blow to an already fragile international system.</w:t>
      </w:r>
      <w:r w:rsidRPr="00805C44">
        <w:rPr>
          <w:rStyle w:val="Style13ptBold"/>
          <w:b w:val="0"/>
          <w:bCs w:val="0"/>
          <w:sz w:val="16"/>
        </w:rPr>
        <w:t xml:space="preserve"> If U.S. refugee policy excludes those fleeing violence in Muslim majority countries, why shouldn’t other countries impose similar exclusions? If future U.S. refugee policy is based on a narrow implementation of “America First,” why should Lebanon or Tanzania or a hundred other countries continue to receive refugees? After all, over 85 percent of the world’s refugees are hosted by developing countries with far fewer resources than the United States. </w:t>
      </w:r>
      <w:r w:rsidRPr="00805C44">
        <w:rPr>
          <w:rStyle w:val="StyleUnderline"/>
        </w:rPr>
        <w:t>If the United States slams the door, why should other countries keep theirs open, and what would that mean around the world? If countries neighboring Syria, for instance, were to close their borders or to return Syrian refugees to a bloodbath, the results would be unconscionable from a humanitarian perspective, disastrous from a regional stability one, and deeply detrimental to U.S. and international interests.</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Resettlement is good for refugees and Americans.</w:t>
      </w:r>
    </w:p>
    <w:p w:rsidR="00A60FEE" w:rsidRDefault="00A60FEE" w:rsidP="00A60FEE">
      <w:pPr>
        <w:rPr>
          <w:rStyle w:val="Style13ptBold"/>
        </w:rPr>
      </w:pPr>
      <w:r>
        <w:rPr>
          <w:rStyle w:val="Style13ptBold"/>
        </w:rPr>
        <w:t>Livert et al. 17</w:t>
      </w:r>
    </w:p>
    <w:p w:rsidR="00A60FEE" w:rsidRDefault="00A60FEE" w:rsidP="00A60FEE">
      <w:pPr>
        <w:rPr>
          <w:rStyle w:val="Style13ptBold"/>
          <w:b w:val="0"/>
          <w:bCs w:val="0"/>
          <w:sz w:val="22"/>
        </w:rPr>
      </w:pPr>
      <w:r>
        <w:rPr>
          <w:rStyle w:val="Style13ptBold"/>
          <w:b w:val="0"/>
          <w:bCs w:val="0"/>
          <w:sz w:val="22"/>
        </w:rPr>
        <w:t xml:space="preserve">(This statement was drafted by SPSSI UN/NGO Committee Member David Livert, Ph.D., and SPSSI UN/NGO Committee Interns Michelle Herrera, Ph.D. student, and Gina Roussos, Ph.D. student, in collaboration with SPSSI UN/NGO Committee Member Corann Okorodudu, Ph.D., SPSSI Policy Committee Chair Linda Silka, Ph.D., and SPSSI Policy Director Sarah Mancoll, M.S., “Welcoming Refugees and Immigrants Is Good for the U.S.”, </w:t>
      </w:r>
      <w:hyperlink r:id="rId127" w:history="1">
        <w:r w:rsidRPr="005C2B54">
          <w:rPr>
            <w:rStyle w:val="Hyperlink"/>
          </w:rPr>
          <w:t>https://www.psychologytoday.com/us/blog/sound-science-sound-policy/201702/welcoming-refugees-and-immigrants-is-good-the-us</w:t>
        </w:r>
      </w:hyperlink>
      <w:r>
        <w:rPr>
          <w:rStyle w:val="Style13ptBold"/>
          <w:b w:val="0"/>
          <w:bCs w:val="0"/>
          <w:sz w:val="22"/>
        </w:rPr>
        <w:t>, Published February 9, 2017, Accessed May 2, 2018, njt)</w:t>
      </w:r>
    </w:p>
    <w:p w:rsidR="00A60FEE" w:rsidRPr="003931E3" w:rsidRDefault="00A60FEE" w:rsidP="00A60FEE">
      <w:pPr>
        <w:rPr>
          <w:rStyle w:val="StyleUnderline"/>
        </w:rPr>
      </w:pPr>
      <w:r w:rsidRPr="003931E3">
        <w:rPr>
          <w:rStyle w:val="StyleUnderline"/>
          <w:sz w:val="16"/>
          <w:u w:val="none"/>
        </w:rPr>
        <w:t xml:space="preserve">Humanity is experiencing an unprecedented level of large-scale mobility. In 2015, there were 244 million international migrants—people who were either foreign-born or foreign citizens of the place they now resided[1]. This number included over 65 million forcibly displaced people, 25 million of whom were refugees and asylum seekers forced to leave their home nations and seek refuge in other countries[2]. The causes of forced migration are multifold: political conflict and civil war, religious and ethnic persecution, economic crises, natural disasters such as earthquakes and hurricanes, drought and famine, and environmental changes associated with a changing global climate. Whatever the reason, refugees face dire situations, fearing for their own lives and the lives of their families. Although the vast majority of nations in the world have committed to promoting human rights within their own borders—as enshrined in the Universal Declaration of Human Rights[3]—many migrants, refugees, and asylum seekers are subject to serious harms in their home countries, in transit, and in the host countries where they seek residence. While in transit after having been displaced from their homes, they are exposed to a variety of risks, including: death; exploitation by traffickers; indefinite stays in camps where there is limited safety (especially for women and girls); exclusion from transit countries; and threats to the survival and well-being of children and families due to lack of employment, health, education, and other resources. Within host countries, they might experience complex social, religious, economic, and political challenges due to xenophobia, racism, and other forms of intolerance, which put their physical, mental, and social well-being at risk. In the global context of refugees and migration more broadly, the United States of America has played a distinctive historical role. Even prior to the founding of our republic, the future United States was a destination for religious refugees who sought sanctuary, including Pilgrims and Huguenots. At the time of the American Revolution, the framers of the Declaration of Independence accused the British monarchy of unfairly restricting immigration. As noted by our first president, George Washington, America was welcoming of people from all countries, “not only the opulent and respectable stranger, but the oppressed and persecuted of all nations and religions”[4]. Over our 241-year history, the United States has become the home of waves of refugees who arrived when famine, conflict, and persecution made staying in their home countries untenable. Although the country’s receptiveness for admitting refugees and migrants of diverse religious, racial/ethnic, and political identities has been uneven and limited in certain periods, the United States is known for providing sanctuary for global populations fleeing war and other threats. This history has become an inextricable part of the American social identity, embodied in both the Statue of Liberty and modern-day immigration policy: For example, in 2015, the United States was first among industrialized nations in the number of refugees admitted (66,500), followed by Canada (20,000), and Australia (9,400)2. article continues after advertisement </w:t>
      </w:r>
      <w:r w:rsidRPr="009517E4">
        <w:rPr>
          <w:rStyle w:val="StyleUnderline"/>
        </w:rPr>
        <w:t xml:space="preserve">People who found shelter in the United States have made immeasurable contributions to American society, providing labor and economic energy, spurring innovation, adding to the nation’s cultural diversity and culinary flavors, and making great accomplishments in the arts, literature, and science. </w:t>
      </w:r>
      <w:r w:rsidRPr="003931E3">
        <w:rPr>
          <w:rStyle w:val="StyleUnderline"/>
          <w:sz w:val="16"/>
          <w:u w:val="none"/>
        </w:rPr>
        <w:t xml:space="preserve">A number of influential social scientists in the United States were themselves refugees from conflicts in Europe and elsewhere, including Urie Bronfenbrenner, Kurt Koffka, and a former president of our organization, Kurt Lewin. Given the historical and critical role of the United States as a global sanctuary, recent actions by the president are extremely disheartening. </w:t>
      </w:r>
      <w:r w:rsidRPr="003931E3">
        <w:rPr>
          <w:rStyle w:val="StyleUnderline"/>
        </w:rPr>
        <w:t>On January 27, 2017, the president signed an executive order</w:t>
      </w:r>
      <w:r w:rsidRPr="003931E3">
        <w:rPr>
          <w:rStyle w:val="StyleUnderline"/>
          <w:sz w:val="16"/>
          <w:u w:val="none"/>
        </w:rPr>
        <w:t xml:space="preserve"> (“Protecting the Nation from Foreign Terrorist Entry into the United States”) </w:t>
      </w:r>
      <w:r w:rsidRPr="003931E3">
        <w:rPr>
          <w:rStyle w:val="StyleUnderline"/>
        </w:rPr>
        <w:t>that temporarily bans entry to the United States by all refugees, and indefinitely bans entry by all Syrian refugees.</w:t>
      </w:r>
      <w:r w:rsidRPr="003931E3">
        <w:rPr>
          <w:rStyle w:val="StyleUnderline"/>
          <w:sz w:val="16"/>
          <w:u w:val="none"/>
        </w:rPr>
        <w:t xml:space="preserve"> The order also temporarily bans entry to the United States by citizens of seven Muslim-majority countries. Putatively, this last ban denies sanctuary on the basis of nationality; implicitly, it denies sanctuary on the basis of religion. While the purpose and function of this executive order is to bolster national security, </w:t>
      </w:r>
      <w:r w:rsidRPr="003931E3">
        <w:rPr>
          <w:rStyle w:val="StyleUnderline"/>
        </w:rPr>
        <w:t>its actual ramifications will likely weaken and negatively impact the nation on various levels. Research on risk factors for holding pro-radical views among Muslim Americans suggests that individuals who feel rejected and marginalized experience greater feelings of loss, which—when coupled with the experience of discrimination—is associated with increased support for radical groups</w:t>
      </w:r>
      <w:r w:rsidRPr="003931E3">
        <w:rPr>
          <w:rStyle w:val="StyleUnderline"/>
          <w:sz w:val="16"/>
          <w:u w:val="none"/>
        </w:rPr>
        <w:t xml:space="preserve">[5]. As a result: Policies that ban refugees, immigrants, and/or visitors from predominantly Muslim countries may actually function to promote pro-radical beliefs and attitudes both abroad and in the United States. </w:t>
      </w:r>
      <w:r w:rsidRPr="003931E3">
        <w:rPr>
          <w:rStyle w:val="StyleUnderline"/>
        </w:rPr>
        <w:t>When we undermine America’s long tradition of “welcoming the stranger,” we expose our nation to the very threats against which it is intended to protect.</w:t>
      </w:r>
      <w:r>
        <w:rPr>
          <w:rStyle w:val="StyleUnderline"/>
        </w:rPr>
        <w:t xml:space="preserve"> </w:t>
      </w:r>
      <w:r w:rsidRPr="003931E3">
        <w:rPr>
          <w:rStyle w:val="StyleUnderline"/>
          <w:sz w:val="16"/>
          <w:u w:val="none"/>
        </w:rPr>
        <w:t xml:space="preserve">article continues after advertisement In contrast, </w:t>
      </w:r>
      <w:r w:rsidRPr="003931E3">
        <w:rPr>
          <w:rStyle w:val="StyleUnderline"/>
        </w:rPr>
        <w:t>refugees and immigrants who settle in the United States not only undermine radical terrorist group rhetoric and sentiment; they also make significant economic contributions to the nation. Research findings indicate that in 2011 alone, immigrants contributed approximately $775 billion to the U.S. gross domestic product and started 28 percent of all new businesses[6]</w:t>
      </w:r>
      <w:r w:rsidRPr="003931E3">
        <w:rPr>
          <w:rStyle w:val="StyleUnderline"/>
          <w:sz w:val="16"/>
          <w:u w:val="none"/>
        </w:rPr>
        <w:t xml:space="preserve">. From Maine to Florida, immigrants are bringing their expertise in agriculture and aquaculture to places where food production had declined and the labor force had shrunken, stimulating once-sluggish local economies[7],[8]. </w:t>
      </w:r>
      <w:r w:rsidRPr="003931E3">
        <w:rPr>
          <w:rStyle w:val="StyleUnderline"/>
        </w:rPr>
        <w:t>Resettled refugees also benefit. They are no longer exposed to the trauma of war, gang violence, poverty, famine, and persecution that drove them from their countries of origin, and—while they do face challenges during migration and post-migration—refugees who resettle in the United States enjoy access to life, liberty, and the pursuit of happiness, the very principles on which America was founded.</w:t>
      </w:r>
      <w:r>
        <w:rPr>
          <w:rStyle w:val="StyleUnderline"/>
        </w:rPr>
        <w:t xml:space="preserve"> </w:t>
      </w:r>
      <w:r w:rsidRPr="003931E3">
        <w:rPr>
          <w:rStyle w:val="StyleUnderline"/>
          <w:sz w:val="16"/>
          <w:u w:val="none"/>
        </w:rPr>
        <w:t xml:space="preserve">The United States and its citizens gain additional benefits. </w:t>
      </w:r>
      <w:r w:rsidRPr="003931E3">
        <w:rPr>
          <w:rStyle w:val="StyleUnderline"/>
        </w:rPr>
        <w:t>The very act of opening our borders to individuals regardless of national origin, race/ethnicity, or religious affiliation sends the message that America values people regardless of background. As social science research has shown, such institutional signals can positively influence how individuals think about people from other groups. Americans from more advantaged backgrounds who receive this message celebrating America’s multiculturalism show more positive attitudes toward and beliefs about disadvantaged groups and are more supportive of policies to reduce group-based disparities.</w:t>
      </w:r>
      <w:r w:rsidRPr="003931E3">
        <w:rPr>
          <w:rStyle w:val="StyleUnderline"/>
          <w:sz w:val="16"/>
          <w:u w:val="none"/>
        </w:rPr>
        <w:t xml:space="preserve"> Americans from less advantaged backgrounds who see that the United States government values all cultures show higher self-confidence and feel less powerless.[9] article continues after advertisement The United Nations Summit in the fall of 2016 focused on addressing large movements of refugees and migrants. Member States of the United Nations, including the United States, made commitments to work together to ensure people-centered, sensitive, humane, and dignified approaches toward refugees and migrants consistent with their human rights and fundamental freedoms[10]. It is in this context—and in the context of social science research findings highlighted in this statement—that the Society for the Psychological Study of Social Issues strongly recommends that the executive order signed on January 27, 2017 (“Protecting the Nation from Foreign Terrorist Entry into the United States”) be rescinded or nullified. </w:t>
      </w:r>
      <w:r w:rsidRPr="003931E3">
        <w:rPr>
          <w:rStyle w:val="StyleUnderline"/>
        </w:rPr>
        <w:t>When our nation welcomes refugees</w:t>
      </w:r>
      <w:r w:rsidRPr="003931E3">
        <w:rPr>
          <w:rStyle w:val="StyleUnderline"/>
          <w:sz w:val="16"/>
          <w:u w:val="none"/>
        </w:rPr>
        <w:t xml:space="preserve"> (and immigrants, and international visitors more generally) </w:t>
      </w:r>
      <w:r w:rsidRPr="003931E3">
        <w:rPr>
          <w:rStyle w:val="StyleUnderline"/>
        </w:rPr>
        <w:t>regardless of religion, race, or ethnicity, we reap important social and economic rewards, advance our country’s commitment to human rights, and undermine efforts to radicalize both those outside of our borders and those within our borders.</w:t>
      </w:r>
    </w:p>
    <w:p w:rsidR="00A60FEE" w:rsidRDefault="00A60FEE" w:rsidP="00A60FEE">
      <w:pPr>
        <w:pStyle w:val="Heading4"/>
        <w:rPr>
          <w:rStyle w:val="StyleUnderline"/>
          <w:sz w:val="26"/>
          <w:u w:val="none"/>
        </w:rPr>
      </w:pPr>
      <w:r>
        <w:rPr>
          <w:rStyle w:val="StyleUnderline"/>
          <w:sz w:val="26"/>
          <w:u w:val="none"/>
        </w:rPr>
        <w:t>Trump’s resettlement shutdown is bad.</w:t>
      </w:r>
    </w:p>
    <w:p w:rsidR="00A60FEE" w:rsidRDefault="00A60FEE" w:rsidP="00A60FEE">
      <w:pPr>
        <w:rPr>
          <w:rStyle w:val="Style13ptBold"/>
        </w:rPr>
      </w:pPr>
      <w:r>
        <w:rPr>
          <w:rStyle w:val="Style13ptBold"/>
        </w:rPr>
        <w:t>Orchard 17</w:t>
      </w:r>
    </w:p>
    <w:p w:rsidR="00A60FEE" w:rsidRDefault="00A60FEE" w:rsidP="00A60FEE">
      <w:pPr>
        <w:rPr>
          <w:rStyle w:val="Style13ptBold"/>
          <w:b w:val="0"/>
          <w:bCs w:val="0"/>
          <w:sz w:val="22"/>
        </w:rPr>
      </w:pPr>
      <w:r>
        <w:rPr>
          <w:rStyle w:val="Style13ptBold"/>
          <w:b w:val="0"/>
          <w:bCs w:val="0"/>
          <w:sz w:val="22"/>
        </w:rPr>
        <w:t xml:space="preserve">(Phil Orchard, “Trump's Refugee Ban Will Cause Lasting Damage Worldwide”, </w:t>
      </w:r>
      <w:hyperlink r:id="rId128" w:history="1">
        <w:r w:rsidRPr="00F441A6">
          <w:rPr>
            <w:rStyle w:val="Hyperlink"/>
          </w:rPr>
          <w:t>https://www.usnews.com/news/best-countries/articles/2017-01-30/donald-trumps-refugee-ban-will-cause-lasting-damage-worldwide</w:t>
        </w:r>
      </w:hyperlink>
      <w:r>
        <w:rPr>
          <w:rStyle w:val="Style13ptBold"/>
          <w:b w:val="0"/>
          <w:bCs w:val="0"/>
          <w:sz w:val="22"/>
        </w:rPr>
        <w:t>, Published January 30, 2017, Accessed May 9, 2018, njt)</w:t>
      </w:r>
    </w:p>
    <w:p w:rsidR="00A60FEE" w:rsidRDefault="00A60FEE" w:rsidP="00A60FEE">
      <w:pPr>
        <w:rPr>
          <w:rStyle w:val="Style13ptBold"/>
          <w:b w:val="0"/>
          <w:bCs w:val="0"/>
          <w:sz w:val="22"/>
        </w:rPr>
      </w:pPr>
    </w:p>
    <w:p w:rsidR="00A60FEE" w:rsidRDefault="00A60FEE" w:rsidP="00A60FEE">
      <w:pPr>
        <w:rPr>
          <w:rStyle w:val="StyleUnderline"/>
        </w:rPr>
      </w:pPr>
      <w:r w:rsidRPr="00D2015C">
        <w:rPr>
          <w:rStyle w:val="Style13ptBold"/>
          <w:b w:val="0"/>
          <w:bCs w:val="0"/>
          <w:sz w:val="16"/>
        </w:rPr>
        <w:t xml:space="preserve">U.S. President Donald Trump's executive order on immigration fundamentally alters decades of bipartisan U.S. practice. It blocks immigration from seven predominantly Muslim countries, and stops all refugee resettlement for at least 120 days. Trump's justification for the order is: … the U.S. must ensure that those admitted to this country do not bear hostile attitudes toward it and its founding principles. The first element includes blocking any immigration from seven countries – Iran, Iraq, Libya, Somalia, Sudan, Syria and Yemen – for at least 30 days. The first day after the order was approved dual citizens and U.S. permanent residents – usually called green card holders – were prevented from boarding flights to the U.S. and even detained on arrival. A temporary injunction has provided at least some protections, though it is being applied patchily and only to those people who have already entered the U.S. The order also suspends all refugee admissions for a minimum of 120 days. After that the U.S. will still admit only nationals of countries where the government has "procedures [that] are adequate to ensure the security and welfare of the U.S." In a continuation of current congressional practice, the U.S. will also prioritize refugee claims based on religious-based persecution, where the person is a member of a minority religion in their own country. And no Syrian refugees will be admitted until the U.S. refugee admissions program aligns with the national interest. RELATED CONTENT undefined Syrian Refugees Maintain Hope After Trump’s Win Finally, the U.S. will limit the number of refugees it admits in 2017 to 50,000. So, what does this all mean for refugees? What does it mean for refugee acceptance? The UN Refugee Convention provides refugees with a strong set of rights. However, it applies only when a refugee is within a signatory country's territory or jurisdiction. The convention does not oblige any signatory to accept other refugees. However, </w:t>
      </w:r>
      <w:r w:rsidRPr="00D2015C">
        <w:rPr>
          <w:rStyle w:val="StyleUnderline"/>
        </w:rPr>
        <w:t>the UN High Commissioner for Refugees</w:t>
      </w:r>
      <w:r w:rsidRPr="00D2015C">
        <w:rPr>
          <w:rStyle w:val="Style13ptBold"/>
          <w:b w:val="0"/>
          <w:bCs w:val="0"/>
          <w:sz w:val="16"/>
        </w:rPr>
        <w:t xml:space="preserve"> (UNHCR) </w:t>
      </w:r>
      <w:r w:rsidRPr="00D2015C">
        <w:rPr>
          <w:rStyle w:val="StyleUnderline"/>
        </w:rPr>
        <w:t>considers resettlement to be one of three "durable solutions" for refugees</w:t>
      </w:r>
      <w:r w:rsidRPr="00D2015C">
        <w:rPr>
          <w:rStyle w:val="Style13ptBold"/>
          <w:b w:val="0"/>
          <w:bCs w:val="0"/>
          <w:sz w:val="16"/>
        </w:rPr>
        <w:t xml:space="preserve">, alongside voluntary repatriation and integration in a host community. These solutions enable refugees to live their lives in dignity and peace. The UNHCR has determined, in most cases, that the people awaiting resettlement are refugees. Resettlement is used especially in cases where a refugee's: … life, liberty, safety, health, or fundamental human rights are at risk in their country of refuge. Thus </w:t>
      </w:r>
      <w:r w:rsidRPr="00D2015C">
        <w:rPr>
          <w:rStyle w:val="StyleUnderline"/>
        </w:rPr>
        <w:t>resettlement can be critical to provide refugees with protection.</w:t>
      </w:r>
      <w:r>
        <w:rPr>
          <w:rStyle w:val="StyleUnderline"/>
        </w:rPr>
        <w:t xml:space="preserve"> </w:t>
      </w:r>
      <w:r w:rsidRPr="00D2015C">
        <w:rPr>
          <w:rStyle w:val="Style13ptBold"/>
          <w:b w:val="0"/>
          <w:bCs w:val="0"/>
          <w:sz w:val="16"/>
        </w:rPr>
        <w:t xml:space="preserve">Resettlement also has important geostrategic implications. It helps, as several former U.S. government officials have noted, support the stability of allies that are struggling to host large numbers of refugees. Similarly, in a call with Trump on Sunday, German Chancellor Angela Merkel reportedly argued that: … the necessary, decisive battle against terrorism does not justify a general suspicion against people of a certain origin or a certain religion. The U.S. resettlement program has long had strong bipartisan support. But it is also critical to global refugee resettlement. The U.S. takes in by far the most resettled refugees of any country. Canada and Australia are a distant second and third. undefined UN HIGH COMMISSIONER FOR REFUGEES (UNHCR) </w:t>
      </w:r>
      <w:r w:rsidRPr="00D2015C">
        <w:rPr>
          <w:rStyle w:val="StyleUnderline"/>
        </w:rPr>
        <w:t>The justification for the shutdown is to improve the U.S.'s own security measures by introducing, as Trump has previously argued, "extreme vetting."</w:t>
      </w:r>
      <w:r>
        <w:rPr>
          <w:rStyle w:val="StyleUnderline"/>
        </w:rPr>
        <w:t xml:space="preserve"> </w:t>
      </w:r>
      <w:r w:rsidRPr="00D2015C">
        <w:rPr>
          <w:rStyle w:val="StyleUnderline"/>
        </w:rPr>
        <w:t>But this already exists for resettled refugees.</w:t>
      </w:r>
      <w:r w:rsidRPr="00D2015C">
        <w:rPr>
          <w:rStyle w:val="Style13ptBold"/>
          <w:b w:val="0"/>
          <w:bCs w:val="0"/>
          <w:sz w:val="16"/>
        </w:rPr>
        <w:t xml:space="preserve"> As part of the Refugee Admissions Program, individual refugee cases are screened through a seven-step process, including security and background checks, personal interviews with agents from the US Department of Homeland Security, and other measures. This process can take up to two years. This system has worked; virtually no terrorist attacks on U.S. soil have been caused by refugees. As a September 2016 report by the Cato Institute, a right-leaning think-tank, noted: Bloomfield Hills, Michigan – Nedal, 29, Raeda, 23, Taym, 2, and Layal, 5 are a family of Syrian refugees. Candid pictures of their family life at home were made on Nov. 30, 2016. Photos: Syrian Refugees in Trump’s America EXPAND GALLERY The chance of an American being murdered in a terrorist attack caused by a refugee is one in 3.64 billion per year. Similarly, in 2015, </w:t>
      </w:r>
      <w:r w:rsidRPr="00D2015C">
        <w:rPr>
          <w:rStyle w:val="StyleUnderline"/>
        </w:rPr>
        <w:t>a State Department spokesperson said of the nearly 785,000 refugees admitted to the U.S. since 2001:</w:t>
      </w:r>
      <w:r>
        <w:rPr>
          <w:rStyle w:val="StyleUnderline"/>
        </w:rPr>
        <w:t xml:space="preserve"> </w:t>
      </w:r>
      <w:r w:rsidRPr="00D2015C">
        <w:rPr>
          <w:rStyle w:val="StyleUnderline"/>
        </w:rPr>
        <w:t>Only about a dozen – a tiny fraction of 1% of admitted refugees – have been arrested or removed from the US due to terrorism concerns that existed prior to their resettlement in the US. None of them were Syrian.</w:t>
      </w:r>
      <w:r>
        <w:rPr>
          <w:rStyle w:val="StyleUnderline"/>
        </w:rPr>
        <w:t xml:space="preserve"> </w:t>
      </w:r>
      <w:r w:rsidRPr="00D2015C">
        <w:rPr>
          <w:rStyle w:val="Style13ptBold"/>
          <w:b w:val="0"/>
          <w:bCs w:val="0"/>
          <w:sz w:val="16"/>
        </w:rPr>
        <w:t xml:space="preserve">The wider effects Trump's ban will also have two wider effects. It appears not to be affecting the November agreement between Australia's prime minister, Malcolm Turnbull, and Trump's predecessor, Barack Obama, to resettle refugees from Nauru and Manus Island in the U.S. in exchange for Australia accepting a group of Central American refugees. Many of those on Nauru and Manus Island come from Iran, Iraq and Somalia. The Australian government remains keen for the deal to go ahead. But U.S. Republican politicians have previously been critical of the deal. Republican congressman Brian Babin said earlier this month he was confident that Trump: … will do everything in his power to put an immediate stop to this secret Australian-U.S. refugee deal that should have simply never happened in the first place. RELATED CONTENT Children are seen inside a bus during an evacuation operation of rebel fighters and their families from rebel-held neighbourhoods in the embattled city of Aleppo on December 15, 2016. </w:t>
      </w:r>
      <w:r w:rsidRPr="00D2015C">
        <w:rPr>
          <w:rStyle w:val="StyleUnderline"/>
        </w:rPr>
        <w:t>A convoy of ambulances and buses left rebel territory in Aleppo in the first evacuations under a deal for opposition fighters to leave the city after years of fighting. The rebel withdrawal will pave the way for President Bashar al-Assad's forces to reclaim complete control of Syria's second city, handing the regime its biggest victory in more than five years of civil war.</w:t>
      </w:r>
      <w:r>
        <w:rPr>
          <w:rStyle w:val="StyleUnderline"/>
        </w:rPr>
        <w:t xml:space="preserve"> </w:t>
      </w:r>
      <w:r w:rsidRPr="00D2015C">
        <w:rPr>
          <w:rStyle w:val="Style13ptBold"/>
          <w:b w:val="0"/>
          <w:bCs w:val="0"/>
          <w:sz w:val="16"/>
        </w:rPr>
        <w:t xml:space="preserve">/ AFP / KARAM AL-MASRI (Photo credit should read KARAM AL-MASRI/AFP/Getty Images) Why the U.S. Has Only One Syrian Orphan But in a phone call between Trump and Turnbull on Sunday, Trump appears to have given assurances the deal would still go ahead. The order gives the power to the secretary of homeland security to continue to admit refugees for resettlement on a case-by-case basis, irrespective of the wider shutdown. </w:t>
      </w:r>
      <w:r w:rsidRPr="00D2015C">
        <w:rPr>
          <w:rStyle w:val="StyleUnderline"/>
        </w:rPr>
        <w:t>Globally, the shutdown will have lasting and detrimental effects for refugees. In the Middle East, it may prove to be a boon to the Islamic State. The terrorist group has long sought to disrupt refugee movements</w:t>
      </w:r>
      <w:r w:rsidRPr="00D2015C">
        <w:rPr>
          <w:rStyle w:val="Style13ptBold"/>
          <w:b w:val="0"/>
          <w:bCs w:val="0"/>
          <w:sz w:val="16"/>
        </w:rPr>
        <w:t xml:space="preserve">. </w:t>
      </w:r>
      <w:r w:rsidRPr="00D2015C">
        <w:rPr>
          <w:rStyle w:val="StyleUnderline"/>
        </w:rPr>
        <w:t>The ban will also put more pressure on refugee-hosting countries. About 90 percent of the world's refugees are in the developing world. The international refugee system works through burden-sharing: host countries know that at least some refugees will be resettled and that they will receive financial assistance for the refugees from the UNHCR and other organizations and governments.</w:t>
      </w:r>
      <w:r>
        <w:rPr>
          <w:rStyle w:val="StyleUnderline"/>
        </w:rPr>
        <w:t xml:space="preserve"> </w:t>
      </w:r>
      <w:r w:rsidRPr="00D2015C">
        <w:rPr>
          <w:rStyle w:val="StyleUnderline"/>
        </w:rPr>
        <w:t>Trump's move challenges this directly, and will likely lead to further restrictions on the ability of refugees to receive basic protections.</w:t>
      </w:r>
    </w:p>
    <w:p w:rsidR="00A60FEE" w:rsidRDefault="00A60FEE" w:rsidP="00A60FEE">
      <w:pPr>
        <w:rPr>
          <w:rStyle w:val="StyleUnderline"/>
        </w:rPr>
      </w:pPr>
    </w:p>
    <w:p w:rsidR="00A60FEE" w:rsidRDefault="00A60FEE" w:rsidP="00A60FEE">
      <w:pPr>
        <w:pStyle w:val="Heading4"/>
        <w:rPr>
          <w:rStyle w:val="Style13ptBold"/>
          <w:b/>
          <w:bCs w:val="0"/>
        </w:rPr>
      </w:pPr>
      <w:r>
        <w:rPr>
          <w:rStyle w:val="Style13ptBold"/>
          <w:b/>
          <w:bCs w:val="0"/>
        </w:rPr>
        <w:t>Trump’s refugee policy tramples on the rights of women and children.</w:t>
      </w:r>
    </w:p>
    <w:p w:rsidR="00A60FEE" w:rsidRDefault="00A60FEE" w:rsidP="00A60FEE">
      <w:pPr>
        <w:rPr>
          <w:rStyle w:val="Style13ptBold"/>
        </w:rPr>
      </w:pPr>
      <w:r>
        <w:rPr>
          <w:rStyle w:val="Style13ptBold"/>
        </w:rPr>
        <w:t>Krause-Vilmar 17</w:t>
      </w:r>
    </w:p>
    <w:p w:rsidR="00A60FEE" w:rsidRDefault="00A60FEE" w:rsidP="00A60FEE">
      <w:pPr>
        <w:rPr>
          <w:rStyle w:val="Style13ptBold"/>
          <w:b w:val="0"/>
          <w:bCs w:val="0"/>
          <w:sz w:val="22"/>
        </w:rPr>
      </w:pPr>
      <w:r>
        <w:rPr>
          <w:rStyle w:val="Style13ptBold"/>
          <w:b w:val="0"/>
          <w:bCs w:val="0"/>
          <w:sz w:val="22"/>
        </w:rPr>
        <w:t xml:space="preserve">(Jina Krause-Vilmar, “President Trump’s Refugee Policies Primarily Hurt Women and Children”, </w:t>
      </w:r>
      <w:hyperlink r:id="rId129" w:history="1">
        <w:r w:rsidRPr="003F64E8">
          <w:rPr>
            <w:rStyle w:val="Hyperlink"/>
          </w:rPr>
          <w:t>http://time.com/5056344/president-trump-refugee-policies-women-children/</w:t>
        </w:r>
      </w:hyperlink>
      <w:r>
        <w:rPr>
          <w:rStyle w:val="Style13ptBold"/>
          <w:b w:val="0"/>
          <w:bCs w:val="0"/>
          <w:sz w:val="22"/>
        </w:rPr>
        <w:t>, Published December 8, 2017, Accessed May 15,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4722E3">
        <w:rPr>
          <w:rStyle w:val="Style13ptBold"/>
          <w:b w:val="0"/>
          <w:bCs w:val="0"/>
          <w:sz w:val="16"/>
        </w:rPr>
        <w:t xml:space="preserve">Fatima lives in Zarqa, a poor Jordanian city teeming with factories and crumbling apartment blocks. She fled the civil war in Syria with her husband and two daughters in September 2012. They hitched rides on trucks in the middle of the night until they finally crossed by foot into Jordan. Because refugees do not have the right to work in Jordan, Fatima’s husband left for Turkey to find employment while she stayed behind with the girls. Older men constantly sexually harass Fatima and her daughters, ask for sex, or solicit marriage, so she keeps them hidden at home as much as she can while she sells baked goods door-to-door. Throughout the world, in countries like Jordan, Turkey, Greece, Uganda, and Ecuador, millions of women are in the exact same predicament. According to UNHCR, the United Nations body responsible for protecting refugees, </w:t>
      </w:r>
      <w:r w:rsidRPr="00E964AF">
        <w:rPr>
          <w:rStyle w:val="StyleUnderline"/>
        </w:rPr>
        <w:t>nearly half of all refugees are women or girls.</w:t>
      </w:r>
      <w:r w:rsidRPr="004722E3">
        <w:rPr>
          <w:rStyle w:val="Style13ptBold"/>
          <w:b w:val="0"/>
          <w:bCs w:val="0"/>
          <w:sz w:val="16"/>
        </w:rPr>
        <w:t xml:space="preserve"> So when the Trump Administration restricts refugees entering the country, it’s women just like Fatima and her daughters who are hit the hardest. The Supreme Court’s decision on December 4 to allow the third version of President Trump’s travel ban to go into full effect didn’t specifically affect refugees, but their plight must not be forgotten as the administration continues to limit their entry too. The U.S. State Department reported that in the 2016 fiscal year, women and children accounted for more than 72% of all refugees resettled in the United States. But beginning on January 27, 2017, when the first travel and refugee restrictions targeting Muslim-majority countries went into effect, this administration has continued to make concerted efforts to keep as many refugees out of America as possible. Most recently, on October 24, President Trump signed an order limiting refugees from 11 countries that his administration deemed “higher-risk.” The president also slashed the limit for the number of refugees who can come to the United States in 2018 to 45,000 from 110,000, even as the number of displaced individuals around the world continues to soar. ADVERTISING These policies mean </w:t>
      </w:r>
      <w:r w:rsidRPr="00E964AF">
        <w:rPr>
          <w:rStyle w:val="StyleUnderline"/>
        </w:rPr>
        <w:t>some of the most vulnerable women and girls on earth will be forced to remain in sprawling refugee camps or crowded urban neighborhoods, where they are at heightened risk of violence, trafficking, early marriage, transactional sex and exploitation.</w:t>
      </w:r>
      <w:r w:rsidRPr="004722E3">
        <w:rPr>
          <w:rStyle w:val="Style13ptBold"/>
          <w:b w:val="0"/>
          <w:bCs w:val="0"/>
          <w:sz w:val="16"/>
        </w:rPr>
        <w:t xml:space="preserve"> Even worse, preventing refugees from finding safety in the United States punishes women and girls who are fleeing persecution and violence from some of the worst conflicts in the world, including in Syria and Iraq, where rape and other forms of sexual violence against women are used as weapons of war. The reality is that less than 1% of the world’s refugees are resettled to a third country. The vast majority, 86%, stay in the developing countries to which they fled, with limited to no access to residency, education, employment or healthcare. </w:t>
      </w:r>
      <w:r w:rsidRPr="004722E3">
        <w:rPr>
          <w:rStyle w:val="StyleUnderline"/>
        </w:rPr>
        <w:t>Women refugees often have no safety net; fleeing with few resources and little preparation, and risking separation from family members. Their gender, status and lack of resources or economic opportunities leaves them prey to men who would exploit, abuse and prostitute them.</w:t>
      </w:r>
      <w:r>
        <w:rPr>
          <w:rStyle w:val="StyleUnderline"/>
        </w:rPr>
        <w:t xml:space="preserve"> </w:t>
      </w:r>
      <w:r w:rsidRPr="004722E3">
        <w:rPr>
          <w:rStyle w:val="Style13ptBold"/>
          <w:b w:val="0"/>
          <w:bCs w:val="0"/>
          <w:sz w:val="16"/>
        </w:rPr>
        <w:t xml:space="preserve">HIAS, the agency I work for, assists refugee women and girls in refugee camps and sprawling urban centers in Africa, Latin America and Europe. We offer women or girl-only spaces where they can meet other women, build a network of friends and learn new vocational and financial skills. We link them to jobs or help start micro-businesses with the support of a coach. It’s one step in helping them bounce back. We work with men, faith leaders and women to provide education and understanding that violence by men against women and girls is unacceptable. Using leadership training, community mobilization, art and campaigns we are building a movement that says, “enough is enough.” But despite these efforts, there will always remain vulnerable women and girls, like Fatima and her daughters, who have the right to rebuild their lives in safety and dignity; who need to access healthcare, education and employment opportunities. </w:t>
      </w:r>
      <w:r w:rsidRPr="004722E3">
        <w:rPr>
          <w:rStyle w:val="StyleUnderline"/>
        </w:rPr>
        <w:t>The United States has a critical role to play abroad through humanitarian programs and assistance, but abandoning our tradition of welcoming refugees to America sends a troubling signal to the rest of the international community.</w:t>
      </w:r>
      <w:r w:rsidRPr="004722E3">
        <w:rPr>
          <w:rStyle w:val="Style13ptBold"/>
          <w:b w:val="0"/>
          <w:bCs w:val="0"/>
          <w:sz w:val="16"/>
        </w:rPr>
        <w:t xml:space="preserve"> HIAS and our supporters continue to fight for the doors to remain open to refugees in the U.S. because we know that no other nation is better suited to defend women and girls who are at risk simply because of who they are.</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Resettling refugees is key to maintain America’s moral integrity and international reputation.</w:t>
      </w:r>
    </w:p>
    <w:p w:rsidR="00A60FEE" w:rsidRDefault="00A60FEE" w:rsidP="00A60FEE">
      <w:pPr>
        <w:rPr>
          <w:rStyle w:val="Style13ptBold"/>
        </w:rPr>
      </w:pPr>
      <w:r>
        <w:rPr>
          <w:rStyle w:val="Style13ptBold"/>
        </w:rPr>
        <w:t>Fatherree 17</w:t>
      </w:r>
    </w:p>
    <w:p w:rsidR="00A60FEE" w:rsidRDefault="00A60FEE" w:rsidP="00A60FEE">
      <w:pPr>
        <w:rPr>
          <w:rStyle w:val="Style13ptBold"/>
          <w:b w:val="0"/>
          <w:bCs w:val="0"/>
          <w:sz w:val="22"/>
        </w:rPr>
      </w:pPr>
      <w:r>
        <w:rPr>
          <w:rStyle w:val="Style13ptBold"/>
          <w:b w:val="0"/>
          <w:bCs w:val="0"/>
          <w:sz w:val="22"/>
        </w:rPr>
        <w:t xml:space="preserve">(Taylor Fatherree, “The Refugee Opportunity”, </w:t>
      </w:r>
      <w:hyperlink r:id="rId130" w:history="1">
        <w:r w:rsidRPr="008713AD">
          <w:rPr>
            <w:rStyle w:val="Hyperlink"/>
          </w:rPr>
          <w:t>https://bpr.berkeley.edu/2017/03/26/the-refugee-opportunity/</w:t>
        </w:r>
      </w:hyperlink>
      <w:r>
        <w:rPr>
          <w:rStyle w:val="Style13ptBold"/>
          <w:b w:val="0"/>
          <w:bCs w:val="0"/>
          <w:sz w:val="22"/>
        </w:rPr>
        <w:t>, Published March 26, 2017, Accessed May 22, 2018, njt)</w:t>
      </w:r>
    </w:p>
    <w:p w:rsidR="00A60FEE" w:rsidRDefault="00A60FEE" w:rsidP="00A60FEE"/>
    <w:p w:rsidR="00A60FEE" w:rsidRPr="000656A0" w:rsidRDefault="00A60FEE" w:rsidP="00A60FEE">
      <w:pPr>
        <w:rPr>
          <w:sz w:val="16"/>
        </w:rPr>
      </w:pPr>
      <w:r w:rsidRPr="000656A0">
        <w:rPr>
          <w:rStyle w:val="StyleUnderline"/>
        </w:rPr>
        <w:t>The executive order, in addition to ignoring the evidence of refugee contributions, flies in the face of both American pluralism and the protections afforded to refugees in the 1951 Convention Relating to the Status of Refugees,</w:t>
      </w:r>
      <w:r w:rsidRPr="000656A0">
        <w:rPr>
          <w:sz w:val="16"/>
        </w:rPr>
        <w:t xml:space="preserve"> which was originally meant to aid refugees from World War II. </w:t>
      </w:r>
      <w:r w:rsidRPr="000656A0">
        <w:rPr>
          <w:rStyle w:val="StyleUnderline"/>
        </w:rPr>
        <w:t>The U.S. is a party to the 1967 Protocol Relating to the Status of Refugees, which removed temporal and spatial limitations included in the Convention.</w:t>
      </w:r>
      <w:r>
        <w:rPr>
          <w:rStyle w:val="StyleUnderline"/>
        </w:rPr>
        <w:t xml:space="preserve"> </w:t>
      </w:r>
      <w:r w:rsidRPr="000656A0">
        <w:rPr>
          <w:rStyle w:val="StyleUnderline"/>
        </w:rPr>
        <w:t>Trump’s executive order mistakenly believes that withdrawal from global burden- sharing will make us more secure</w:t>
      </w:r>
      <w:r w:rsidRPr="000656A0">
        <w:rPr>
          <w:sz w:val="16"/>
        </w:rPr>
        <w:t>, and fails to take into account the human capital and potential that is languishing away in protracted displacement</w:t>
      </w:r>
      <w:r w:rsidRPr="000656A0">
        <w:rPr>
          <w:rStyle w:val="StyleUnderline"/>
        </w:rPr>
        <w:t>.</w:t>
      </w:r>
      <w:r>
        <w:rPr>
          <w:rStyle w:val="StyleUnderline"/>
        </w:rPr>
        <w:t xml:space="preserve"> </w:t>
      </w:r>
      <w:r w:rsidRPr="000656A0">
        <w:rPr>
          <w:rStyle w:val="StyleUnderline"/>
        </w:rPr>
        <w:t>It sends a message to the world not only that refugees are not welcome, but that the United States is an afraid, declining global leader.</w:t>
      </w:r>
      <w:r>
        <w:rPr>
          <w:rStyle w:val="StyleUnderline"/>
        </w:rPr>
        <w:t xml:space="preserve"> </w:t>
      </w:r>
      <w:r w:rsidRPr="000656A0">
        <w:rPr>
          <w:rStyle w:val="StyleUnderline"/>
        </w:rPr>
        <w:t>From an ideological standpoint, this order fails to represent who we say we are: inclusive, humanitarian, and a country of immigrants.</w:t>
      </w:r>
      <w:r w:rsidRPr="000656A0">
        <w:rPr>
          <w:sz w:val="16"/>
        </w:rPr>
        <w:t xml:space="preserve"> From a practical standpoint, it denies Americans the social and economic benefits refugees could bring, particularly by starting businesses, repopulating rural areas with declining populations, and serving as cultural links in a globalized world. The United States owes refugees its best efforts in providing some of them with opportunity, and in doing so, it will also be promoting the interests of the American people.</w:t>
      </w:r>
    </w:p>
    <w:p w:rsidR="00DB6003" w:rsidRPr="00361E8C" w:rsidRDefault="00DB6003" w:rsidP="00DB6003">
      <w:pPr>
        <w:pStyle w:val="Heading4"/>
      </w:pPr>
      <w:r w:rsidRPr="00361E8C">
        <w:t>Many Syrians are in need of help- US as only accepted a small fraction of displaced refugees</w:t>
      </w:r>
    </w:p>
    <w:p w:rsidR="00DB6003" w:rsidRDefault="00DB6003" w:rsidP="00DB6003">
      <w:pPr>
        <w:rPr>
          <w:rStyle w:val="Style13ptBold"/>
        </w:rPr>
      </w:pPr>
      <w:r w:rsidRPr="001E73DC">
        <w:rPr>
          <w:rStyle w:val="Style13ptBold"/>
        </w:rPr>
        <w:t>Newman 17</w:t>
      </w:r>
    </w:p>
    <w:p w:rsidR="00DB6003" w:rsidRDefault="00DB6003" w:rsidP="00DB6003">
      <w:r w:rsidRPr="001E73DC">
        <w:t>(Joel 17, “The U.S. and Canada Should Open Their Borders to Syrian Refugees”</w:t>
      </w:r>
      <w:r>
        <w:t xml:space="preserve">, </w:t>
      </w:r>
      <w:hyperlink r:id="rId131" w:history="1">
        <w:r w:rsidRPr="0048258B">
          <w:rPr>
            <w:rStyle w:val="Hyperlink"/>
          </w:rPr>
          <w:t>https://openborders.info/blog/u-s-canada-open-borders-syrian-refugees</w:t>
        </w:r>
      </w:hyperlink>
      <w:r>
        <w:t>, 5/23/2018, AK</w:t>
      </w:r>
      <w:r w:rsidRPr="001E73DC">
        <w:t>)</w:t>
      </w:r>
    </w:p>
    <w:p w:rsidR="00DB6003" w:rsidRDefault="00DB6003" w:rsidP="00DB6003">
      <w:pPr>
        <w:rPr>
          <w:sz w:val="16"/>
        </w:rPr>
      </w:pPr>
      <w:r w:rsidRPr="00167369">
        <w:rPr>
          <w:sz w:val="16"/>
        </w:rPr>
        <w:t xml:space="preserve">According to David Lesch, </w:t>
      </w:r>
      <w:hyperlink r:id="rId132" w:history="1">
        <w:r w:rsidRPr="00167369">
          <w:rPr>
            <w:rStyle w:val="Hyperlink"/>
            <w:sz w:val="16"/>
          </w:rPr>
          <w:t>writing</w:t>
        </w:r>
      </w:hyperlink>
      <w:r w:rsidRPr="00167369">
        <w:rPr>
          <w:sz w:val="16"/>
        </w:rPr>
        <w:t xml:space="preserve"> in The New York Times</w:t>
      </w:r>
      <w:r w:rsidRPr="00167369">
        <w:rPr>
          <w:u w:val="single"/>
        </w:rPr>
        <w:t>, most Syrians now live in extreme poverty, the unemployment rate is over 50%, half of Syrian children are not enrolled in school</w:t>
      </w:r>
      <w:r w:rsidRPr="00167369">
        <w:rPr>
          <w:sz w:val="16"/>
        </w:rPr>
        <w:t>, typhoid, tuberculosis, and other diseases are endemic, hundreds of thousands are dead, and millions are injured. Different forces, including the Islamic State, control different parts of the country, and fighting likely will continue between these groups. Hundreds of billions of dollars would be needed to rebuild the country, and Mr. Lesch believes that other countries will not step up to provide reconstruction money. Not surprisingly</w:t>
      </w:r>
      <w:r w:rsidRPr="00167369">
        <w:rPr>
          <w:u w:val="single"/>
        </w:rPr>
        <w:t xml:space="preserve">, </w:t>
      </w:r>
      <w:hyperlink r:id="rId133" w:history="1">
        <w:r w:rsidRPr="00167369">
          <w:rPr>
            <w:rStyle w:val="Hyperlink"/>
            <w:u w:val="single"/>
          </w:rPr>
          <w:t>almost five million Syrians have fled their country</w:t>
        </w:r>
      </w:hyperlink>
      <w:r w:rsidRPr="00167369">
        <w:rPr>
          <w:u w:val="single"/>
        </w:rPr>
        <w:t>, not including millions of others who have been displaced within Syria</w:t>
      </w:r>
      <w:r w:rsidRPr="00167369">
        <w:rPr>
          <w:sz w:val="16"/>
        </w:rPr>
        <w:t xml:space="preserve">. Almost a million have migrated to Europe. </w:t>
      </w:r>
      <w:r w:rsidRPr="00167369">
        <w:rPr>
          <w:u w:val="single"/>
        </w:rPr>
        <w:t>About 18,000 Syrians have been resettled in the U.S.,</w:t>
      </w:r>
      <w:r w:rsidRPr="00167369">
        <w:rPr>
          <w:sz w:val="16"/>
        </w:rPr>
        <w:t xml:space="preserve"> and about 40,000 Syrians have gone to Canada. </w:t>
      </w:r>
      <w:hyperlink r:id="rId134" w:history="1">
        <w:r w:rsidRPr="00167369">
          <w:rPr>
            <w:rStyle w:val="Hyperlink"/>
            <w:sz w:val="16"/>
          </w:rPr>
          <w:t>Most</w:t>
        </w:r>
      </w:hyperlink>
      <w:r w:rsidRPr="00167369">
        <w:rPr>
          <w:sz w:val="16"/>
        </w:rPr>
        <w:t xml:space="preserve"> of the refugees are stranded in Turkey (about 2.5 million), Lebanon (about 1 million), and Jordan (about a half million), with </w:t>
      </w:r>
      <w:hyperlink r:id="rId135" w:history="1">
        <w:r w:rsidRPr="00167369">
          <w:rPr>
            <w:rStyle w:val="Hyperlink"/>
            <w:sz w:val="16"/>
          </w:rPr>
          <w:t>limited opportunities to resettle elsewhere</w:t>
        </w:r>
      </w:hyperlink>
      <w:r w:rsidRPr="00167369">
        <w:rPr>
          <w:sz w:val="16"/>
        </w:rPr>
        <w:t>.</w:t>
      </w:r>
    </w:p>
    <w:p w:rsidR="00DB6003" w:rsidRDefault="00DB6003" w:rsidP="00DB6003">
      <w:pPr>
        <w:rPr>
          <w:sz w:val="16"/>
        </w:rPr>
      </w:pPr>
    </w:p>
    <w:p w:rsidR="00DB6003" w:rsidRDefault="00DB6003" w:rsidP="00DB6003"/>
    <w:p w:rsidR="00EE5B04" w:rsidRPr="00EE5B04" w:rsidRDefault="00EE5B04" w:rsidP="00EE5B04">
      <w:pPr>
        <w:pStyle w:val="Heading3"/>
      </w:pPr>
      <w:r w:rsidRPr="00EE5B04">
        <w:t>ADV – Solve Syrian war</w:t>
      </w:r>
    </w:p>
    <w:p w:rsidR="00EE5B04" w:rsidRDefault="00EE5B04" w:rsidP="00EE5B04">
      <w:pPr>
        <w:pStyle w:val="Heading4"/>
      </w:pPr>
      <w:r>
        <w:t>There is a moral obligation to allow more Syrian resettlement and it will help the global position of the US.</w:t>
      </w:r>
    </w:p>
    <w:p w:rsidR="00EE5B04" w:rsidRDefault="00EE5B04" w:rsidP="00EE5B04">
      <w:pPr>
        <w:rPr>
          <w:rStyle w:val="Style13ptBold"/>
        </w:rPr>
      </w:pPr>
      <w:r>
        <w:rPr>
          <w:rStyle w:val="Style13ptBold"/>
        </w:rPr>
        <w:t>Long 15</w:t>
      </w:r>
    </w:p>
    <w:p w:rsidR="00EE5B04" w:rsidRDefault="00EE5B04" w:rsidP="00EE5B04">
      <w:pPr>
        <w:rPr>
          <w:rStyle w:val="Style13ptBold"/>
          <w:b w:val="0"/>
          <w:bCs w:val="0"/>
          <w:sz w:val="22"/>
        </w:rPr>
      </w:pPr>
      <w:r>
        <w:rPr>
          <w:rStyle w:val="Style13ptBold"/>
          <w:b w:val="0"/>
          <w:bCs w:val="0"/>
          <w:sz w:val="22"/>
        </w:rPr>
        <w:t xml:space="preserve">(Katy Long, “Why America Could—and Should—Admit More Syrian Refugees”, </w:t>
      </w:r>
      <w:hyperlink r:id="rId136" w:history="1">
        <w:r w:rsidRPr="003B4E73">
          <w:rPr>
            <w:rStyle w:val="Hyperlink"/>
          </w:rPr>
          <w:t>https://tcf.org/content/report/why-america-could-and-should-admit-more-syrian-refugees/</w:t>
        </w:r>
      </w:hyperlink>
      <w:r>
        <w:rPr>
          <w:rStyle w:val="Style13ptBold"/>
          <w:b w:val="0"/>
          <w:bCs w:val="0"/>
          <w:sz w:val="22"/>
        </w:rPr>
        <w:t xml:space="preserve">, Published December 16, 2015, Accessed April 18, 2018, </w:t>
      </w:r>
      <w:r w:rsidRPr="00D36F6B">
        <w:rPr>
          <w:rStyle w:val="Style13ptBold"/>
          <w:b w:val="0"/>
          <w:bCs w:val="0"/>
          <w:noProof/>
          <w:sz w:val="22"/>
        </w:rPr>
        <w:t>njt</w:t>
      </w:r>
      <w:r>
        <w:rPr>
          <w:rStyle w:val="Style13ptBold"/>
          <w:b w:val="0"/>
          <w:bCs w:val="0"/>
          <w:sz w:val="22"/>
        </w:rPr>
        <w:t>)</w:t>
      </w:r>
    </w:p>
    <w:p w:rsidR="00EE5B04" w:rsidRDefault="00EE5B04" w:rsidP="00EE5B04">
      <w:pPr>
        <w:rPr>
          <w:rStyle w:val="Style13ptBold"/>
          <w:b w:val="0"/>
          <w:bCs w:val="0"/>
          <w:sz w:val="22"/>
        </w:rPr>
      </w:pPr>
    </w:p>
    <w:p w:rsidR="00EE5B04" w:rsidRDefault="00EE5B04" w:rsidP="00EE5B04">
      <w:pPr>
        <w:rPr>
          <w:rStyle w:val="Style13ptBold"/>
          <w:b w:val="0"/>
          <w:bCs w:val="0"/>
          <w:sz w:val="16"/>
        </w:rPr>
      </w:pPr>
      <w:r w:rsidRPr="00324DB7">
        <w:rPr>
          <w:rStyle w:val="Style13ptBold"/>
          <w:b w:val="0"/>
          <w:bCs w:val="0"/>
          <w:sz w:val="16"/>
        </w:rPr>
        <w:t xml:space="preserve">In the past forty years, the United States has resettled1 over three million refugees,2 offering victims of persecution and conflict the opportunity to build a new life. In Fiscal Year (FY) 2016,3 the United States will admit up to 85,000 refugees through the United States Refugee Admissions Program (USRAP); the administration plans to admit 100,000 refugees in FY2017.4 The largest number to arrive—34,000—will be resettled from locations in the Near East and South Asia.5 This regional quota will include “at least” 10,000 Syrian arrivals, under plans announced by President Barack Obama in September 2015.6 However, in the wake of the Paris terrorist attacks, there have been widespread calls for the United States to suspend Syrian refugee resettlement.7 Further calls to restrict immigration from Muslim regions have been made in the wake of the San Bernardino shootings in California on December 2.8 The recent controversy over Syrian resettlement has raised important questions about USRAP. Is refugee resettlement safe? Is it effective? Is resettlement just one form of humanitarian relief, or can it also advance U.S. strategic interests? Should the number of refugees being resettled to the United States be increased? Does USRAP have the capacity to expand its operations? And what additional resources—either pre- or post-arrival—could help to ensure the success of such an expansion? </w:t>
      </w:r>
      <w:r w:rsidRPr="00324DB7">
        <w:rPr>
          <w:rStyle w:val="StyleUnderline"/>
        </w:rPr>
        <w:t>Refugee resettlement is unequivocally safe. It would be wrong, both morally and politically, to curtail Syrian refugee resettlement, and why it is in fact both ethically imperative and politically expedient to instead expand U.S. commitment to refugee resettlement. Resettlement could help both to meet humanitarian needs in the region and advance the U.S. strategic interests, above all by providing another means of leverage through which to broker regional and EU engagement with Syrian crisis.</w:t>
      </w:r>
      <w:r w:rsidRPr="00324DB7">
        <w:rPr>
          <w:rStyle w:val="Style13ptBold"/>
          <w:b w:val="0"/>
          <w:bCs w:val="0"/>
          <w:sz w:val="16"/>
        </w:rPr>
        <w:t xml:space="preserve"> The United States is already the single-largest donor of humanitarian relief to the Syrian people—having given some $4.5 billion in aid since the beginning of the conflict9—but it is increasingly clear that offering more resettlement places is essential to help alleviate the political strain of hosting millions of refugees in the region, and to meet some of the refugees’ urgent needs. </w:t>
      </w:r>
      <w:r w:rsidRPr="00324DB7">
        <w:rPr>
          <w:rStyle w:val="StyleUnderline"/>
        </w:rPr>
        <w:t>The United States can</w:t>
      </w:r>
      <w:r w:rsidRPr="00324DB7">
        <w:rPr>
          <w:rStyle w:val="Style13ptBold"/>
          <w:b w:val="0"/>
          <w:bCs w:val="0"/>
          <w:sz w:val="16"/>
        </w:rPr>
        <w:t xml:space="preserve">—and should—continue to </w:t>
      </w:r>
      <w:r w:rsidRPr="00324DB7">
        <w:rPr>
          <w:rStyle w:val="StyleUnderline"/>
        </w:rPr>
        <w:t>protect itself against terrorist threats,</w:t>
      </w:r>
      <w:r w:rsidRPr="00324DB7">
        <w:rPr>
          <w:rStyle w:val="Style13ptBold"/>
          <w:b w:val="0"/>
          <w:bCs w:val="0"/>
          <w:sz w:val="16"/>
        </w:rPr>
        <w:t xml:space="preserve"> but it can do so </w:t>
      </w:r>
      <w:r w:rsidRPr="00324DB7">
        <w:rPr>
          <w:rStyle w:val="StyleUnderline"/>
        </w:rPr>
        <w:t>while still admitting a greater number of Syrian refugees for resettlement, and processing applications more quickly than it does now. In resettling more Syrian refugees quickly and equitably, Washington will win a moral victory, which in turn will help it persuade allies to do more to help resolve the Syrian war and the attendant humanitarian catastrophe.</w:t>
      </w:r>
      <w:r w:rsidRPr="00324DB7">
        <w:rPr>
          <w:rStyle w:val="Style13ptBold"/>
          <w:b w:val="0"/>
          <w:bCs w:val="0"/>
          <w:sz w:val="16"/>
        </w:rPr>
        <w:t xml:space="preserve"> Instead of seeking to dismantle refugee resettlement, those interested in ensuring the program is both safe and effective should focus their efforts on securing the resources needed both to reduce delays in processing and to establish strong foundations for community integration upon arrival. This policy brief—divided into six sections—explores the Syrian resettlement issue and provides a roadmap for safely meeting and even expanding America’s commitments to resettle refugees. Part one sets out the new challenges facing USRAP in the aftermath of the Paris attacks. Part two outlines the differences between European and American exposures to Syrian asylum seekers. The third part considers the history of U.S. refugee resettlement, and the next a profile of USRAP today. The penultimate part of the paper then considers USRAP’s role in Syria, and the sixth and final section offers some conclusions and recommendations for policymakers.</w:t>
      </w:r>
    </w:p>
    <w:p w:rsidR="00EE5B04" w:rsidRDefault="00EE5B04" w:rsidP="00EE5B04">
      <w:pPr>
        <w:rPr>
          <w:rStyle w:val="Style13ptBold"/>
          <w:b w:val="0"/>
          <w:bCs w:val="0"/>
          <w:sz w:val="16"/>
        </w:rPr>
      </w:pPr>
    </w:p>
    <w:p w:rsidR="00EE5B04" w:rsidRDefault="00EE5B04" w:rsidP="00EE5B04">
      <w:pPr>
        <w:pStyle w:val="Heading4"/>
      </w:pPr>
      <w:r>
        <w:t>We need to make resettlement smart to integrate refugees with the economy.</w:t>
      </w:r>
    </w:p>
    <w:p w:rsidR="00EE5B04" w:rsidRPr="00746866" w:rsidRDefault="00EE5B04" w:rsidP="00EE5B04">
      <w:pPr>
        <w:rPr>
          <w:rStyle w:val="Style13ptBold"/>
        </w:rPr>
      </w:pPr>
      <w:r w:rsidRPr="00746866">
        <w:rPr>
          <w:rStyle w:val="Style13ptBold"/>
        </w:rPr>
        <w:t>Weinstein and Ferwerda 18</w:t>
      </w:r>
    </w:p>
    <w:p w:rsidR="00EE5B04" w:rsidRDefault="00EE5B04" w:rsidP="00EE5B04">
      <w:r>
        <w:t xml:space="preserve">(Jeremy Weinstein and Jeremy Ferwerda, “Trump Has Undercut U.S. Refugee Resettlement. Here’s One Way to Restore It.”, </w:t>
      </w:r>
      <w:hyperlink r:id="rId137" w:history="1">
        <w:r w:rsidRPr="003B4E73">
          <w:rPr>
            <w:rStyle w:val="Hyperlink"/>
          </w:rPr>
          <w:t>http://foreignpolicy.com/2018/02/12/trump-has-undercut-u-s-refugee-resettlement-heres-one-way-to-restore-it/</w:t>
        </w:r>
      </w:hyperlink>
      <w:r>
        <w:t>, Published February 12, 2018, Accessed April 18, 2018, njt)</w:t>
      </w:r>
    </w:p>
    <w:p w:rsidR="00EE5B04" w:rsidRDefault="00EE5B04" w:rsidP="00EE5B04"/>
    <w:p w:rsidR="00EE5B04" w:rsidRDefault="00EE5B04" w:rsidP="00EE5B04">
      <w:pPr>
        <w:rPr>
          <w:sz w:val="16"/>
        </w:rPr>
      </w:pPr>
      <w:r w:rsidRPr="00746866">
        <w:rPr>
          <w:sz w:val="16"/>
        </w:rPr>
        <w:t xml:space="preserve">he first year of the Donald Trump presidency brought a significant amount of attention to a program that hadn’t previously made much news: the U.S. refugee resettlement program. Since the end of the Vietnam War, under both Republican and Democratic administrations, the United States has been the world’s leader in resettling refugees — offering a new life to those who have been persecuted at the hands of repressive governments or warring armies. Yet </w:t>
      </w:r>
      <w:r w:rsidRPr="00CC1C66">
        <w:rPr>
          <w:rStyle w:val="StyleUnderline"/>
        </w:rPr>
        <w:t xml:space="preserve">at a time when there are more refugees globally than at any time since World War II, the Trump administration has abandoned America’s traditional leadership role. The State Department has slashed refugee admissions by more than half, to 45,000, a historic low. The United States has walked away from the United Nations’ efforts to coordinate an international response. </w:t>
      </w:r>
      <w:r w:rsidRPr="00746866">
        <w:rPr>
          <w:sz w:val="16"/>
        </w:rPr>
        <w:t xml:space="preserve">And with fiery rhetoric and provocative travel bans, the administration has stoked anti-immigrant sentiment by playing to people’s fears about terrorism and cultural difference, especially when it comes to the possible admission of Muslim refugees. Trending Articles Top News from Foreign Policy Powered By While </w:t>
      </w:r>
      <w:r w:rsidRPr="00CC1C66">
        <w:rPr>
          <w:rStyle w:val="StyleUnderline"/>
        </w:rPr>
        <w:t>there is no evidence that refugees pose a security threat to the United States</w:t>
      </w:r>
      <w:r w:rsidRPr="00746866">
        <w:rPr>
          <w:sz w:val="16"/>
        </w:rPr>
        <w:t xml:space="preserve"> — in fact, </w:t>
      </w:r>
      <w:r w:rsidRPr="00CC1C66">
        <w:rPr>
          <w:rStyle w:val="StyleUnderline"/>
        </w:rPr>
        <w:t>refugees undergo the most onerous and thorough background checks of anyone entering the United States</w:t>
      </w:r>
      <w:r w:rsidRPr="00746866">
        <w:rPr>
          <w:sz w:val="16"/>
        </w:rPr>
        <w:t xml:space="preserve"> — the Trump administration’s focus on culture isn’t accidental. For many Americans, the arrival of foreigners who speak another language or belong to another religion surfaces deeply-rooted concerns about integration. Refugee resettlement also triggers economic anxieties. Because refugees are selected based on vulnerability — in particular, a well-founded fear of persecution — many arrive without the English proficiency or professional skills they need to succeed in the United States. Most of them initially must rely on social services to get on their feet. Taken together, refugees’ cultural difference and economic dependence are powerful ingredients for political backlash. And this isn’t unique to America: Just witness the nationalist hostility toward asylum seekers in Europe. But while one response to this political reality is to close the doors and pull back from global leadership, there is an alternative. The administration could back up its commitment to innovation and efficiency by embracing critical reforms that more cost-effectively facilitate the integration of refugees into American communities. In a recent paper from the Immigration Policy Lab at Stanford, published in Science, </w:t>
      </w:r>
      <w:r w:rsidRPr="00CC1C66">
        <w:rPr>
          <w:rStyle w:val="StyleUnderline"/>
        </w:rPr>
        <w:t>we offer one place to start: optimizing the process that assigns refugees to resettlement locations across the United States.</w:t>
      </w:r>
      <w:r>
        <w:rPr>
          <w:rStyle w:val="StyleUnderline"/>
        </w:rPr>
        <w:t xml:space="preserve"> </w:t>
      </w:r>
      <w:r w:rsidRPr="00746866">
        <w:rPr>
          <w:sz w:val="16"/>
        </w:rPr>
        <w:t xml:space="preserve">That destination is one of the first policy decisions to affect newly admitted refugees who don’t already have ties to the United States, and it turns out to be highly consequential for successful integration. Taking employment as one key measure of integration, </w:t>
      </w:r>
      <w:r w:rsidRPr="00746866">
        <w:rPr>
          <w:rStyle w:val="StyleUnderline"/>
        </w:rPr>
        <w:t>we find that a refugee’s likelihood of finding work depends on at least three different factors: personal characteristics like education and language skills; local conditions, such as housing availability, job opportunities, and co-ethnic networks; and harmony between personal characteristics and local conditions, such that different types of refugees do better in different locations.</w:t>
      </w:r>
      <w:r>
        <w:rPr>
          <w:rStyle w:val="StyleUnderline"/>
        </w:rPr>
        <w:t xml:space="preserve"> </w:t>
      </w:r>
      <w:r w:rsidRPr="00746866">
        <w:rPr>
          <w:rStyle w:val="StyleUnderline"/>
        </w:rPr>
        <w:t>Allocating refugees to the locations where they are most likely to find quality employment sets them up for successful integration, and this should be a critical element of the U.S. policy approach.</w:t>
      </w:r>
      <w:r w:rsidRPr="00746866">
        <w:rPr>
          <w:sz w:val="16"/>
        </w:rPr>
        <w:t xml:space="preserve"> Yet the United States currently allocates refugees to locations without systematically assessing how refugees with similar profiles have fared. It would be nearly costless to adopt a flexible, data-driven algorithm that would match new refugee arrivals to the locations where others with comparable characteristics have prospered in the past, without changing the total number of refugees allocated to any particular community. In our paper, we demonstrate that </w:t>
      </w:r>
      <w:r w:rsidRPr="00746866">
        <w:rPr>
          <w:rStyle w:val="StyleUnderline"/>
        </w:rPr>
        <w:t>this simple policy change would have a large impact, doubling the predicted probability of employment from 25 to 50 percent for the median refugee three months after arrival, increasing the average employment rate by 41 percent, and improving employment outcomes in nearly every geographic location. It is difficult to think of another policy intervention — education, job training, or language classes — that could produce such a sizeable effect at such a small cost.</w:t>
      </w:r>
      <w:r>
        <w:rPr>
          <w:rStyle w:val="StyleUnderline"/>
        </w:rPr>
        <w:t xml:space="preserve"> </w:t>
      </w:r>
      <w:r w:rsidRPr="00746866">
        <w:rPr>
          <w:sz w:val="16"/>
        </w:rPr>
        <w:t xml:space="preserve">We also show that algorithmic assignment would yield substantial improvements in refugee integration beyond the United States context. In Switzerland, asylum seekers are currently allocated to regions randomly and proportionally, so that different areas share the burden and the benefits of managing new arrivals. Tests suggest that our algorithm would increase asylum seeker employment by about 73 percent three years after arrival. This data-driven approach to refugee assignment holds great promise for any country that must make difficult decisions about how to allocate refugees across resettlement locations. The refugee crisis demands a generous and effective response. </w:t>
      </w:r>
      <w:r w:rsidRPr="00746866">
        <w:rPr>
          <w:rStyle w:val="StyleUnderline"/>
        </w:rPr>
        <w:t>Instead of closing refugee resettlement offices and blocking the entry of people from war-ravaged countries, the United States should maintain its historical commitment to welcoming the most vulnerable, while embracing innovations that can improve the lives of both refugees and the communities that host them.</w:t>
      </w:r>
      <w:r w:rsidRPr="00746866">
        <w:rPr>
          <w:sz w:val="16"/>
        </w:rPr>
        <w:t xml:space="preserve"> A modern system of matching refugees to the communities where they are most likely to succeed could reduce costs and improve outcomes, forming a critical element of a global reform agenda for refugee resettlement. </w:t>
      </w:r>
    </w:p>
    <w:p w:rsidR="00EE5B04" w:rsidRDefault="00EE5B04" w:rsidP="00EE5B04">
      <w:pPr>
        <w:rPr>
          <w:sz w:val="16"/>
        </w:rPr>
      </w:pPr>
    </w:p>
    <w:p w:rsidR="008D0672" w:rsidRPr="00990E6B" w:rsidRDefault="008D0672" w:rsidP="008D0672">
      <w:pPr>
        <w:pStyle w:val="Heading4"/>
        <w:rPr>
          <w:sz w:val="24"/>
        </w:rPr>
      </w:pPr>
      <w:r>
        <w:rPr>
          <w:sz w:val="24"/>
        </w:rPr>
        <w:t>10 million Syrians are likely to be stranded in refugee camps.</w:t>
      </w:r>
    </w:p>
    <w:p w:rsidR="008D0672" w:rsidRDefault="008D0672" w:rsidP="008D0672">
      <w:pPr>
        <w:rPr>
          <w:rStyle w:val="Style13ptBold"/>
          <w:sz w:val="24"/>
        </w:rPr>
      </w:pPr>
      <w:r w:rsidRPr="00990E6B">
        <w:rPr>
          <w:rStyle w:val="Style13ptBold"/>
          <w:sz w:val="24"/>
        </w:rPr>
        <w:t xml:space="preserve">Brennan 18 </w:t>
      </w:r>
    </w:p>
    <w:p w:rsidR="008D0672" w:rsidRPr="00990E6B" w:rsidRDefault="008D0672" w:rsidP="008D0672">
      <w:pPr>
        <w:rPr>
          <w:rStyle w:val="Style13ptBold"/>
          <w:b w:val="0"/>
          <w:sz w:val="20"/>
        </w:rPr>
      </w:pPr>
      <w:r w:rsidRPr="00990E6B">
        <w:rPr>
          <w:rStyle w:val="Style13ptBold"/>
          <w:b w:val="0"/>
          <w:sz w:val="20"/>
        </w:rPr>
        <w:t>David, reporter at Newswee</w:t>
      </w:r>
      <w:r>
        <w:rPr>
          <w:rStyle w:val="Style13ptBold"/>
          <w:b w:val="0"/>
          <w:sz w:val="20"/>
        </w:rPr>
        <w:t>k.</w:t>
      </w:r>
      <w:r w:rsidRPr="00990E6B">
        <w:rPr>
          <w:rStyle w:val="Style13ptBold"/>
          <w:b w:val="0"/>
          <w:sz w:val="20"/>
        </w:rPr>
        <w:t xml:space="preserve"> </w:t>
      </w:r>
      <w:r w:rsidRPr="00322B20">
        <w:rPr>
          <w:rStyle w:val="Style13ptBold"/>
          <w:b w:val="0"/>
          <w:sz w:val="20"/>
        </w:rPr>
        <w:t xml:space="preserve">http://www.newsweek.com/syria-could-confiscate-10-million-homes-refugees-blocking-their-return-904238 </w:t>
      </w:r>
      <w:r>
        <w:rPr>
          <w:rStyle w:val="Style13ptBold"/>
          <w:b w:val="0"/>
          <w:sz w:val="20"/>
        </w:rPr>
        <w:t>“</w:t>
      </w:r>
      <w:r w:rsidRPr="00990E6B">
        <w:rPr>
          <w:rStyle w:val="Style13ptBold"/>
          <w:b w:val="0"/>
          <w:i/>
          <w:sz w:val="20"/>
        </w:rPr>
        <w:t>SYRIA COULD CONFISCATE 10 MILLION HOMES FROM REFUGEES, BLOCKING THEIR RETURN</w:t>
      </w:r>
      <w:r>
        <w:rPr>
          <w:rStyle w:val="Style13ptBold"/>
          <w:b w:val="0"/>
          <w:i/>
          <w:sz w:val="20"/>
        </w:rPr>
        <w:t>”</w:t>
      </w:r>
      <w:r w:rsidRPr="00990E6B">
        <w:rPr>
          <w:rStyle w:val="Style13ptBold"/>
          <w:b w:val="0"/>
          <w:i/>
          <w:sz w:val="20"/>
        </w:rPr>
        <w:t xml:space="preserve"> </w:t>
      </w:r>
      <w:r w:rsidRPr="00990E6B">
        <w:rPr>
          <w:rStyle w:val="Style13ptBold"/>
          <w:b w:val="0"/>
          <w:sz w:val="20"/>
        </w:rPr>
        <w:t>4/27/18</w:t>
      </w:r>
      <w:r>
        <w:rPr>
          <w:rStyle w:val="Style13ptBold"/>
          <w:b w:val="0"/>
          <w:sz w:val="20"/>
        </w:rPr>
        <w:t xml:space="preserve"> HAH</w:t>
      </w:r>
    </w:p>
    <w:p w:rsidR="008D0672" w:rsidRPr="00C24154" w:rsidRDefault="008D0672" w:rsidP="008D0672">
      <w:pPr>
        <w:rPr>
          <w:rStyle w:val="Style13ptBold"/>
          <w:b w:val="0"/>
          <w:sz w:val="16"/>
        </w:rPr>
      </w:pPr>
      <w:r w:rsidRPr="00C24154">
        <w:rPr>
          <w:rStyle w:val="StyleUnderline"/>
        </w:rPr>
        <w:t>As many as 10 million Syrian refugees could be stranded in refugee camps by a new law that allows the government to confiscate their homes unless they return and claim them</w:t>
      </w:r>
      <w:r w:rsidRPr="00C24154">
        <w:rPr>
          <w:rStyle w:val="Style13ptBold"/>
          <w:b w:val="0"/>
          <w:sz w:val="16"/>
        </w:rPr>
        <w:t xml:space="preserve"> by May 11, The Guardian has reported. For the millions of people who have fled </w:t>
      </w:r>
      <w:r w:rsidRPr="00864D0C">
        <w:rPr>
          <w:rStyle w:val="Style13ptBold"/>
          <w:b w:val="0"/>
          <w:sz w:val="14"/>
        </w:rPr>
        <w:t xml:space="preserve">Syria’s brutal civil war, such a journey is unthinkable. The introduction of </w:t>
      </w:r>
      <w:r w:rsidRPr="00C24154">
        <w:rPr>
          <w:rStyle w:val="StyleUnderline"/>
        </w:rPr>
        <w:t>Article 10 has raised fears that</w:t>
      </w:r>
      <w:r w:rsidRPr="00864D0C">
        <w:rPr>
          <w:rStyle w:val="StyleUnderline"/>
          <w:sz w:val="14"/>
          <w:u w:val="none"/>
        </w:rPr>
        <w:t xml:space="preserve"> Bashar</w:t>
      </w:r>
      <w:r w:rsidRPr="00C24154">
        <w:rPr>
          <w:rStyle w:val="StyleUnderline"/>
        </w:rPr>
        <w:t xml:space="preserve"> al-Assad’s regime will use the legislation to punish political opponents who escaped his rule and reward the loyalists who stayed.</w:t>
      </w:r>
      <w:r w:rsidRPr="00864D0C">
        <w:rPr>
          <w:rStyle w:val="Style13ptBold"/>
          <w:b w:val="0"/>
          <w:sz w:val="14"/>
        </w:rPr>
        <w:t xml:space="preserve"> </w:t>
      </w:r>
      <w:r w:rsidRPr="00C24154">
        <w:rPr>
          <w:rStyle w:val="Style13ptBold"/>
          <w:b w:val="0"/>
          <w:sz w:val="16"/>
        </w:rPr>
        <w:t xml:space="preserve">The legislation allows local authorities to re-register property within their areas, a process for which the owners must be present with documents to prove ownership. </w:t>
      </w:r>
      <w:r w:rsidRPr="00C24154">
        <w:rPr>
          <w:rStyle w:val="StyleUnderline"/>
        </w:rPr>
        <w:t>More than 13.5 million Syrians have fled their homes in the past seven years, around 5 million of whom left the country.</w:t>
      </w:r>
      <w:r w:rsidRPr="00C24154">
        <w:rPr>
          <w:rStyle w:val="Style13ptBold"/>
          <w:b w:val="0"/>
          <w:sz w:val="16"/>
        </w:rPr>
        <w:t xml:space="preserve"> Many fled without title deeds and others lived in informal settlements and so would be unable to prove ownership even if they could navigate the perilous return journey. Millions could lose their homes and find themselves stranded in foreign countries while Assad’s regime further consolidates power. Ominously for those still in Syria, all owners wishing to register property must obtain approval from state security officials. This would exclude anyone with suspected anti-government sympathies, and allow the government to mold the country's demographics as it wishes. Confiscated property will be sold off at auction, the law says, though it is likely loyalists will receive preferential access. The regime could use the legislation to secure Syria’s strategically</w:t>
      </w:r>
      <w:r>
        <w:rPr>
          <w:rStyle w:val="Style13ptBold"/>
          <w:b w:val="0"/>
          <w:sz w:val="16"/>
        </w:rPr>
        <w:tab/>
      </w:r>
      <w:r>
        <w:rPr>
          <w:rStyle w:val="Style13ptBold"/>
          <w:b w:val="0"/>
          <w:sz w:val="16"/>
        </w:rPr>
        <w:tab/>
      </w:r>
      <w:r>
        <w:rPr>
          <w:rStyle w:val="Style13ptBold"/>
          <w:b w:val="0"/>
          <w:sz w:val="16"/>
        </w:rPr>
        <w:tab/>
      </w:r>
      <w:r>
        <w:rPr>
          <w:rStyle w:val="Style13ptBold"/>
          <w:b w:val="0"/>
          <w:sz w:val="16"/>
        </w:rPr>
        <w:tab/>
      </w:r>
      <w:r w:rsidRPr="00C24154">
        <w:rPr>
          <w:rStyle w:val="Style13ptBold"/>
          <w:b w:val="0"/>
          <w:sz w:val="16"/>
        </w:rPr>
        <w:t xml:space="preserve"> important locations with pro-Assad populations and displace those it does not trust. The law was discussed at a European Union-United Nations conference in Brussels this week, as it may well mean that the 1.5 million Syrians given refuge in Europe will not be returning home. </w:t>
      </w:r>
      <w:r w:rsidRPr="00C24154">
        <w:rPr>
          <w:rStyle w:val="StyleUnderline"/>
        </w:rPr>
        <w:t>“This is blatant power consolidation by Assad. It is punitive, not regulatory,”</w:t>
      </w:r>
      <w:r w:rsidRPr="00C24154">
        <w:rPr>
          <w:rStyle w:val="Style13ptBold"/>
          <w:b w:val="0"/>
          <w:sz w:val="16"/>
        </w:rPr>
        <w:t xml:space="preserve"> one official told the The Guardian. The official suggested that such a law may be suitable after a natural disaster like an earthquake, but called the legislation “the nail in the coffin” for Syrian refugees. Assad’s regime has shown scant regard for citizens living in, or fleeing, rebel-held areas. Regime forces have routinely used chemical weapons and unguided munitions on territory held by opposition fighters, killing thousands of Syrian civilians. </w:t>
      </w:r>
      <w:r w:rsidRPr="00C24154">
        <w:rPr>
          <w:rStyle w:val="StyleUnderline"/>
        </w:rPr>
        <w:t>The areas of eastern Aleppo and eastern Ghouta evoke horrific scenes of devastation and suffering as Assad’s forces bombed and besieged rebels and civilians caught in the crossfire.</w:t>
      </w:r>
      <w:r w:rsidRPr="00C24154">
        <w:rPr>
          <w:rStyle w:val="Style13ptBold"/>
          <w:b w:val="0"/>
          <w:sz w:val="16"/>
        </w:rPr>
        <w:t xml:space="preserve"> Just this week, residents in the Palestinian Yarmouk refugee camp in Damascus were living under heavy and indiscriminate bombardment ahead of a push to clear ISIS fighters from the area.</w:t>
      </w:r>
    </w:p>
    <w:p w:rsidR="008D0672" w:rsidRDefault="008D0672" w:rsidP="008D0672"/>
    <w:p w:rsidR="008D0672" w:rsidRPr="00990E6B" w:rsidRDefault="008D0672" w:rsidP="008D0672">
      <w:pPr>
        <w:pStyle w:val="Heading4"/>
        <w:rPr>
          <w:sz w:val="24"/>
        </w:rPr>
      </w:pPr>
      <w:r w:rsidRPr="00990E6B">
        <w:rPr>
          <w:sz w:val="24"/>
        </w:rPr>
        <w:t xml:space="preserve">Educational opportunities for refugees </w:t>
      </w:r>
      <w:r>
        <w:rPr>
          <w:sz w:val="24"/>
        </w:rPr>
        <w:t>are virtually</w:t>
      </w:r>
      <w:r w:rsidRPr="00990E6B">
        <w:rPr>
          <w:sz w:val="24"/>
        </w:rPr>
        <w:t xml:space="preserve"> non-existent</w:t>
      </w:r>
    </w:p>
    <w:p w:rsidR="008D0672" w:rsidRDefault="008D0672" w:rsidP="008D0672">
      <w:pPr>
        <w:rPr>
          <w:rStyle w:val="Style13ptBold"/>
          <w:b w:val="0"/>
          <w:sz w:val="20"/>
        </w:rPr>
      </w:pPr>
      <w:r w:rsidRPr="00990E6B">
        <w:rPr>
          <w:rStyle w:val="Style13ptBold"/>
          <w:sz w:val="24"/>
        </w:rPr>
        <w:t xml:space="preserve">Sirin and Sirin 15 </w:t>
      </w:r>
    </w:p>
    <w:p w:rsidR="008D0672" w:rsidRPr="00990E6B" w:rsidRDefault="008D0672" w:rsidP="008D0672">
      <w:pPr>
        <w:rPr>
          <w:rStyle w:val="Style13ptBold"/>
          <w:b w:val="0"/>
          <w:sz w:val="24"/>
        </w:rPr>
      </w:pPr>
      <w:r w:rsidRPr="00990E6B">
        <w:rPr>
          <w:rStyle w:val="Style13ptBold"/>
          <w:b w:val="0"/>
          <w:sz w:val="20"/>
        </w:rPr>
        <w:t xml:space="preserve">Selcuk and Lauren, associate professor of psych at NYU and associate director of the masters at City University of New York. </w:t>
      </w:r>
      <w:hyperlink r:id="rId138" w:history="1">
        <w:r w:rsidRPr="0023473B">
          <w:rPr>
            <w:rStyle w:val="Hyperlink"/>
            <w:sz w:val="20"/>
          </w:rPr>
          <w:t>https://www.researchgate.net/profile/Selcuk_Sirin/publication/287998909_The_Educational_and_Mental_Health_Needs_of_Syrian_Refugee_Children/links/567ccd6c08ae19758384e4bf.pdf</w:t>
        </w:r>
      </w:hyperlink>
      <w:r>
        <w:rPr>
          <w:rStyle w:val="Style13ptBold"/>
          <w:b w:val="0"/>
          <w:sz w:val="20"/>
        </w:rPr>
        <w:t xml:space="preserve"> </w:t>
      </w:r>
      <w:r w:rsidRPr="00990E6B">
        <w:rPr>
          <w:rFonts w:ascii="Arial" w:hAnsi="Arial" w:cs="Arial"/>
          <w:i/>
          <w:iCs/>
          <w:color w:val="222222"/>
          <w:sz w:val="18"/>
          <w:szCs w:val="20"/>
          <w:shd w:val="clear" w:color="auto" w:fill="FFFFFF"/>
        </w:rPr>
        <w:t>The educational and mental health needs of Syrian refugee children</w:t>
      </w:r>
      <w:r w:rsidRPr="00990E6B">
        <w:rPr>
          <w:rFonts w:ascii="Arial" w:hAnsi="Arial" w:cs="Arial"/>
          <w:color w:val="222222"/>
          <w:sz w:val="18"/>
          <w:szCs w:val="20"/>
          <w:shd w:val="clear" w:color="auto" w:fill="FFFFFF"/>
        </w:rPr>
        <w:t>. Washington, DC: Migration Policy Institute, 2015.</w:t>
      </w:r>
      <w:r w:rsidRPr="00990E6B">
        <w:rPr>
          <w:rStyle w:val="Style13ptBold"/>
          <w:b w:val="0"/>
          <w:sz w:val="20"/>
        </w:rPr>
        <w:t xml:space="preserve"> </w:t>
      </w:r>
      <w:r>
        <w:rPr>
          <w:rStyle w:val="Style13ptBold"/>
          <w:b w:val="0"/>
          <w:sz w:val="20"/>
        </w:rPr>
        <w:t>HAH</w:t>
      </w:r>
    </w:p>
    <w:p w:rsidR="008D0672" w:rsidRPr="0056096C" w:rsidRDefault="008D0672" w:rsidP="008D0672">
      <w:pPr>
        <w:rPr>
          <w:sz w:val="14"/>
        </w:rPr>
      </w:pPr>
      <w:r w:rsidRPr="0056096C">
        <w:rPr>
          <w:sz w:val="14"/>
        </w:rPr>
        <w:t xml:space="preserve">The educational environment in Syria deteriorated quickly after the war started. </w:t>
      </w:r>
      <w:r w:rsidRPr="00990E6B">
        <w:rPr>
          <w:rStyle w:val="StyleUnderline"/>
          <w:sz w:val="20"/>
        </w:rPr>
        <w:t>Previously, Syria was</w:t>
      </w:r>
      <w:r w:rsidRPr="0056096C">
        <w:rPr>
          <w:sz w:val="14"/>
        </w:rPr>
        <w:t xml:space="preserve"> an education success story, </w:t>
      </w:r>
      <w:r w:rsidRPr="00990E6B">
        <w:rPr>
          <w:rStyle w:val="StyleUnderline"/>
          <w:sz w:val="20"/>
        </w:rPr>
        <w:t>reporting universal enrollment in primary school and near-universal enrollment in secondary school.</w:t>
      </w:r>
      <w:r w:rsidRPr="0056096C">
        <w:rPr>
          <w:sz w:val="14"/>
        </w:rPr>
        <w:t xml:space="preserve">41 </w:t>
      </w:r>
      <w:r w:rsidRPr="00990E6B">
        <w:rPr>
          <w:rStyle w:val="StyleUnderline"/>
          <w:sz w:val="20"/>
        </w:rPr>
        <w:t>During the 2014-15 school year, 51 percent of all Syrian children did not attend school, and in the hardest-hit areas up to 74 percent of children were not enrolled.</w:t>
      </w:r>
      <w:r w:rsidRPr="0056096C">
        <w:rPr>
          <w:sz w:val="14"/>
        </w:rPr>
        <w:t xml:space="preserve">42 As of 2014 Syria’s net primary education enrollment rate was the second-lowest in the world.43 One in four schools have been destroyed, damaged, or converted into shelters; and as of September 2015, an estimated 2.7 million Syrian children did not attend school.44 </w:t>
      </w:r>
      <w:r w:rsidRPr="00990E6B">
        <w:rPr>
          <w:rStyle w:val="StyleUnderline"/>
          <w:sz w:val="20"/>
        </w:rPr>
        <w:t>The deterioration of Syria’s education system means that many children arrive in</w:t>
      </w:r>
      <w:r w:rsidRPr="0056096C">
        <w:rPr>
          <w:sz w:val="14"/>
        </w:rPr>
        <w:t xml:space="preserve"> refugee </w:t>
      </w:r>
      <w:r w:rsidRPr="00990E6B">
        <w:rPr>
          <w:rStyle w:val="StyleUnderline"/>
          <w:sz w:val="20"/>
        </w:rPr>
        <w:t>camps already at an educational disadvantage.</w:t>
      </w:r>
      <w:r w:rsidRPr="0056096C">
        <w:rPr>
          <w:sz w:val="14"/>
        </w:rPr>
        <w:t xml:space="preserve"> If there has been a disruption in their schooling, refugee children will be behind in all subjects and will need to catch up while simultaneously learning a new language and adjusting to an entirely new cultural and social environment.45 </w:t>
      </w:r>
      <w:r w:rsidRPr="00990E6B">
        <w:rPr>
          <w:rStyle w:val="StyleUnderline"/>
          <w:sz w:val="20"/>
        </w:rPr>
        <w:t>The acquisition of a second language is particularly challenging for children who have fallen behind in academic skills</w:t>
      </w:r>
      <w:r w:rsidRPr="0056096C">
        <w:rPr>
          <w:sz w:val="14"/>
        </w:rPr>
        <w:t xml:space="preserve"> due to interruptions in their schooling.46 Additionally, the </w:t>
      </w:r>
      <w:r w:rsidRPr="00990E6B">
        <w:rPr>
          <w:rStyle w:val="StyleUnderline"/>
          <w:sz w:val="20"/>
        </w:rPr>
        <w:t xml:space="preserve">emotional traumas </w:t>
      </w:r>
      <w:r w:rsidRPr="0056096C">
        <w:rPr>
          <w:sz w:val="14"/>
        </w:rPr>
        <w:t xml:space="preserve">experienced by many refugee children may affect their cognitive, emotional, and social development and </w:t>
      </w:r>
      <w:r w:rsidRPr="00990E6B">
        <w:rPr>
          <w:rStyle w:val="StyleUnderline"/>
          <w:sz w:val="20"/>
        </w:rPr>
        <w:t>increase their academic challenges.</w:t>
      </w:r>
      <w:r w:rsidRPr="0056096C">
        <w:rPr>
          <w:sz w:val="14"/>
        </w:rPr>
        <w:t xml:space="preserve">47 Life as a refugee can often compound the problem of a disrupted education, as children struggle to access schooling in countries of first asylum. In Lebanon, for instance, around one in five Syrian refugee children are enrolled in school—and the number of school-age Syrian children outstrips the capacity of Lebanon’s entire public school system.48 </w:t>
      </w:r>
      <w:r w:rsidRPr="00990E6B">
        <w:rPr>
          <w:rStyle w:val="StyleUnderline"/>
          <w:sz w:val="20"/>
        </w:rPr>
        <w:t>In Jordan one-third of all school-age Syrian children were not enrolled in any type of education in 2014.</w:t>
      </w:r>
      <w:r w:rsidRPr="0056096C">
        <w:rPr>
          <w:sz w:val="14"/>
        </w:rPr>
        <w:t>49—</w:t>
      </w:r>
      <w:r w:rsidRPr="00990E6B">
        <w:rPr>
          <w:rStyle w:val="StyleUnderline"/>
          <w:sz w:val="20"/>
        </w:rPr>
        <w:t>a problem exacerbated by oversubscribed schools and Jordan’s policy of not enrolling children who have missed three or more years of school</w:t>
      </w:r>
      <w:r w:rsidRPr="0056096C">
        <w:rPr>
          <w:sz w:val="14"/>
        </w:rPr>
        <w:t xml:space="preserve">.50 In Turkey more than two-thirds (70 percent) of all school-age refugee children were not attending school in 2014, despite the fact that the Turkish government has offered free enrollment.51 As well as this variation by country, the data for urban and camp settings vary significantly: for example, the Turkish government estimated in a 2013 report that 83 percent of children ages 6 to 11 in refugee camps attended school, compared with just 14 percent of children outside camps.52 </w:t>
      </w:r>
      <w:r w:rsidRPr="00990E6B">
        <w:rPr>
          <w:rStyle w:val="StyleUnderline"/>
          <w:sz w:val="20"/>
        </w:rPr>
        <w:t>The United Nations estimates that as of July 2015, more than half of Syrian refugee children (53 percent) were not enrolled in school.</w:t>
      </w:r>
      <w:r w:rsidRPr="0056096C">
        <w:rPr>
          <w:sz w:val="14"/>
        </w:rPr>
        <w:t xml:space="preserve">53 In addition, there is a wave of refugee children who were infants when their families fled Syria or who were born in refugee camps; as many as 100,000 reach school age each year without having a school to attend.54 </w:t>
      </w:r>
      <w:r w:rsidRPr="00990E6B">
        <w:rPr>
          <w:rStyle w:val="StyleUnderline"/>
          <w:sz w:val="20"/>
        </w:rPr>
        <w:t>These statistics may underestimate the problem, as refugees often enroll in school but fail to attend due to the need to earn money for their families.</w:t>
      </w:r>
      <w:r w:rsidRPr="0056096C">
        <w:rPr>
          <w:sz w:val="14"/>
        </w:rPr>
        <w:t xml:space="preserve">55 </w:t>
      </w:r>
    </w:p>
    <w:p w:rsidR="008D0672" w:rsidRDefault="008D0672" w:rsidP="008D0672"/>
    <w:p w:rsidR="008D0672" w:rsidRDefault="008D0672" w:rsidP="008D0672">
      <w:pPr>
        <w:pStyle w:val="Heading4"/>
      </w:pPr>
      <w:r>
        <w:t>Syrian refugee children face educational barriers</w:t>
      </w:r>
    </w:p>
    <w:p w:rsidR="008D0672" w:rsidRDefault="008D0672" w:rsidP="008D0672">
      <w:pPr>
        <w:pStyle w:val="Heading4"/>
      </w:pPr>
      <w:r>
        <w:t>Sirin 15</w:t>
      </w:r>
    </w:p>
    <w:p w:rsidR="008D0672" w:rsidRPr="003B7453" w:rsidRDefault="008D0672" w:rsidP="008D0672">
      <w:pPr>
        <w:rPr>
          <w:sz w:val="14"/>
        </w:rPr>
      </w:pPr>
      <w:r w:rsidRPr="003B7453">
        <w:rPr>
          <w:sz w:val="14"/>
        </w:rPr>
        <w:t xml:space="preserve">Selcuk R. Sirin is an Associate Professor in the Department of Applied Psychology at New York University. Using mixed methods, Dr. Sirin’s research focuses on the lives of immigrant and minority children and ways to increase professionals’ ability to better serve them. He is the recipient of Young Scholar Award from the Foundation for Child Development for his work on immigrant children, and the Review of Research Award from the American Educational Research Association (AERA) given in recognition of an outstanding article published in education. “The Educational and Mental Health Needs of Syrian Refugee Children.” Migration Policy Institute. October 2015. </w:t>
      </w:r>
      <w:hyperlink r:id="rId139" w:history="1">
        <w:r w:rsidRPr="003B7453">
          <w:rPr>
            <w:rStyle w:val="Hyperlink"/>
            <w:sz w:val="14"/>
          </w:rPr>
          <w:t>https://www.migrationpolicy.org/research/educational-and-mental-health-needs-syrian-refugee-children</w:t>
        </w:r>
      </w:hyperlink>
      <w:r w:rsidRPr="003B7453">
        <w:rPr>
          <w:sz w:val="14"/>
        </w:rPr>
        <w:t xml:space="preserve">. RG. </w:t>
      </w:r>
    </w:p>
    <w:p w:rsidR="008D0672" w:rsidRPr="009008CD" w:rsidRDefault="008D0672" w:rsidP="008D0672">
      <w:pPr>
        <w:rPr>
          <w:sz w:val="16"/>
        </w:rPr>
      </w:pPr>
      <w:r w:rsidRPr="009008CD">
        <w:rPr>
          <w:sz w:val="16"/>
        </w:rPr>
        <w:t xml:space="preserve">The Syrian civil war, which began in March 2011, has subsequently displaced nearly 12 million people—more than 4 million of them beyond Syria's borders. Children under the age of 18 represent about half of the Syrian refugee population, with approximately 40 percent under the age of 12. As the refugee crisis continues to unfold, this report takes stock of what is happening to these displaced children. Upon arrival in countries of first asylum, </w:t>
      </w:r>
      <w:r w:rsidRPr="003B7453">
        <w:rPr>
          <w:rStyle w:val="StyleUnderline"/>
        </w:rPr>
        <w:t>Syrian children have encountered various disruptions and barriers to receiving an adequate education. Approximately half were not enrolled in school in mid-2015; enrollment rates may be as low as 20 percent in Lebanon and 30 percent in Turkey. Even when they do enroll, Syrian children are more likely than their nonrefugee peers to receive poor or failing grades, or to drop out. Children may struggle to bridge gaps in their learning after substantial educational disruptions, particularly when contending with language barriers or new curricula.</w:t>
      </w:r>
      <w:r w:rsidRPr="009008CD">
        <w:rPr>
          <w:sz w:val="16"/>
        </w:rPr>
        <w:t xml:space="preserve"> Syrian refugee children are also at risk for a range of mental health issues, having experienced very high levels of trauma: 79 percent had experienced a death in the family; 60 percent had seen someone get kicked, shot at, or physically hurt; and 30 percent had themselves been kicked, shot at, or physically hurt. Almost half displayed symptoms of posttraumatic stress disorder (PTSD)—ten times the prevalence among children around the world. This report examines the experiences and resulting educational and mental health needs of Syrian children living as refugees, drawing on the results of a study conducted in Islahiye camp in southeast Turkey, which assessed children’s levels of trauma and mental health distress. It also reviews intervention programs in the Middle East, Europe, and the United States, and offers recommendations for best practices to address the mental health of this vulnerable child population. </w:t>
      </w:r>
      <w:r w:rsidRPr="003B7453">
        <w:rPr>
          <w:rStyle w:val="StyleUnderline"/>
        </w:rPr>
        <w:t>Syrian refugee children will likely need ongoing, targeted support to bridge the gaps in their education, attain fluency in the host-country language</w:t>
      </w:r>
      <w:r w:rsidRPr="009008CD">
        <w:rPr>
          <w:sz w:val="16"/>
        </w:rPr>
        <w:t>, and deal with trauma and other mental health symptoms, the authors conclude.</w:t>
      </w:r>
    </w:p>
    <w:p w:rsidR="008D0672" w:rsidRDefault="008D0672" w:rsidP="008D0672"/>
    <w:p w:rsidR="008D0672" w:rsidRDefault="008D0672" w:rsidP="008D0672">
      <w:pPr>
        <w:pStyle w:val="Heading4"/>
      </w:pPr>
      <w:r>
        <w:t>Syrian refugee children suffer from mental health issues</w:t>
      </w:r>
    </w:p>
    <w:p w:rsidR="008D0672" w:rsidRDefault="008D0672" w:rsidP="008D0672">
      <w:pPr>
        <w:pStyle w:val="Heading4"/>
      </w:pPr>
      <w:r>
        <w:t>Sirin 15</w:t>
      </w:r>
    </w:p>
    <w:p w:rsidR="008D0672" w:rsidRPr="00701F97" w:rsidRDefault="008D0672" w:rsidP="008D0672">
      <w:pPr>
        <w:rPr>
          <w:sz w:val="14"/>
        </w:rPr>
      </w:pPr>
      <w:r w:rsidRPr="00701F97">
        <w:rPr>
          <w:sz w:val="14"/>
        </w:rPr>
        <w:t xml:space="preserve">Selcuk R. Sirin is an Associate Professor in the Department of Applied Psychology at New York University. Using mixed methods, Dr. Sirin’s research focuses on the lives of immigrant and minority children and ways to increase professionals’ ability to better serve them. He is the recipient of Young Scholar Award from the Foundation for Child Development for his work on immigrant children, and the Review of Research Award from the American Educational Research Association (AERA) given in recognition of an outstanding article published in education. “The Educational and Mental Health Needs of Syrian Refugee Children.” Migration Policy Institute. October 2015. https://www.migrationpolicy.org/research/educational-and-mental-health-needs-syrian-refugee-children. RG. </w:t>
      </w:r>
    </w:p>
    <w:p w:rsidR="008D0672" w:rsidRPr="009008CD" w:rsidRDefault="008D0672" w:rsidP="008D0672">
      <w:pPr>
        <w:rPr>
          <w:sz w:val="16"/>
        </w:rPr>
      </w:pPr>
      <w:r w:rsidRPr="009008CD">
        <w:rPr>
          <w:sz w:val="16"/>
        </w:rPr>
        <w:t xml:space="preserve">The Syrian civil war, which began in March 2011, has subsequently displaced nearly 12 million people—more than 4 million of them beyond Syria's borders. Children under the age of 18 represent about half of the Syrian refugee population, with approximately 40 percent under the age of 12. As the refugee crisis continues to unfold, this report takes stock of what is happening to these displaced children. Upon arrival in countries of first asylum, Syrian children have encountered various disruptions and barriers to receiving an adequate education. Approximately half were not enrolled in school in mid-2015; enrollment rates may be as low as 20 percent in Lebanon and 30 percent in Turkey. Even when they do enroll, Syrian children are more likely than their nonrefugee peers to receive poor or failing grades, or to drop out. Children may struggle to bridge gaps in their learning after substantial educational disruptions, particularly when contending with language barriers or new curricula. </w:t>
      </w:r>
      <w:r w:rsidRPr="00701F97">
        <w:rPr>
          <w:rStyle w:val="StyleUnderline"/>
        </w:rPr>
        <w:t>Syrian refugee children are also at risk for a range of mental health issues, having experienced very high levels of trauma: 79 percent had experienced a death in the family; 60 percent had seen someone get kicked, shot at, or physically hurt; and 30 percent had themselves been kicked, shot at, or physically hurt. Almost half displayed symptoms of posttraumatic stress disorder (PTSD)—ten times the prevalence among children around the world.</w:t>
      </w:r>
      <w:r w:rsidRPr="009008CD">
        <w:rPr>
          <w:sz w:val="16"/>
        </w:rPr>
        <w:t xml:space="preserve"> This report examines the experiences and resulting educational and mental health needs of Syrian children living as refugees, drawing on the results of a study conducted in Islahiye camp in southeast Turkey, which assessed children’s levels of trauma and mental health distress. It also reviews intervention programs in the Middle East, Europe, and the United States, and offers recommendations for best practices to address the mental health of this vulnerable child population. </w:t>
      </w:r>
      <w:r w:rsidRPr="00701F97">
        <w:rPr>
          <w:rStyle w:val="StyleUnderline"/>
        </w:rPr>
        <w:t>Syrian refugee children will likely need ongoing, targeted support to</w:t>
      </w:r>
      <w:r w:rsidRPr="009008CD">
        <w:rPr>
          <w:sz w:val="16"/>
        </w:rPr>
        <w:t xml:space="preserve"> bridge the gaps in their education, attain fluency in the host-country language, and </w:t>
      </w:r>
      <w:r w:rsidRPr="00701F97">
        <w:rPr>
          <w:rStyle w:val="StyleUnderline"/>
        </w:rPr>
        <w:t>deal with trauma and other mental health symptoms</w:t>
      </w:r>
      <w:r w:rsidRPr="009008CD">
        <w:rPr>
          <w:sz w:val="16"/>
        </w:rPr>
        <w:t>, the authors conclude.</w:t>
      </w:r>
    </w:p>
    <w:p w:rsidR="008D0672" w:rsidRDefault="008D0672" w:rsidP="00EE5B04">
      <w:pPr>
        <w:rPr>
          <w:sz w:val="16"/>
        </w:rPr>
      </w:pPr>
    </w:p>
    <w:p w:rsidR="00EE5B04" w:rsidRDefault="00EE5B04" w:rsidP="00EE5B04">
      <w:pPr>
        <w:pStyle w:val="Heading4"/>
      </w:pPr>
      <w:r>
        <w:t>The government must aid resettlement to allow Syrian refugees to come to the US.</w:t>
      </w:r>
    </w:p>
    <w:p w:rsidR="00EE5B04" w:rsidRDefault="00EE5B04" w:rsidP="00EE5B04">
      <w:pPr>
        <w:rPr>
          <w:rStyle w:val="Style13ptBold"/>
        </w:rPr>
      </w:pPr>
      <w:r>
        <w:rPr>
          <w:rStyle w:val="Style13ptBold"/>
        </w:rPr>
        <w:t>Ignatieff 16</w:t>
      </w:r>
    </w:p>
    <w:p w:rsidR="00EE5B04" w:rsidRDefault="00EE5B04" w:rsidP="00EE5B04">
      <w:pPr>
        <w:rPr>
          <w:rStyle w:val="Style13ptBold"/>
          <w:b w:val="0"/>
          <w:bCs w:val="0"/>
          <w:sz w:val="22"/>
        </w:rPr>
      </w:pPr>
      <w:r>
        <w:rPr>
          <w:rStyle w:val="Style13ptBold"/>
          <w:b w:val="0"/>
          <w:bCs w:val="0"/>
          <w:sz w:val="22"/>
        </w:rPr>
        <w:t xml:space="preserve">(Michael Ignatieff, Edward R. Murrow Professor of Press, Politics and Public Policy at the Harvard Kennedy School, “The United States and the Syrian Refugee Crisis”, </w:t>
      </w:r>
      <w:hyperlink r:id="rId140" w:history="1">
        <w:r w:rsidRPr="00185878">
          <w:rPr>
            <w:rStyle w:val="Hyperlink"/>
          </w:rPr>
          <w:t>https://shorensteincenter.org/wp-content/uploads/2016/01/Syria-Crisis-Plan-of-Action.pdf?x78124</w:t>
        </w:r>
      </w:hyperlink>
      <w:r>
        <w:rPr>
          <w:rStyle w:val="Style13ptBold"/>
          <w:b w:val="0"/>
          <w:bCs w:val="0"/>
          <w:sz w:val="22"/>
        </w:rPr>
        <w:t>, Published April 19, 2018, Accessed April 19, 2018, njt)</w:t>
      </w:r>
    </w:p>
    <w:p w:rsidR="00EE5B04" w:rsidRPr="00FB0C11" w:rsidRDefault="00EE5B04" w:rsidP="00EE5B04">
      <w:pPr>
        <w:rPr>
          <w:rStyle w:val="Style13ptBold"/>
          <w:b w:val="0"/>
          <w:bCs w:val="0"/>
          <w:sz w:val="22"/>
        </w:rPr>
      </w:pPr>
    </w:p>
    <w:p w:rsidR="00EE5B04" w:rsidRDefault="00EE5B04" w:rsidP="00EE5B04">
      <w:pPr>
        <w:rPr>
          <w:rStyle w:val="StyleUnderline"/>
        </w:rPr>
      </w:pPr>
      <w:r w:rsidRPr="00FB0C11">
        <w:rPr>
          <w:sz w:val="16"/>
        </w:rPr>
        <w:t xml:space="preserve">This debate is a test of American commitment to the international refugee conventions. It is also a moment of truth for U.S. policy in the battle against jihadi extremism. In our view, the question is whether the U.S. will allow its refugee policies to be dictated by fear or by hope. We believe the U.S. must stand with its European and Middle Eastern allies to provide shelter and hope for families fleeing conflict in the Middle East. By doing so, U.S. refugee policies will refute jihadi messages of hate and division. We propose security measures that will allow the United States to accomplish these goals without compromising the security of American citizens. We believe that by responding with generosity, vision and optimism, </w:t>
      </w:r>
      <w:r w:rsidRPr="00FB0C11">
        <w:rPr>
          <w:rStyle w:val="StyleUnderline"/>
        </w:rPr>
        <w:t>the refugee</w:t>
      </w:r>
      <w:r>
        <w:rPr>
          <w:rStyle w:val="StyleUnderline"/>
        </w:rPr>
        <w:t xml:space="preserve"> </w:t>
      </w:r>
      <w:r w:rsidRPr="00FB0C11">
        <w:rPr>
          <w:rStyle w:val="StyleUnderline"/>
        </w:rPr>
        <w:t>crisis offers the United States a historic opportunity to:</w:t>
      </w:r>
      <w:r>
        <w:rPr>
          <w:rStyle w:val="StyleUnderline"/>
        </w:rPr>
        <w:t xml:space="preserve"> </w:t>
      </w:r>
      <w:r w:rsidRPr="00FB0C11">
        <w:rPr>
          <w:sz w:val="16"/>
        </w:rPr>
        <w:t xml:space="preserve">1. Reaffirm its historic leadership in refugee resettlement. 2. </w:t>
      </w:r>
      <w:r w:rsidRPr="00FB0C11">
        <w:rPr>
          <w:rStyle w:val="StyleUnderline"/>
        </w:rPr>
        <w:t>Demonstrate that refugee resettlement will not endanger national</w:t>
      </w:r>
      <w:r>
        <w:rPr>
          <w:rStyle w:val="StyleUnderline"/>
        </w:rPr>
        <w:t xml:space="preserve"> </w:t>
      </w:r>
      <w:r w:rsidRPr="00FB0C11">
        <w:rPr>
          <w:rStyle w:val="StyleUnderline"/>
        </w:rPr>
        <w:t>security.</w:t>
      </w:r>
      <w:r>
        <w:rPr>
          <w:rStyle w:val="StyleUnderline"/>
        </w:rPr>
        <w:t xml:space="preserve"> </w:t>
      </w:r>
      <w:r w:rsidRPr="00FB0C11">
        <w:rPr>
          <w:sz w:val="16"/>
        </w:rPr>
        <w:t xml:space="preserve">3. </w:t>
      </w:r>
      <w:r w:rsidRPr="00FB0C11">
        <w:rPr>
          <w:rStyle w:val="StyleUnderline"/>
        </w:rPr>
        <w:t>Send a powerful message to counter jihadi extremists’ portrayal of the</w:t>
      </w:r>
      <w:r>
        <w:rPr>
          <w:rStyle w:val="StyleUnderline"/>
        </w:rPr>
        <w:t xml:space="preserve"> </w:t>
      </w:r>
      <w:r w:rsidRPr="00FB0C11">
        <w:rPr>
          <w:rStyle w:val="StyleUnderline"/>
        </w:rPr>
        <w:t>United States.</w:t>
      </w:r>
      <w:r>
        <w:rPr>
          <w:rStyle w:val="StyleUnderline"/>
        </w:rPr>
        <w:t xml:space="preserve"> </w:t>
      </w:r>
      <w:r w:rsidRPr="00FB0C11">
        <w:rPr>
          <w:sz w:val="16"/>
        </w:rPr>
        <w:t xml:space="preserve">5 4. </w:t>
      </w:r>
      <w:r w:rsidRPr="00FB0C11">
        <w:rPr>
          <w:rStyle w:val="StyleUnderline"/>
        </w:rPr>
        <w:t>Support and stabilize European allies against resurgent antiimmigrant</w:t>
      </w:r>
      <w:r>
        <w:rPr>
          <w:rStyle w:val="StyleUnderline"/>
        </w:rPr>
        <w:t xml:space="preserve"> </w:t>
      </w:r>
      <w:r w:rsidRPr="00FB0C11">
        <w:rPr>
          <w:rStyle w:val="StyleUnderline"/>
        </w:rPr>
        <w:t>and anti-American populism.</w:t>
      </w:r>
      <w:r>
        <w:rPr>
          <w:rStyle w:val="StyleUnderline"/>
        </w:rPr>
        <w:t xml:space="preserve"> </w:t>
      </w:r>
      <w:r w:rsidRPr="00FB0C11">
        <w:rPr>
          <w:sz w:val="16"/>
        </w:rPr>
        <w:t xml:space="preserve">5. </w:t>
      </w:r>
      <w:r w:rsidRPr="00FB0C11">
        <w:rPr>
          <w:rStyle w:val="StyleUnderline"/>
        </w:rPr>
        <w:t>Support and stabilize Middle Eastern front line states: Turkey, Jordan</w:t>
      </w:r>
      <w:r>
        <w:rPr>
          <w:rStyle w:val="StyleUnderline"/>
        </w:rPr>
        <w:t xml:space="preserve"> </w:t>
      </w:r>
      <w:r w:rsidRPr="00FB0C11">
        <w:rPr>
          <w:rStyle w:val="StyleUnderline"/>
        </w:rPr>
        <w:t>and Lebanon.</w:t>
      </w:r>
      <w:r>
        <w:rPr>
          <w:rStyle w:val="StyleUnderline"/>
        </w:rPr>
        <w:t xml:space="preserve"> </w:t>
      </w:r>
      <w:r w:rsidRPr="00FB0C11">
        <w:rPr>
          <w:sz w:val="16"/>
        </w:rPr>
        <w:t xml:space="preserve">Our specific policy recommendations are that </w:t>
      </w:r>
      <w:r w:rsidRPr="00FB0C11">
        <w:rPr>
          <w:rStyle w:val="StyleUnderline"/>
        </w:rPr>
        <w:t>the U.S. should:</w:t>
      </w:r>
      <w:r>
        <w:rPr>
          <w:rStyle w:val="StyleUnderline"/>
        </w:rPr>
        <w:t xml:space="preserve"> </w:t>
      </w:r>
      <w:r w:rsidRPr="00FB0C11">
        <w:rPr>
          <w:sz w:val="16"/>
        </w:rPr>
        <w:t xml:space="preserve">1. </w:t>
      </w:r>
      <w:r w:rsidRPr="00FB0C11">
        <w:rPr>
          <w:rStyle w:val="StyleUnderline"/>
        </w:rPr>
        <w:t>Surge resettlement</w:t>
      </w:r>
      <w:r w:rsidRPr="00FB0C11">
        <w:rPr>
          <w:sz w:val="16"/>
        </w:rPr>
        <w:t xml:space="preserve"> in 2016 </w:t>
      </w:r>
      <w:r w:rsidRPr="00FB0C11">
        <w:rPr>
          <w:rStyle w:val="StyleUnderline"/>
        </w:rPr>
        <w:t>for 23,000 UNHCR Syrian refugees through</w:t>
      </w:r>
      <w:r>
        <w:rPr>
          <w:rStyle w:val="StyleUnderline"/>
        </w:rPr>
        <w:t xml:space="preserve"> </w:t>
      </w:r>
      <w:r w:rsidRPr="00FB0C11">
        <w:rPr>
          <w:rStyle w:val="StyleUnderline"/>
        </w:rPr>
        <w:t>U.S. military installations at Fort Dix.</w:t>
      </w:r>
      <w:r>
        <w:rPr>
          <w:rStyle w:val="StyleUnderline"/>
        </w:rPr>
        <w:t xml:space="preserve"> </w:t>
      </w:r>
      <w:r w:rsidRPr="00FB0C11">
        <w:rPr>
          <w:sz w:val="16"/>
        </w:rPr>
        <w:t xml:space="preserve">2. </w:t>
      </w:r>
      <w:r w:rsidRPr="00FB0C11">
        <w:rPr>
          <w:rStyle w:val="StyleUnderline"/>
        </w:rPr>
        <w:t>Select UNHCR vetted refugees and repatriate them by air directly from</w:t>
      </w:r>
      <w:r>
        <w:rPr>
          <w:rStyle w:val="StyleUnderline"/>
        </w:rPr>
        <w:t xml:space="preserve"> </w:t>
      </w:r>
      <w:r w:rsidRPr="00FB0C11">
        <w:rPr>
          <w:rStyle w:val="StyleUnderline"/>
        </w:rPr>
        <w:t>camps in Jordan, Lebanon and Turkey.</w:t>
      </w:r>
      <w:r>
        <w:rPr>
          <w:rStyle w:val="StyleUnderline"/>
        </w:rPr>
        <w:t xml:space="preserve"> </w:t>
      </w:r>
      <w:r w:rsidRPr="00FB0C11">
        <w:rPr>
          <w:sz w:val="16"/>
        </w:rPr>
        <w:t xml:space="preserve">3. </w:t>
      </w:r>
      <w:r w:rsidRPr="00FB0C11">
        <w:rPr>
          <w:rStyle w:val="StyleUnderline"/>
        </w:rPr>
        <w:t>Increase U.S. processing facilities in Lebanon, Jordan and Turkey to</w:t>
      </w:r>
      <w:r>
        <w:rPr>
          <w:rStyle w:val="StyleUnderline"/>
        </w:rPr>
        <w:t xml:space="preserve"> </w:t>
      </w:r>
      <w:r w:rsidRPr="00FB0C11">
        <w:rPr>
          <w:rStyle w:val="StyleUnderline"/>
        </w:rPr>
        <w:t>resettle a further 40,000 refugees deemed vulnerable and in need of</w:t>
      </w:r>
      <w:r>
        <w:rPr>
          <w:rStyle w:val="StyleUnderline"/>
        </w:rPr>
        <w:t xml:space="preserve"> </w:t>
      </w:r>
      <w:r w:rsidRPr="00FB0C11">
        <w:rPr>
          <w:rStyle w:val="StyleUnderline"/>
        </w:rPr>
        <w:t>resettlement by the UNHCR.</w:t>
      </w:r>
      <w:r>
        <w:rPr>
          <w:rStyle w:val="StyleUnderline"/>
        </w:rPr>
        <w:t xml:space="preserve"> </w:t>
      </w:r>
      <w:r w:rsidRPr="00FB0C11">
        <w:rPr>
          <w:sz w:val="16"/>
        </w:rPr>
        <w:t>4. Mandate full Federal funding for 8 months of integration and resettlement payments to Syrian refugees in American communities. 5. Increase U.S. assistance to UNHCR and WFP to stabilize and improve conditions in refugee camps in front line states. 6. Use all U.S. leverage and influence with Iran, Saudi Arabia and Russia to negotiate a stand-in place cease-fire in Syria that would permit the eventual return of refugees. In our view, these policies would affirm America’s best historical traditions, confirm its humanitarian commitments to desperate people and support its strategic objectives in the fight against jihadi extremism. U.S. policy so far has not met these objectives. Since the civil war began in 2011, the U.S. has taken in fewer than 2,000 refugees. The President’s commitment to resettle 10,000 refugees is laudable, but it fails to meet the scale of the problem and fails to seize the opportunity for leadership that the refugee crisis presents. 6 While the U.S. has provided the lion’s share of existing financial support to the international agencies—UNHCR and WFP—that provide relief in the camps, these agencies remain substantially underfunded. Deteriorating camp conditions and overcrowding helped precipitate the refugee exodus of 2015. As long as conditions in the camps in the front line states do not improve, refugee flows will continue. Refugee camps are also incubators and recruitment centers for jihadi extremism. To contain jihadi penetration of the refugees, it is important both to stabilize and improve conditions in the camps and also to provide hope for those who are desperate to leave and start a new life elsewhere. In 2014, the UNHCR designated 130,000 Syrians in refugee camps in need of resettlement by 2016.2 The U.S. has traditionally resettled at least half of UNHCRdesignated refugees. We believe the U.S. should fulfill this role and take in 65,000 Syrian refugees. Taking this number would relieve the pressure on the front line states and send a message of solidarity to the European states struggling to cope with the refugee influx on their own. Refugee resettlement in the U.S., therefore, plays a critical role in strengthening and stabilizing critical American allies in Europe and the Middle East. No refugee policy is viable if it compromises the security of Americans. Existing refugee screening processes are rigorous and effective. Of the 784,000 refugees that America has taken in since 9/11, fewer than ten have been charged with terrorist-related offenses and none have committed attacks.3 This record of safe 2 UNHCR has since increased this initial goal and focused on a longer-term objective: resettling the estimated 10% of the roughly 4.6 million in nearby refugee camps who are particularly vulnerable (e.g. victims of violence or torture, orphans, those with special medical needs) and in need of resettlement to a third country. Providing places for 50% of the initial request continues to provide a symbolic and politically feasible target for the U.S. Sources: “UNHCR Syria Refugee Response” (http://data.unhcr.org/syrianrefugees/regional.php) and “UNHCR: 66th Session of the Executive Committee of the High Commissioner's Programme Agenda” (http://www.unhcr.org/56150fb66.html). 3 At least six refugees resettled in the U.S. have been arrested for terrorism-related offences. Two Bosnians, Ramiz Zijad Hodzic and Sedina Hodzic were charged with conspiring to provide material support and resources to terrorists, and with providing material support to terrorists. Ramiz Zijad Hodzic was also charged with conspiring to kill and maim persons in a foreign country. One Uzbek, Fazliddin Kurbanov was 7 refugee admission can be maintained and strengthened, especially if the refugees we propose to admit are repatriated directly to U.S. military installations and kept there until the vetting process is complete. In this report, we propose additional reforms of the admission and vetting process to increase the security it provides to Americans. Some Americans question why Syrian refugees should be resettled here, but the fact is that there are no viable alternatives. The existing refugee camps in the Middle East are overcrowded and underfunded. The President has considered and rejected safe zones that could harbor displaced civilians inside Syria. Safe zones require air cover and ground troops. A safe zone is not safe without perimeter protection by combat capable ground troops and continuous air cover. No country has stepped forward to provide these ground troops, and the available ground forces—Kurdish fighters and Sunni militias—are unsuitable for the mission of civilian protection. Meanwhile the Syrian civil war grinds on, rendering refugee return currently impossible. Nor can the U.S. safely assume that Europe can continue to absorb indefinite numbers of fleeing refugees. Sooner rather than later, Germany and other countries will find themselves unable to provide further assistance. When Europe closes its doors, pressure will increase on other countries, especially the United States, to step in and provide an alternative. If the refugees lose all hope of a better life, if they feel they have been abandoned, some of them will be easy targets for radicalization and terrorist recruitment. Keeping doors of refuge open for Syrian refugees is critical if the West is to prevail against jihadi extremism. If the United States remains a bystander in the refugee crisis, existing strains in the U.S.-European alliance will grow and the disunity and instability of Europe convicted in Idaho of supporting terrorist organizations and building explosives in his garage. Two Iraqis, Waad Ramadan Alwan and Mohanad Sharif Hammadi, who were insurgents in Iraq, were arrested in Kentucky for terrorism charges including transporting money and weapons to Al Qaeda in Iraq. One Somali, Abdirahman Yasin Daud, was arrested after trying to obtain a fake passport to join the Islamic State in Syria. 8 will continue to increase, jeopardizing American and European unity of action in the face of Russian pressure in Ukraine and elsewhere. It is time for the United States to use its refugee policy to support Chancellor Merkel and other European leaders. Doing so will reinforce these leaders, strengthen the Western alliance and help prevent anti-American, anti-Muslim and anti-immigrant voices gaining power in Europe. Nor can the U.S. continue to look to the front line states—</w:t>
      </w:r>
      <w:r w:rsidRPr="00FB0C11">
        <w:rPr>
          <w:rStyle w:val="StyleUnderline"/>
        </w:rPr>
        <w:t>Turkey, Lebanon and</w:t>
      </w:r>
      <w:r>
        <w:rPr>
          <w:rStyle w:val="StyleUnderline"/>
        </w:rPr>
        <w:t xml:space="preserve"> </w:t>
      </w:r>
      <w:r w:rsidRPr="00FB0C11">
        <w:rPr>
          <w:rStyle w:val="StyleUnderline"/>
        </w:rPr>
        <w:t>Jordan</w:t>
      </w:r>
      <w:r w:rsidRPr="00FB0C11">
        <w:rPr>
          <w:sz w:val="16"/>
        </w:rPr>
        <w:t xml:space="preserve">—to handle the refugee problem. They </w:t>
      </w:r>
      <w:r w:rsidRPr="00FB0C11">
        <w:rPr>
          <w:rStyle w:val="StyleUnderline"/>
        </w:rPr>
        <w:t>are all at capacity and further</w:t>
      </w:r>
      <w:r>
        <w:rPr>
          <w:rStyle w:val="StyleUnderline"/>
        </w:rPr>
        <w:t xml:space="preserve"> </w:t>
      </w:r>
      <w:r w:rsidRPr="00FB0C11">
        <w:rPr>
          <w:rStyle w:val="StyleUnderline"/>
        </w:rPr>
        <w:t>refugee flows will destabilize the fragile political order of all three. Taking 65,000</w:t>
      </w:r>
      <w:r>
        <w:rPr>
          <w:rStyle w:val="StyleUnderline"/>
        </w:rPr>
        <w:t xml:space="preserve"> </w:t>
      </w:r>
      <w:r w:rsidRPr="00FB0C11">
        <w:rPr>
          <w:rStyle w:val="StyleUnderline"/>
        </w:rPr>
        <w:t>refugees will allow the U.S. to encourage other allies to take refugees; it will send</w:t>
      </w:r>
      <w:r>
        <w:rPr>
          <w:rStyle w:val="StyleUnderline"/>
        </w:rPr>
        <w:t xml:space="preserve"> </w:t>
      </w:r>
      <w:r w:rsidRPr="00FB0C11">
        <w:rPr>
          <w:rStyle w:val="StyleUnderline"/>
        </w:rPr>
        <w:t>a strong message of support to its front line allies; and it will assert a common</w:t>
      </w:r>
      <w:r>
        <w:rPr>
          <w:rStyle w:val="StyleUnderline"/>
        </w:rPr>
        <w:t xml:space="preserve"> </w:t>
      </w:r>
      <w:r w:rsidRPr="00FB0C11">
        <w:rPr>
          <w:rStyle w:val="StyleUnderline"/>
        </w:rPr>
        <w:t>front against jihadi propagandists who would like nothing more than to stop</w:t>
      </w:r>
      <w:r>
        <w:rPr>
          <w:rStyle w:val="StyleUnderline"/>
        </w:rPr>
        <w:t xml:space="preserve"> </w:t>
      </w:r>
      <w:r w:rsidRPr="00FB0C11">
        <w:rPr>
          <w:rStyle w:val="StyleUnderline"/>
        </w:rPr>
        <w:t>Western countries from providing refuge for civilians fleeing their murderous</w:t>
      </w:r>
      <w:r>
        <w:rPr>
          <w:rStyle w:val="StyleUnderline"/>
        </w:rPr>
        <w:t xml:space="preserve"> </w:t>
      </w:r>
      <w:r w:rsidRPr="00FB0C11">
        <w:rPr>
          <w:rStyle w:val="StyleUnderline"/>
        </w:rPr>
        <w:t>caliphate.</w:t>
      </w:r>
      <w:r>
        <w:rPr>
          <w:rStyle w:val="StyleUnderline"/>
        </w:rPr>
        <w:t xml:space="preserve"> </w:t>
      </w:r>
      <w:r w:rsidRPr="00FB0C11">
        <w:rPr>
          <w:sz w:val="16"/>
        </w:rPr>
        <w:t xml:space="preserve">The most important dimension of refugee policy is strategic communication in the U.S. battle with jihadi extremism. The leaders of the Islamic State (IS) are masters of strategic disinformation. They want to convince Western publics that refugees fleeing barrel bombs and IS terror pose a security threat to states that give them refuge. </w:t>
      </w:r>
      <w:r w:rsidRPr="00FB0C11">
        <w:rPr>
          <w:rStyle w:val="StyleUnderline"/>
        </w:rPr>
        <w:t>It serves the strategic interests of terrorists if Western</w:t>
      </w:r>
      <w:r>
        <w:rPr>
          <w:rStyle w:val="StyleUnderline"/>
        </w:rPr>
        <w:t xml:space="preserve"> </w:t>
      </w:r>
      <w:r w:rsidRPr="00FB0C11">
        <w:rPr>
          <w:rStyle w:val="StyleUnderline"/>
        </w:rPr>
        <w:t>democracies begin to close their doors to desperate people. In this context, it is</w:t>
      </w:r>
      <w:r>
        <w:rPr>
          <w:rStyle w:val="StyleUnderline"/>
        </w:rPr>
        <w:t xml:space="preserve"> </w:t>
      </w:r>
      <w:r w:rsidRPr="00FB0C11">
        <w:rPr>
          <w:rStyle w:val="StyleUnderline"/>
        </w:rPr>
        <w:t>vital that U.S. refugee policy directly rebuts IS’ strategies of disinformation. It is</w:t>
      </w:r>
      <w:r>
        <w:rPr>
          <w:rStyle w:val="StyleUnderline"/>
        </w:rPr>
        <w:t xml:space="preserve"> </w:t>
      </w:r>
      <w:r w:rsidRPr="00FB0C11">
        <w:rPr>
          <w:rStyle w:val="StyleUnderline"/>
        </w:rPr>
        <w:t>in the U.S. national interest to demonstrate that it can accept refugees and, in</w:t>
      </w:r>
      <w:r>
        <w:rPr>
          <w:rStyle w:val="StyleUnderline"/>
        </w:rPr>
        <w:t xml:space="preserve"> </w:t>
      </w:r>
      <w:r w:rsidRPr="00FB0C11">
        <w:rPr>
          <w:rStyle w:val="StyleUnderline"/>
        </w:rPr>
        <w:t>doing so, strengthen rather than weaken the security of its citizens in the battle</w:t>
      </w:r>
      <w:r>
        <w:rPr>
          <w:rStyle w:val="StyleUnderline"/>
        </w:rPr>
        <w:t xml:space="preserve"> </w:t>
      </w:r>
      <w:r w:rsidRPr="00FB0C11">
        <w:rPr>
          <w:rStyle w:val="StyleUnderline"/>
        </w:rPr>
        <w:t>against jihadi extremism.</w:t>
      </w:r>
      <w:r>
        <w:rPr>
          <w:rStyle w:val="StyleUnderline"/>
        </w:rPr>
        <w:t xml:space="preserve"> </w:t>
      </w:r>
    </w:p>
    <w:p w:rsidR="00EE5B04" w:rsidRDefault="00EE5B04" w:rsidP="00EE5B04">
      <w:pPr>
        <w:rPr>
          <w:rStyle w:val="StyleUnderline"/>
        </w:rPr>
      </w:pPr>
    </w:p>
    <w:p w:rsidR="00EE5B04" w:rsidRDefault="00EE5B04" w:rsidP="00EE5B04">
      <w:pPr>
        <w:pStyle w:val="Heading4"/>
        <w:rPr>
          <w:rStyle w:val="StyleUnderline"/>
          <w:sz w:val="26"/>
          <w:u w:val="none"/>
        </w:rPr>
      </w:pPr>
      <w:r>
        <w:rPr>
          <w:rStyle w:val="StyleUnderline"/>
          <w:sz w:val="26"/>
          <w:u w:val="none"/>
        </w:rPr>
        <w:t>Syrian refugees is a humanitarian crisis creating economic and political challenges in a fragile region.</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1" w:history="1">
        <w:r w:rsidRPr="00F441A6">
          <w:rPr>
            <w:rStyle w:val="Hyperlink"/>
          </w:rPr>
          <w:t>https://www.brookings.edu/research/addressing-the-syrian-refugee-crisis-recommendations-for-the-next-administration/</w:t>
        </w:r>
      </w:hyperlink>
      <w:r>
        <w:rPr>
          <w:rStyle w:val="Style13ptBold"/>
          <w:b w:val="0"/>
          <w:bCs w:val="0"/>
          <w:sz w:val="22"/>
        </w:rPr>
        <w:t>, Published December 16, 2016, Accessed May 8, 2018, njt)</w:t>
      </w:r>
    </w:p>
    <w:p w:rsidR="00EE5B04" w:rsidRDefault="00EE5B04" w:rsidP="00EE5B04">
      <w:pPr>
        <w:rPr>
          <w:rStyle w:val="Style13ptBold"/>
          <w:b w:val="0"/>
          <w:bCs w:val="0"/>
          <w:sz w:val="22"/>
        </w:rPr>
      </w:pPr>
    </w:p>
    <w:p w:rsidR="00EE5B04" w:rsidRDefault="00EE5B04" w:rsidP="00EE5B04">
      <w:pPr>
        <w:rPr>
          <w:rStyle w:val="Style13ptBold"/>
          <w:b w:val="0"/>
          <w:bCs w:val="0"/>
          <w:sz w:val="16"/>
        </w:rPr>
      </w:pPr>
      <w:r w:rsidRPr="004D5959">
        <w:rPr>
          <w:rStyle w:val="Style13ptBold"/>
          <w:b w:val="0"/>
          <w:bCs w:val="0"/>
          <w:sz w:val="16"/>
        </w:rPr>
        <w:t xml:space="preserve">President-elect Trump is soon to inherit the Syria conflict, an enormous engine of suffering that has taken the lives of nearly 500,000 people[1] and displaced more than 10 million, nearly half of Syria’s prewar population.[2] Today, </w:t>
      </w:r>
      <w:r w:rsidRPr="00E7294B">
        <w:rPr>
          <w:rStyle w:val="StyleUnderline"/>
        </w:rPr>
        <w:t>13.5 million are in need of humanitarian assistance within Syria, of which more than 6 million are internally displaced.</w:t>
      </w:r>
      <w:r w:rsidRPr="004D5959">
        <w:rPr>
          <w:rStyle w:val="Style13ptBold"/>
          <w:b w:val="0"/>
          <w:bCs w:val="0"/>
          <w:sz w:val="16"/>
        </w:rPr>
        <w:t xml:space="preserve"> Nearly 5 million more have sought refuge in neighboring countries.[3] Resolving the conflict will be Mr. Trump’s most daunting foreign policy task. Under President Obama, Washington’s Syria policy was almost singularly focused on defeating the Islamic State, an approach that allowed the conflict to fester, and thereby contribute to one of the worst humanitarian crises of our time. As the Trump administration begins to formulate a Syria policy, the nearly 5 million Syrian refugees in neighboring countries—who represent nearly one-quarter of Syria’s population before the civil war—should not be overlooked.[4] </w:t>
      </w:r>
      <w:r w:rsidRPr="00E7294B">
        <w:rPr>
          <w:rStyle w:val="StyleUnderline"/>
        </w:rPr>
        <w:t>The sheer scale of the refugee crisis poses unparalleled humanitarian, economic, and political challenges in an already fragile region.</w:t>
      </w:r>
      <w:r w:rsidRPr="004D5959">
        <w:rPr>
          <w:rStyle w:val="Style13ptBold"/>
          <w:b w:val="0"/>
          <w:bCs w:val="0"/>
          <w:sz w:val="16"/>
        </w:rPr>
        <w:t xml:space="preserve"> Turkey hosts more than 2.8 million refugees from Syria, more than any other country in the world and more than half the refugee population in the region. Lebanon hosts more than 1 million refugees, which amounts to more than one in five people in the country. In Jordan, that number is one in ten at least. The sheer scale of the refugee crisis poses unparalleled humanitarian, economic, and political challenges in an already fragile region. Despite the high-level attention paid to the tremendous scale of need at a series of global conferences this year, substantial resource gaps remain. Those resource gaps have consequences. The United Nations High Commissioner for Refugees (UNHCR) and the World Food Program, both of which are critical to aid delivery in frontline states, face funding shortfalls that have resulted in housing and food insecurity. </w:t>
      </w:r>
    </w:p>
    <w:p w:rsidR="00EE5B04" w:rsidRDefault="00EE5B04" w:rsidP="00EE5B04">
      <w:pPr>
        <w:rPr>
          <w:rStyle w:val="Style13ptBold"/>
          <w:b w:val="0"/>
          <w:bCs w:val="0"/>
          <w:sz w:val="16"/>
        </w:rPr>
      </w:pPr>
    </w:p>
    <w:p w:rsidR="00EE5B04" w:rsidRPr="001C293F" w:rsidRDefault="00EE5B04" w:rsidP="00EE5B04">
      <w:pPr>
        <w:pStyle w:val="Heading4"/>
      </w:pPr>
      <w:r w:rsidRPr="001C293F">
        <w:t>Refugee crisis is hurting the transatlantic relationship – plan solves.</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2" w:history="1">
        <w:r w:rsidRPr="00F441A6">
          <w:rPr>
            <w:rStyle w:val="Hyperlink"/>
          </w:rPr>
          <w:t>https://www.brookings.edu/research/addressing-the-syrian-refugee-crisis-recommendations-for-the-next-administration/</w:t>
        </w:r>
      </w:hyperlink>
      <w:r>
        <w:rPr>
          <w:rStyle w:val="Style13ptBold"/>
          <w:b w:val="0"/>
          <w:bCs w:val="0"/>
          <w:sz w:val="22"/>
        </w:rPr>
        <w:t>, Published December 16, 2016, Accessed May 8, 2018, njt)</w:t>
      </w:r>
    </w:p>
    <w:p w:rsidR="00EE5B04" w:rsidRDefault="00EE5B04" w:rsidP="00EE5B04">
      <w:pPr>
        <w:rPr>
          <w:rStyle w:val="Style13ptBold"/>
          <w:b w:val="0"/>
          <w:bCs w:val="0"/>
          <w:sz w:val="16"/>
        </w:rPr>
      </w:pPr>
    </w:p>
    <w:p w:rsidR="00EE5B04" w:rsidRPr="004D5959" w:rsidRDefault="00EE5B04" w:rsidP="00EE5B04">
      <w:pPr>
        <w:rPr>
          <w:rStyle w:val="Style13ptBold"/>
          <w:b w:val="0"/>
          <w:bCs w:val="0"/>
          <w:sz w:val="16"/>
        </w:rPr>
      </w:pPr>
      <w:r w:rsidRPr="001C293F">
        <w:rPr>
          <w:rStyle w:val="Style13ptBold"/>
          <w:b w:val="0"/>
          <w:bCs w:val="0"/>
          <w:sz w:val="14"/>
        </w:rPr>
        <w:t xml:space="preserve">This </w:t>
      </w:r>
      <w:r w:rsidRPr="00E7294B">
        <w:rPr>
          <w:rStyle w:val="StyleUnderline"/>
        </w:rPr>
        <w:t xml:space="preserve">lack of institutional support, coupled with deepening poverty and hurdles to legal residency, led hundreds of thousands of refugees to make their way to Europe, often at great personal risk. In their wake, politics on the continent have been reshaped, largely in ways that strain the transatlantic relationship (for example, Brexit and the rise of extreme forms of populism). Because of its potential to drive instability that runs counter to American interests, the United States should increase its </w:t>
      </w:r>
      <w:r w:rsidRPr="001C293F">
        <w:rPr>
          <w:sz w:val="14"/>
        </w:rPr>
        <w:t xml:space="preserve">already substantial </w:t>
      </w:r>
      <w:r w:rsidRPr="00E7294B">
        <w:rPr>
          <w:rStyle w:val="StyleUnderline"/>
        </w:rPr>
        <w:t>contribution to help fill these resource gaps.</w:t>
      </w:r>
      <w:r>
        <w:rPr>
          <w:rStyle w:val="StyleUnderline"/>
        </w:rPr>
        <w:t xml:space="preserve"> </w:t>
      </w:r>
      <w:r w:rsidRPr="001C293F">
        <w:rPr>
          <w:rStyle w:val="Style13ptBold"/>
          <w:b w:val="0"/>
          <w:bCs w:val="0"/>
          <w:sz w:val="14"/>
        </w:rPr>
        <w:t xml:space="preserve">Authors Jessica Brandt Fellow - Foreign Policy jessbrandt Robert L. McKenzie, Senior Fellow and Director, Muslim Diaspora Initiative, New America Robert L McKenzie Former Brookings Expert Senior Fellow and Director, Muslim Diaspora Initiative - New America bobby_mckenzie This chapter argues that there are steps the next administration should take to address the Syrian refugee crisis that will improve the lives of those in need while advancing American security interests. It presents three policy recommendations that focus on America’s own resettlement program, efforts in the frontline states, and a coordinated international response to the crisis. CORRECT THE RECORD AND CONTINUE AMERICA’S LONGSTANDING RESETTLEMENT PROGRAM Since 1975, the United States has taken in more than 3 million refugees from around the world.[5]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torture.[6] Since 9/11, the United States has resettled almost 860,000 refugees. Of those, only three individuals have been convicted on terrorism-related charges: all were for plots outside of the United States, and none were successful.[7] </w:t>
      </w:r>
      <w:r w:rsidRPr="00E7294B">
        <w:rPr>
          <w:rStyle w:val="StyleUnderline"/>
        </w:rPr>
        <w:t>Every refugee resettled to the United States must complete a multilayered, dynamic vetting process while overseas</w:t>
      </w:r>
      <w:r w:rsidRPr="001C293F">
        <w:rPr>
          <w:rStyle w:val="Style13ptBold"/>
          <w:b w:val="0"/>
          <w:bCs w:val="0"/>
          <w:sz w:val="14"/>
        </w:rPr>
        <w:t xml:space="preserve">, which often takes two or more years to complete. </w:t>
      </w:r>
      <w:r w:rsidRPr="00E7294B">
        <w:rPr>
          <w:rStyle w:val="StyleUnderline"/>
        </w:rPr>
        <w:t>It is the most stringent security procedure for an individual entering the country. The chances of being murdered by a refugee-related terrorist attack in the United States has been 1 in 3.4 billion a year.[</w:t>
      </w:r>
      <w:r w:rsidRPr="001C293F">
        <w:rPr>
          <w:rStyle w:val="Style13ptBold"/>
          <w:b w:val="0"/>
          <w:bCs w:val="0"/>
          <w:sz w:val="14"/>
        </w:rPr>
        <w:t xml:space="preserve">8] This is a fact that the incoming administration needs to convey to the American public. Just as the threat of Syrian refugees has been overstated in public discourse, so too has the number of Syrian refugees being resettled in the United States. This past presidential cycle, candidates routinely and incorrectly suggested that America risked being “flooded by Syrian refugees.” Yet since the Syrian uprising began in 2011, the United States has resettled a fraction of the nearly 5 million Syrians in need—only 10,000 to date.[9] The overwhelming majority will not have the opportunity for resettlement in Western countries. Less than 1 percent of the world’s 21 million refugees will be resettled. However, the </w:t>
      </w:r>
      <w:r w:rsidRPr="001C293F">
        <w:rPr>
          <w:rStyle w:val="StyleUnderline"/>
          <w:sz w:val="14"/>
          <w:u w:val="none"/>
        </w:rPr>
        <w:t xml:space="preserve">resettlement </w:t>
      </w:r>
      <w:r w:rsidRPr="001C293F">
        <w:rPr>
          <w:rStyle w:val="Style13ptBold"/>
          <w:b w:val="0"/>
          <w:bCs w:val="0"/>
          <w:sz w:val="14"/>
        </w:rPr>
        <w:t xml:space="preserve">of even this small number of refugees </w:t>
      </w:r>
      <w:r w:rsidRPr="001C293F">
        <w:rPr>
          <w:rStyle w:val="StyleUnderline"/>
          <w:sz w:val="14"/>
          <w:u w:val="none"/>
        </w:rPr>
        <w:t>is important. First, it provides a pathway out of frontline states for those who are particularly vulnerable and cannot safely be accommodated there. Second,</w:t>
      </w:r>
      <w:r w:rsidRPr="00E7294B">
        <w:rPr>
          <w:rStyle w:val="StyleUnderline"/>
        </w:rPr>
        <w:t xml:space="preserve"> resettling refugees has a symbolic importance. It demonstrates solidarity within the transatlantic relationship and makes it clear that the United States supports rights and refuge for all. </w:t>
      </w:r>
      <w:r w:rsidRPr="001C293F">
        <w:rPr>
          <w:rStyle w:val="StyleUnderline"/>
          <w:sz w:val="14"/>
          <w:u w:val="none"/>
        </w:rPr>
        <w:t>Third, the United States will not be able to encourage other countries to step up their efforts if it does not shoulder its share of responsibility.</w:t>
      </w:r>
      <w:r w:rsidRPr="00E7294B">
        <w:rPr>
          <w:rStyle w:val="StyleUnderline"/>
        </w:rPr>
        <w:t xml:space="preserve"> For these reasons, the United States should neither pause nor discontinue its refugee resettlement program but instead reaffirm its commitment to it. The next administration should maintain course on America’s commitment to resettle 110,000 refugees in fiscal year 2017</w:t>
      </w:r>
      <w:r w:rsidRPr="001C293F">
        <w:rPr>
          <w:rStyle w:val="Style13ptBold"/>
          <w:b w:val="0"/>
          <w:bCs w:val="0"/>
          <w:sz w:val="14"/>
        </w:rPr>
        <w:t xml:space="preserve"> (a 30 percent increase from 2016).</w:t>
      </w:r>
    </w:p>
    <w:p w:rsidR="00EE5B04" w:rsidRDefault="00EE5B04" w:rsidP="00EE5B04">
      <w:pPr>
        <w:rPr>
          <w:rStyle w:val="Style13ptBold"/>
          <w:b w:val="0"/>
          <w:bCs w:val="0"/>
          <w:sz w:val="22"/>
        </w:rPr>
      </w:pPr>
    </w:p>
    <w:p w:rsidR="00EE5B04" w:rsidRPr="001C293F" w:rsidRDefault="00EE5B04" w:rsidP="00EE5B04">
      <w:pPr>
        <w:pStyle w:val="Heading4"/>
      </w:pPr>
      <w:r w:rsidRPr="001C293F">
        <w:t>The risk of even one person being killed by a refugee turned terrorist is infinitesimal.</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3" w:history="1">
        <w:r w:rsidRPr="00F441A6">
          <w:rPr>
            <w:rStyle w:val="Hyperlink"/>
          </w:rPr>
          <w:t>https://www.brookings.edu/research/addressing-the-syrian-refugee-crisis-recommendations-for-the-next-administration/</w:t>
        </w:r>
      </w:hyperlink>
      <w:r>
        <w:rPr>
          <w:rStyle w:val="Style13ptBold"/>
          <w:b w:val="0"/>
          <w:bCs w:val="0"/>
          <w:sz w:val="22"/>
        </w:rPr>
        <w:t>, Published December 16, 2016, Accessed May 8, 2018, njt)</w:t>
      </w:r>
    </w:p>
    <w:p w:rsidR="00EE5B04" w:rsidRDefault="00EE5B04" w:rsidP="00EE5B04">
      <w:pPr>
        <w:rPr>
          <w:rStyle w:val="Style13ptBold"/>
          <w:b w:val="0"/>
          <w:bCs w:val="0"/>
          <w:sz w:val="16"/>
        </w:rPr>
      </w:pPr>
    </w:p>
    <w:p w:rsidR="00EE5B04" w:rsidRPr="006036A6" w:rsidRDefault="00EE5B04" w:rsidP="00EE5B04">
      <w:pPr>
        <w:rPr>
          <w:rStyle w:val="Style13ptBold"/>
          <w:b w:val="0"/>
          <w:bCs w:val="0"/>
          <w:sz w:val="24"/>
          <w:szCs w:val="24"/>
        </w:rPr>
      </w:pPr>
      <w:r w:rsidRPr="006036A6">
        <w:rPr>
          <w:rStyle w:val="Style13ptBold"/>
          <w:b w:val="0"/>
          <w:bCs w:val="0"/>
          <w:sz w:val="16"/>
          <w:szCs w:val="24"/>
        </w:rPr>
        <w:t xml:space="preserve">CORRECT THE RECORD AND CONTINUE AMERICA’S LONGSTANDING RESETTLEMENT PROGRAM Since 1975, </w:t>
      </w:r>
      <w:r w:rsidRPr="006036A6">
        <w:rPr>
          <w:rStyle w:val="Style13ptBold"/>
          <w:b w:val="0"/>
          <w:bCs w:val="0"/>
          <w:sz w:val="24"/>
          <w:szCs w:val="24"/>
          <w:u w:val="single"/>
        </w:rPr>
        <w:t>the United States has taken in more than 3 million refugees from around the world</w:t>
      </w:r>
      <w:r w:rsidRPr="006036A6">
        <w:rPr>
          <w:rStyle w:val="Style13ptBold"/>
          <w:b w:val="0"/>
          <w:bCs w:val="0"/>
          <w:sz w:val="16"/>
          <w:szCs w:val="24"/>
        </w:rPr>
        <w:t xml:space="preserve">.[5]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torture.[6] </w:t>
      </w:r>
      <w:r w:rsidRPr="006036A6">
        <w:rPr>
          <w:rStyle w:val="Style13ptBold"/>
          <w:b w:val="0"/>
          <w:bCs w:val="0"/>
          <w:sz w:val="24"/>
          <w:szCs w:val="24"/>
          <w:u w:val="single"/>
        </w:rPr>
        <w:t>Since 9/11, the United States has resettled almost 860,000 refugees</w:t>
      </w:r>
      <w:r w:rsidRPr="006036A6">
        <w:rPr>
          <w:rStyle w:val="Style13ptBold"/>
          <w:b w:val="0"/>
          <w:bCs w:val="0"/>
          <w:sz w:val="16"/>
          <w:szCs w:val="24"/>
        </w:rPr>
        <w:t xml:space="preserve">. Of those, only three individuals have been convicted on terrorism-related charges: all were for plots outside of the United States, and none were successful.[7] </w:t>
      </w:r>
      <w:r w:rsidRPr="006036A6">
        <w:rPr>
          <w:rStyle w:val="StyleUnderline"/>
          <w:sz w:val="24"/>
          <w:szCs w:val="24"/>
        </w:rPr>
        <w:t>Every refugee resettled to the United States must complete a multilayered, dynamic vetting process while overseas</w:t>
      </w:r>
      <w:r w:rsidRPr="006036A6">
        <w:rPr>
          <w:rStyle w:val="Style13ptBold"/>
          <w:b w:val="0"/>
          <w:bCs w:val="0"/>
          <w:sz w:val="16"/>
          <w:szCs w:val="24"/>
        </w:rPr>
        <w:t xml:space="preserve">, which often takes two or more years to complete. </w:t>
      </w:r>
      <w:r w:rsidRPr="006036A6">
        <w:rPr>
          <w:rStyle w:val="StyleUnderline"/>
          <w:sz w:val="24"/>
          <w:szCs w:val="24"/>
        </w:rPr>
        <w:t>It is the most stringent security procedure for an individual entering the country. The chances of being murdered by a refugee-related terrorist attack in the United States has been 1 in 3.4 billion a year.[</w:t>
      </w:r>
      <w:r w:rsidRPr="006036A6">
        <w:rPr>
          <w:rStyle w:val="Style13ptBold"/>
          <w:b w:val="0"/>
          <w:bCs w:val="0"/>
          <w:sz w:val="16"/>
          <w:szCs w:val="24"/>
        </w:rPr>
        <w:t xml:space="preserve">8] This is a fact that the incoming administration needs to convey to the American public. Just as </w:t>
      </w:r>
      <w:r w:rsidRPr="006036A6">
        <w:rPr>
          <w:rStyle w:val="Style13ptBold"/>
          <w:b w:val="0"/>
          <w:bCs w:val="0"/>
          <w:sz w:val="24"/>
          <w:szCs w:val="24"/>
          <w:u w:val="single"/>
        </w:rPr>
        <w:t>the threat of Syrian refugees has been overstated in public discourse,</w:t>
      </w:r>
      <w:r w:rsidRPr="006036A6">
        <w:rPr>
          <w:rStyle w:val="Style13ptBold"/>
          <w:b w:val="0"/>
          <w:bCs w:val="0"/>
          <w:sz w:val="16"/>
          <w:szCs w:val="24"/>
        </w:rPr>
        <w:t xml:space="preserve"> so too has the number of Syrian refugees being resettled in the United States. </w:t>
      </w:r>
    </w:p>
    <w:p w:rsidR="00EE5B04" w:rsidRDefault="00EE5B04" w:rsidP="00EE5B04">
      <w:pPr>
        <w:rPr>
          <w:rStyle w:val="Style13ptBold"/>
          <w:b w:val="0"/>
          <w:bCs w:val="0"/>
          <w:sz w:val="22"/>
        </w:rPr>
      </w:pPr>
    </w:p>
    <w:p w:rsidR="00EE5B04" w:rsidRPr="00891785" w:rsidRDefault="00EE5B04" w:rsidP="00EE5B04">
      <w:pPr>
        <w:pStyle w:val="Heading4"/>
      </w:pPr>
      <w:r w:rsidRPr="00891785">
        <w:t>US action to take in more refugees will spur other countries to do the same</w:t>
      </w:r>
    </w:p>
    <w:p w:rsidR="00EE5B04" w:rsidRDefault="00EE5B04" w:rsidP="00EE5B04">
      <w:pPr>
        <w:rPr>
          <w:rStyle w:val="Style13ptBold"/>
        </w:rPr>
      </w:pPr>
      <w:r>
        <w:rPr>
          <w:rStyle w:val="Style13ptBold"/>
        </w:rPr>
        <w:t>Brandt and McKenzie 16</w:t>
      </w:r>
    </w:p>
    <w:p w:rsidR="00EE5B04" w:rsidRDefault="00EE5B04" w:rsidP="00EE5B04">
      <w:pPr>
        <w:rPr>
          <w:rStyle w:val="Style13ptBold"/>
          <w:b w:val="0"/>
          <w:bCs w:val="0"/>
          <w:sz w:val="22"/>
        </w:rPr>
      </w:pPr>
      <w:r>
        <w:rPr>
          <w:rStyle w:val="Style13ptBold"/>
          <w:b w:val="0"/>
          <w:bCs w:val="0"/>
          <w:sz w:val="22"/>
        </w:rPr>
        <w:t xml:space="preserve">(Jessica Brandt and Robert L McKenzie, “Addressing the Syrian refugee crisis”, </w:t>
      </w:r>
      <w:hyperlink r:id="rId144" w:history="1">
        <w:r w:rsidRPr="00F441A6">
          <w:rPr>
            <w:rStyle w:val="Hyperlink"/>
          </w:rPr>
          <w:t>https://www.brookings.edu/research/addressing-the-syrian-refugee-crisis-recommendations-for-the-next-administration/</w:t>
        </w:r>
      </w:hyperlink>
      <w:r>
        <w:rPr>
          <w:rStyle w:val="Style13ptBold"/>
          <w:b w:val="0"/>
          <w:bCs w:val="0"/>
          <w:sz w:val="22"/>
        </w:rPr>
        <w:t>, Published December 16, 2016, Accessed May 8, 2018, njt)</w:t>
      </w:r>
    </w:p>
    <w:p w:rsidR="00EE5B04" w:rsidRDefault="00EE5B04" w:rsidP="00EE5B04">
      <w:pPr>
        <w:rPr>
          <w:rStyle w:val="Style13ptBold"/>
          <w:b w:val="0"/>
          <w:bCs w:val="0"/>
          <w:sz w:val="16"/>
        </w:rPr>
      </w:pPr>
    </w:p>
    <w:p w:rsidR="00EE5B04" w:rsidRPr="004D5959" w:rsidRDefault="00EE5B04" w:rsidP="00EE5B04">
      <w:pPr>
        <w:rPr>
          <w:rStyle w:val="Style13ptBold"/>
          <w:b w:val="0"/>
          <w:bCs w:val="0"/>
          <w:sz w:val="16"/>
        </w:rPr>
      </w:pPr>
      <w:r w:rsidRPr="00891785">
        <w:rPr>
          <w:sz w:val="16"/>
        </w:rPr>
        <w:t>CORRECT THE RECORD AND CONTINUE AMERICA’S LONGSTANDING RESETTLEMENT PROGRAM Since 1975, the United States has taken in more than 3 million refugees from around the world.[5] Working with the U.N. Refugee Agency and its implementing partners, the program 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torture.[6] Since 9/11, the United States has resettled almost 860,000 refugees. Of those, only three individuals have been convicted on terrorism-related charges: all were for plots outside of the United States, and none were successful.[7] Every refugee resettled to the United States must complete a multilayered, dynamic vetting process while overseas, which often takes two or more years to complete. It is the most stringent security procedure for an individual entering the country. The chances of being murdered by a refugee-related terrorist attack in the United States has been 1 in 3.4 billion a year.[</w:t>
      </w:r>
      <w:r w:rsidRPr="00891785">
        <w:rPr>
          <w:rStyle w:val="Style13ptBold"/>
          <w:b w:val="0"/>
          <w:bCs w:val="0"/>
          <w:sz w:val="16"/>
        </w:rPr>
        <w:t xml:space="preserve">8] This is a fact that the incoming administration needs to convey to the American public. Just as the threat of Syrian refugees has been overstated in public discourse, so too has the number of Syrian refugees being resettled in the United States. This past presidential cycle, candidates routinely and incorrectly suggested that America risked being “flooded by Syrian refugees.” Yet since the Syrian uprising began in 2011, the United States has resettled a fraction of the nearly 5 million Syrians in need—only 10,000 to date.[9] The overwhelming majority will not have the opportunity for resettlement in Western countries. Less than 1 percent of the world’s 21 million refugees will be resettled. However, the </w:t>
      </w:r>
      <w:r w:rsidRPr="00E7294B">
        <w:rPr>
          <w:rStyle w:val="StyleUnderline"/>
        </w:rPr>
        <w:t xml:space="preserve">resettlement </w:t>
      </w:r>
      <w:r w:rsidRPr="00891785">
        <w:rPr>
          <w:rStyle w:val="Style13ptBold"/>
          <w:b w:val="0"/>
          <w:bCs w:val="0"/>
          <w:sz w:val="16"/>
        </w:rPr>
        <w:t xml:space="preserve">of even this small number of refugees </w:t>
      </w:r>
      <w:r w:rsidRPr="00891785">
        <w:rPr>
          <w:rStyle w:val="StyleUnderline"/>
          <w:sz w:val="16"/>
          <w:u w:val="none"/>
        </w:rPr>
        <w:t>is important. First, it</w:t>
      </w:r>
      <w:r w:rsidRPr="00E7294B">
        <w:rPr>
          <w:rStyle w:val="StyleUnderline"/>
        </w:rPr>
        <w:t xml:space="preserve"> provides a pathway out of frontline states for those who are particularly vulnerable and cannot safely be accommodated there. </w:t>
      </w:r>
      <w:r w:rsidRPr="00891785">
        <w:rPr>
          <w:rStyle w:val="StyleUnderline"/>
          <w:sz w:val="16"/>
          <w:u w:val="none"/>
        </w:rPr>
        <w:t xml:space="preserve">Second, </w:t>
      </w:r>
      <w:r w:rsidRPr="00E7294B">
        <w:rPr>
          <w:rStyle w:val="StyleUnderline"/>
        </w:rPr>
        <w:t xml:space="preserve">resettling refugees has a symbolic importance. It </w:t>
      </w:r>
      <w:r w:rsidRPr="00891785">
        <w:rPr>
          <w:rStyle w:val="StyleUnderline"/>
          <w:sz w:val="16"/>
          <w:u w:val="none"/>
        </w:rPr>
        <w:t xml:space="preserve">demonstrates solidarity within the transatlantic relationship and </w:t>
      </w:r>
      <w:r w:rsidRPr="00891785">
        <w:rPr>
          <w:rStyle w:val="StyleUnderline"/>
        </w:rPr>
        <w:t xml:space="preserve">makes </w:t>
      </w:r>
      <w:r w:rsidRPr="00E7294B">
        <w:rPr>
          <w:rStyle w:val="StyleUnderline"/>
        </w:rPr>
        <w:t xml:space="preserve">it clear that the United States supports rights and refuge for all. </w:t>
      </w:r>
      <w:r w:rsidRPr="00891785">
        <w:rPr>
          <w:rStyle w:val="StyleUnderline"/>
          <w:sz w:val="16"/>
          <w:u w:val="none"/>
        </w:rPr>
        <w:t>Third,</w:t>
      </w:r>
      <w:r w:rsidRPr="00E7294B">
        <w:rPr>
          <w:rStyle w:val="StyleUnderline"/>
        </w:rPr>
        <w:t xml:space="preserve"> the United States will not be able to encourage other countries to step up their efforts if it does not shoulder its share of responsibility. </w:t>
      </w:r>
      <w:r w:rsidRPr="00891785">
        <w:rPr>
          <w:rStyle w:val="StyleUnderline"/>
          <w:sz w:val="16"/>
          <w:u w:val="none"/>
        </w:rPr>
        <w:t>For these reasons,</w:t>
      </w:r>
      <w:r w:rsidRPr="00E7294B">
        <w:rPr>
          <w:rStyle w:val="StyleUnderline"/>
        </w:rPr>
        <w:t xml:space="preserve"> the United States should neither pause nor discontinue its refugee resettlement program but instead reaffirm its commitment to it. The next administration should maintain course on America’s commitment to resettle 110,000 refugees in fiscal year 2017</w:t>
      </w:r>
      <w:r w:rsidRPr="00891785">
        <w:rPr>
          <w:rStyle w:val="Style13ptBold"/>
          <w:b w:val="0"/>
          <w:bCs w:val="0"/>
          <w:sz w:val="16"/>
        </w:rPr>
        <w:t xml:space="preserve"> (a 30 percent increase from 2016).</w:t>
      </w:r>
    </w:p>
    <w:p w:rsidR="00EE5B04" w:rsidRDefault="00EE5B04" w:rsidP="00EE5B04">
      <w:pPr>
        <w:rPr>
          <w:rStyle w:val="Style13ptBold"/>
          <w:b w:val="0"/>
          <w:bCs w:val="0"/>
          <w:sz w:val="22"/>
        </w:rPr>
      </w:pPr>
    </w:p>
    <w:p w:rsidR="00B241FD" w:rsidRDefault="00B241FD" w:rsidP="00B241FD">
      <w:pPr>
        <w:pStyle w:val="Heading4"/>
      </w:pPr>
      <w:r>
        <w:t>Rather than interfering with other countries the US should focus on helping Syrian Refugees</w:t>
      </w:r>
    </w:p>
    <w:p w:rsidR="00B241FD" w:rsidRPr="00787670" w:rsidRDefault="00B241FD" w:rsidP="00B241FD">
      <w:pPr>
        <w:rPr>
          <w:rStyle w:val="Style13ptBold"/>
        </w:rPr>
      </w:pPr>
      <w:r>
        <w:rPr>
          <w:rStyle w:val="Style13ptBold"/>
        </w:rPr>
        <w:t>Editorial Board 18</w:t>
      </w:r>
    </w:p>
    <w:p w:rsidR="00B241FD" w:rsidRDefault="00B241FD" w:rsidP="00B241FD">
      <w:r w:rsidRPr="00787670">
        <w:t>(Editorial Board 18, “We should be welcoming Syrian refugees, not dropping bombs</w:t>
      </w:r>
      <w:r>
        <w:t xml:space="preserve"> </w:t>
      </w:r>
      <w:r w:rsidRPr="00787670">
        <w:t>Attack comes too late, escalates problems”,</w:t>
      </w:r>
      <w:r>
        <w:t xml:space="preserve"> </w:t>
      </w:r>
      <w:hyperlink r:id="rId145" w:history="1">
        <w:r w:rsidRPr="00245D3F">
          <w:rPr>
            <w:rStyle w:val="Hyperlink"/>
          </w:rPr>
          <w:t>http://www.ubspectrum.com/article/2018/04/we-should-be-welcoming-syrian-refugees-not-dropping-bombs</w:t>
        </w:r>
      </w:hyperlink>
      <w:r>
        <w:t>, 5/16/2018, AK</w:t>
      </w:r>
      <w:r w:rsidRPr="00787670">
        <w:t>)</w:t>
      </w:r>
    </w:p>
    <w:p w:rsidR="00B241FD" w:rsidRPr="00B241FD" w:rsidRDefault="00B241FD" w:rsidP="00B241FD">
      <w:r w:rsidRPr="007763D8">
        <w:rPr>
          <w:u w:val="single"/>
        </w:rPr>
        <w:t>The most effective action we can take to help Syria is accepting more refugees</w:t>
      </w:r>
      <w:r w:rsidRPr="00B241FD">
        <w:rPr>
          <w:sz w:val="16"/>
        </w:rPr>
        <w:t xml:space="preserve">. </w:t>
      </w:r>
      <w:r w:rsidRPr="007763D8">
        <w:rPr>
          <w:u w:val="single"/>
        </w:rPr>
        <w:t>The U.S. has only taken in 11 refugees this year. Last year, we took in over 3,000. European, North African and Middle Eastern countries, by comparison, have accepted millions.</w:t>
      </w:r>
      <w:r w:rsidRPr="00B241FD">
        <w:rPr>
          <w:sz w:val="16"/>
        </w:rPr>
        <w:t xml:space="preserve"> President Donald Trump’s decision to attack Syria is also at odds with his “America First” policy and has alienated some of his supporters as a result. The U.S. is often criticized for its tendency to act as a global police force, and this interventionist stance needs to stop. We pay defense contractors millions of dollars to bomb countries 6,000 miles away, but cannot support universal healthcare, education, pay teachers adequate wages or fix crumbling infrastructure on our own soil. Flint, Michigan still does not have clean water. Our priorities as a nation are skewed and it is not only embarrassing, but also dangerous. It is not our job to police other countries. Imagine if China decided to bomb a U.S. suburb because we poisoned the children of Flint. People would understandably be outraged. The U.S. interloping in other countries has become normalized, but if the situation were reversed, the morality of this philosophy becomes obvious. At this point, intervening will not accomplish much, and if anything, could cause more destruction than it would prevent. Other governments in the Middle East are condemning the attack. Trump’s decision to bomb Syria could encourage the rise of more terrorism, the Iraqi foreign ministry said in a statement. While the U.K. and France, two of our closest allies, also decided to intervene in Syria, and it is generally within our best interest to follow suit with our allies, not all of our allies are choosing to intervene in Syria.</w:t>
      </w:r>
    </w:p>
    <w:p w:rsidR="00B241FD" w:rsidRDefault="00B241FD" w:rsidP="00B241FD"/>
    <w:p w:rsidR="0020044E" w:rsidRPr="0020044E" w:rsidRDefault="0020044E" w:rsidP="0020044E">
      <w:pPr>
        <w:pStyle w:val="Heading3"/>
      </w:pPr>
      <w:r w:rsidRPr="0020044E">
        <w:t>ADV – Soft Power</w:t>
      </w:r>
    </w:p>
    <w:p w:rsidR="0020044E" w:rsidRDefault="0020044E" w:rsidP="0020044E">
      <w:pPr>
        <w:pStyle w:val="Heading4"/>
      </w:pPr>
      <w:r>
        <w:t>The US should accept many more refugees – it would show allies strength and it has little risk because terrorist wouldn’t come as refugees</w:t>
      </w:r>
    </w:p>
    <w:p w:rsidR="0020044E" w:rsidRPr="006A1AA3" w:rsidRDefault="0020044E" w:rsidP="0020044E">
      <w:pPr>
        <w:rPr>
          <w:rStyle w:val="Style13ptBold"/>
        </w:rPr>
      </w:pPr>
      <w:r w:rsidRPr="006A1AA3">
        <w:rPr>
          <w:rStyle w:val="Style13ptBold"/>
        </w:rPr>
        <w:t>Brice 16</w:t>
      </w:r>
    </w:p>
    <w:p w:rsidR="0020044E" w:rsidRPr="006A1AA3" w:rsidRDefault="0020044E" w:rsidP="0020044E">
      <w:r w:rsidRPr="006A1AA3">
        <w:t>(Anne 1/26/2016, “The case for accepting more, not fewer, Syrian refugees”</w:t>
      </w:r>
      <w:r>
        <w:t xml:space="preserve">, </w:t>
      </w:r>
      <w:hyperlink r:id="rId146" w:history="1">
        <w:r w:rsidRPr="00AD1C61">
          <w:rPr>
            <w:rStyle w:val="Hyperlink"/>
          </w:rPr>
          <w:t>http://news.berkeley.edu/2016/01/26/syrian-refugee-crisis/</w:t>
        </w:r>
      </w:hyperlink>
      <w:r>
        <w:t>, 4/3/2018, AK</w:t>
      </w:r>
      <w:r w:rsidRPr="006A1AA3">
        <w:t>)</w:t>
      </w:r>
    </w:p>
    <w:p w:rsidR="0020044E" w:rsidRDefault="0020044E" w:rsidP="0020044E">
      <w:pPr>
        <w:rPr>
          <w:sz w:val="16"/>
        </w:rPr>
      </w:pPr>
      <w:r w:rsidRPr="006A1AA3">
        <w:rPr>
          <w:sz w:val="16"/>
        </w:rPr>
        <w:t xml:space="preserve">Although some conservative politicians expressed outrage at that number, </w:t>
      </w:r>
      <w:r w:rsidRPr="006A1AA3">
        <w:rPr>
          <w:u w:val="single"/>
        </w:rPr>
        <w:t>Jastram says 10,000 is far too few.</w:t>
      </w:r>
      <w:r w:rsidRPr="006A1AA3">
        <w:rPr>
          <w:sz w:val="16"/>
        </w:rPr>
        <w:t xml:space="preserve"> “As a positive political measure, accepting 10,000 Syrians is not sufficient,” says Jastram. </w:t>
      </w:r>
      <w:r w:rsidRPr="006A1AA3">
        <w:rPr>
          <w:u w:val="single"/>
        </w:rPr>
        <w:t>“I think it’s completely within the realm of possibility for the U.S. to take at least 100,000 Syrians. It would be a strong statement to our allies in Europe and our friends in the Middle East — the countries who are bearing that burden — by showing them that we’re willing to step up.”</w:t>
      </w:r>
      <w:r w:rsidRPr="006A1AA3">
        <w:rPr>
          <w:sz w:val="16"/>
        </w:rPr>
        <w:t xml:space="preserve"> Canada, with one-tenth the population of the U.S., has committed to accepting 25,000 Syrian refugees in six months; </w:t>
      </w:r>
      <w:hyperlink r:id="rId147" w:history="1">
        <w:r w:rsidRPr="006A1AA3">
          <w:rPr>
            <w:rStyle w:val="Hyperlink"/>
            <w:sz w:val="16"/>
          </w:rPr>
          <w:t>nearly 14,000</w:t>
        </w:r>
      </w:hyperlink>
      <w:r w:rsidRPr="006A1AA3">
        <w:rPr>
          <w:sz w:val="16"/>
        </w:rPr>
        <w:t xml:space="preserve"> have arrived there since November. </w:t>
      </w:r>
      <w:r w:rsidRPr="006A1AA3">
        <w:rPr>
          <w:u w:val="single"/>
        </w:rPr>
        <w:t>Jastram says that because Syrian refugees have to undergo such extensive security checks for U.S. resettlement — it generally takes 18 to 24 months, and sometimes longer, to be accepted — people who want to cause the U.S. harm wouldn’t enter the country as a refugee.</w:t>
      </w:r>
      <w:r w:rsidRPr="006A1AA3">
        <w:rPr>
          <w:sz w:val="16"/>
        </w:rPr>
        <w:t xml:space="preserve"> They’d more likely come in on tourist visa or some other temporary visa, she adds.</w:t>
      </w:r>
    </w:p>
    <w:p w:rsidR="00017B5A" w:rsidRPr="002066AB" w:rsidRDefault="00017B5A" w:rsidP="00017B5A">
      <w:pPr>
        <w:pStyle w:val="Heading3"/>
      </w:pPr>
      <w:r w:rsidRPr="002066AB">
        <w:t>ADV</w:t>
      </w:r>
      <w:r w:rsidR="0039159C">
        <w:t xml:space="preserve"> -</w:t>
      </w:r>
      <w:r w:rsidRPr="002066AB">
        <w:t xml:space="preserve"> US-EU relations</w:t>
      </w:r>
    </w:p>
    <w:p w:rsidR="00017B5A" w:rsidRPr="00EC1D54" w:rsidRDefault="00017B5A" w:rsidP="00017B5A">
      <w:pPr>
        <w:pStyle w:val="Heading4"/>
      </w:pPr>
      <w:r w:rsidRPr="00EC1D54">
        <w:t>Increasing acceptance of refugees in the US will lead t</w:t>
      </w:r>
      <w:r>
        <w:t>o our allies also accepting more</w:t>
      </w:r>
      <w:r w:rsidRPr="00EC1D54">
        <w:t xml:space="preserve"> refugees</w:t>
      </w:r>
      <w:r>
        <w:t xml:space="preserve"> and improve the US-EU relationship.</w:t>
      </w:r>
    </w:p>
    <w:p w:rsidR="00017B5A" w:rsidRDefault="00017B5A" w:rsidP="00017B5A">
      <w:pPr>
        <w:rPr>
          <w:rStyle w:val="Style13ptBold"/>
        </w:rPr>
      </w:pPr>
      <w:r>
        <w:rPr>
          <w:rStyle w:val="Style13ptBold"/>
        </w:rPr>
        <w:t xml:space="preserve">Mckenzie and Brandt, </w:t>
      </w:r>
      <w:r>
        <w:t xml:space="preserve"> </w:t>
      </w:r>
      <w:r w:rsidRPr="007D2597">
        <w:rPr>
          <w:sz w:val="20"/>
          <w:szCs w:val="20"/>
        </w:rPr>
        <w:t>senior fellow at New America and director of its Muslim Diaspora Initiative, and fellow in the Foreign Policy program at the Brookings Institute,</w:t>
      </w:r>
      <w:r>
        <w:t xml:space="preserve"> </w:t>
      </w:r>
      <w:r>
        <w:rPr>
          <w:rStyle w:val="Style13ptBold"/>
        </w:rPr>
        <w:t>17</w:t>
      </w:r>
      <w:r w:rsidRPr="00146C8B">
        <w:rPr>
          <w:rStyle w:val="Style13ptBold"/>
        </w:rPr>
        <w:t xml:space="preserve"> </w:t>
      </w:r>
    </w:p>
    <w:p w:rsidR="00017B5A" w:rsidRPr="00367332" w:rsidRDefault="00017B5A" w:rsidP="00017B5A">
      <w:pPr>
        <w:rPr>
          <w:rStyle w:val="Style13ptBold"/>
          <w:i/>
          <w:sz w:val="16"/>
          <w:szCs w:val="16"/>
        </w:rPr>
      </w:pPr>
      <w:r w:rsidRPr="00B80F2A">
        <w:rPr>
          <w:sz w:val="16"/>
          <w:szCs w:val="16"/>
        </w:rPr>
        <w:t>Robert Mckenzie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Belfer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148" w:history="1">
        <w:r w:rsidRPr="00146C8B">
          <w:rPr>
            <w:rStyle w:val="Hyperlink"/>
            <w:rFonts w:asciiTheme="minorHAnsi" w:hAnsiTheme="minorHAnsi" w:cstheme="minorHAnsi"/>
            <w:sz w:val="16"/>
            <w:szCs w:val="16"/>
          </w:rPr>
          <w:t>http://www.jstor.org/stable/10.7864/j.ctt1kk66tr.39</w:t>
        </w:r>
      </w:hyperlink>
      <w:r>
        <w:rPr>
          <w:rStyle w:val="Hyperlink"/>
          <w:rFonts w:asciiTheme="minorHAnsi" w:hAnsiTheme="minorHAnsi" w:cstheme="minorHAnsi"/>
          <w:sz w:val="16"/>
          <w:szCs w:val="16"/>
        </w:rPr>
        <w:t>,</w:t>
      </w:r>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Default="00017B5A" w:rsidP="00017B5A">
      <w:pPr>
        <w:rPr>
          <w:rFonts w:asciiTheme="minorHAnsi" w:hAnsiTheme="minorHAnsi" w:cstheme="minorHAnsi"/>
          <w:sz w:val="12"/>
        </w:rPr>
      </w:pPr>
    </w:p>
    <w:p w:rsidR="00017B5A" w:rsidRDefault="00017B5A" w:rsidP="00017B5A">
      <w:pPr>
        <w:rPr>
          <w:rFonts w:asciiTheme="minorHAnsi" w:hAnsiTheme="minorHAnsi" w:cstheme="minorHAnsi"/>
          <w:sz w:val="12"/>
        </w:rPr>
      </w:pPr>
      <w:r w:rsidRPr="007D2597">
        <w:rPr>
          <w:rFonts w:asciiTheme="minorHAnsi" w:hAnsiTheme="minorHAnsi" w:cstheme="minorHAnsi"/>
          <w:sz w:val="12"/>
        </w:rPr>
        <w:t xml:space="preserve">This past presidential cycle, candidates routinely and incorrectly suggested that America risked being “flooded by Syrian refugees.” Yet since the Syrian uprising began in 2011, </w:t>
      </w:r>
      <w:r w:rsidRPr="00BC718D">
        <w:rPr>
          <w:rStyle w:val="StyleUnderline"/>
        </w:rPr>
        <w:t>the United States has resettled a fraction of the nearly 5 million Syrians in need—only 10,000 to date</w:t>
      </w:r>
      <w:r w:rsidRPr="007D2597">
        <w:rPr>
          <w:rFonts w:asciiTheme="minorHAnsi" w:hAnsiTheme="minorHAnsi" w:cstheme="minorHAnsi"/>
          <w:sz w:val="12"/>
        </w:rPr>
        <w:t xml:space="preserve">.9 The overwhelming majority will not have the opportunity for resettlement in Western countries. Less than 1 percent of the world’s 21 million refugees will be resettled. However, </w:t>
      </w:r>
      <w:r w:rsidRPr="00BC718D">
        <w:rPr>
          <w:rStyle w:val="StyleUnderline"/>
        </w:rPr>
        <w:t>the resettlement of even this small number of refugees is important</w:t>
      </w:r>
      <w:r w:rsidRPr="007D2597">
        <w:rPr>
          <w:rFonts w:asciiTheme="minorHAnsi" w:hAnsiTheme="minorHAnsi" w:cstheme="minorHAnsi"/>
          <w:sz w:val="12"/>
        </w:rPr>
        <w:t xml:space="preserve">. First, </w:t>
      </w:r>
      <w:r w:rsidRPr="00BC718D">
        <w:rPr>
          <w:rStyle w:val="StyleUnderline"/>
        </w:rPr>
        <w:t>it provides a pathway out of frontline states for those who are particularly vulnerable and cannot safely be accommodated there</w:t>
      </w:r>
      <w:r w:rsidRPr="007D2597">
        <w:rPr>
          <w:rFonts w:asciiTheme="minorHAnsi" w:hAnsiTheme="minorHAnsi" w:cstheme="minorHAnsi"/>
          <w:sz w:val="12"/>
        </w:rPr>
        <w:t xml:space="preserve">. Second, </w:t>
      </w:r>
      <w:r w:rsidRPr="00BC718D">
        <w:rPr>
          <w:rStyle w:val="StyleUnderline"/>
        </w:rPr>
        <w:t>resettling refugees has a symbolic importance</w:t>
      </w:r>
      <w:r w:rsidRPr="007D2597">
        <w:rPr>
          <w:rFonts w:asciiTheme="minorHAnsi" w:hAnsiTheme="minorHAnsi" w:cstheme="minorHAnsi"/>
          <w:sz w:val="12"/>
        </w:rPr>
        <w:t xml:space="preserve">. </w:t>
      </w:r>
      <w:r w:rsidRPr="00BC718D">
        <w:rPr>
          <w:rStyle w:val="StyleUnderline"/>
        </w:rPr>
        <w:t>It demonstrates solidarity within the transatlantic relationship and makes it clear that the United States supports rights and refuge for all</w:t>
      </w:r>
      <w:r w:rsidRPr="007D2597">
        <w:rPr>
          <w:rFonts w:asciiTheme="minorHAnsi" w:hAnsiTheme="minorHAnsi" w:cstheme="minorHAnsi"/>
          <w:sz w:val="12"/>
        </w:rPr>
        <w:t xml:space="preserve">. Third, </w:t>
      </w:r>
      <w:r w:rsidRPr="00BC718D">
        <w:rPr>
          <w:rStyle w:val="StyleUnderline"/>
        </w:rPr>
        <w:t>the U</w:t>
      </w:r>
      <w:r w:rsidRPr="007D2597">
        <w:rPr>
          <w:rFonts w:asciiTheme="minorHAnsi" w:hAnsiTheme="minorHAnsi" w:cstheme="minorHAnsi"/>
          <w:sz w:val="12"/>
        </w:rPr>
        <w:t xml:space="preserve">nited </w:t>
      </w:r>
      <w:r w:rsidRPr="00BC718D">
        <w:rPr>
          <w:rStyle w:val="StyleUnderline"/>
        </w:rPr>
        <w:t>S</w:t>
      </w:r>
      <w:r w:rsidRPr="007D2597">
        <w:rPr>
          <w:rFonts w:asciiTheme="minorHAnsi" w:hAnsiTheme="minorHAnsi" w:cstheme="minorHAnsi"/>
          <w:sz w:val="12"/>
        </w:rPr>
        <w:t xml:space="preserve">tates </w:t>
      </w:r>
      <w:r w:rsidRPr="00BC718D">
        <w:rPr>
          <w:rStyle w:val="StyleUnderline"/>
        </w:rPr>
        <w:t>will not be able to encourage other countries to step up their efforts if it does not shoulder its share of responsibility</w:t>
      </w:r>
      <w:r w:rsidRPr="007D2597">
        <w:rPr>
          <w:rFonts w:asciiTheme="minorHAnsi" w:hAnsiTheme="minorHAnsi" w:cstheme="minorHAnsi"/>
          <w:sz w:val="12"/>
        </w:rPr>
        <w:t xml:space="preserve">. For these reasons, the United States should neither pause nor discontinue its refugee resettlement program but instead reaffirm its commitment to it. The next administration should maintain course on America’s commitment to resettle 110,000 refugees in fiscal year 2017 (a 30 percent increase from 2016). </w:t>
      </w:r>
    </w:p>
    <w:p w:rsidR="00017B5A" w:rsidRPr="00336F4C" w:rsidRDefault="00017B5A" w:rsidP="00017B5A">
      <w:pPr>
        <w:rPr>
          <w:rStyle w:val="StyleUnderline"/>
        </w:rPr>
      </w:pPr>
    </w:p>
    <w:p w:rsidR="00017B5A" w:rsidRPr="00480084" w:rsidRDefault="00017B5A" w:rsidP="00017B5A"/>
    <w:p w:rsidR="0020044E" w:rsidRDefault="0020044E" w:rsidP="0020044E">
      <w:pPr>
        <w:rPr>
          <w:sz w:val="16"/>
        </w:rPr>
      </w:pPr>
    </w:p>
    <w:p w:rsidR="00DB6003" w:rsidRDefault="00DB6003" w:rsidP="00DB6003">
      <w:pPr>
        <w:pStyle w:val="Heading3"/>
      </w:pPr>
      <w:r>
        <w:t xml:space="preserve">AT DA </w:t>
      </w:r>
      <w:r w:rsidRPr="00207EE9">
        <w:t>Conflict</w:t>
      </w:r>
    </w:p>
    <w:p w:rsidR="00DB6003" w:rsidRDefault="00DB6003" w:rsidP="00DB6003">
      <w:pPr>
        <w:pStyle w:val="Heading4"/>
      </w:pPr>
      <w:r>
        <w:t>Refugees don’t cause conflict</w:t>
      </w:r>
    </w:p>
    <w:p w:rsidR="00DB6003" w:rsidRPr="006D2EB8" w:rsidRDefault="00DB6003" w:rsidP="00DB6003">
      <w:pPr>
        <w:rPr>
          <w:rStyle w:val="Style13ptBold"/>
        </w:rPr>
      </w:pPr>
      <w:r w:rsidRPr="006D2EB8">
        <w:rPr>
          <w:rStyle w:val="Style13ptBold"/>
        </w:rPr>
        <w:t xml:space="preserve">Shaver and Zhou </w:t>
      </w:r>
      <w:r>
        <w:rPr>
          <w:rStyle w:val="Style13ptBold"/>
        </w:rPr>
        <w:t>17</w:t>
      </w:r>
    </w:p>
    <w:p w:rsidR="00DB6003" w:rsidRDefault="00DB6003" w:rsidP="00DB6003">
      <w:r>
        <w:t>(Andrew Shaver and Yang-Yang Zhou, 7/11/17, “</w:t>
      </w:r>
      <w:r w:rsidRPr="006D2EB8">
        <w:t>Do Refugees Spread or Reduce Conflict?</w:t>
      </w:r>
      <w:r>
        <w:t xml:space="preserve">,” </w:t>
      </w:r>
      <w:hyperlink r:id="rId149" w:history="1">
        <w:r w:rsidRPr="00DD4BF2">
          <w:rPr>
            <w:rStyle w:val="Hyperlink"/>
          </w:rPr>
          <w:t>https://scholar.princeton.edu/sites/default/files/ashaver/files/refugeescivilwar_revision.pdf</w:t>
        </w:r>
      </w:hyperlink>
      <w:r>
        <w:t>, Accessed 5/8/17, FAA)</w:t>
      </w:r>
    </w:p>
    <w:p w:rsidR="00DB6003" w:rsidRDefault="00DB6003" w:rsidP="00DB6003">
      <w:pPr>
        <w:rPr>
          <w:u w:val="single"/>
        </w:rPr>
      </w:pPr>
      <w:r w:rsidRPr="006D2EB8">
        <w:rPr>
          <w:u w:val="single"/>
        </w:rPr>
        <w:t xml:space="preserve">Using new global data on geo-coded refugee sites provided by the </w:t>
      </w:r>
      <w:r w:rsidRPr="006D2EB8">
        <w:rPr>
          <w:sz w:val="16"/>
        </w:rPr>
        <w:t xml:space="preserve">United Nations High Commissioner for Refugees </w:t>
      </w:r>
      <w:r w:rsidRPr="006D2EB8">
        <w:rPr>
          <w:u w:val="single"/>
        </w:rPr>
        <w:t xml:space="preserve">(UNHCR) and civil conflict events at the subnational level </w:t>
      </w:r>
      <w:r w:rsidRPr="006D2EB8">
        <w:rPr>
          <w:sz w:val="16"/>
        </w:rPr>
        <w:t>from 1989 to 2008</w:t>
      </w:r>
      <w:r w:rsidRPr="006D2EB8">
        <w:rPr>
          <w:u w:val="single"/>
        </w:rPr>
        <w:t xml:space="preserve">, we find no evidence that refugees </w:t>
      </w:r>
      <w:r w:rsidRPr="006D2EB8">
        <w:rPr>
          <w:sz w:val="16"/>
        </w:rPr>
        <w:t>directly</w:t>
      </w:r>
      <w:r w:rsidRPr="006D2EB8">
        <w:rPr>
          <w:u w:val="single"/>
        </w:rPr>
        <w:t xml:space="preserve"> incite or sustain conflict.</w:t>
      </w:r>
      <w:r>
        <w:rPr>
          <w:u w:val="single"/>
        </w:rPr>
        <w:t xml:space="preserve"> </w:t>
      </w:r>
      <w:r w:rsidRPr="006D2EB8">
        <w:rPr>
          <w:u w:val="single"/>
        </w:rPr>
        <w:t xml:space="preserve">Instead, we find that </w:t>
      </w:r>
      <w:r w:rsidRPr="006D2EB8">
        <w:rPr>
          <w:sz w:val="16"/>
        </w:rPr>
        <w:t xml:space="preserve">conditional on no other refugee sites being present in the same countryyear, </w:t>
      </w:r>
      <w:r w:rsidRPr="006D2EB8">
        <w:rPr>
          <w:u w:val="single"/>
        </w:rPr>
        <w:t>provinces that host refugees see their conflict onset likelihood cut by nearly half and their</w:t>
      </w:r>
      <w:r>
        <w:rPr>
          <w:u w:val="single"/>
        </w:rPr>
        <w:t xml:space="preserve"> </w:t>
      </w:r>
      <w:r w:rsidRPr="006D2EB8">
        <w:rPr>
          <w:u w:val="single"/>
        </w:rPr>
        <w:t xml:space="preserve">conflict incidence likelihood lessened by almost 5 percentage points. </w:t>
      </w:r>
      <w:r w:rsidRPr="006D2EB8">
        <w:rPr>
          <w:sz w:val="16"/>
        </w:rPr>
        <w:t>We call this the conditional risk reduction effect. We carry out a variety of robustness checks, which include examining heterogeneous effects of refugee camps versus settlements.</w:t>
      </w:r>
      <w:r w:rsidRPr="006D2EB8">
        <w:rPr>
          <w:u w:val="single"/>
        </w:rPr>
        <w:t xml:space="preserve"> In most cases, the conditional risk</w:t>
      </w:r>
      <w:r>
        <w:rPr>
          <w:u w:val="single"/>
        </w:rPr>
        <w:t xml:space="preserve"> </w:t>
      </w:r>
      <w:r w:rsidRPr="006D2EB8">
        <w:rPr>
          <w:u w:val="single"/>
        </w:rPr>
        <w:t>reduction effect we observe persists. In all cases, we find no evidence that refugee communities</w:t>
      </w:r>
      <w:r>
        <w:rPr>
          <w:u w:val="single"/>
        </w:rPr>
        <w:t xml:space="preserve"> </w:t>
      </w:r>
      <w:r w:rsidRPr="006D2EB8">
        <w:rPr>
          <w:u w:val="single"/>
        </w:rPr>
        <w:t>generate or sustain conflict.</w:t>
      </w:r>
    </w:p>
    <w:p w:rsidR="00DB6003" w:rsidRDefault="00DB6003" w:rsidP="00DB6003">
      <w:pPr>
        <w:rPr>
          <w:u w:val="single"/>
        </w:rPr>
      </w:pPr>
    </w:p>
    <w:p w:rsidR="00CC5BC6" w:rsidRDefault="00CC5BC6" w:rsidP="00DB6003">
      <w:pPr>
        <w:pStyle w:val="Heading3"/>
      </w:pPr>
      <w:r>
        <w:t>AT DA Crime</w:t>
      </w:r>
    </w:p>
    <w:p w:rsidR="00CC5BC6" w:rsidRDefault="00CC5BC6" w:rsidP="00CC5BC6">
      <w:pPr>
        <w:pStyle w:val="Heading4"/>
      </w:pPr>
      <w:r>
        <w:t>Immigrants are far less likely to commit crimes than natural born citizens</w:t>
      </w:r>
    </w:p>
    <w:p w:rsidR="00CC5BC6" w:rsidRPr="0031320F" w:rsidRDefault="00CC5BC6" w:rsidP="00CC5BC6">
      <w:pPr>
        <w:rPr>
          <w:rStyle w:val="Style13ptBold"/>
        </w:rPr>
      </w:pPr>
      <w:r w:rsidRPr="0031320F">
        <w:rPr>
          <w:rStyle w:val="Style13ptBold"/>
        </w:rPr>
        <w:t>Bernal 17</w:t>
      </w:r>
    </w:p>
    <w:p w:rsidR="00CC5BC6" w:rsidRPr="0031320F" w:rsidRDefault="00CC5BC6" w:rsidP="00CC5BC6">
      <w:r>
        <w:t>(Rafael, “</w:t>
      </w:r>
      <w:r w:rsidRPr="0031320F">
        <w:t>Reports find that immigrants commit less crime than US-born citizens</w:t>
      </w:r>
      <w:r>
        <w:t xml:space="preserve">”, </w:t>
      </w:r>
      <w:hyperlink r:id="rId150" w:history="1">
        <w:r w:rsidRPr="00B573E5">
          <w:rPr>
            <w:rStyle w:val="Hyperlink"/>
          </w:rPr>
          <w:t>http://thehill.com/latino/324607-reports-find-that-immigrants-commit-less-crime-than-us-born-citizens</w:t>
        </w:r>
      </w:hyperlink>
      <w:r>
        <w:t>, 3/19/17, DW)</w:t>
      </w:r>
    </w:p>
    <w:p w:rsidR="00CC5BC6" w:rsidRDefault="00CC5BC6" w:rsidP="00CC5BC6">
      <w:pPr>
        <w:rPr>
          <w:sz w:val="16"/>
        </w:rPr>
      </w:pPr>
      <w:r w:rsidRPr="00BF1E88">
        <w:rPr>
          <w:rStyle w:val="StyleUnderline"/>
        </w:rPr>
        <w:t>Immigrants commit crimes and are incarcerated at a much lower rate than U.S. citizens,</w:t>
      </w:r>
      <w:r w:rsidRPr="0031320F">
        <w:rPr>
          <w:sz w:val="16"/>
        </w:rPr>
        <w:t xml:space="preserve"> according to two separate studies released this week. </w:t>
      </w:r>
      <w:r w:rsidRPr="00BF1E88">
        <w:rPr>
          <w:rStyle w:val="StyleUnderline"/>
        </w:rPr>
        <w:t>A study by The Sentencing Project</w:t>
      </w:r>
      <w:r w:rsidRPr="0031320F">
        <w:rPr>
          <w:sz w:val="16"/>
        </w:rPr>
        <w:t xml:space="preserve">, a criminal justice research and advocacy group, </w:t>
      </w:r>
      <w:r w:rsidRPr="00BF1E88">
        <w:rPr>
          <w:rStyle w:val="StyleUnderline"/>
        </w:rPr>
        <w:t>found that "foreign-born residents of the United States commit crime less often than native-born citizens</w:t>
      </w:r>
      <w:r w:rsidRPr="0031320F">
        <w:rPr>
          <w:sz w:val="16"/>
        </w:rPr>
        <w:t>." Another study, by the libertarian Cato Institute, compares incarceration rates by migratory status, ethnicity and gender. "</w:t>
      </w:r>
      <w:r w:rsidRPr="0031320F">
        <w:rPr>
          <w:rStyle w:val="StyleUnderline"/>
        </w:rPr>
        <w:t>All immigrants are less likely to be incarcerated than natives relative to their shares of the population</w:t>
      </w:r>
      <w:r w:rsidRPr="0031320F">
        <w:rPr>
          <w:sz w:val="16"/>
        </w:rPr>
        <w:t xml:space="preserve">," the Cato study reads. On the campaign trail and as president, Donald Trump has portrayed illegal immigration as a dual risk: an economic threat and a source of increased crime. Under President Trump's 2018 budget request, the Department of Homeland Security's (DHS) budget would grow by $3 billion to fund his proposed border wall and executive orders on immigration. When he launched his presidential bid, Trump said that illegal immigrants “are bringing crime.” And in speeches, he frequently mentions individuals whose loved ones have been killed by illegal immigrants. "It's all enforcement-only, following the rhetoric of Trump that he used in the campaign and continues to use, making immigrants at fault for everything, from crime to the economy," said Rep. Raúl Grijalva (D-Ariz.). But the two studies don’t point to immigrants posing more of a threat of crime than citizens born in the U.S. </w:t>
      </w:r>
      <w:r w:rsidRPr="0031320F">
        <w:rPr>
          <w:rStyle w:val="StyleUnderline"/>
        </w:rPr>
        <w:t>Among people aged 18-54, 1.53 percent of natives are incarcerated, as are 0.85 percent of undocumented immigrants and 0.47 percent of documented immigrants</w:t>
      </w:r>
      <w:r w:rsidRPr="0031320F">
        <w:rPr>
          <w:sz w:val="16"/>
        </w:rPr>
        <w:t xml:space="preserve">, according to the Cato study of comparative incarceration rates. The Cato study found that </w:t>
      </w:r>
      <w:r w:rsidRPr="0031320F">
        <w:rPr>
          <w:rStyle w:val="StyleUnderline"/>
        </w:rPr>
        <w:t>there are about 2 million U.S-born citizens, 123,000 undocumented immigrants and 64,000 documented foreign citizens in U.S. jails</w:t>
      </w:r>
      <w:r w:rsidRPr="0031320F">
        <w:rPr>
          <w:sz w:val="16"/>
        </w:rPr>
        <w:t xml:space="preserve">. </w:t>
      </w:r>
      <w:r w:rsidRPr="0031320F">
        <w:rPr>
          <w:rStyle w:val="StyleUnderline"/>
        </w:rPr>
        <w:t>If natural-born citizens were incarcerated at the same rate as undocumented immigrants, "about 893,000 fewer natives would be incarcerated,"</w:t>
      </w:r>
      <w:r w:rsidRPr="0031320F">
        <w:rPr>
          <w:sz w:val="16"/>
        </w:rPr>
        <w:t xml:space="preserve"> read the study. </w:t>
      </w:r>
      <w:r w:rsidRPr="0031320F">
        <w:rPr>
          <w:rStyle w:val="StyleUnderline"/>
        </w:rPr>
        <w:t>Similarly, if native citizens were incarcerated at the same rate as documented immigrants, 1.4 million fewer would be in prison.</w:t>
      </w:r>
      <w:r>
        <w:rPr>
          <w:rStyle w:val="StyleUnderline"/>
        </w:rPr>
        <w:t xml:space="preserve"> </w:t>
      </w:r>
      <w:r w:rsidRPr="0031320F">
        <w:rPr>
          <w:sz w:val="16"/>
        </w:rPr>
        <w:t xml:space="preserve">The Sentencing Project study even goes so far as to suggest that </w:t>
      </w:r>
      <w:r w:rsidRPr="0031320F">
        <w:rPr>
          <w:rStyle w:val="StyleUnderline"/>
        </w:rPr>
        <w:t>increased immigration</w:t>
      </w:r>
      <w:r w:rsidRPr="0031320F">
        <w:rPr>
          <w:sz w:val="16"/>
        </w:rPr>
        <w:t xml:space="preserve"> "may have </w:t>
      </w:r>
      <w:r w:rsidRPr="0031320F">
        <w:rPr>
          <w:rStyle w:val="StyleUnderline"/>
        </w:rPr>
        <w:t>contributed to the historic drop in crime rates" since 1990.</w:t>
      </w:r>
      <w:r>
        <w:rPr>
          <w:rStyle w:val="StyleUnderline"/>
        </w:rPr>
        <w:t xml:space="preserve"> </w:t>
      </w:r>
      <w:r w:rsidRPr="0031320F">
        <w:rPr>
          <w:sz w:val="16"/>
        </w:rPr>
        <w:t xml:space="preserve">While </w:t>
      </w:r>
      <w:r w:rsidRPr="0031320F">
        <w:rPr>
          <w:rStyle w:val="StyleUnderline"/>
        </w:rPr>
        <w:t>the study</w:t>
      </w:r>
      <w:r w:rsidRPr="0031320F">
        <w:rPr>
          <w:sz w:val="16"/>
        </w:rPr>
        <w:t xml:space="preserve"> is "not definitive in proving causation," it </w:t>
      </w:r>
      <w:r w:rsidRPr="0031320F">
        <w:rPr>
          <w:rStyle w:val="StyleUnderline"/>
        </w:rPr>
        <w:t>links crime trends — 730 violent crimes per 100,000 citizens in 1990 compared to 362 per 100,000 in 2014 — and immigration trends in the same period. According to the study, there were 3.5 million undocumented immigrants in the country in 1990, and 11.1 million in 2014.</w:t>
      </w:r>
      <w:r>
        <w:rPr>
          <w:rStyle w:val="StyleUnderline"/>
        </w:rPr>
        <w:t xml:space="preserve"> </w:t>
      </w:r>
      <w:r w:rsidRPr="0031320F">
        <w:rPr>
          <w:sz w:val="16"/>
        </w:rPr>
        <w:t xml:space="preserve">Democrats say it's a well-known fact that immigrants are less likely to commit crimes, but they say Trump is using fear of immigrants for political gain among his voter base. "There's always the horrible, fallacious view that you have to go after immigrants and then you point out a few immigrants that have committed horrible crimes," said Rep. Juan Vargas (D-Calif.). "You could do the same with mothers. I remember quite well a mother taking her children and driving them into a lake, and they all drowned. You wouldn't make the argument then that mothers are bad and we have to go after mothers because mothers are criminal," he added. Grijalva said the tactic would ultimately backfire on Republicans. "The weakest of people in this country are the ones being made the scapegoats for everything, and unfortunately, facts don't matter, logic doesn't matter," said Grijalva. "It's a rush to deal with a campaign issue that I think Republicans in general and the Trump administration specifically feel that an anti-immigrant strategy is going to be something that will serve them well in the next round of elections. I don't think so, I think it's going to catch up with them," he said. But for Rep. Mario Diaz-Balart (R-Fla.), the issue isn't whether the Trump administration enforces existing laws based on statistical information, but whether those laws are adequate. He criticized both Trump and former President Obama for their immigration priorities. "This president is emphasizing border security — the last president deported more people than anybody in history. Both of those approaches, I think, don't deal with a big part of what is broken, which is a legal system that is just dysfunctional," Diaz-Balart said. Diaz-Balart added that the border is "porous" and that Trump is fulfilling his campaign promises by focusing on border security. But Democrats have a sense of urgency in reversing Trump's initial actions on immigration, both because they believe that immigrants are less prone to crime, and because they disagree with Trump's budget proposal. "I live in San Diego. A high number of immigrants live there, both documented and undocumented, and that's one of the reasons why it's such a safe area. The crime rate among immigrants is much lower than it is among the general population. So spending all this money to go after immigrants, a safer population, really makes no sense at all," said Vargas. </w:t>
      </w:r>
    </w:p>
    <w:p w:rsidR="00CC5BC6" w:rsidRDefault="00CC5BC6" w:rsidP="00CC5BC6">
      <w:pPr>
        <w:pStyle w:val="Heading4"/>
      </w:pPr>
      <w:r>
        <w:t>Not only does immigration not cause crime to raise, studies show that as immigration rises, crime falls</w:t>
      </w:r>
    </w:p>
    <w:p w:rsidR="00CC5BC6" w:rsidRPr="000C703E" w:rsidRDefault="00CC5BC6" w:rsidP="00CC5BC6">
      <w:pPr>
        <w:rPr>
          <w:rStyle w:val="Style13ptBold"/>
        </w:rPr>
      </w:pPr>
      <w:r w:rsidRPr="000C703E">
        <w:rPr>
          <w:rStyle w:val="Style13ptBold"/>
        </w:rPr>
        <w:t>Flagg 18</w:t>
      </w:r>
    </w:p>
    <w:p w:rsidR="00CC5BC6" w:rsidRDefault="00CC5BC6" w:rsidP="00CC5BC6">
      <w:r>
        <w:t>(Anna, “</w:t>
      </w:r>
      <w:r w:rsidRPr="000C703E">
        <w:t>The Myth of the Criminal Immigrant</w:t>
      </w:r>
      <w:r>
        <w:t xml:space="preserve">”, </w:t>
      </w:r>
      <w:hyperlink r:id="rId151" w:history="1">
        <w:r w:rsidRPr="009D08D5">
          <w:rPr>
            <w:rStyle w:val="Hyperlink"/>
          </w:rPr>
          <w:t>https://www.nytimes.com/interactive/2018/03/30/upshot/crime-immigration-myth.html</w:t>
        </w:r>
      </w:hyperlink>
      <w:r>
        <w:t>, 3/30/18, DW)</w:t>
      </w:r>
    </w:p>
    <w:p w:rsidR="00CC5BC6" w:rsidRDefault="00CC5BC6" w:rsidP="00CC5BC6">
      <w:pPr>
        <w:rPr>
          <w:rStyle w:val="StyleUnderline"/>
        </w:rPr>
      </w:pPr>
      <w:r w:rsidRPr="00903252">
        <w:rPr>
          <w:sz w:val="16"/>
        </w:rPr>
        <w:t xml:space="preserve">The Trump administration’s first year of immigration policy has relied on claims that immigrants bring crime into America. President Trump’s latest target is sanctuary cities. “Every day, sanctuary cities release illegal immigrants, drug dealers, traffickers, gang members back into our communities,” he said last week. “They’re safe havens for just some terrible people.” As of 2017, according to Gallup polls, almost half of Americans agreed that immigrants make crime worse. But </w:t>
      </w:r>
      <w:r w:rsidRPr="000C703E">
        <w:rPr>
          <w:rStyle w:val="StyleUnderline"/>
        </w:rPr>
        <w:t>is it true that immigration drives crime? Many studies have shown that it does not.</w:t>
      </w:r>
      <w:r w:rsidRPr="00903252">
        <w:rPr>
          <w:sz w:val="16"/>
        </w:rPr>
        <w:t xml:space="preserve"> </w:t>
      </w:r>
      <w:r w:rsidRPr="000C703E">
        <w:rPr>
          <w:rStyle w:val="StyleUnderline"/>
        </w:rPr>
        <w:t>Immigrant populations in the United States have been growing fast for decades now. Crime in the same period, however, has moved in the opposite direction, with the national rate of violent crime today well below what it was in 1980.</w:t>
      </w:r>
      <w:r>
        <w:rPr>
          <w:rStyle w:val="StyleUnderline"/>
        </w:rPr>
        <w:t xml:space="preserve"> </w:t>
      </w:r>
      <w:r w:rsidRPr="00903252">
        <w:rPr>
          <w:sz w:val="16"/>
        </w:rPr>
        <w:t>In a large-scale collaboration by four universities, led by Robert Adelman, a sociologist at the State University of New York at Buffalo</w:t>
      </w:r>
      <w:r w:rsidRPr="000C703E">
        <w:rPr>
          <w:rStyle w:val="StyleUnderline"/>
        </w:rPr>
        <w:t>, researchers compared immigration rates with crime rates for 200 metropolitan areas over the last several decades</w:t>
      </w:r>
      <w:r w:rsidRPr="00903252">
        <w:rPr>
          <w:sz w:val="16"/>
        </w:rPr>
        <w:t xml:space="preserve">. The selected areas included huge urban hubs like New York and smaller manufacturing centers less than a hundredth that size, like Muncie, Ind., and were dispersed geographically across the country. </w:t>
      </w:r>
      <w:r w:rsidRPr="000C703E">
        <w:rPr>
          <w:rStyle w:val="StyleUnderline"/>
        </w:rPr>
        <w:t>According to</w:t>
      </w:r>
      <w:r w:rsidRPr="00903252">
        <w:rPr>
          <w:sz w:val="16"/>
        </w:rPr>
        <w:t xml:space="preserve"> data from </w:t>
      </w:r>
      <w:r w:rsidRPr="000C703E">
        <w:rPr>
          <w:rStyle w:val="StyleUnderline"/>
        </w:rPr>
        <w:t>the study</w:t>
      </w:r>
      <w:r w:rsidRPr="00903252">
        <w:rPr>
          <w:sz w:val="16"/>
        </w:rPr>
        <w:t xml:space="preserve">, a large majority of </w:t>
      </w:r>
      <w:r w:rsidRPr="000C703E">
        <w:rPr>
          <w:rStyle w:val="StyleUnderline"/>
        </w:rPr>
        <w:t>the areas have many more immigrants today than they did in 1980 and fewer violent crimes</w:t>
      </w:r>
      <w:r w:rsidRPr="00903252">
        <w:rPr>
          <w:sz w:val="16"/>
        </w:rPr>
        <w:t xml:space="preserve">. The Marshall Project extended the study’s data up to 2016, showing that </w:t>
      </w:r>
      <w:r w:rsidRPr="000C703E">
        <w:rPr>
          <w:rStyle w:val="StyleUnderline"/>
        </w:rPr>
        <w:t>crime fell</w:t>
      </w:r>
      <w:r w:rsidRPr="00903252">
        <w:rPr>
          <w:sz w:val="16"/>
        </w:rPr>
        <w:t xml:space="preserve"> more often than it rose even </w:t>
      </w:r>
      <w:r w:rsidRPr="000C703E">
        <w:rPr>
          <w:rStyle w:val="StyleUnderline"/>
        </w:rPr>
        <w:t>as immigrant populations grew</w:t>
      </w:r>
      <w:r w:rsidRPr="00903252">
        <w:rPr>
          <w:sz w:val="16"/>
        </w:rPr>
        <w:t xml:space="preserve"> almost </w:t>
      </w:r>
      <w:r w:rsidRPr="000C703E">
        <w:rPr>
          <w:rStyle w:val="StyleUnderline"/>
        </w:rPr>
        <w:t>across the board.</w:t>
      </w:r>
      <w:r w:rsidRPr="00903252">
        <w:rPr>
          <w:sz w:val="16"/>
        </w:rPr>
        <w:t xml:space="preserve"> In 136 metro areas, almost 70 percent of those studied, the immigrant population increased between 1980 and 2016 while crime stayed stable or fell. The number of areas where crime and immigration both increased was much lower — 54 areas, slightly more than a quarter of the total. The 10 places with the largest increases in immigrants all had lower levels of crime in 2016 than in 1980. And yet the argument that immigrants bring crime into America has driven many of the policies enacted or proposed by the administration so far: restrictions to entry, travel and visas; heightened border enforcement; plans for a wall along the border with Mexico. This month, the Justice Department filed a lawsuit against California in response to the state’s restrictions on local police to assist Immigration and Customs Enforcement officers in detaining and deporting undocumented immigrants charged with crimes. On Tuesday, California’s Orange County signed on in support of that suit. But while the immigrant population in the county has more than doubled since 1980, overall violent crime has decreased by more than 50 percent. There’s a similar pattern in two other places where Mr. Trump has recently feuded with local leaders: Oakland, Calif., and Lawrence, Mass. He described both cities as breeding grounds for drugs and crime brought by immigrants. But Oakland, like Orange County, has had increasing immigration and falling crime. In Lawrence, though murder and robbery rates grew, overall violent crime rates still fell by 10 percent. In general, the study’s data suggests either that immigration has the effect of reducing average crime, or that there is simply no relationship between the two, and that the 54 areas in the study where both grew were instances of coincidence, not cause and effect. This was a consistent pattern in each decade from 1980 to 2016, with immigrant populations and crime failing to grow together. In a majority of areas, the number of immigrants increased at least 57 percent and as much as 183 percent, with the greatest increases occurring in the 1990s and early 2000s. Violent crime rates in most areas ranged between a 43 percent decline and a 6 percent rise, often trending downward by the 2000s. Places with a sharp rise in the immigrant population experienced increases in crime rates no more frequently than those with modest or no growth in immigration. </w:t>
      </w:r>
      <w:r w:rsidRPr="000C703E">
        <w:rPr>
          <w:rStyle w:val="StyleUnderline"/>
        </w:rPr>
        <w:t>On average, the immigrant population grew by 137 percent between 1980 and 2016, with average crime falling 12 percent over the same period</w:t>
      </w:r>
      <w:r w:rsidRPr="00903252">
        <w:rPr>
          <w:sz w:val="16"/>
        </w:rPr>
        <w:t xml:space="preserve">. Because the F.B.I. changed how rape was defined in its crime figures, that category could not be included in this analysis. Focusing on the other components of the violent crime rate — assaults, robberies and murders — still fails to reveal a relationship with immigration rates. Most areas experienced decreases in all types of violent crime. The change in assault rates ranged from a 34 percent decline to a 29 percent rise, while robbery rates declined in the range of 12 percent to 57 percent, and murder rates declined in the range of 15 percent to 54 percent. This analysis is one of the most comprehensive longitudinal studies of the local immigrant-crime relationship. It spans decades of metropolitan area data, incorporating places with widely differing social, cultural and economic backgrounds, and a broad range of types of violent crime. </w:t>
      </w:r>
      <w:r w:rsidRPr="000C703E">
        <w:rPr>
          <w:rStyle w:val="StyleUnderline"/>
        </w:rPr>
        <w:t>Areas were chosen to reflect a range of immigrant composition, from Wheeling, W.Va., where one in 100 people was born outside the United States, to Miami, where every second person was</w:t>
      </w:r>
      <w:r w:rsidRPr="00903252">
        <w:rPr>
          <w:sz w:val="16"/>
        </w:rPr>
        <w:t xml:space="preserve">. Some areas were home to newly formed immigrant communities; other immigrant pockets went back generations. Controlling for population characteristics, unemployment rates and other socioeconomic conditions, the researchers still found that, on average, as immigration increases in American metropolises, crime decreases. The foreign-born data, which is collected through the census, most likely undercounts the numbers of undocumented immigrants, many of whom might wish to avoid the risk of identifying themselves. They are, however, at least partly represented in the overall foreign-born population counts. </w:t>
      </w:r>
      <w:r w:rsidRPr="000C703E">
        <w:rPr>
          <w:rStyle w:val="StyleUnderline"/>
        </w:rPr>
        <w:t>This is not the only study showing that immigration does not increase crime</w:t>
      </w:r>
      <w:r w:rsidRPr="00903252">
        <w:rPr>
          <w:sz w:val="16"/>
        </w:rPr>
        <w:t xml:space="preserve">. A broad survey released in January examined years of research on the immigrant-crime connection, concluding that </w:t>
      </w:r>
      <w:r w:rsidRPr="000C703E">
        <w:rPr>
          <w:rStyle w:val="StyleUnderline"/>
        </w:rPr>
        <w:t>an overwhelming majority of studies found either no relationship between the two or a beneficial one, in which immigrant communities bring economic and cultural revitalization to the neighborhoods they join.</w:t>
      </w:r>
    </w:p>
    <w:p w:rsidR="00DB6003" w:rsidRPr="00DB6003" w:rsidRDefault="00DB6003" w:rsidP="00DB6003">
      <w:pPr>
        <w:pStyle w:val="Heading3"/>
      </w:pPr>
      <w:r w:rsidRPr="00DB6003">
        <w:t>AT DA Spending</w:t>
      </w:r>
    </w:p>
    <w:p w:rsidR="00DB6003" w:rsidRDefault="00DB6003" w:rsidP="00DB6003">
      <w:pPr>
        <w:pStyle w:val="Heading4"/>
      </w:pPr>
      <w:r>
        <w:t>Cost of accepting refugees is miniscule.</w:t>
      </w:r>
    </w:p>
    <w:p w:rsidR="00DB6003" w:rsidRPr="00D8099E" w:rsidRDefault="00DB6003" w:rsidP="00DB6003">
      <w:pPr>
        <w:rPr>
          <w:rStyle w:val="Style13ptBold"/>
        </w:rPr>
      </w:pPr>
      <w:r w:rsidRPr="00D8099E">
        <w:rPr>
          <w:rStyle w:val="Style13ptBold"/>
        </w:rPr>
        <w:t>LaMarche 18</w:t>
      </w:r>
    </w:p>
    <w:p w:rsidR="00DB6003" w:rsidRDefault="00DB6003" w:rsidP="00DB6003">
      <w:r w:rsidRPr="00D8099E">
        <w:t>(Pat 18, “For the Many Millions Spent on Bombing Syria, The US Could Have Assisted Syrian Refugees by the Thousands”</w:t>
      </w:r>
      <w:r>
        <w:t xml:space="preserve">, </w:t>
      </w:r>
      <w:hyperlink r:id="rId152" w:history="1">
        <w:r w:rsidRPr="0048258B">
          <w:rPr>
            <w:rStyle w:val="Hyperlink"/>
          </w:rPr>
          <w:t>https://www.commondreams.org/views/2018/04/20/many-millions-spent-bombing-syria-us-could-have-assisted-syrian-refugees-thousands</w:t>
        </w:r>
      </w:hyperlink>
      <w:r>
        <w:t>, 5/23/2018, AK</w:t>
      </w:r>
      <w:r w:rsidRPr="00D8099E">
        <w:t>)</w:t>
      </w:r>
    </w:p>
    <w:p w:rsidR="00DB6003" w:rsidRDefault="00DB6003" w:rsidP="00DB6003">
      <w:pPr>
        <w:rPr>
          <w:u w:val="single"/>
        </w:rPr>
      </w:pPr>
      <w:r w:rsidRPr="000320B3">
        <w:rPr>
          <w:u w:val="single"/>
        </w:rPr>
        <w:t xml:space="preserve">Last week the U.S. fired 118 </w:t>
      </w:r>
      <w:hyperlink r:id="rId153" w:history="1">
        <w:r w:rsidRPr="000320B3">
          <w:rPr>
            <w:rStyle w:val="Hyperlink"/>
            <w:u w:val="single"/>
          </w:rPr>
          <w:t>missiles</w:t>
        </w:r>
      </w:hyperlink>
      <w:r w:rsidRPr="000320B3">
        <w:rPr>
          <w:u w:val="single"/>
        </w:rPr>
        <w:t xml:space="preserve"> at Syria: that’s about </w:t>
      </w:r>
      <w:hyperlink r:id="rId154" w:history="1">
        <w:r w:rsidRPr="000320B3">
          <w:rPr>
            <w:rStyle w:val="Hyperlink"/>
            <w:u w:val="single"/>
          </w:rPr>
          <w:t>11 times</w:t>
        </w:r>
      </w:hyperlink>
      <w:r w:rsidRPr="000320B3">
        <w:rPr>
          <w:u w:val="single"/>
        </w:rPr>
        <w:t xml:space="preserve"> as many missiles as refugees the U.S accepted from the war torn nation since January first. The 2018 cost per missile: $1,400,000.</w:t>
      </w:r>
      <w:r w:rsidRPr="001E73DC">
        <w:rPr>
          <w:sz w:val="16"/>
        </w:rPr>
        <w:t xml:space="preserve"> The 2018 estimated </w:t>
      </w:r>
      <w:hyperlink r:id="rId155" w:history="1">
        <w:r w:rsidRPr="001E73DC">
          <w:rPr>
            <w:rStyle w:val="Hyperlink"/>
            <w:sz w:val="16"/>
          </w:rPr>
          <w:t>cost per refugee</w:t>
        </w:r>
      </w:hyperlink>
      <w:r w:rsidRPr="001E73DC">
        <w:rPr>
          <w:sz w:val="16"/>
        </w:rPr>
        <w:t xml:space="preserve">: $15,900. I know the math is hard, but hang on. The U.S. spent $119.1 million just on the ordnance dropped on Syria—not counting the cost of keeping all those missile delivery systems in place. Aircraft carriers don’t pay for themselves, you know. And each B-1B Lancer fighter jet </w:t>
      </w:r>
      <w:hyperlink r:id="rId156" w:history="1">
        <w:r w:rsidRPr="001E73DC">
          <w:rPr>
            <w:rStyle w:val="Hyperlink"/>
            <w:sz w:val="16"/>
          </w:rPr>
          <w:t>used to convey</w:t>
        </w:r>
      </w:hyperlink>
      <w:r w:rsidRPr="001E73DC">
        <w:rPr>
          <w:sz w:val="16"/>
        </w:rPr>
        <w:t xml:space="preserve"> some of the missiles to their targets cost $95,000 per flight hour. Heck, </w:t>
      </w:r>
      <w:r w:rsidRPr="001E73DC">
        <w:rPr>
          <w:u w:val="single"/>
        </w:rPr>
        <w:t>two hours flying time pays for all the Syrian refugees accepted into the U.S. this year.</w:t>
      </w:r>
    </w:p>
    <w:p w:rsidR="00017B5A" w:rsidRDefault="00017B5A" w:rsidP="00017B5A">
      <w:pPr>
        <w:pStyle w:val="Heading4"/>
      </w:pPr>
      <w:r>
        <w:t>Refugees net contribute to the economy due to taxes</w:t>
      </w:r>
    </w:p>
    <w:p w:rsidR="00017B5A" w:rsidRDefault="00017B5A" w:rsidP="00017B5A">
      <w:r>
        <w:t xml:space="preserve">Kathryn </w:t>
      </w:r>
      <w:r w:rsidRPr="009A77C2">
        <w:rPr>
          <w:rStyle w:val="Style13ptBold"/>
        </w:rPr>
        <w:t>Casteel</w:t>
      </w:r>
      <w:r>
        <w:rPr>
          <w:rStyle w:val="Style13ptBold"/>
        </w:rPr>
        <w:t>,</w:t>
      </w:r>
      <w:r w:rsidRPr="00DD3E90">
        <w:t xml:space="preserve"> </w:t>
      </w:r>
      <w:r>
        <w:t xml:space="preserve">writer for FiveThirtyEight, Micelle </w:t>
      </w:r>
      <w:r w:rsidRPr="009A77C2">
        <w:rPr>
          <w:rStyle w:val="Style13ptBold"/>
        </w:rPr>
        <w:t>Cheng</w:t>
      </w:r>
      <w:r>
        <w:t>, 6-14-20</w:t>
      </w:r>
      <w:r w:rsidRPr="009A77C2">
        <w:rPr>
          <w:rStyle w:val="Style13ptBold"/>
        </w:rPr>
        <w:t>17</w:t>
      </w:r>
      <w:r>
        <w:t>, writer for FiveThirtyEight</w:t>
      </w:r>
    </w:p>
    <w:p w:rsidR="00017B5A" w:rsidRDefault="00017B5A" w:rsidP="00017B5A">
      <w:r>
        <w:t xml:space="preserve">"Refugees May Be Good For The Economy," FiveThirtyEight, </w:t>
      </w:r>
      <w:hyperlink r:id="rId157" w:history="1">
        <w:r w:rsidRPr="00F67A23">
          <w:rPr>
            <w:rStyle w:val="Hyperlink"/>
          </w:rPr>
          <w:t>https://fivethirtyeight.com/features/refugees-may-be-good-for-the-economy/</w:t>
        </w:r>
      </w:hyperlink>
      <w:r>
        <w:t xml:space="preserve">, Michelle Cheng: </w:t>
      </w:r>
      <w:r w:rsidRPr="008C15C4">
        <w:t>Boston University</w:t>
      </w:r>
      <w:r>
        <w:t xml:space="preserve">, </w:t>
      </w:r>
      <w:r w:rsidRPr="008C15C4">
        <w:t>Kathryn Casteel</w:t>
      </w:r>
      <w:r>
        <w:t>: CUNY Graduate School of Journalism Masters in Journalism, Studied abroad at John Cabot University, University of South Carolina Upstate, B.A. in communication ad media studies</w:t>
      </w:r>
      <w:r>
        <w:rPr>
          <w:rStyle w:val="Hyperlink"/>
        </w:rPr>
        <w:t>,</w:t>
      </w:r>
      <w:r>
        <w:t xml:space="preserve"> NSP</w:t>
      </w:r>
    </w:p>
    <w:p w:rsidR="00017B5A" w:rsidRDefault="00017B5A" w:rsidP="00017B5A">
      <w:pPr>
        <w:rPr>
          <w:sz w:val="16"/>
        </w:rPr>
      </w:pPr>
      <w:r w:rsidRPr="00537A2E">
        <w:rPr>
          <w:sz w:val="14"/>
        </w:rPr>
        <w:t xml:space="preserve">As the Trump administration continues pushing to limit — and temporarily block entirely — the admission of refugees into the United States, new research finds that refugees, over time, end up being valuable contributors to the economy. President Trump has justified his suspension of the U.S. refugee program primarily on national security grounds, arguing that his administration needs time to examine the country’s vetting procedures. (On Monday, the 9th Circuit Court of Appeals refused to let Trump’s policy take effect; the administration has appealed a similar ruling from another circuit to the Supreme Court.) But </w:t>
      </w:r>
      <w:r w:rsidRPr="009A77C2">
        <w:rPr>
          <w:u w:val="single"/>
        </w:rPr>
        <w:t xml:space="preserve">opponents of the U.S. refugee program </w:t>
      </w:r>
      <w:r w:rsidRPr="00537A2E">
        <w:rPr>
          <w:sz w:val="14"/>
        </w:rPr>
        <w:t>have also criticized it on financial grounds,</w:t>
      </w:r>
      <w:r w:rsidRPr="009A77C2">
        <w:rPr>
          <w:u w:val="single"/>
        </w:rPr>
        <w:t xml:space="preserve"> tall</w:t>
      </w:r>
      <w:r w:rsidRPr="00537A2E">
        <w:rPr>
          <w:szCs w:val="24"/>
          <w:u w:val="single"/>
        </w:rPr>
        <w:t>y</w:t>
      </w:r>
      <w:r w:rsidRPr="00537A2E">
        <w:rPr>
          <w:sz w:val="14"/>
        </w:rPr>
        <w:t xml:space="preserve">ing not only the </w:t>
      </w:r>
      <w:r w:rsidRPr="00537A2E">
        <w:rPr>
          <w:szCs w:val="24"/>
          <w:u w:val="single"/>
        </w:rPr>
        <w:t xml:space="preserve">direct </w:t>
      </w:r>
      <w:r w:rsidRPr="009A77C2">
        <w:rPr>
          <w:u w:val="single"/>
        </w:rPr>
        <w:t xml:space="preserve">government costs and </w:t>
      </w:r>
      <w:r w:rsidRPr="00537A2E">
        <w:rPr>
          <w:sz w:val="14"/>
        </w:rPr>
        <w:t xml:space="preserve">resources used for the resettlement programs </w:t>
      </w:r>
      <w:r w:rsidRPr="009A77C2">
        <w:rPr>
          <w:u w:val="single"/>
        </w:rPr>
        <w:t xml:space="preserve">but also </w:t>
      </w:r>
      <w:r w:rsidRPr="00537A2E">
        <w:rPr>
          <w:szCs w:val="24"/>
          <w:u w:val="single"/>
        </w:rPr>
        <w:t>the indirect</w:t>
      </w:r>
      <w:r w:rsidRPr="009A77C2">
        <w:rPr>
          <w:u w:val="single"/>
        </w:rPr>
        <w:t xml:space="preserve"> costs incurred when refugees enroll in welfare programs.</w:t>
      </w:r>
      <w:r w:rsidRPr="00537A2E">
        <w:rPr>
          <w:sz w:val="14"/>
        </w:rPr>
        <w:t xml:space="preserve"> A new working paper from the National Bureau of Economic Research, however, argues that </w:t>
      </w:r>
      <w:r w:rsidRPr="009A77C2">
        <w:rPr>
          <w:u w:val="single"/>
        </w:rPr>
        <w:t>it is a mistake to focus on the costs of refugee resettlement without also looking at the economic and financial benefits.</w:t>
      </w:r>
      <w:r w:rsidRPr="00537A2E">
        <w:rPr>
          <w:sz w:val="14"/>
        </w:rPr>
        <w:t xml:space="preserve"> “You can’t just look at one side of this equation. [They’re] getting benefits, but they’re also generating income,” said William Evans, a Notre Dame economist and one of the paper’s authors. “</w:t>
      </w:r>
      <w:r w:rsidRPr="009A77C2">
        <w:rPr>
          <w:u w:val="single"/>
        </w:rPr>
        <w:t>They’re</w:t>
      </w:r>
      <w:r w:rsidRPr="00537A2E">
        <w:rPr>
          <w:sz w:val="14"/>
        </w:rPr>
        <w:t xml:space="preserve"> living [here], so therefore they are</w:t>
      </w:r>
      <w:r w:rsidRPr="009A77C2">
        <w:rPr>
          <w:u w:val="single"/>
        </w:rPr>
        <w:t xml:space="preserve"> paying taxes</w:t>
      </w:r>
      <w:r w:rsidRPr="00537A2E">
        <w:rPr>
          <w:sz w:val="14"/>
        </w:rPr>
        <w:t xml:space="preserve">.” To try to estimate both the costs and benefits of admitting refugees, Evans and his coauthor, research assistant Daniel Fitzgerald, used data from the American Community Survey to identify people who are likely to be refugees. From that group, researchers pulled a sample of 18-to-45-year-olds who resettled in the U.S. over the past 25 years and examined how their employment and earnings changed over time. They found </w:t>
      </w:r>
      <w:r w:rsidRPr="009A77C2">
        <w:rPr>
          <w:u w:val="single"/>
        </w:rPr>
        <w:t xml:space="preserve">that the U.S. spends roughly $15,000 in relocation </w:t>
      </w:r>
      <w:r w:rsidRPr="00537A2E">
        <w:rPr>
          <w:sz w:val="14"/>
        </w:rPr>
        <w:t xml:space="preserve">costs </w:t>
      </w:r>
      <w:r w:rsidRPr="009A77C2">
        <w:rPr>
          <w:u w:val="single"/>
        </w:rPr>
        <w:t>and $92,000 in social programs over a refugee’s first 20 years in the country. However</w:t>
      </w:r>
      <w:r w:rsidRPr="00537A2E">
        <w:rPr>
          <w:sz w:val="14"/>
        </w:rPr>
        <w:t xml:space="preserve">, they estimated that over the same time period, </w:t>
      </w:r>
      <w:r w:rsidRPr="009A77C2">
        <w:rPr>
          <w:u w:val="single"/>
        </w:rPr>
        <w:t xml:space="preserve">refugees pay nearly $130,000 in taxes — over $20,000 more than </w:t>
      </w:r>
      <w:r w:rsidRPr="00537A2E">
        <w:rPr>
          <w:sz w:val="14"/>
        </w:rPr>
        <w:t>they receive in</w:t>
      </w:r>
      <w:r w:rsidRPr="009A77C2">
        <w:rPr>
          <w:u w:val="single"/>
        </w:rPr>
        <w:t xml:space="preserve"> benefits.</w:t>
      </w:r>
      <w:r w:rsidRPr="00537A2E">
        <w:rPr>
          <w:sz w:val="14"/>
        </w:rPr>
        <w:t xml:space="preserve"> The authors found that, when compared to rates among U.S.-born residents, unemployment was higher and earnings were lower among adult refugees during their first few years in the country, but these outcomes changed substantially over time. </w:t>
      </w:r>
      <w:r w:rsidRPr="009A77C2">
        <w:rPr>
          <w:u w:val="single"/>
        </w:rPr>
        <w:t xml:space="preserve">After six years in the U.S., refugees were more likely to be employed than U.S.-born residents </w:t>
      </w:r>
      <w:r w:rsidRPr="00537A2E">
        <w:rPr>
          <w:sz w:val="14"/>
        </w:rPr>
        <w:t>around the same age.</w:t>
      </w:r>
      <w:r w:rsidRPr="009A77C2">
        <w:rPr>
          <w:u w:val="single"/>
        </w:rPr>
        <w:t xml:space="preserve"> The longer they live longer in the U.S., the more refugees’ economic outcomes improved and the less they relied on government assistance.</w:t>
      </w:r>
      <w:r w:rsidRPr="00537A2E">
        <w:rPr>
          <w:sz w:val="14"/>
        </w:rPr>
        <w:t xml:space="preserve"> While refugees’ average wages are never as high as the average for U.S.-born residents, after about eight years in the U.S., refugees aren’t significantly more likely to receive welfare or food stamps than native-born residents with similar education and language skills. Critics of the U.S. refugee program rejected the study’s findings. Steven Camarota, the director of research for the Center for Immigration Studies, a think tank that supports limiting immigration to the U.S., noted that the Notre Dame researchers excluded costs associated with education, incarceration and law enforcement and looked only at working-age refugees. “They exclude costs for older refugees, which can be substantial,” Camarota wrote in an email. (Evans said in an email that less than 4 percent of refugees were over 65 when they entered the U.S., and said the paper computes the majority of the costs of social programs that benefit residents of all ages.1) The paper does highlight the challenges faced by refugees when they first arrive in the U.S., however. The authors found that refugees who enter the U.S. before the age of 14 adjust better than those who are older when they arrive; older teenagers are more likely to face language barriers and may enter the country alone. Experts said this trend highlights the importance of programs that help refugees — particularly older teens and adults — become economically self-sufficient as soon as possible. </w:t>
      </w:r>
    </w:p>
    <w:p w:rsidR="00017B5A" w:rsidRDefault="00017B5A" w:rsidP="00017B5A"/>
    <w:p w:rsidR="00017B5A" w:rsidRDefault="00017B5A" w:rsidP="00017B5A">
      <w:pPr>
        <w:pStyle w:val="Heading4"/>
      </w:pPr>
      <w:r>
        <w:t>Refugees help our culture and economy</w:t>
      </w:r>
    </w:p>
    <w:p w:rsidR="00017B5A" w:rsidRDefault="00017B5A" w:rsidP="00017B5A">
      <w:r>
        <w:t xml:space="preserve">Andrew </w:t>
      </w:r>
      <w:r w:rsidRPr="009B12BA">
        <w:rPr>
          <w:rStyle w:val="Style13ptBold"/>
        </w:rPr>
        <w:t>Vitelli</w:t>
      </w:r>
      <w:r>
        <w:t xml:space="preserve">, Masters in Middle Eastern Studies, </w:t>
      </w:r>
      <w:r w:rsidRPr="009B12BA">
        <w:rPr>
          <w:rStyle w:val="Style13ptBold"/>
        </w:rPr>
        <w:t>18</w:t>
      </w:r>
      <w:r>
        <w:t xml:space="preserve">, </w:t>
      </w:r>
    </w:p>
    <w:p w:rsidR="00017B5A" w:rsidRDefault="00017B5A" w:rsidP="00017B5A">
      <w:r>
        <w:t>"Should the US Accept Syrian Refugees?," theperspective, https://www.theperspective.com/debates/politics/us-accept-syrian-refugees/, BA in Journalism, Journalist, NSP</w:t>
      </w:r>
    </w:p>
    <w:p w:rsidR="00017B5A" w:rsidRDefault="00017B5A" w:rsidP="00017B5A"/>
    <w:p w:rsidR="00017B5A" w:rsidRPr="009B12BA" w:rsidRDefault="00017B5A" w:rsidP="00017B5A">
      <w:pPr>
        <w:rPr>
          <w:u w:val="single"/>
        </w:rPr>
      </w:pPr>
      <w:r w:rsidRPr="009B12BA">
        <w:rPr>
          <w:u w:val="single"/>
        </w:rPr>
        <w:t>Refugees will make American stronger</w:t>
      </w:r>
    </w:p>
    <w:p w:rsidR="00017B5A" w:rsidRPr="00B64642" w:rsidRDefault="00017B5A" w:rsidP="00017B5A">
      <w:pPr>
        <w:rPr>
          <w:sz w:val="14"/>
        </w:rPr>
      </w:pPr>
      <w:r w:rsidRPr="00B64642">
        <w:rPr>
          <w:sz w:val="16"/>
        </w:rPr>
        <w:t xml:space="preserve">Welcoming refugees into the US isn’t simply a matter of good will. </w:t>
      </w:r>
      <w:r w:rsidRPr="009B12BA">
        <w:rPr>
          <w:u w:val="single"/>
        </w:rPr>
        <w:t>Refugees can make America a stronger country</w:t>
      </w:r>
      <w:r w:rsidRPr="00B64642">
        <w:rPr>
          <w:sz w:val="16"/>
        </w:rPr>
        <w:t xml:space="preserve"> – </w:t>
      </w:r>
      <w:r w:rsidRPr="009B12BA">
        <w:rPr>
          <w:u w:val="single"/>
        </w:rPr>
        <w:t>culturally and economically</w:t>
      </w:r>
      <w:r w:rsidRPr="00B64642">
        <w:rPr>
          <w:sz w:val="16"/>
        </w:rPr>
        <w:t xml:space="preserve">. The latter point has been the conclusion of several studies on the economic impact of refugees worldwide. With America’s population aging and Baby Boomers hitting retirement, </w:t>
      </w:r>
      <w:r w:rsidRPr="009B12BA">
        <w:rPr>
          <w:u w:val="single"/>
        </w:rPr>
        <w:t>absorbing working-age Syrians will</w:t>
      </w:r>
      <w:r w:rsidRPr="00B64642">
        <w:rPr>
          <w:sz w:val="16"/>
        </w:rPr>
        <w:t xml:space="preserve">, in the long run, </w:t>
      </w:r>
      <w:r w:rsidRPr="009B12BA">
        <w:rPr>
          <w:u w:val="single"/>
        </w:rPr>
        <w:t>be a</w:t>
      </w:r>
      <w:r w:rsidRPr="00B64642">
        <w:rPr>
          <w:sz w:val="16"/>
        </w:rPr>
        <w:t xml:space="preserve"> net </w:t>
      </w:r>
      <w:r w:rsidRPr="009B12BA">
        <w:rPr>
          <w:u w:val="single"/>
        </w:rPr>
        <w:t>positive</w:t>
      </w:r>
      <w:r w:rsidRPr="00B64642">
        <w:rPr>
          <w:sz w:val="16"/>
        </w:rPr>
        <w:t xml:space="preserve">. Adding young people to </w:t>
      </w:r>
      <w:r w:rsidRPr="00B64642">
        <w:rPr>
          <w:sz w:val="14"/>
        </w:rPr>
        <w:t>the labor force will add to GDP and avoid the kind of stagnation seen in countries like Japan, as a report by the National Academy of Sciences concluded.</w:t>
      </w:r>
    </w:p>
    <w:p w:rsidR="00017B5A" w:rsidRPr="00B64642" w:rsidRDefault="00017B5A" w:rsidP="00017B5A">
      <w:pPr>
        <w:rPr>
          <w:sz w:val="14"/>
        </w:rPr>
      </w:pPr>
      <w:r w:rsidRPr="00B64642">
        <w:rPr>
          <w:sz w:val="14"/>
        </w:rPr>
        <w:t xml:space="preserve">Just as previous generations of immigrants from around the world have helped the US become an economic superpower, the contributions made by </w:t>
      </w:r>
      <w:r w:rsidRPr="009B12BA">
        <w:rPr>
          <w:u w:val="single"/>
        </w:rPr>
        <w:t>Syrian immigrants will strengthen</w:t>
      </w:r>
      <w:r w:rsidRPr="00B64642">
        <w:rPr>
          <w:sz w:val="14"/>
        </w:rPr>
        <w:t xml:space="preserve"> the </w:t>
      </w:r>
      <w:r w:rsidRPr="009B12BA">
        <w:rPr>
          <w:u w:val="single"/>
        </w:rPr>
        <w:t>America</w:t>
      </w:r>
      <w:r w:rsidRPr="00B64642">
        <w:rPr>
          <w:sz w:val="14"/>
        </w:rPr>
        <w:t xml:space="preserve"> of the 21st century.</w:t>
      </w:r>
    </w:p>
    <w:p w:rsidR="00017B5A" w:rsidRDefault="00017B5A" w:rsidP="00017B5A"/>
    <w:p w:rsidR="00017B5A" w:rsidRPr="00A861E6" w:rsidRDefault="00017B5A" w:rsidP="00017B5A"/>
    <w:p w:rsidR="00DB6003" w:rsidRDefault="00DB6003" w:rsidP="00DB6003">
      <w:pPr>
        <w:rPr>
          <w:u w:val="single"/>
        </w:rPr>
      </w:pPr>
    </w:p>
    <w:p w:rsidR="00A60FEE" w:rsidRDefault="00891785" w:rsidP="00A60FEE">
      <w:pPr>
        <w:pStyle w:val="Heading3"/>
        <w:rPr>
          <w:rStyle w:val="Style13ptBold"/>
          <w:b/>
          <w:bCs w:val="0"/>
          <w:sz w:val="32"/>
          <w:u w:val="single"/>
        </w:rPr>
      </w:pPr>
      <w:r>
        <w:rPr>
          <w:rStyle w:val="Style13ptBold"/>
          <w:b/>
          <w:bCs w:val="0"/>
          <w:sz w:val="32"/>
          <w:u w:val="single"/>
        </w:rPr>
        <w:t xml:space="preserve">AT DA </w:t>
      </w:r>
      <w:r w:rsidR="00A60FEE">
        <w:rPr>
          <w:rStyle w:val="Style13ptBold"/>
          <w:b/>
          <w:bCs w:val="0"/>
          <w:sz w:val="32"/>
          <w:u w:val="single"/>
        </w:rPr>
        <w:t>Terror</w:t>
      </w:r>
      <w:r>
        <w:rPr>
          <w:rStyle w:val="Style13ptBold"/>
          <w:b/>
          <w:bCs w:val="0"/>
          <w:sz w:val="32"/>
          <w:u w:val="single"/>
        </w:rPr>
        <w:t>orism</w:t>
      </w:r>
    </w:p>
    <w:p w:rsidR="0020044E" w:rsidRDefault="0020044E" w:rsidP="0020044E">
      <w:pPr>
        <w:pStyle w:val="Heading4"/>
      </w:pPr>
      <w:r>
        <w:t>Closing doors would alienate current Muslims in the US</w:t>
      </w:r>
    </w:p>
    <w:p w:rsidR="0020044E" w:rsidRPr="006A1AA3" w:rsidRDefault="0020044E" w:rsidP="0020044E">
      <w:pPr>
        <w:rPr>
          <w:rStyle w:val="Style13ptBold"/>
        </w:rPr>
      </w:pPr>
      <w:r w:rsidRPr="006A1AA3">
        <w:rPr>
          <w:rStyle w:val="Style13ptBold"/>
        </w:rPr>
        <w:t>Brice 16</w:t>
      </w:r>
    </w:p>
    <w:p w:rsidR="0020044E" w:rsidRPr="006A1AA3" w:rsidRDefault="0020044E" w:rsidP="0020044E">
      <w:r w:rsidRPr="006A1AA3">
        <w:t>(Anne 1/26/2016, “The case for accepting more, not fewer, Syrian refugees”</w:t>
      </w:r>
      <w:r>
        <w:t xml:space="preserve">, </w:t>
      </w:r>
      <w:hyperlink r:id="rId158" w:history="1">
        <w:r w:rsidRPr="00AD1C61">
          <w:rPr>
            <w:rStyle w:val="Hyperlink"/>
          </w:rPr>
          <w:t>http://news.berkeley.edu/2016/01/26/syrian-refugee-crisis/</w:t>
        </w:r>
      </w:hyperlink>
      <w:r>
        <w:t>, 4/3/2018, AK</w:t>
      </w:r>
      <w:r w:rsidRPr="006A1AA3">
        <w:t>)</w:t>
      </w:r>
    </w:p>
    <w:p w:rsidR="0020044E" w:rsidRDefault="0020044E" w:rsidP="0020044E">
      <w:pPr>
        <w:rPr>
          <w:sz w:val="16"/>
        </w:rPr>
      </w:pPr>
    </w:p>
    <w:p w:rsidR="0020044E" w:rsidRDefault="0020044E" w:rsidP="0020044E">
      <w:pPr>
        <w:rPr>
          <w:sz w:val="16"/>
        </w:rPr>
      </w:pPr>
      <w:r w:rsidRPr="00E17677">
        <w:rPr>
          <w:sz w:val="16"/>
        </w:rPr>
        <w:t xml:space="preserve">Kate </w:t>
      </w:r>
      <w:r w:rsidRPr="00E17677">
        <w:rPr>
          <w:u w:val="single"/>
        </w:rPr>
        <w:t>Jastram</w:t>
      </w:r>
      <w:r w:rsidRPr="00E17677">
        <w:rPr>
          <w:sz w:val="16"/>
        </w:rPr>
        <w:t xml:space="preserve">, an attorney and an expert in forced migration with UC Berkeley’s Blum Center for Developing Economies, </w:t>
      </w:r>
      <w:r w:rsidRPr="00E17677">
        <w:rPr>
          <w:u w:val="single"/>
        </w:rPr>
        <w:t>says it would be detrimental for the U.S. to close its doors to Syrian refugees. Not only would it intensify America’s anti-Muslim reputation, she says, but it would alienate the estimated 3.3 million Muslims living in the U.S.,</w:t>
      </w:r>
      <w:r w:rsidRPr="00E17677">
        <w:rPr>
          <w:sz w:val="16"/>
        </w:rPr>
        <w:t xml:space="preserve"> as reported by the </w:t>
      </w:r>
      <w:hyperlink r:id="rId159" w:history="1">
        <w:r w:rsidRPr="00E17677">
          <w:rPr>
            <w:rStyle w:val="Hyperlink"/>
            <w:sz w:val="16"/>
          </w:rPr>
          <w:t>Pew Research Center</w:t>
        </w:r>
      </w:hyperlink>
      <w:r w:rsidRPr="00E17677">
        <w:rPr>
          <w:sz w:val="16"/>
        </w:rPr>
        <w:t>, or those who hope to migrate here.</w:t>
      </w:r>
    </w:p>
    <w:p w:rsidR="005C5793" w:rsidRDefault="005C5793" w:rsidP="0020044E">
      <w:pPr>
        <w:rPr>
          <w:sz w:val="16"/>
        </w:rPr>
      </w:pPr>
    </w:p>
    <w:p w:rsidR="005C5793" w:rsidRDefault="005C5793" w:rsidP="005C5793">
      <w:pPr>
        <w:pStyle w:val="Heading4"/>
      </w:pPr>
      <w:r>
        <w:t>Syrian refugees are not a threat to America</w:t>
      </w:r>
    </w:p>
    <w:p w:rsidR="005C5793" w:rsidRPr="00774C2D" w:rsidRDefault="005C5793" w:rsidP="005C5793">
      <w:pPr>
        <w:rPr>
          <w:rStyle w:val="Style13ptBold"/>
        </w:rPr>
      </w:pPr>
      <w:r w:rsidRPr="00774C2D">
        <w:rPr>
          <w:rStyle w:val="Style13ptBold"/>
        </w:rPr>
        <w:t>Kornwitz 17</w:t>
      </w:r>
    </w:p>
    <w:p w:rsidR="005C5793" w:rsidRDefault="005C5793" w:rsidP="005C5793">
      <w:r>
        <w:t>(Jason Kornwitz, 3/20/17, “</w:t>
      </w:r>
      <w:r w:rsidRPr="00E75BFF">
        <w:t>Professor Calls Helping Ref</w:t>
      </w:r>
      <w:r>
        <w:t xml:space="preserve">ugees A Moral Obligation For Us,” </w:t>
      </w:r>
      <w:hyperlink r:id="rId160" w:history="1">
        <w:r w:rsidRPr="00DD4BF2">
          <w:rPr>
            <w:rStyle w:val="Hyperlink"/>
          </w:rPr>
          <w:t>http://news.northeastern.edu/2017/03/20/professor-calls-helping-refugees-a-moral-obligation-for-us/</w:t>
        </w:r>
      </w:hyperlink>
      <w:r>
        <w:t>, Accessed 4/25/18, FAA)</w:t>
      </w:r>
    </w:p>
    <w:p w:rsidR="005C5793" w:rsidRDefault="005C5793" w:rsidP="005C5793"/>
    <w:p w:rsidR="005C5793" w:rsidRDefault="005C5793" w:rsidP="005C5793">
      <w:pPr>
        <w:rPr>
          <w:sz w:val="16"/>
        </w:rPr>
      </w:pPr>
      <w:r w:rsidRPr="00774C2D">
        <w:rPr>
          <w:sz w:val="16"/>
        </w:rPr>
        <w:t xml:space="preserve">Serena Parekh, </w:t>
      </w:r>
      <w:r w:rsidRPr="00774C2D">
        <w:rPr>
          <w:u w:val="single"/>
        </w:rPr>
        <w:t>associate professor of philosophy at Northeastern University</w:t>
      </w:r>
      <w:r w:rsidRPr="00774C2D">
        <w:rPr>
          <w:sz w:val="16"/>
        </w:rPr>
        <w:t xml:space="preserve">, believes that concerned citizens, community leaders, government officials, and others have a moral obligation to solve the global refugee crisis. “We have a responsibility to find alternatives for the displaced that protect their dignity </w:t>
      </w:r>
      <w:r w:rsidRPr="00774C2D">
        <w:rPr>
          <w:u w:val="single"/>
        </w:rPr>
        <w:t>and</w:t>
      </w:r>
      <w:r w:rsidRPr="00774C2D">
        <w:rPr>
          <w:sz w:val="16"/>
        </w:rPr>
        <w:t xml:space="preserve"> their human rights,” said Parekh, </w:t>
      </w:r>
      <w:r w:rsidRPr="00774C2D">
        <w:rPr>
          <w:u w:val="single"/>
        </w:rPr>
        <w:t>author of the book Refugees and the Ethics of Forced Displacement</w:t>
      </w:r>
      <w:r w:rsidRPr="00774C2D">
        <w:rPr>
          <w:sz w:val="16"/>
        </w:rPr>
        <w:t xml:space="preserve">. “Rather than objects of fear, refugees ought to be objects of moral compassion.” Parekh spoke on Wednesday in Snell Library, delivering a talk on the facts, figures, and fallacies of the refugee crisis. It was particularly timely, held just hours before two federal judges blocked President Donald Trump’s latest ban on travel from parts of the Muslim world. The executive order, which was scheduled to take effect on Thursday, would have halted immigration from six majority-Muslim countries for at least 90 days and stopped all refugees from entering the U.S. for 120 days. “It seems so absurd that refugees are a group we’re told to fear,” said Parekh. “Demonstrably harming one of the most vulnerable groups on the planet will do nothing for our security except perhaps undermine it in important ways.” Some facts An unprecedented 65 million people have been forcibly displaced from their homes in Yemen, Nigeria, Afghanistan, Somalia, and many other countries worldwide, according to the UN Refugee Agency. Among them are 25 million refugees, said Parekh, including 5 million from Syria, whose ongoing civil war has killed hundreds of thousands of men, women, and children. “Both numbers are at an historic high,” she said, referring to the refugees and forcibly displaced. “We haven’t seen figures like this since the end of World War II.” Many refugees—that is, people who have been forced to flee their countries because of persecution, war, or violence—end up in refugee camps in places like Kenya and Turkey, said Parekh. According to her, the average camp-dweller spends 17 years in these supposedly temporary facilities, which she described as chronically underfunded, dirty, and particularly unsafe, especially for women and children. “Human security cannot be protected within refugee camps,” she said. “To be a woman refugee means you can be harmed with almost total impunity.” A small number of refugees—approximately 1 percent—have the opportunity to resettle in another country. The U.S., which resettled nearly 70,000 refuges in 2015, takes in the most. But the screening process is protracted, said Parekh, lasting up to five years, and only those who are of special humanitarian concern, she noted, including widows, rape victims, the elderly, and the infirm, will be considered by the UN Refugee Agency. </w:t>
      </w:r>
      <w:r w:rsidRPr="00774C2D">
        <w:rPr>
          <w:rStyle w:val="StyleUnderline"/>
          <w:sz w:val="16"/>
        </w:rPr>
        <w:t>Parekh</w:t>
      </w:r>
      <w:r w:rsidRPr="00774C2D">
        <w:rPr>
          <w:rStyle w:val="StyleUnderline"/>
        </w:rPr>
        <w:t xml:space="preserve"> cited some stats suggesting that refugees pose virtually no threat to Americans. Since 9/11, she said, 784,000 refugees have resettled in the U.S.—but only three have been connected to terrorism. The chance that an American will be killed by a foreigner is 1 in 3.6 million per year, she added, while the chance that an American will be killed by a refugee is 1 in 3.4 billion per year.</w:t>
      </w:r>
      <w:r w:rsidRPr="00774C2D">
        <w:rPr>
          <w:sz w:val="16"/>
        </w:rPr>
        <w:t xml:space="preserve"> Some solutions In the Q&amp;A, one attendee asked Parekh how she would restructure the global refugee system to make it more humane. She explained that states should move away from funding refugee camps in favor of funding refugees’ integration into society, with a particular focus on freedom and autonomy. “The agency of refugees is rarely respected,” she said, noting an exception in Uganda, where refugees receive work permits. “If you care about the human beings involved, what you want to have is a different temporary structure.” Another attendee wanted to know what the compassionate layperson could do to help refugees today, especially when it comes to donating money to the cause. Parekh suggested giving to Oxfam International, Doctors Without Borders, or the UN Refugee Agency, to whom she recently donated. Leen AlHajjar, the president of Northeastern’s Refugee Empowerment and Awareness Campus Task Force, who joined Parekh for the Q&amp;A, noted that REACT is working on behalf of Boston’s refugee community. “Our group is trying to find ways to understand refugee problems and find solutions,” said AlHajjar, SSH’17, who worked on integrating Syrian refugees into the Jordanian economy through her co-op with the UN Refugee Agency in Amman. “I believe members of society have a responsibility to address the worst humanitarian crisis since World War II.”</w:t>
      </w:r>
    </w:p>
    <w:p w:rsidR="005C5793" w:rsidRPr="00362E7E" w:rsidRDefault="005C5793" w:rsidP="0020044E">
      <w:pPr>
        <w:rPr>
          <w:sz w:val="16"/>
        </w:rPr>
      </w:pPr>
    </w:p>
    <w:p w:rsidR="003F3073" w:rsidRPr="003F3073" w:rsidRDefault="003F3073" w:rsidP="003F3073">
      <w:pPr>
        <w:pStyle w:val="Heading4"/>
      </w:pPr>
      <w:r w:rsidRPr="003F3073">
        <w:t>Accepting Syrian refugees diminishes terrorism- the longer refugees stay in Syria, the more chance of radicalization</w:t>
      </w:r>
    </w:p>
    <w:p w:rsidR="003F3073" w:rsidRDefault="003F3073" w:rsidP="003F3073">
      <w:pPr>
        <w:rPr>
          <w:rStyle w:val="Style13ptBold"/>
        </w:rPr>
      </w:pPr>
      <w:r w:rsidRPr="001E73DC">
        <w:rPr>
          <w:rStyle w:val="Style13ptBold"/>
        </w:rPr>
        <w:t>Newman 17</w:t>
      </w:r>
    </w:p>
    <w:p w:rsidR="003F3073" w:rsidRDefault="003F3073" w:rsidP="003F3073">
      <w:r w:rsidRPr="001E73DC">
        <w:t>(Joel 17, “The U.S. and Canada Should Open Their Borders to Syrian Refugees”</w:t>
      </w:r>
      <w:r>
        <w:t xml:space="preserve">, </w:t>
      </w:r>
      <w:hyperlink r:id="rId161" w:history="1">
        <w:r w:rsidRPr="0048258B">
          <w:rPr>
            <w:rStyle w:val="Hyperlink"/>
          </w:rPr>
          <w:t>https://openborders.info/blog/u-s-canada-open-borders-syrian-refugees</w:t>
        </w:r>
      </w:hyperlink>
      <w:r>
        <w:t>, 5/23/2018, AK</w:t>
      </w:r>
      <w:r w:rsidRPr="001E73DC">
        <w:t>)</w:t>
      </w:r>
    </w:p>
    <w:p w:rsidR="003F3073" w:rsidRPr="00167369" w:rsidRDefault="003F3073" w:rsidP="003F3073">
      <w:pPr>
        <w:rPr>
          <w:sz w:val="16"/>
        </w:rPr>
      </w:pPr>
      <w:r w:rsidRPr="00167369">
        <w:rPr>
          <w:sz w:val="16"/>
        </w:rPr>
        <w:t xml:space="preserve">Third, </w:t>
      </w:r>
      <w:r w:rsidRPr="00167369">
        <w:rPr>
          <w:u w:val="single"/>
        </w:rPr>
        <w:t>the rapid migration of Syrian refugees to Canada and the U.S. could diminish the threat of terrorism. It is risky to continue the Obama policy of allowing very few Syrian refugees to enter or maintain the Trump policy, which indefinitely bars Syrian refugees from the country.</w:t>
      </w:r>
      <w:r w:rsidRPr="00167369">
        <w:rPr>
          <w:sz w:val="16"/>
        </w:rPr>
        <w:t xml:space="preserve"> </w:t>
      </w:r>
      <w:r w:rsidRPr="00167369">
        <w:rPr>
          <w:u w:val="single"/>
        </w:rPr>
        <w:t>The longer Syrian refugees are stuck in their host Middle Eastern countries, the greater the risk that they will become radicalized.</w:t>
      </w:r>
      <w:r w:rsidRPr="00167369">
        <w:rPr>
          <w:sz w:val="16"/>
        </w:rPr>
        <w:t xml:space="preserve"> According to a Brookings Institution </w:t>
      </w:r>
      <w:hyperlink r:id="rId162" w:history="1">
        <w:r w:rsidRPr="00167369">
          <w:rPr>
            <w:rStyle w:val="Hyperlink"/>
            <w:sz w:val="16"/>
          </w:rPr>
          <w:t>article</w:t>
        </w:r>
      </w:hyperlink>
      <w:r w:rsidRPr="00167369">
        <w:rPr>
          <w:sz w:val="16"/>
        </w:rPr>
        <w:t xml:space="preserve">, “the risk of radicalization is especially heightened where IDPs and refugees find themselves in protracted situations: marginalized, disenfranchised, and excluded. </w:t>
      </w:r>
      <w:r w:rsidRPr="00167369">
        <w:rPr>
          <w:u w:val="single"/>
        </w:rPr>
        <w:t>Finding solutions for displaced populations should be an urgent priority for humanitarian reasons but also as a security issue.”</w:t>
      </w:r>
    </w:p>
    <w:p w:rsidR="00361E8C" w:rsidRDefault="00361E8C" w:rsidP="00361E8C">
      <w:pPr>
        <w:pStyle w:val="Heading4"/>
      </w:pPr>
      <w:r>
        <w:t>The US should let in 100,000 Syrian Refugees</w:t>
      </w:r>
    </w:p>
    <w:p w:rsidR="00361E8C" w:rsidRPr="00BC6ED5" w:rsidRDefault="00361E8C" w:rsidP="00361E8C">
      <w:pPr>
        <w:rPr>
          <w:rStyle w:val="Style13ptBold"/>
        </w:rPr>
      </w:pPr>
      <w:r w:rsidRPr="00BC6ED5">
        <w:rPr>
          <w:rStyle w:val="Style13ptBold"/>
        </w:rPr>
        <w:t>Rosenkranz 16</w:t>
      </w:r>
    </w:p>
    <w:p w:rsidR="00361E8C" w:rsidRDefault="00361E8C" w:rsidP="00361E8C">
      <w:r>
        <w:t>(Robert Rosenkranz, 7/25/16, “</w:t>
      </w:r>
      <w:r w:rsidRPr="00BC6ED5">
        <w:t>The U.S. Should Let in 100,000 Syrian Refugees</w:t>
      </w:r>
      <w:r>
        <w:t xml:space="preserve">,” </w:t>
      </w:r>
      <w:r w:rsidRPr="00B85B76">
        <w:t>http://robertrosenkranz.com/u-s-let-100000-syrian-refugees/</w:t>
      </w:r>
      <w:r>
        <w:t>, Accessed 4/23/18, FAA)</w:t>
      </w:r>
    </w:p>
    <w:p w:rsidR="00361E8C" w:rsidRPr="00BC6ED5" w:rsidRDefault="00361E8C" w:rsidP="00361E8C"/>
    <w:p w:rsidR="00361E8C" w:rsidRDefault="00361E8C" w:rsidP="00361E8C">
      <w:pPr>
        <w:rPr>
          <w:u w:val="single"/>
        </w:rPr>
      </w:pPr>
      <w:r w:rsidRPr="00BC6ED5">
        <w:rPr>
          <w:u w:val="single"/>
        </w:rPr>
        <w:t xml:space="preserve">With millions of Syrians seeking humanitarian assistance since the 2011 onset of a civil war with no end in sight, some are calling for the United States to admit refugees in far greater numbers. </w:t>
      </w:r>
      <w:r w:rsidRPr="00BC6ED5">
        <w:rPr>
          <w:sz w:val="16"/>
        </w:rPr>
        <w:t xml:space="preserve">They point to the Statue of Liberty and say that </w:t>
      </w:r>
      <w:r w:rsidRPr="00BC6ED5">
        <w:rPr>
          <w:u w:val="single"/>
        </w:rPr>
        <w:t>America has a moral obligation to provide refuge to the tired and the poor.</w:t>
      </w:r>
      <w:r w:rsidRPr="00BC6ED5">
        <w:rPr>
          <w:sz w:val="16"/>
        </w:rPr>
        <w:t xml:space="preserve"> Others point to a spate of sexual assaults in Germany perpetrated by migrants, and they caution that the U.S. must be selective in admitting people into its borders. Must America choose between upholding its values and </w:t>
      </w:r>
      <w:r w:rsidRPr="00361E8C">
        <w:rPr>
          <w:sz w:val="14"/>
        </w:rPr>
        <w:t>protecting its citizens? On January 13, 2016, Intelligence Squared US brought in two teams of expert panelists to debate the motion, “</w:t>
      </w:r>
      <w:r w:rsidRPr="00361E8C">
        <w:rPr>
          <w:u w:val="single"/>
        </w:rPr>
        <w:t xml:space="preserve">The U.S. Should Let In 100,000 Syrian Refugees.” </w:t>
      </w:r>
      <w:r w:rsidRPr="00361E8C">
        <w:rPr>
          <w:sz w:val="14"/>
        </w:rPr>
        <w:t>The Debaters Arguing for the motion were</w:t>
      </w:r>
      <w:r w:rsidRPr="00BC6ED5">
        <w:rPr>
          <w:u w:val="single"/>
        </w:rPr>
        <w:t xml:space="preserve"> former U.S. Ambassador to Syria </w:t>
      </w:r>
      <w:r w:rsidRPr="00361E8C">
        <w:rPr>
          <w:sz w:val="14"/>
        </w:rPr>
        <w:t>Robert</w:t>
      </w:r>
      <w:r w:rsidRPr="00BC6ED5">
        <w:rPr>
          <w:u w:val="single"/>
        </w:rPr>
        <w:t xml:space="preserve"> Ford, now a senior fellow at the Middle East Institute, and former U.K. Secretary of State for Foreign Affairs </w:t>
      </w:r>
      <w:r w:rsidRPr="00361E8C">
        <w:rPr>
          <w:sz w:val="14"/>
        </w:rPr>
        <w:t>David</w:t>
      </w:r>
      <w:r w:rsidRPr="00BC6ED5">
        <w:rPr>
          <w:u w:val="single"/>
        </w:rPr>
        <w:t xml:space="preserve"> Miliband, now president and CEO of the International Rescue Committee.</w:t>
      </w:r>
      <w:r>
        <w:rPr>
          <w:u w:val="single"/>
        </w:rPr>
        <w:t xml:space="preserve"> </w:t>
      </w:r>
      <w:r w:rsidRPr="00361E8C">
        <w:rPr>
          <w:sz w:val="14"/>
        </w:rPr>
        <w:t>Arguing against were David Frum, a senior editor at The Atlantic, and Jessica Vaughan, director of policy studies for the Center for Immigration Studies. The Research The team in favor of the motion argued that</w:t>
      </w:r>
      <w:r w:rsidRPr="00BC6ED5">
        <w:rPr>
          <w:u w:val="single"/>
        </w:rPr>
        <w:t xml:space="preserve"> resettlement of Syrian refugees into richer nations was necessary because neighboring Middle East countries lacked the resources to cope with the refugees’ needs and numbers. As a nation built on its humanistic values, </w:t>
      </w:r>
      <w:r w:rsidRPr="00CE7C37">
        <w:rPr>
          <w:u w:val="single"/>
        </w:rPr>
        <w:t>the U.S. should let in more refugees</w:t>
      </w:r>
      <w:r w:rsidRPr="00BC6ED5">
        <w:rPr>
          <w:u w:val="single"/>
        </w:rPr>
        <w:t xml:space="preserve">, setting an example to lead European and Asian countries to also take more. </w:t>
      </w:r>
      <w:r w:rsidRPr="00361E8C">
        <w:rPr>
          <w:sz w:val="14"/>
        </w:rPr>
        <w:t xml:space="preserve">The panelists maintained that </w:t>
      </w:r>
      <w:r w:rsidRPr="00BC6ED5">
        <w:rPr>
          <w:u w:val="single"/>
        </w:rPr>
        <w:t>the federal cost would be minimal and that the systems for resettlement were secure and effective. Unlike in Europe, where refugees were flowing in by boatloads, no one could get into the U.S. without passing a thorough screening process involving multiple intelligence agencies. Finally, they said that a refusal to accept refugees would strengthen terrorists’ propaganda-driven recruitment efforts by playing into the radicalist narrative of the Muslim world being victimized by Western prejudice.</w:t>
      </w:r>
      <w:r>
        <w:rPr>
          <w:u w:val="single"/>
        </w:rPr>
        <w:t xml:space="preserve"> </w:t>
      </w:r>
    </w:p>
    <w:p w:rsidR="003F3073" w:rsidRDefault="003F3073" w:rsidP="00B241FD"/>
    <w:p w:rsidR="00A60FEE" w:rsidRDefault="00A60FEE" w:rsidP="00A60FEE">
      <w:pPr>
        <w:pStyle w:val="Heading4"/>
      </w:pPr>
      <w:r>
        <w:t>No link – terrorists don’t disguise themselves as refugees.</w:t>
      </w:r>
    </w:p>
    <w:p w:rsidR="00A60FEE" w:rsidRDefault="00A60FEE" w:rsidP="00A60FEE">
      <w:pPr>
        <w:rPr>
          <w:rStyle w:val="Style13ptBold"/>
        </w:rPr>
      </w:pPr>
      <w:r>
        <w:rPr>
          <w:rStyle w:val="Style13ptBold"/>
        </w:rPr>
        <w:t>Stockton 15</w:t>
      </w:r>
    </w:p>
    <w:p w:rsidR="00A60FEE" w:rsidRDefault="00A60FEE" w:rsidP="00A60FEE">
      <w:pPr>
        <w:rPr>
          <w:rStyle w:val="Style13ptBold"/>
          <w:b w:val="0"/>
          <w:bCs w:val="0"/>
          <w:sz w:val="22"/>
        </w:rPr>
      </w:pPr>
      <w:r>
        <w:rPr>
          <w:rStyle w:val="Style13ptBold"/>
          <w:b w:val="0"/>
          <w:bCs w:val="0"/>
          <w:sz w:val="22"/>
        </w:rPr>
        <w:t xml:space="preserve">(Nick Stockton, “TURNING AWAY REFUGEES WON'T FIGHT TERRORISM, AND MIGHT MAKE IT WORSE”, </w:t>
      </w:r>
      <w:hyperlink r:id="rId163" w:history="1">
        <w:r w:rsidRPr="00B173AC">
          <w:rPr>
            <w:rStyle w:val="Hyperlink"/>
          </w:rPr>
          <w:t>https://www.wired.com/2015/11/turning-away-refugees-wont-fight-terrorism-it-might-make-it-worse/</w:t>
        </w:r>
      </w:hyperlink>
      <w:r>
        <w:rPr>
          <w:rStyle w:val="Style13ptBold"/>
          <w:b w:val="0"/>
          <w:bCs w:val="0"/>
          <w:sz w:val="22"/>
        </w:rPr>
        <w:t>, Published November 17, 2015, Accessed April 26,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E95E24">
        <w:rPr>
          <w:rStyle w:val="Style13ptBold"/>
          <w:b w:val="0"/>
          <w:bCs w:val="0"/>
          <w:sz w:val="16"/>
        </w:rPr>
        <w:t>That raises an ethical question, of course—</w:t>
      </w:r>
      <w:r w:rsidRPr="00E95E24">
        <w:rPr>
          <w:rStyle w:val="StyleUnderline"/>
        </w:rPr>
        <w:t>do Americans deserve peace of mind more than Syrians refugees deserve safety?</w:t>
      </w:r>
      <w:r w:rsidRPr="00E95E24">
        <w:rPr>
          <w:rStyle w:val="Style13ptBold"/>
          <w:b w:val="0"/>
          <w:bCs w:val="0"/>
          <w:sz w:val="16"/>
        </w:rPr>
        <w:t xml:space="preserve"> The more practical question though, is whether blocking Syrian refugees will stop terrorism. Defined narrowly, the answer is a qualified yes: A Syrian refugee moratorium would block the narrow subset of terrorists who also happen to be (or are posing as) Syrian refugees. Broadly, the answer is a far less qualified no. </w:t>
      </w:r>
      <w:r w:rsidRPr="00E95E24">
        <w:rPr>
          <w:rStyle w:val="StyleUnderline"/>
        </w:rPr>
        <w:t>Research at every link of this chain suggests that keeping refugees out probably doesn't stop any terrorists, and letting them in might keep people—or their kids—from taking up arms.</w:t>
      </w:r>
      <w:r>
        <w:rPr>
          <w:rStyle w:val="StyleUnderline"/>
        </w:rPr>
        <w:t xml:space="preserve"> </w:t>
      </w:r>
      <w:r w:rsidRPr="00E95E24">
        <w:rPr>
          <w:rStyle w:val="Style13ptBold"/>
          <w:b w:val="0"/>
          <w:bCs w:val="0"/>
          <w:sz w:val="16"/>
        </w:rPr>
        <w:t>Believe it or not, the main reason is crummy American bureaucracy. Getting into this country is tough. According to the US State Department's website, the average wait time for processing an asylum request is a year to 18 months. For refugees from the Middle East, it takes longer. People from places there, if they're engulfed in conflict, tend to lack adequate documentation. That makes background checks difficult. And when in doubt, the Department of Homeland Security tends to deny the request. TRENDING NOW Gadgets Snap Spectacles: Are They the Face Camera We’ve Been Waiting For? The US refugee process is so long, so thorough, that it is probably the least efficient way for a potential terrorist to enter the US. "</w:t>
      </w:r>
      <w:r w:rsidRPr="00E95E24">
        <w:rPr>
          <w:rStyle w:val="StyleUnderline"/>
        </w:rPr>
        <w:t>Why would an ISIS terrorist sit and wait to be a refugee for three years to get into the US, when they could get a radicalized European citizen and fly here on a visa waiver and then live here under the radar?</w:t>
      </w:r>
      <w:r w:rsidRPr="00E95E24">
        <w:rPr>
          <w:rStyle w:val="Style13ptBold"/>
          <w:b w:val="0"/>
          <w:bCs w:val="0"/>
          <w:sz w:val="16"/>
        </w:rPr>
        <w:t xml:space="preserve">" says Anne Speckhard, director of International Center for the Study of Violent Extremism. Or maybe the terrorist isn't a European citizen. "They can fly to Mexico and get across the border and it's a much faster way than the refugee route," says Speckhard. Who needs the grief, in other words. But then again, "You can have a thousand people come in and 999 of them are just poor people fleeing oppression and violence," said presidential candidate and senator Marco Rubio (R-FL) in a November 16 speech. "But one of them is an ISIS fighter—if that’s the case, you have a problem." In a way, he's right. Psychiatrists, psychologists, and conflict experts who study terrorism generally agree that everyone who becomes a terrorist does it for different reasons. "If you're looking at terrorists' motivations, it is always going to be contextual," says Speckhard, who is also the author of Talking to Terrorists. (She has interviewed over 400). "If you are Moroccan, it's going to be about living in a society that doesn't really welcome you and gravitating towards something that gives you identity and a feeling of self-worth. If you you're Chechen, your motivations are trauma and revenge." Forced to generalize, the researchers I spoke with described terrorists as traumatized, marginalized, looking for justice, identity, or meaning. And in that sense, Rubio is wrong. The problem is, those words could apply to most refugees, and most refugees are not terrorists. According to the Bureau of Population, Refugees, and Migration, </w:t>
      </w:r>
      <w:r w:rsidRPr="00E95E24">
        <w:rPr>
          <w:rStyle w:val="StyleUnderline"/>
        </w:rPr>
        <w:t>of the 3 million refugees admitted to the US since 1975</w:t>
      </w:r>
      <w:r w:rsidRPr="00E95E24">
        <w:rPr>
          <w:rStyle w:val="Style13ptBold"/>
          <w:b w:val="0"/>
          <w:bCs w:val="0"/>
          <w:sz w:val="16"/>
        </w:rPr>
        <w:t xml:space="preserve"> (785,000 since 9/11), </w:t>
      </w:r>
      <w:r w:rsidRPr="00E95E24">
        <w:rPr>
          <w:rStyle w:val="StyleUnderline"/>
        </w:rPr>
        <w:t>roughly a dozen have been arrested or removed due to security concerns.</w:t>
      </w:r>
      <w:r w:rsidRPr="00E95E24">
        <w:rPr>
          <w:rStyle w:val="Style13ptBold"/>
          <w:b w:val="0"/>
          <w:bCs w:val="0"/>
          <w:sz w:val="16"/>
        </w:rPr>
        <w:t xml:space="preserve"> Generalization doesn't work. Think about mass shootings in the US, says Rochelle Davis, cultural anthropologist at Georgetown who studies Middle Eastern refugees. The perpetrators might share similar profiles, but those similarities are statistically insignificant when compared to all the disaffected, antisocial, mentally troubled, young men who do not pick up a gun, or a bomb, or many guns and bombs. "We may try to explain them, but for the most part each one is an exceptional event," she says. If you insist on profiling Europe's terrorists, maybe start closer to home. Besides the errant Syrian passport, most of Europe's terrorists are European. Terrorists, or at least the brand of religious zealot attracted to ISIS, Al Shabaab, or Al Qaeda, tend to be from marginalized communities. "If you look at the Charlie Hebdo attacks, those individuals were not immigrants or refugees," says Simond de Galbert, a visiting fellow at the Center for Strategic and International Studies. "They were French citizens, the sons or grandsons or great-grandsons of immigrants who arrived in France." Europe's marginalized Muslim communities descended from people invited to the country as laborers (because the continent's birth rate is so low). In the simplest terms, the current troubles with radicalized minorities are bits of baggage left over from both Europeans and the immigrants reluctance to assimilate each others' culture. In that light, </w:t>
      </w:r>
      <w:r w:rsidRPr="00E95E24">
        <w:rPr>
          <w:rStyle w:val="StyleUnderline"/>
        </w:rPr>
        <w:t>the answer is not to leave refugees to fester—marginalized.</w:t>
      </w:r>
      <w:r w:rsidRPr="00E95E24">
        <w:rPr>
          <w:rStyle w:val="Style13ptBold"/>
          <w:b w:val="0"/>
          <w:bCs w:val="0"/>
          <w:sz w:val="16"/>
        </w:rPr>
        <w:t xml:space="preserve"> It doesn't matter if that marginalization occurs in first world countries, or Lebanese (1.2 million Syrians) and Jordanian (700,000 Syrians) camps.</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Letting refugees stay in poor conditions by not admitting them to the U.S. leads to terrorism.</w:t>
      </w:r>
    </w:p>
    <w:p w:rsidR="00A60FEE" w:rsidRDefault="00A60FEE" w:rsidP="00A60FEE">
      <w:pPr>
        <w:rPr>
          <w:rStyle w:val="Style13ptBold"/>
        </w:rPr>
      </w:pPr>
      <w:r>
        <w:rPr>
          <w:rStyle w:val="Style13ptBold"/>
        </w:rPr>
        <w:t>De Rugy, PhD, 16</w:t>
      </w:r>
    </w:p>
    <w:p w:rsidR="00A60FEE" w:rsidRDefault="00A60FEE" w:rsidP="00A60FEE">
      <w:pPr>
        <w:rPr>
          <w:rStyle w:val="Style13ptBold"/>
          <w:b w:val="0"/>
          <w:bCs w:val="0"/>
          <w:sz w:val="22"/>
        </w:rPr>
      </w:pPr>
      <w:r>
        <w:rPr>
          <w:rStyle w:val="Style13ptBold"/>
          <w:b w:val="0"/>
          <w:bCs w:val="0"/>
          <w:sz w:val="22"/>
        </w:rPr>
        <w:t xml:space="preserve">(Veronique de Rugy, Ph.D., is a senior research fellow at the Mercatus Center at George Mason University, “Taking In Refugees Is Good for America”, </w:t>
      </w:r>
      <w:hyperlink r:id="rId164" w:history="1">
        <w:r w:rsidRPr="00A31E37">
          <w:rPr>
            <w:rStyle w:val="Hyperlink"/>
          </w:rPr>
          <w:t>http://reason.com/archives/2016/02/16/taking-in-refugees-is-good-for</w:t>
        </w:r>
      </w:hyperlink>
      <w:r>
        <w:rPr>
          <w:rStyle w:val="Style13ptBold"/>
          <w:b w:val="0"/>
          <w:bCs w:val="0"/>
          <w:sz w:val="22"/>
        </w:rPr>
        <w:t>, Published in the March 2016 issue of Reason, Accessed May 2, 2018, njt)</w:t>
      </w:r>
    </w:p>
    <w:p w:rsidR="00A60FEE" w:rsidRDefault="00A60FEE" w:rsidP="00A60FEE">
      <w:pPr>
        <w:rPr>
          <w:rStyle w:val="Style13ptBold"/>
          <w:b w:val="0"/>
          <w:bCs w:val="0"/>
          <w:sz w:val="22"/>
        </w:rPr>
      </w:pPr>
    </w:p>
    <w:p w:rsidR="00A60FEE" w:rsidRPr="002645A5" w:rsidRDefault="00A60FEE" w:rsidP="00A60FEE">
      <w:pPr>
        <w:rPr>
          <w:rStyle w:val="StyleUnderline"/>
        </w:rPr>
      </w:pPr>
      <w:r w:rsidRPr="00072E8F">
        <w:rPr>
          <w:rStyle w:val="Style13ptBold"/>
          <w:b w:val="0"/>
          <w:bCs w:val="0"/>
          <w:sz w:val="14"/>
        </w:rPr>
        <w:t xml:space="preserve">We all intuitively understand that if your friend loses his house in a hurricane, the right thing to do is to invite him to stay with you. But what if 10 of your friends lose their houses? You might call on your other friends to help out with the cost of hotel rooms. And if you don't actually know the unfortunate souls who lost it all? You might still lend a hand through the many private charities that assist those in distress. The same philosophy should apply today, as the American people decide whether to accept a portion of the estimated 4.2 million Syrian refugees currently trying to escape their civil war-torn nation. And yet popular resistance to the idea is strong. In 2015, the United States admitted 70,000 refugees combined from countries such as Iraq, Iran, China, and Indonesia. For 2016, President Barack Obama proposed increasing the ceiling to 85,000—higher than at any time since he took office, but much lower than the 207,116 refugees—mostly from Asia—that we welcomed into the country in 1980. Obama also requested that 10,000 refugees from Syria be accepted—a number that barely begins to address the humanitarian needs of the millions displaced by war. It also pales in comparison to the 1.1 million Syrian refugees who have found a home in Lebanon and the 815,000 allowed to resettle in Turkey. Unfortunately, with the rise of radical Islamism and recent terrorist attacks in countries such as France and the United States, many Americans (and American presidential candidates) are concerned about the national security implications of allowing in any refugees from that region. Protecting U.S. citizens is obviously a priority, and the government has a responsibility to vet refugees before letting them settle here. But this isn't as easy as it sounds, since reliable background checks may be hard to obtain and people who have fled their homes may have a difficult time providing verifiable proof of their identities. Those difficulties shouldn't be deal breakers, however. Arguably, </w:t>
      </w:r>
      <w:r w:rsidRPr="002645A5">
        <w:rPr>
          <w:rStyle w:val="StyleUnderline"/>
        </w:rPr>
        <w:t>no act of terrorism has been committed in the last 40 years by refugees in the United States</w:t>
      </w:r>
      <w:r w:rsidRPr="00072E8F">
        <w:rPr>
          <w:rStyle w:val="Style13ptBold"/>
          <w:b w:val="0"/>
          <w:bCs w:val="0"/>
          <w:sz w:val="14"/>
        </w:rPr>
        <w:t xml:space="preserve"> (though a tiny number of refugees have been arrested on terrorism-related charges, and depending on the precise definition of refugees used, the Boston marathon bombing or other incidents may count). And </w:t>
      </w:r>
      <w:r w:rsidRPr="002645A5">
        <w:rPr>
          <w:rStyle w:val="StyleUnderline"/>
        </w:rPr>
        <w:t>the long wait time and high costs of entering the country as a refugee make that an extremely inefficient way for terrorists to get in.</w:t>
      </w:r>
      <w:r>
        <w:rPr>
          <w:rStyle w:val="StyleUnderline"/>
        </w:rPr>
        <w:t xml:space="preserve"> </w:t>
      </w:r>
      <w:r w:rsidRPr="00072E8F">
        <w:rPr>
          <w:rStyle w:val="Style13ptBold"/>
          <w:b w:val="0"/>
          <w:bCs w:val="0"/>
          <w:sz w:val="14"/>
        </w:rPr>
        <w:t xml:space="preserve">Meanwhile, </w:t>
      </w:r>
      <w:r w:rsidRPr="002645A5">
        <w:rPr>
          <w:rStyle w:val="StyleUnderline"/>
        </w:rPr>
        <w:t>countries that refuse entrance to refugees—forcing them to reside in terrible living conditions in camps near the theater of conflict—may inadvertently be facilitating recruitment by extremist groups. A 2013 study in International Interactions shows that when large numbers of refugees are placed in countries that have historically had tensions with their country of origin, it increases the risk of terrorism.</w:t>
      </w:r>
      <w:r w:rsidRPr="00072E8F">
        <w:rPr>
          <w:rStyle w:val="Style13ptBold"/>
          <w:b w:val="0"/>
          <w:bCs w:val="0"/>
          <w:sz w:val="14"/>
        </w:rPr>
        <w:t xml:space="preserve"> Georgetown University's Ann Speckhard, who studies terrorist psychology, says: "</w:t>
      </w:r>
      <w:r w:rsidRPr="002645A5">
        <w:rPr>
          <w:rStyle w:val="StyleUnderline"/>
        </w:rPr>
        <w:t>Experience from many conflict zones teaches us that the longer these refugees are left to languish in despair in camps, the more prone they become to radicalization.</w:t>
      </w:r>
      <w:r w:rsidRPr="00072E8F">
        <w:rPr>
          <w:rStyle w:val="Style13ptBold"/>
          <w:b w:val="0"/>
          <w:bCs w:val="0"/>
          <w:sz w:val="14"/>
        </w:rPr>
        <w:t xml:space="preserve">" </w:t>
      </w:r>
      <w:r w:rsidRPr="002645A5">
        <w:rPr>
          <w:rStyle w:val="StyleUnderline"/>
        </w:rPr>
        <w:t>In other words, there are serious security downsides to not accepting refugees.</w:t>
      </w:r>
    </w:p>
    <w:p w:rsidR="00A60FEE" w:rsidRPr="002645A5" w:rsidRDefault="00A60FEE" w:rsidP="00A60FEE">
      <w:pPr>
        <w:rPr>
          <w:rStyle w:val="Style13ptBold"/>
          <w:b w:val="0"/>
          <w:bCs w:val="0"/>
          <w:sz w:val="22"/>
        </w:rPr>
      </w:pPr>
    </w:p>
    <w:p w:rsidR="00A60FEE" w:rsidRDefault="00A60FEE" w:rsidP="00A60FEE">
      <w:pPr>
        <w:rPr>
          <w:rFonts w:asciiTheme="minorHAnsi" w:hAnsiTheme="minorHAnsi"/>
        </w:rPr>
      </w:pPr>
    </w:p>
    <w:p w:rsidR="00A60FEE" w:rsidRDefault="00A60FEE" w:rsidP="00A60FEE">
      <w:pPr>
        <w:pStyle w:val="Heading4"/>
      </w:pPr>
      <w:r>
        <w:t>Admitting refugees is key to stop ISIS.</w:t>
      </w:r>
    </w:p>
    <w:p w:rsidR="00A60FEE" w:rsidRDefault="00A60FEE" w:rsidP="00A60FEE">
      <w:pPr>
        <w:rPr>
          <w:rStyle w:val="Style13ptBold"/>
        </w:rPr>
      </w:pPr>
      <w:r>
        <w:rPr>
          <w:rStyle w:val="Style13ptBold"/>
        </w:rPr>
        <w:t>Bier 17</w:t>
      </w:r>
    </w:p>
    <w:p w:rsidR="00A60FEE" w:rsidRDefault="00A60FEE" w:rsidP="00A60FEE">
      <w:pPr>
        <w:rPr>
          <w:rStyle w:val="Style13ptBold"/>
          <w:b w:val="0"/>
          <w:bCs w:val="0"/>
          <w:sz w:val="22"/>
        </w:rPr>
      </w:pPr>
      <w:r>
        <w:rPr>
          <w:rStyle w:val="Style13ptBold"/>
          <w:b w:val="0"/>
          <w:bCs w:val="0"/>
          <w:sz w:val="22"/>
        </w:rPr>
        <w:t xml:space="preserve">(David Bier, “Five Reasons Refugees Are Good for U.S. Security”, </w:t>
      </w:r>
      <w:hyperlink r:id="rId165" w:history="1">
        <w:r w:rsidRPr="00624EF3">
          <w:rPr>
            <w:rStyle w:val="Hyperlink"/>
          </w:rPr>
          <w:t>https://www.huffingtonpost.com/david-bier/five-reasons-refugees-are_b_9534010.html</w:t>
        </w:r>
      </w:hyperlink>
      <w:r>
        <w:rPr>
          <w:rStyle w:val="Style13ptBold"/>
          <w:b w:val="0"/>
          <w:bCs w:val="0"/>
          <w:sz w:val="22"/>
        </w:rPr>
        <w:t>, Published March 24, 2017, Accessed May 1,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E27FC9">
        <w:rPr>
          <w:rStyle w:val="Style13ptBold"/>
          <w:b w:val="0"/>
          <w:bCs w:val="0"/>
          <w:sz w:val="16"/>
        </w:rPr>
        <w:t xml:space="preserve">In the wake of the ISIS terrorist attack in Brussels, some U.S. politicians are already calling for a ban of refugees and immigrants from countries in which ISIS controls territory. Rather than justifying a refugee ban, this latest attack should act as a reminder why the United States should take the lead on welcoming those fleeing ISIS terrorism. </w:t>
      </w:r>
      <w:r w:rsidRPr="00656CC2">
        <w:rPr>
          <w:rStyle w:val="StyleUnderline"/>
        </w:rPr>
        <w:t>Accepting refugees is clearly important from a humanitarian standpoint, but it is also good for America’s national security.</w:t>
      </w:r>
      <w:r w:rsidRPr="00E27FC9">
        <w:rPr>
          <w:rStyle w:val="Style13ptBold"/>
          <w:b w:val="0"/>
          <w:bCs w:val="0"/>
          <w:sz w:val="16"/>
        </w:rPr>
        <w:t xml:space="preserve"> While there is no evidence that any Syrians were involved in the Brussels attack, we know that the threat from refugees to the United States is entirely overblown. </w:t>
      </w:r>
      <w:r w:rsidRPr="00656CC2">
        <w:rPr>
          <w:rStyle w:val="StyleUnderline"/>
        </w:rPr>
        <w:t>Since 1980, when the U.S. began its modern refugee program, the U.S. has accepted almost three million refugees, including hundreds of thousands from the Middle East, and not a single one has carried out an act of terrorism in the United States.</w:t>
      </w:r>
      <w:r w:rsidRPr="00E27FC9">
        <w:rPr>
          <w:rStyle w:val="Style13ptBold"/>
          <w:b w:val="0"/>
          <w:bCs w:val="0"/>
          <w:sz w:val="16"/>
        </w:rPr>
        <w:t xml:space="preserve"> But the logical question is, why take any risk at all? Here are five reasons turning away refugees would actually make America less safe. 1. </w:t>
      </w:r>
      <w:r w:rsidRPr="00656CC2">
        <w:rPr>
          <w:rStyle w:val="StyleUnderline"/>
        </w:rPr>
        <w:t xml:space="preserve">Refugees undermine ISIS recruitment. The U.S. has killed over 20,000 ISIS fighters in its air campaign, and yet the group’s size has been largely unaffected, hovering between 25,000 and 30,000 fights. This means that the only thing keeping the Islamic State alive is recruiting new fighters to its black flag. Its recruitment of foreign fighters from the West focuses on the grandeur of its “caliphate.” Refugees, however, carry a very different message: that the supposed divine kingdom is a fraud and disaster, </w:t>
      </w:r>
      <w:r w:rsidRPr="00E27FC9">
        <w:rPr>
          <w:sz w:val="16"/>
        </w:rPr>
        <w:t>a total failure.</w:t>
      </w:r>
      <w:r>
        <w:rPr>
          <w:rStyle w:val="StyleUnderline"/>
        </w:rPr>
        <w:t xml:space="preserve"> </w:t>
      </w:r>
      <w:r w:rsidRPr="00E27FC9">
        <w:rPr>
          <w:rStyle w:val="Style13ptBold"/>
          <w:b w:val="0"/>
          <w:bCs w:val="0"/>
          <w:sz w:val="16"/>
        </w:rPr>
        <w:t xml:space="preserve">One escapee from the Islamic State told the New York Times, “People heard good words from them but didn’t see anything good come out of it.” Another said, “We thought they wanted to get rid of the regime, but they turned out to be thieves.” Refugees warn of foreign fighters who might be tempted to join the terrorist organization. One refugee resettled in the United States said, “Before the war, life in Syria was heaven on Earth... safe and secure... After that, we were targeted, so we had no choice but to leave.” There’s never been a better anti-ISIS ad than that. 2. </w:t>
      </w:r>
      <w:r w:rsidRPr="00656CC2">
        <w:rPr>
          <w:rStyle w:val="StyleUnderline"/>
        </w:rPr>
        <w:t xml:space="preserve">Accepting refugees deprives ISIS of resources. </w:t>
      </w:r>
      <w:r w:rsidRPr="00E27FC9">
        <w:rPr>
          <w:rStyle w:val="Style13ptBold"/>
          <w:b w:val="0"/>
          <w:bCs w:val="0"/>
          <w:sz w:val="16"/>
        </w:rPr>
        <w:t>The Islamic State’s army relies on a population to exploit. “Islamic State takes in more than $1 million per day in extortion and taxation,” the New York Times reports. It finds that “</w:t>
      </w:r>
      <w:r w:rsidRPr="00656CC2">
        <w:rPr>
          <w:rStyle w:val="StyleUnderline"/>
        </w:rPr>
        <w:t>a broad consensus has emerged that its biggest source of cash appears to be the people it rules.” A huge number of people are fleeing its state to avoid the extortion.</w:t>
      </w:r>
      <w:r w:rsidRPr="00E27FC9">
        <w:rPr>
          <w:rStyle w:val="Style13ptBold"/>
          <w:b w:val="0"/>
          <w:bCs w:val="0"/>
          <w:sz w:val="16"/>
        </w:rPr>
        <w:t xml:space="preserve"> It’s one reason that ISIS hates the refugees who leave its pseudo-state. “ISIS would not let us leave,” one told the Times. “They said, ‘You are going to the infidels.’” Making the “infidels” more attractive than ISIS is the key to winning this fight. Fortunately, many are escaping. “So many people are migrating,” one ex-ISIS resident said, “ISIS wants to build a new society, but they’ll end up alone.” Good. 3. </w:t>
      </w:r>
      <w:r w:rsidRPr="00656CC2">
        <w:rPr>
          <w:rStyle w:val="StyleUnderline"/>
        </w:rPr>
        <w:t>Refugees counter ISIS propaganda about the United States. ISIS propaganda portrays the West as an anti-Muslim cabal.</w:t>
      </w:r>
      <w:r w:rsidRPr="00E27FC9">
        <w:rPr>
          <w:rStyle w:val="Style13ptBold"/>
          <w:b w:val="0"/>
          <w:bCs w:val="0"/>
          <w:sz w:val="16"/>
        </w:rPr>
        <w:t xml:space="preserve"> Muslims fleeing ISIS territory are told that they “will be forced to convert to Christianity, in exchange for money or citizenship.” </w:t>
      </w:r>
      <w:r w:rsidRPr="00656CC2">
        <w:rPr>
          <w:rStyle w:val="StyleUnderline"/>
        </w:rPr>
        <w:t>Accepting refugees refutes this narrative. In the process, it undermines the Islamic State’s credibility and bolsters America’s reputation in the region.</w:t>
      </w:r>
      <w:r w:rsidRPr="00E27FC9">
        <w:rPr>
          <w:rStyle w:val="Style13ptBold"/>
          <w:b w:val="0"/>
          <w:bCs w:val="0"/>
          <w:sz w:val="16"/>
        </w:rPr>
        <w:t xml:space="preserve"> It flips the narrative. Instead of the anti-Muslim violent crusaders, the United States becomes a safe haven for fugitives from a terrorist regime. One Syrian who was resettled in the United States told the Las Vegas Sun that despite their initial perception, “When we came here, we liked it.” 4. </w:t>
      </w:r>
      <w:r w:rsidRPr="00656CC2">
        <w:rPr>
          <w:rStyle w:val="StyleUnderline"/>
        </w:rPr>
        <w:t>Accepting refugees undermines ISIS’s strategy. ISIS has said that its attacks on the West are specifically intended to “compel the Crusaders to actively destroy the grayzone themselves,” forcing western Muslims to “either apostatize... or [emigrate] to the Islamic State</w:t>
      </w:r>
      <w:r w:rsidRPr="00E27FC9">
        <w:rPr>
          <w:rStyle w:val="Style13ptBold"/>
          <w:b w:val="0"/>
          <w:bCs w:val="0"/>
          <w:sz w:val="16"/>
        </w:rPr>
        <w:t xml:space="preserve"> and thereby escape persecution from the Crusader governments and citizens.” </w:t>
      </w:r>
      <w:r w:rsidRPr="00656CC2">
        <w:rPr>
          <w:rStyle w:val="StyleUnderline"/>
        </w:rPr>
        <w:t>They want America to overreact and reject potential Muslim allies.</w:t>
      </w:r>
      <w:r w:rsidRPr="00E27FC9">
        <w:rPr>
          <w:rStyle w:val="Style13ptBold"/>
          <w:b w:val="0"/>
          <w:bCs w:val="0"/>
          <w:sz w:val="16"/>
        </w:rPr>
        <w:t xml:space="preserve"> Arguing that Muslim refugees fleeing ISIS-held areas should only be accepted by Muslim countries, as Ted Cruz says, or deporting those the United States has already accepted, as Donald Trump has promised to do, would appear to verify the ISIS narrative, rather than rebut it. 5. </w:t>
      </w:r>
      <w:r w:rsidRPr="00656CC2">
        <w:rPr>
          <w:rStyle w:val="StyleUnderline"/>
        </w:rPr>
        <w:t>Accepting refugees provides the U.S. with valuable intelligence against ISIS.</w:t>
      </w:r>
      <w:r w:rsidRPr="00E27FC9">
        <w:rPr>
          <w:rStyle w:val="Style13ptBold"/>
          <w:b w:val="0"/>
          <w:bCs w:val="0"/>
          <w:sz w:val="16"/>
        </w:rPr>
        <w:t xml:space="preserve"> In 2014, a U.S. intelligence official told the Los Angeles Times that Syria was a “black hole.” That’s changing, largely due to Syrian refugees. Former-CIA intelligence officer Patrick Eddington explained last year that </w:t>
      </w:r>
      <w:r w:rsidRPr="00E27FC9">
        <w:rPr>
          <w:rStyle w:val="StyleUnderline"/>
        </w:rPr>
        <w:t>Syrian refugees from these areas are “the single best source of information on life inside ISIS controlled territory.” In fact, Syrian refugees have already handed over huge amounts of information on ISIS military inventory, leaders, and finances.</w:t>
      </w:r>
      <w:r>
        <w:rPr>
          <w:rStyle w:val="StyleUnderline"/>
        </w:rPr>
        <w:t xml:space="preserve"> </w:t>
      </w:r>
      <w:r w:rsidRPr="00E27FC9">
        <w:rPr>
          <w:rStyle w:val="Style13ptBold"/>
          <w:b w:val="0"/>
          <w:bCs w:val="0"/>
          <w:sz w:val="16"/>
        </w:rPr>
        <w:t>Americans should not view Syrian refugees as enemies, but as assets to our cause. The U.S. has much to gain by accepting them and much to lose by rejecting them. Humanitarianism is an important reason to accept refugees, but foreign policy is no less significant.</w:t>
      </w:r>
    </w:p>
    <w:p w:rsidR="00A60FEE" w:rsidRDefault="00A60FEE" w:rsidP="00A60FEE">
      <w:pPr>
        <w:rPr>
          <w:rStyle w:val="Style13ptBold"/>
          <w:b w:val="0"/>
          <w:bCs w:val="0"/>
          <w:sz w:val="16"/>
        </w:rPr>
      </w:pPr>
    </w:p>
    <w:p w:rsidR="00A60FEE" w:rsidRDefault="00A60FEE" w:rsidP="00A60FEE">
      <w:pPr>
        <w:rPr>
          <w:rFonts w:asciiTheme="minorHAnsi" w:hAnsiTheme="minorHAnsi"/>
        </w:rPr>
      </w:pPr>
    </w:p>
    <w:p w:rsidR="00A60FEE" w:rsidRPr="00FB5D71" w:rsidRDefault="00A60FEE" w:rsidP="00A60FEE">
      <w:pPr>
        <w:rPr>
          <w:rStyle w:val="Style13ptBold"/>
          <w:b w:val="0"/>
          <w:bCs w:val="0"/>
          <w:sz w:val="14"/>
        </w:rPr>
      </w:pPr>
    </w:p>
    <w:p w:rsidR="00A60FEE" w:rsidRDefault="00A60FEE" w:rsidP="00A60FEE">
      <w:pPr>
        <w:pStyle w:val="Heading4"/>
        <w:rPr>
          <w:rStyle w:val="Style13ptBold"/>
          <w:b/>
          <w:bCs w:val="0"/>
        </w:rPr>
      </w:pPr>
      <w:r>
        <w:rPr>
          <w:rStyle w:val="Style13ptBold"/>
          <w:b/>
          <w:bCs w:val="0"/>
        </w:rPr>
        <w:t>Refugees are vetted enough without Trump’s life-threatening restrictions.</w:t>
      </w:r>
    </w:p>
    <w:p w:rsidR="00A60FEE" w:rsidRDefault="00A60FEE" w:rsidP="00A60FEE">
      <w:pPr>
        <w:rPr>
          <w:rStyle w:val="Style13ptBold"/>
        </w:rPr>
      </w:pPr>
      <w:r>
        <w:rPr>
          <w:rStyle w:val="Style13ptBold"/>
        </w:rPr>
        <w:t>Fisher 17</w:t>
      </w:r>
    </w:p>
    <w:p w:rsidR="00A60FEE" w:rsidRDefault="00A60FEE" w:rsidP="00A60FEE">
      <w:pPr>
        <w:rPr>
          <w:rStyle w:val="Style13ptBold"/>
          <w:b w:val="0"/>
          <w:bCs w:val="0"/>
          <w:sz w:val="22"/>
        </w:rPr>
      </w:pPr>
      <w:r>
        <w:rPr>
          <w:rStyle w:val="Style13ptBold"/>
          <w:b w:val="0"/>
          <w:bCs w:val="0"/>
          <w:sz w:val="22"/>
        </w:rPr>
        <w:t xml:space="preserve">(Betsy Fisher, “Trump's New Refugee Vetting Rules Will All but Stop the Resettlement Process”, </w:t>
      </w:r>
      <w:hyperlink r:id="rId166" w:history="1">
        <w:r w:rsidRPr="00742799">
          <w:rPr>
            <w:rStyle w:val="Hyperlink"/>
          </w:rPr>
          <w:t>https://www.aclu.org/blog/immigrants-rights/trumps-new-refugee-vetting-rules-will-all-stop-resettlement-process</w:t>
        </w:r>
      </w:hyperlink>
      <w:r>
        <w:rPr>
          <w:rStyle w:val="Style13ptBold"/>
          <w:b w:val="0"/>
          <w:bCs w:val="0"/>
          <w:sz w:val="22"/>
        </w:rPr>
        <w:t>, Published October 26, 2017, Accessed May 10, 2018, njt)</w:t>
      </w:r>
    </w:p>
    <w:p w:rsidR="00A60FEE" w:rsidRDefault="00A60FEE" w:rsidP="00A60FEE">
      <w:pPr>
        <w:rPr>
          <w:rStyle w:val="Style13ptBold"/>
          <w:b w:val="0"/>
          <w:bCs w:val="0"/>
          <w:sz w:val="22"/>
        </w:rPr>
      </w:pPr>
    </w:p>
    <w:p w:rsidR="00A60FEE" w:rsidRPr="00D2015C" w:rsidRDefault="00A60FEE" w:rsidP="00A60FEE">
      <w:pPr>
        <w:rPr>
          <w:rStyle w:val="Style13ptBold"/>
          <w:b w:val="0"/>
          <w:bCs w:val="0"/>
          <w:sz w:val="16"/>
        </w:rPr>
      </w:pPr>
      <w:r w:rsidRPr="00D2015C">
        <w:rPr>
          <w:rStyle w:val="Style13ptBold"/>
          <w:b w:val="0"/>
          <w:bCs w:val="0"/>
          <w:sz w:val="16"/>
        </w:rPr>
        <w:t xml:space="preserve">October 24 should have marked the end of President Trump’s 120-day ban on refugees entering the United States, a lesser known but no less damaging part of the Muslim ban executive order from March 6. Instead, it will be remembered as a new low in the Trump administration’s response to the world’s growing refugee crisis. </w:t>
      </w:r>
      <w:r w:rsidRPr="00D2015C">
        <w:rPr>
          <w:rStyle w:val="StyleUnderline"/>
        </w:rPr>
        <w:t>Under the guise of furthering national security, the administration announced new restrictions on certain groups of refugees. As a result, citizens of 11 countries</w:t>
      </w:r>
      <w:r w:rsidRPr="00D2015C">
        <w:rPr>
          <w:rStyle w:val="Style13ptBold"/>
          <w:b w:val="0"/>
          <w:bCs w:val="0"/>
          <w:sz w:val="16"/>
        </w:rPr>
        <w:t xml:space="preserve"> — as well as the minor children and spouses of refugees in the United States — </w:t>
      </w:r>
      <w:r w:rsidRPr="00D2015C">
        <w:rPr>
          <w:rStyle w:val="StyleUnderline"/>
        </w:rPr>
        <w:t>will be placed on hold and barred from resettlement</w:t>
      </w:r>
      <w:r w:rsidRPr="00D2015C">
        <w:rPr>
          <w:rStyle w:val="Style13ptBold"/>
          <w:b w:val="0"/>
          <w:bCs w:val="0"/>
          <w:sz w:val="16"/>
        </w:rPr>
        <w:t xml:space="preserve">, while the government undertakes yet another round of reviews. In a memo from the Department of Homeland Security and the State Department, the government imposed a 90-day review period on countries already requiring additional security checks, during which time refugees from those 11 countries cannot be resettled. Additionally, the "follow-to-join" program for close relatives of refugees already in the U.S. has been paused indefinitely until further review, barring refugees from reuniting with their spouses and minor children. </w:t>
      </w:r>
      <w:r w:rsidRPr="00D2015C">
        <w:rPr>
          <w:rStyle w:val="StyleUnderline"/>
        </w:rPr>
        <w:t>These new restrictions are entirely unnecessary, and will come at a very real human cost.</w:t>
      </w:r>
      <w:r w:rsidRPr="00D2015C">
        <w:rPr>
          <w:rStyle w:val="Style13ptBold"/>
          <w:b w:val="0"/>
          <w:bCs w:val="0"/>
          <w:sz w:val="16"/>
        </w:rPr>
        <w:t xml:space="preserve"> Consider the existing vetting process for refugees seeking safety in the United States. The length of processing in the United States Refugee Admissions Program already averages 18-24 months, but as we know from our casework, individual cases can often take much longer than that. Before someone is even invited to interview with United States Citizenship and Immigration Services (USCIS), the Department of State’s Resettlement Support Centers conduct a prescreening background check. This includes a name check via the Consular Lookout and Support System (CLASS), which contains information from the Department of State Department as well as from the National Counterterrorism Center and Terrorist Screening Center's terrorist watch lists, the Department of Homeland Security's TECS database, Interpol, the DEA, the FBI, and the Department of Health and Human Services. Then USCIS collects fingerprints and begins conducting biometric checks, which include the databases of the FBI, the Department of Homeland Security, and the Department of Defense. Trained USCIS officers conduct interviews to determine whether a refugee is credible, whether there is any fraud, whether they meet the refugee definition, and whether they are admissible to the United States or inadmissible for reasons such as national security or past criminal activity. Throughout the process, there are continuous "Interagency Checks," which screen the biographic data of applicants 14 years of age and older through U.S. and intelligence community partners' databases. </w:t>
      </w:r>
      <w:r w:rsidRPr="00D2015C">
        <w:rPr>
          <w:rStyle w:val="StyleUnderline"/>
        </w:rPr>
        <w:t>If any national security concerns surface through the lengthy period of refugee processing, whether from interviews or security and background checks, USCIS conducts an additional review. No applicant is approved for resettlement until any security concerns are resolved.</w:t>
      </w:r>
      <w:r w:rsidRPr="00D2015C">
        <w:rPr>
          <w:rStyle w:val="Style13ptBold"/>
          <w:b w:val="0"/>
          <w:bCs w:val="0"/>
          <w:sz w:val="16"/>
        </w:rPr>
        <w:t xml:space="preserve"> Further, U.S. Customs and Border Protection provides its own review of approved refugees, conducting further background checks prior to and upon arrival before anyone is formally admitted to the United States. RESCIND THE MUSLIM BAN IMMEDIATELY TAKE ACTION NOWAs 20 of the nation’s top national security experts, former government officials, and military leaders wrote in a letter to Congress in 2015, “[</w:t>
      </w:r>
      <w:r w:rsidRPr="00D2015C">
        <w:rPr>
          <w:rStyle w:val="StyleUnderline"/>
        </w:rPr>
        <w:t>Refugees] are vetted more intensively than any other category of traveler, and this vetting is conducted while they are still overseas.”</w:t>
      </w:r>
      <w:r>
        <w:rPr>
          <w:rStyle w:val="StyleUnderline"/>
        </w:rPr>
        <w:t xml:space="preserve"> </w:t>
      </w:r>
      <w:r w:rsidRPr="00D2015C">
        <w:rPr>
          <w:rStyle w:val="Style13ptBold"/>
          <w:b w:val="0"/>
          <w:bCs w:val="0"/>
          <w:sz w:val="16"/>
        </w:rPr>
        <w:t xml:space="preserve">In fact, for certain applicants from countries deemed higher-risk, prescreening already includes a higher-level "Security Advisory Opinion" (SAO) check, which must be received and considered before a decision on whether to admit a refugee can be finalized. These SAO checks have been put on hold by the administration until a further review has been conducted. Given the SAO backlog and the lack of an established deadline for SAO results, these changes will create needless and significant delays for those in this overly broad category. </w:t>
      </w:r>
      <w:r w:rsidRPr="00D2015C">
        <w:rPr>
          <w:rStyle w:val="StyleUnderline"/>
        </w:rPr>
        <w:t xml:space="preserve">The administration has yet to provide any concrete evidence that refugees pose a threat to the United States or are in any way detrimental to U.S. interests at home or abroad. </w:t>
      </w:r>
      <w:r w:rsidRPr="00D2015C">
        <w:rPr>
          <w:rStyle w:val="Style13ptBold"/>
          <w:b w:val="0"/>
          <w:bCs w:val="0"/>
          <w:sz w:val="16"/>
        </w:rPr>
        <w:t xml:space="preserve">And what we do know paints an entirely different picture. </w:t>
      </w:r>
      <w:r w:rsidRPr="00D2015C">
        <w:rPr>
          <w:rStyle w:val="StyleUnderline"/>
        </w:rPr>
        <w:t>A 2016 study by the Cato Institute found that refugees resettled over the last 30 years were among the foreign-born categories who are least likely to be involved in terror attacks on U.S. soil. Moreover, refugee resettlement is a crucial component of U.S. foreign relations. It not only fosters strong relationships with allies, but it counters the narrative offered by extremists who say that the West is at war with Islam. Among those left in indefinite limbo are thousands of Iraqis who worked for the U.S. military.</w:t>
      </w:r>
      <w:r>
        <w:rPr>
          <w:rStyle w:val="StyleUnderline"/>
        </w:rPr>
        <w:t xml:space="preserve"> </w:t>
      </w:r>
      <w:r w:rsidRPr="00D2015C">
        <w:rPr>
          <w:rStyle w:val="Style13ptBold"/>
          <w:b w:val="0"/>
          <w:bCs w:val="0"/>
          <w:sz w:val="16"/>
        </w:rPr>
        <w:t xml:space="preserve">Like all Americans, we at IRAP welcome improved security procedures that are efficient, effective, and enacted in good faith. But the administration’s new rules are not appearing in a vacuum. They are just one more added layer of restrictions imposed on the most vulnerable individuals who have no other choice to live safely but to be resettled. On the campaign trail and after his inauguration, </w:t>
      </w:r>
      <w:r w:rsidRPr="00D2015C">
        <w:rPr>
          <w:rStyle w:val="StyleUnderline"/>
        </w:rPr>
        <w:t>the President has targeted refugee resettlement, even during some of the worst moments in the Syrian conflict. His Muslim ban executive order temporarily banned all refugees and aimed to lower refugee admissions during the previous fiscal year by more than half. Late last month, he went even further, limiting the number of refugees to be admitted to an unprecedented 45,000. These policies immediately impacted the U.S. refugee resettlement process and thus thousands of refugees in life-threatening circumstances, many of whom had already been waiting for years to even get this far.</w:t>
      </w:r>
      <w:r>
        <w:rPr>
          <w:rStyle w:val="StyleUnderline"/>
        </w:rPr>
        <w:t xml:space="preserve"> </w:t>
      </w:r>
      <w:r w:rsidRPr="00D2015C">
        <w:rPr>
          <w:rStyle w:val="StyleUnderline"/>
        </w:rPr>
        <w:t xml:space="preserve">The new vetting guidelines will devastate the resettlement program even further, by causing egregious delays and denials. Rather than serve a national security purpose, these rules undermine our values as a country and leave vulnerable refugees in limbo. </w:t>
      </w:r>
      <w:r w:rsidRPr="00D2015C">
        <w:rPr>
          <w:rStyle w:val="Style13ptBold"/>
          <w:b w:val="0"/>
          <w:bCs w:val="0"/>
          <w:sz w:val="16"/>
        </w:rPr>
        <w:t>We at IRAP know who these refugees are: survivors of sexual violence or torture, children with medical emergencies, families fleeing religious or political persecution, and Iraqi allies who have come under threat due to their work with the U.S. government. We know their stories, and we will therefore never give up fighting for their right to safety.</w:t>
      </w:r>
    </w:p>
    <w:p w:rsidR="00A60FEE" w:rsidRDefault="00A60FEE" w:rsidP="00A60FEE">
      <w:pPr>
        <w:rPr>
          <w:rFonts w:asciiTheme="minorHAnsi" w:hAnsiTheme="minorHAnsi"/>
        </w:rPr>
      </w:pPr>
    </w:p>
    <w:p w:rsidR="00A60FEE" w:rsidRDefault="00A60FEE" w:rsidP="00A60FEE">
      <w:pPr>
        <w:pStyle w:val="Heading4"/>
      </w:pPr>
      <w:r>
        <w:t>Turn – if we don’t resettle refugees, they will become radicalized – empirics prove.</w:t>
      </w:r>
    </w:p>
    <w:p w:rsidR="00A60FEE" w:rsidRDefault="00A60FEE" w:rsidP="00A60FEE">
      <w:pPr>
        <w:rPr>
          <w:rStyle w:val="Style13ptBold"/>
        </w:rPr>
      </w:pPr>
      <w:r>
        <w:rPr>
          <w:rStyle w:val="Style13ptBold"/>
        </w:rPr>
        <w:t>Naseemullah and Eaton 17</w:t>
      </w:r>
    </w:p>
    <w:p w:rsidR="00A60FEE" w:rsidRDefault="00A60FEE" w:rsidP="00A60FEE">
      <w:pPr>
        <w:rPr>
          <w:rStyle w:val="Style13ptBold"/>
          <w:b w:val="0"/>
          <w:bCs w:val="0"/>
          <w:sz w:val="22"/>
        </w:rPr>
      </w:pPr>
      <w:r>
        <w:rPr>
          <w:rStyle w:val="Style13ptBold"/>
          <w:b w:val="0"/>
          <w:bCs w:val="0"/>
          <w:sz w:val="22"/>
        </w:rPr>
        <w:t xml:space="preserve">(Adnan Naseemullah and Jonah Eaton, “By not taking refugees, the U.S. may make them more dangerous”, </w:t>
      </w:r>
      <w:hyperlink r:id="rId167" w:history="1">
        <w:r w:rsidRPr="00E5024C">
          <w:rPr>
            <w:rStyle w:val="Hyperlink"/>
          </w:rPr>
          <w:t>https://www.washingtonpost.com/news/monkey-cage/wp/2017/03/24/by-not-taking-refugees-the-u-s-may-make-them-more-dangerous/?utm_term=.eccdebb192e4</w:t>
        </w:r>
      </w:hyperlink>
      <w:r>
        <w:rPr>
          <w:rStyle w:val="Style13ptBold"/>
          <w:b w:val="0"/>
          <w:bCs w:val="0"/>
          <w:sz w:val="22"/>
        </w:rPr>
        <w:t>, Published March 24, 2017, Accessed May 16, 2018, njt)</w:t>
      </w:r>
    </w:p>
    <w:p w:rsidR="00A60FEE" w:rsidRDefault="00A60FEE" w:rsidP="00A60FEE">
      <w:pPr>
        <w:rPr>
          <w:rStyle w:val="Style13ptBold"/>
          <w:b w:val="0"/>
          <w:bCs w:val="0"/>
          <w:sz w:val="22"/>
        </w:rPr>
      </w:pPr>
    </w:p>
    <w:p w:rsidR="00A60FEE" w:rsidRDefault="00A60FEE" w:rsidP="00A60FEE">
      <w:pPr>
        <w:rPr>
          <w:rStyle w:val="StyleUnderline"/>
        </w:rPr>
      </w:pPr>
      <w:r w:rsidRPr="00DF4D31">
        <w:rPr>
          <w:rStyle w:val="StyleUnderline"/>
        </w:rPr>
        <w:t>The Trump administration’s executive orders on immigration have targeted refugees as a particular threat to national security, despite a lack of evidence that this is the case. To the contrary, American and European unwillingness to resettle refugees away from the Middle East could present a much greater threat to national and global security over the long term.</w:t>
      </w:r>
      <w:r>
        <w:rPr>
          <w:rStyle w:val="StyleUnderline"/>
        </w:rPr>
        <w:t xml:space="preserve"> </w:t>
      </w:r>
      <w:r w:rsidRPr="00DF4D31">
        <w:rPr>
          <w:rStyle w:val="StyleUnderline"/>
        </w:rPr>
        <w:t>The reluctance to accept asylum seekers and resettle refugees has kept many of those fleeing conflict in Syria in neighboring countries, where they face deteriorating conditions and few prospects. The growing refugee populations place extreme pressure on poor and middle-income countries, increasing the risk of state collapse.</w:t>
      </w:r>
      <w:r>
        <w:rPr>
          <w:rStyle w:val="StyleUnderline"/>
        </w:rPr>
        <w:t xml:space="preserve"> </w:t>
      </w:r>
      <w:r w:rsidRPr="00DF4D31">
        <w:rPr>
          <w:rStyle w:val="StyleUnderline"/>
        </w:rPr>
        <w:t>Refugees themselves are often targets for militant mobilization and radicalization — thus expanding the conflict in the Middle East.</w:t>
      </w:r>
      <w:r>
        <w:rPr>
          <w:rStyle w:val="StyleUnderline"/>
        </w:rPr>
        <w:t xml:space="preserve"> </w:t>
      </w:r>
      <w:r w:rsidRPr="00B8541B">
        <w:rPr>
          <w:rStyle w:val="Style13ptBold"/>
          <w:b w:val="0"/>
          <w:bCs w:val="0"/>
          <w:sz w:val="16"/>
        </w:rPr>
        <w:t xml:space="preserve">Are refugees a danger to the United States? President Trump has linked refugees, particularly those from Muslim-majority countries, with terrorism. Excluding these, he argues, will make the United States safer. His March 6 executive order on immigration, currently under a temporary stay, included shutting down the U.S. Refugee Resettlement Program for 120 days. [Denmark already had a Muslim ban. They just called it something else.] Further, </w:t>
      </w:r>
      <w:r w:rsidRPr="00DF4D31">
        <w:rPr>
          <w:rStyle w:val="StyleUnderline"/>
        </w:rPr>
        <w:t>the White House ordered that the number of resettled refugees, which the Obama administration set at 110,000 for fiscal year 2017, be capped at 50,000</w:t>
      </w:r>
      <w:r w:rsidRPr="00B8541B">
        <w:rPr>
          <w:rStyle w:val="Style13ptBold"/>
          <w:b w:val="0"/>
          <w:bCs w:val="0"/>
          <w:sz w:val="16"/>
        </w:rPr>
        <w:t xml:space="preserve">. This is in litigation before a federal court in Maryland. However, the Refugee Act of 1980, which created the resettlement program, gives the president broad authority to set the number of refugees the United States will accept in a given year, so the program may well be scaled back in the future. There is little evidence that refugees present a danger, however. </w:t>
      </w:r>
      <w:r w:rsidRPr="00DF4D31">
        <w:rPr>
          <w:rStyle w:val="StyleUnderline"/>
        </w:rPr>
        <w:t>Resettled refugees undergo extensive background checks that often take two years or more, and are the most thoroughly vetted of any immigrant group. As a practical matter, the refugee resettlement process would probably be a prohibitively cumbersome mechanism for the infiltration of militants into Western countries. The perpetrators of recent terrorist attacks in Paris, Orlando and San Bernardino, Calif., were citizens or permanent residents.</w:t>
      </w:r>
      <w:r>
        <w:rPr>
          <w:rStyle w:val="StyleUnderline"/>
        </w:rPr>
        <w:t xml:space="preserve"> </w:t>
      </w:r>
      <w:r w:rsidRPr="00B8541B">
        <w:rPr>
          <w:rStyle w:val="Style13ptBold"/>
          <w:b w:val="0"/>
          <w:bCs w:val="0"/>
          <w:sz w:val="16"/>
        </w:rPr>
        <w:t xml:space="preserve">There’s a broader threat to global security </w:t>
      </w:r>
      <w:r w:rsidRPr="00DF4D31">
        <w:rPr>
          <w:rStyle w:val="StyleUnderline"/>
        </w:rPr>
        <w:t>There is evidence, however, that national-security interests may be threatened if refugee resettlement is halted</w:t>
      </w:r>
      <w:r w:rsidRPr="00B8541B">
        <w:rPr>
          <w:rStyle w:val="Style13ptBold"/>
          <w:b w:val="0"/>
          <w:bCs w:val="0"/>
          <w:sz w:val="16"/>
        </w:rPr>
        <w:t xml:space="preserve">. The world is in the midst of the largest forced migration since World War II. Without either ending the underlying causes of the migration or increasing the asylum capacity within the international community, most of those seeking refuge from the conflict will remain in countries in the Middle East and Africa. [How war is changing Yemen’s largest Islamist coalition.] According to the UNHCR, </w:t>
      </w:r>
      <w:r w:rsidRPr="00DF4D31">
        <w:rPr>
          <w:rStyle w:val="StyleUnderline"/>
        </w:rPr>
        <w:t>over 3 million refugees, mostly from the Syrian conflict, are now in Turkey. That’s nearly 5 percent of the population. About 10 percent of them live in massive, ungoverned refugee camps — potential sources for extremist mobilization and transnational criminal activity</w:t>
      </w:r>
      <w:r w:rsidRPr="00B8541B">
        <w:rPr>
          <w:rStyle w:val="Style13ptBold"/>
          <w:b w:val="0"/>
          <w:bCs w:val="0"/>
          <w:sz w:val="16"/>
        </w:rPr>
        <w:t xml:space="preserve">, as Sarah Lischer has documented. In southeastern Turkey, where 38 percent of the refugee population is concentrated, opportunities for employment are scarce, and violence has increased significantly. In Jordan, the government has sought to contain refugee inflows from Syria by concentrating tens of thousands of refugees in camps along the border, such as Ruqban and Hadalat. Armed militias have formed in these camps, which have been the target of Russian airstrikes. Lebanon has the world’s highest number of refugees per capita, with an estimated 1.2 million refugees, mostly from Syria, in a country with a population of roughly 4.4 million. While Lebanon officially has a “no camps” policy, 90 percent of these refugees are located in just 251 localities, which are some of Lebanon’s poorest. There’s a dangerous precedent here — Afghan refugees in the 1980s and 1990s </w:t>
      </w:r>
      <w:r w:rsidRPr="00DF4D31">
        <w:rPr>
          <w:rStyle w:val="StyleUnderline"/>
        </w:rPr>
        <w:t>The concentration of refugees in the poorest regions of countries in the Middle East echoes the plight of refugees from the conflict in Afghanistan in the 1980s and 1990s, when over three million Afghan refugees fled to Pakistan after the 1979 Soviet invasion. Most of these refugees ended up in cam</w:t>
      </w:r>
      <w:r w:rsidRPr="00B8541B">
        <w:rPr>
          <w:rStyle w:val="Style13ptBold"/>
          <w:b w:val="0"/>
          <w:bCs w:val="0"/>
          <w:sz w:val="16"/>
        </w:rPr>
        <w:t xml:space="preserve">ps in the Federally Administrated Tribal Areas and present-day province of Khyber Pakhtunkhwa, the most underdeveloped regions in the country. </w:t>
      </w:r>
      <w:r w:rsidRPr="00B8541B">
        <w:rPr>
          <w:rStyle w:val="StyleUnderline"/>
        </w:rPr>
        <w:t>These camps became the primary recruiting ground for some of the most radical and brutal mujahidin militias,</w:t>
      </w:r>
      <w:r w:rsidRPr="00B8541B">
        <w:rPr>
          <w:rStyle w:val="Style13ptBold"/>
          <w:b w:val="0"/>
          <w:bCs w:val="0"/>
          <w:sz w:val="16"/>
        </w:rPr>
        <w:t xml:space="preserve"> particularly Gulbuddin Hekmatyar’s Hizb-i-Islami. The Taliban movement began among Afghan refugees studying in seminaries in northwest Pakistan. </w:t>
      </w:r>
      <w:r w:rsidRPr="00B8541B">
        <w:rPr>
          <w:rStyle w:val="StyleUnderline"/>
        </w:rPr>
        <w:t xml:space="preserve">These refugee camps have remained a key recruitment ground for the Taliban and continue to destabilize Pakistan. Many of Pakistan’s problems with internal order, from extremist violence and sectarian conflict to drug trafficking and the proliferation of small arms, have their roots in the lawlessness of these camps. </w:t>
      </w:r>
      <w:r w:rsidRPr="00B8541B">
        <w:rPr>
          <w:rStyle w:val="Style13ptBold"/>
          <w:b w:val="0"/>
          <w:bCs w:val="0"/>
          <w:sz w:val="16"/>
        </w:rPr>
        <w:t xml:space="preserve">New militant groups have been more recently mobilized within the refugee population. Such disorder helped break down governance arrangements within the country’s tribal agencies. This led to the consolidation of the Tehreek-e-Taliban Pakistan, the group responsible for a nearly decade-long insurgency aimed at destabilizing the Pakistani state. There are crucial differences between Afghan and Syrian cases, but parallels remain Unlike Afghan refugees in Pakistan, most Syrian refugees are not restricted to camps. And there is less evidence at present of recruiting and arming militias from among refugees in the region, as happened with recruitment of the Afghan mujahideen. But the parallels may well grow stronger as the conflict continues. The lack of employment opportunities and the concentration of refugee populations in the poorest regions of host countries create de facto refugee camp conditions. Syrian refugees in Lebanon are regularly denied work permits, which forces them into the informal economy. These restrictions create potential conditions for expanding the Syrian conflict well beyond its borders. </w:t>
      </w:r>
      <w:r w:rsidRPr="00B8541B">
        <w:rPr>
          <w:rStyle w:val="StyleUnderline"/>
        </w:rPr>
        <w:t>Populations languishing over years in poor conditions, without access to jobs or education and separated from family and kin, can be ideal targets for radicalization. At present, the U.S. and Europe rely on the stability of countries like Turkey and Lebanon — but the long-term presence of millions of refugees puts great strains on services and governance in these middle-income countries.</w:t>
      </w:r>
      <w:r>
        <w:rPr>
          <w:rStyle w:val="StyleUnderline"/>
        </w:rPr>
        <w:t xml:space="preserve"> </w:t>
      </w:r>
      <w:r w:rsidRPr="00B8541B">
        <w:rPr>
          <w:rStyle w:val="Style13ptBold"/>
          <w:b w:val="0"/>
          <w:bCs w:val="0"/>
          <w:sz w:val="16"/>
        </w:rPr>
        <w:t xml:space="preserve">[Republicans claim Trump may have been surveilled through ‘incidental collection.’ What’s incidental collection?] There is a danger that the prolonged stay of 4 million Syrian refugees might weaken the stability of Turkey, Lebanon, Jordan, Iraqi Kurdistan, Algeria and Tunisia — all countries that have thus far escaped the pressures of state collapse following the Arab Spring. </w:t>
      </w:r>
      <w:r w:rsidRPr="00B8541B">
        <w:rPr>
          <w:rStyle w:val="StyleUnderline"/>
        </w:rPr>
        <w:t>If permanent political settlements aren’t an option, the only solution to the crisis is to move large number of refugees to countries better equipped to absorb them, thus giving them access to opportunities until the conflict is over.</w:t>
      </w:r>
      <w:r w:rsidRPr="00B8541B">
        <w:rPr>
          <w:rStyle w:val="Style13ptBold"/>
          <w:b w:val="0"/>
          <w:bCs w:val="0"/>
          <w:sz w:val="16"/>
        </w:rPr>
        <w:t xml:space="preserve"> As a matter of simple geography, most asylum applicants make their way to Europe, having plausible, if still very dangerous, land and sea routes into the continent. In 2016, Norway, Switzerland and E.U. member states saw 1.2 million asylum claims, the vast majority from the Middle East. However, </w:t>
      </w:r>
      <w:r w:rsidRPr="00B8541B">
        <w:rPr>
          <w:rStyle w:val="StyleUnderline"/>
        </w:rPr>
        <w:t>U.S. policy has historically responded to spikes in asylum claims elsewhere by increasing refugee resettlement in the United States. Relocation is critical for alleviating the crisis in the camps, and thus forestalling a much broader conflict spanning the entire Middle East.</w:t>
      </w:r>
    </w:p>
    <w:p w:rsidR="00A60FEE" w:rsidRDefault="00A60FEE" w:rsidP="00A60FEE">
      <w:pPr>
        <w:rPr>
          <w:rStyle w:val="StyleUnderline"/>
        </w:rPr>
      </w:pPr>
    </w:p>
    <w:p w:rsidR="00A60FEE" w:rsidRDefault="00A60FEE" w:rsidP="00A60FEE">
      <w:pPr>
        <w:pStyle w:val="Heading4"/>
        <w:rPr>
          <w:rStyle w:val="StyleUnderline"/>
          <w:sz w:val="26"/>
          <w:u w:val="none"/>
        </w:rPr>
      </w:pPr>
      <w:r>
        <w:rPr>
          <w:rStyle w:val="StyleUnderline"/>
          <w:sz w:val="26"/>
          <w:u w:val="none"/>
        </w:rPr>
        <w:t>Turn – refugees forced to stay in camps are much more likely to be radicalized than refugees resettled in America.</w:t>
      </w:r>
    </w:p>
    <w:p w:rsidR="00A60FEE" w:rsidRDefault="00A60FEE" w:rsidP="00A60FEE">
      <w:pPr>
        <w:rPr>
          <w:rStyle w:val="Style13ptBold"/>
        </w:rPr>
      </w:pPr>
      <w:r>
        <w:rPr>
          <w:rStyle w:val="Style13ptBold"/>
        </w:rPr>
        <w:t>Fatherree 17</w:t>
      </w:r>
    </w:p>
    <w:p w:rsidR="00A60FEE" w:rsidRDefault="00A60FEE" w:rsidP="00A60FEE">
      <w:pPr>
        <w:rPr>
          <w:rStyle w:val="Style13ptBold"/>
          <w:b w:val="0"/>
          <w:bCs w:val="0"/>
          <w:sz w:val="22"/>
        </w:rPr>
      </w:pPr>
      <w:r>
        <w:rPr>
          <w:rStyle w:val="Style13ptBold"/>
          <w:b w:val="0"/>
          <w:bCs w:val="0"/>
          <w:sz w:val="22"/>
        </w:rPr>
        <w:t xml:space="preserve">(Taylor Fatherree, “The Refugee Opportunity”, </w:t>
      </w:r>
      <w:hyperlink r:id="rId168" w:history="1">
        <w:r w:rsidRPr="008713AD">
          <w:rPr>
            <w:rStyle w:val="Hyperlink"/>
          </w:rPr>
          <w:t>https://bpr.berkeley.edu/2017/03/26/the-refugee-opportunity/</w:t>
        </w:r>
      </w:hyperlink>
      <w:r>
        <w:rPr>
          <w:rStyle w:val="Style13ptBold"/>
          <w:b w:val="0"/>
          <w:bCs w:val="0"/>
          <w:sz w:val="22"/>
        </w:rPr>
        <w:t>, Published March 26, 2017, Accessed May 22,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0656A0">
        <w:rPr>
          <w:rStyle w:val="Style13ptBold"/>
          <w:b w:val="0"/>
          <w:bCs w:val="0"/>
          <w:sz w:val="16"/>
        </w:rPr>
        <w:t xml:space="preserve">The first reason is strategic: </w:t>
      </w:r>
      <w:r w:rsidRPr="000656A0">
        <w:rPr>
          <w:rStyle w:val="StyleUnderline"/>
        </w:rPr>
        <w:t xml:space="preserve">it is not in the United States’ interest to have large amounts of forcibly displaced people gathered in camps or detention centers.  These human concentrations are vulnerable to infectious disease, social conflict, and mental health problems. Furthermore, these are inherently destabilizing environments that can contribute to regional volatility.  The people subjected to these conditions are also more likely to lose hope and become sympathetic to extremist messages. </w:t>
      </w:r>
      <w:r w:rsidRPr="000656A0">
        <w:rPr>
          <w:rStyle w:val="Style13ptBold"/>
          <w:b w:val="0"/>
          <w:bCs w:val="0"/>
          <w:sz w:val="16"/>
        </w:rPr>
        <w:t>This point, however, should be understood with caution, given the fact that the vast majority of refugees resist these ideologies and are, indeed, often fleeing extremist violence. The United States has long invested in foreign and humanitarian aid with the understanding that it is a necessary part of any complete national security strategy.  To quote Defense Secretary Jim Mattis, “If you don’t fund the State Department fully, then I need to buy more ammunition ultimately.”</w:t>
      </w:r>
    </w:p>
    <w:p w:rsidR="00A60FEE" w:rsidRDefault="00A60FEE" w:rsidP="00A60FEE">
      <w:pPr>
        <w:rPr>
          <w:rStyle w:val="Style13ptBold"/>
          <w:b w:val="0"/>
          <w:bCs w:val="0"/>
          <w:sz w:val="16"/>
        </w:rPr>
      </w:pPr>
    </w:p>
    <w:p w:rsidR="00A60FEE" w:rsidRDefault="00A60FEE" w:rsidP="00A60FEE">
      <w:pPr>
        <w:pStyle w:val="Heading4"/>
        <w:rPr>
          <w:rStyle w:val="StyleUnderline"/>
          <w:sz w:val="26"/>
          <w:u w:val="none"/>
        </w:rPr>
      </w:pPr>
      <w:r>
        <w:rPr>
          <w:rStyle w:val="StyleUnderline"/>
          <w:sz w:val="26"/>
          <w:u w:val="none"/>
        </w:rPr>
        <w:t>The resettlement program filtered out terrorists before Trump added extraneous restrictions.</w:t>
      </w:r>
    </w:p>
    <w:p w:rsidR="00A60FEE" w:rsidRDefault="00A60FEE" w:rsidP="00A60FEE">
      <w:pPr>
        <w:rPr>
          <w:rStyle w:val="Style13ptBold"/>
        </w:rPr>
      </w:pPr>
      <w:r>
        <w:rPr>
          <w:rStyle w:val="Style13ptBold"/>
        </w:rPr>
        <w:t>Cohen 17</w:t>
      </w:r>
    </w:p>
    <w:p w:rsidR="00A60FEE" w:rsidRDefault="00A60FEE" w:rsidP="00A60FEE">
      <w:pPr>
        <w:rPr>
          <w:rStyle w:val="Style13ptBold"/>
          <w:b w:val="0"/>
          <w:bCs w:val="0"/>
          <w:sz w:val="22"/>
        </w:rPr>
      </w:pPr>
      <w:r>
        <w:rPr>
          <w:rStyle w:val="Style13ptBold"/>
          <w:b w:val="0"/>
          <w:bCs w:val="0"/>
          <w:sz w:val="22"/>
        </w:rPr>
        <w:t xml:space="preserve">(Jeffrey Cohen, “SYRIAN REFUGEES 'DETRIMENTAL' TO THE U.S.? DATA SAYS OTHERWISE”, </w:t>
      </w:r>
      <w:hyperlink r:id="rId169" w:history="1">
        <w:r w:rsidRPr="008713AD">
          <w:rPr>
            <w:rStyle w:val="Hyperlink"/>
          </w:rPr>
          <w:t>http://www.newsweek.com/syrian-refugees-modest-impact-americans-554842</w:t>
        </w:r>
      </w:hyperlink>
      <w:r>
        <w:rPr>
          <w:rStyle w:val="Style13ptBold"/>
          <w:b w:val="0"/>
          <w:bCs w:val="0"/>
          <w:sz w:val="22"/>
        </w:rPr>
        <w:t>, Published February 11, 2017, Accessed May 22, 2018, njt)</w:t>
      </w:r>
    </w:p>
    <w:p w:rsidR="00A60FEE" w:rsidRDefault="00A60FEE" w:rsidP="00A60FEE">
      <w:pPr>
        <w:rPr>
          <w:rStyle w:val="Style13ptBold"/>
          <w:b w:val="0"/>
          <w:bCs w:val="0"/>
          <w:sz w:val="22"/>
        </w:rPr>
      </w:pPr>
    </w:p>
    <w:p w:rsidR="00A60FEE" w:rsidRPr="00AD0349" w:rsidRDefault="00A60FEE" w:rsidP="00A60FEE">
      <w:pPr>
        <w:rPr>
          <w:rStyle w:val="StyleUnderline"/>
        </w:rPr>
      </w:pPr>
      <w:r w:rsidRPr="00AD0349">
        <w:rPr>
          <w:rStyle w:val="StyleUnderline"/>
        </w:rPr>
        <w:t>Not one Syrian refugee in the U.S. has been arrested or deported on terror-related charges.</w:t>
      </w:r>
      <w:r>
        <w:rPr>
          <w:rStyle w:val="StyleUnderline"/>
        </w:rPr>
        <w:t xml:space="preserve"> </w:t>
      </w:r>
      <w:r w:rsidRPr="00AD0349">
        <w:rPr>
          <w:rStyle w:val="StyleUnderline"/>
        </w:rPr>
        <w:t>This may be because Syrian refugees face intense scrutiny before they are allowed to enter the U.S. They are vetted in a process that can take up to 18 months. Once registered as a refugee by the U.N., refugees face several rounds of interviews that include the U.S. State Department and the Department of Homeland Security as well as background checks, fingerprinting, health screening and classes in American culture.</w:t>
      </w:r>
      <w:r>
        <w:rPr>
          <w:rStyle w:val="StyleUnderline"/>
        </w:rPr>
        <w:t xml:space="preserve"> </w:t>
      </w:r>
      <w:r w:rsidRPr="00AD0349">
        <w:rPr>
          <w:rStyle w:val="StyleUnderline"/>
        </w:rPr>
        <w:t xml:space="preserve">After careful vetting, refugees are settled by one of nine agencies: </w:t>
      </w:r>
      <w:r w:rsidRPr="00AD0349">
        <w:rPr>
          <w:rStyle w:val="Style13ptBold"/>
          <w:b w:val="0"/>
          <w:bCs w:val="0"/>
          <w:sz w:val="16"/>
        </w:rPr>
        <w:t xml:space="preserve">Church World Service, Ethiopian Community Development Council, Episcopal Migration Ministries, the Hebrew Immigrant Aid Society, International Rescue Committee, Lutheran Immigration and Refugee Service, US Committee for Refugees and Immigrants, United States Conference of Catholic Bishops/Migration and Refugee Services, and World Relief. </w:t>
      </w:r>
      <w:r w:rsidRPr="00AD0349">
        <w:rPr>
          <w:rStyle w:val="StyleUnderline"/>
        </w:rPr>
        <w:t>No refugee is randomly placed into a community. Rather, agencies settle refugees in planned, predetermined cities and urban centers. They also minimize difficulties by keeping refugees as close as possible to family and friends.</w:t>
      </w:r>
      <w:r>
        <w:rPr>
          <w:rStyle w:val="StyleUnderline"/>
        </w:rPr>
        <w:t xml:space="preserve"> </w:t>
      </w:r>
      <w:r w:rsidRPr="00AD0349">
        <w:rPr>
          <w:rStyle w:val="StyleUnderline"/>
        </w:rPr>
        <w:t>A 2016 report from the Cato institute</w:t>
      </w:r>
      <w:r w:rsidRPr="00AD0349">
        <w:rPr>
          <w:rStyle w:val="Style13ptBold"/>
          <w:b w:val="0"/>
          <w:bCs w:val="0"/>
          <w:sz w:val="16"/>
        </w:rPr>
        <w:t xml:space="preserve">, a think tank “dedicated to the principles of individual liberty, limited government, free markets and peace” </w:t>
      </w:r>
      <w:r w:rsidRPr="00AD0349">
        <w:rPr>
          <w:rStyle w:val="StyleUnderline"/>
        </w:rPr>
        <w:t>stated: “The hazards posed by foreign-born terrorists are not large enough to warrant extreme actions like a moratorium on all immigration or tourism.”</w:t>
      </w:r>
    </w:p>
    <w:p w:rsidR="00A60FEE" w:rsidRPr="00A61404" w:rsidRDefault="00A60FEE" w:rsidP="00A60FEE">
      <w:pPr>
        <w:rPr>
          <w:sz w:val="16"/>
        </w:rPr>
      </w:pPr>
      <w:r>
        <w:rPr>
          <w:rStyle w:val="StyleUnderline"/>
        </w:rPr>
        <w:t xml:space="preserve"> </w:t>
      </w:r>
    </w:p>
    <w:p w:rsidR="00A60FEE" w:rsidRDefault="00A60FEE" w:rsidP="00A60FEE">
      <w:pPr>
        <w:rPr>
          <w:rStyle w:val="StyleUnderline"/>
        </w:rPr>
      </w:pPr>
    </w:p>
    <w:p w:rsidR="00A60FEE" w:rsidRDefault="00A60FEE" w:rsidP="00A60FEE">
      <w:pPr>
        <w:pStyle w:val="Heading4"/>
      </w:pPr>
      <w:r>
        <w:t>The Islamic State is still a very large threat the US</w:t>
      </w:r>
    </w:p>
    <w:p w:rsidR="00A60FEE" w:rsidRPr="00867032" w:rsidRDefault="00A60FEE" w:rsidP="00A60FEE">
      <w:pPr>
        <w:rPr>
          <w:rStyle w:val="Style13ptBold"/>
        </w:rPr>
      </w:pPr>
      <w:r w:rsidRPr="00867032">
        <w:rPr>
          <w:rStyle w:val="Style13ptBold"/>
        </w:rPr>
        <w:t>Dobbins and Jones 17</w:t>
      </w:r>
    </w:p>
    <w:p w:rsidR="00A60FEE" w:rsidRPr="00867032" w:rsidRDefault="00A60FEE" w:rsidP="00A60FEE">
      <w:r>
        <w:t>(James and Seth, “</w:t>
      </w:r>
      <w:r w:rsidRPr="00867032">
        <w:t>Why A Dying Islamic State Could Be An Even Bigger Threat To America</w:t>
      </w:r>
      <w:r>
        <w:t xml:space="preserve">”, </w:t>
      </w:r>
      <w:hyperlink r:id="rId170" w:history="1">
        <w:r w:rsidRPr="00082985">
          <w:rPr>
            <w:rStyle w:val="Hyperlink"/>
          </w:rPr>
          <w:t>http://fortune.com/2017/03/09/isis-islamic-state-america/</w:t>
        </w:r>
      </w:hyperlink>
      <w:r>
        <w:t>, 3/9/17, DW)</w:t>
      </w:r>
    </w:p>
    <w:p w:rsidR="00A60FEE" w:rsidRDefault="00A60FEE" w:rsidP="00A60FEE">
      <w:pPr>
        <w:rPr>
          <w:sz w:val="16"/>
        </w:rPr>
      </w:pPr>
      <w:r w:rsidRPr="00867032">
        <w:rPr>
          <w:sz w:val="16"/>
        </w:rPr>
        <w:t xml:space="preserve">Later this month, U.S. Secretary of State Rex Tillerson plans to host a 68-nation meeting in Washington to discuss the next moves by the coalition fighting the Islamic State, a senior Trump administration official said on Thursday. This comes as </w:t>
      </w:r>
      <w:r w:rsidRPr="00867032">
        <w:rPr>
          <w:rStyle w:val="StyleUnderline"/>
        </w:rPr>
        <w:t>the Islamic State, an actual state with territory and population</w:t>
      </w:r>
      <w:r w:rsidRPr="00867032">
        <w:rPr>
          <w:sz w:val="16"/>
        </w:rPr>
        <w:t xml:space="preserve">, is on the verge of extinction, but </w:t>
      </w:r>
      <w:r w:rsidRPr="00867032">
        <w:rPr>
          <w:rStyle w:val="StyleUnderline"/>
        </w:rPr>
        <w:t>remains a threat to the U.S.</w:t>
      </w:r>
      <w:r w:rsidRPr="00867032">
        <w:rPr>
          <w:sz w:val="16"/>
        </w:rPr>
        <w:t xml:space="preserve"> and many parts of the world. Since 2014, the group’s control over people has been cut by roughly 80% in Iraq and 56% in Syria, according to our estimates. The Islamic State is also slowly but steadily losing control of its largest remaining city, Mosul. Its capital, Raqqa, has been isolated and is awaiting assault. Foreign fighter flows to the region peaked in 2016 and have drastically shrunk. Thousands of Islamic State fighters in Iraq and Syria have been killed, captured, dispersed, or driven underground. Yet despite these successes, </w:t>
      </w:r>
      <w:r w:rsidRPr="00867032">
        <w:rPr>
          <w:rStyle w:val="StyleUnderline"/>
        </w:rPr>
        <w:t>the collapse of the Islamic State’s so-called caliphate will not eliminate the organization or other Salafi-jihadist groups, which will</w:t>
      </w:r>
      <w:r w:rsidRPr="00867032">
        <w:rPr>
          <w:sz w:val="16"/>
        </w:rPr>
        <w:t xml:space="preserve"> likely</w:t>
      </w:r>
      <w:r w:rsidRPr="00867032">
        <w:rPr>
          <w:rStyle w:val="StyleUnderline"/>
        </w:rPr>
        <w:t xml:space="preserve"> continue for years</w:t>
      </w:r>
      <w:r w:rsidRPr="00867032">
        <w:rPr>
          <w:sz w:val="16"/>
        </w:rPr>
        <w:t xml:space="preserve">. “Tell me how this ends” then Major General David Petraeus asked in 2003, just after American forces had taken Iraq. This question is just as pertinent today. In the short term, </w:t>
      </w:r>
      <w:r w:rsidRPr="00867032">
        <w:rPr>
          <w:rStyle w:val="StyleUnderline"/>
        </w:rPr>
        <w:t>the threat of Islamic State directed or inspired attacks on the U.S. homeland and its allies overseas may even grow.</w:t>
      </w:r>
      <w:r>
        <w:rPr>
          <w:rStyle w:val="StyleUnderline"/>
        </w:rPr>
        <w:t xml:space="preserve"> </w:t>
      </w:r>
      <w:r w:rsidRPr="00867032">
        <w:rPr>
          <w:sz w:val="16"/>
        </w:rPr>
        <w:t xml:space="preserve">Over the past two years, </w:t>
      </w:r>
      <w:r w:rsidRPr="00867032">
        <w:rPr>
          <w:rStyle w:val="StyleUnderline"/>
        </w:rPr>
        <w:t xml:space="preserve">the Islamic State has conducted or inspired an increasing number of terrorist attacks from Paris and Berlin to Orlando and New York </w:t>
      </w:r>
      <w:r w:rsidRPr="00867032">
        <w:rPr>
          <w:sz w:val="16"/>
        </w:rPr>
        <w:t xml:space="preserve">even as its self-proclaimed caliphate in Iraq and Syria has shrunk. Presently, the Islamic State’s global footprint includes eight formal provinces outside of the core caliphate in Iraq and Syria; dozens of additional aspirant groups; and tens of thousands of inspired and sometimes directed individuals across Asia, the Middle East, Africa, Europe, and North America. The liberation of Mosul and Raqqa are important initial steps in diminishing the threat from the Islamic State. Without an actual state, the Islamic State will likely lose a substantial amount of its appeal. Without a secure territorial base to operate from, it may have a harder time organizing external attacks. Yet the Islamic State, like al Qaeda before it, will continue to metastasize and seek to spread its influence once it loses its home base. Those foreign fighters that aren’t killed will likely flee from Iraq and Syria, returning to their homelands, seeking refuge in other countries, or flocking to new jihadist battlefields. Islamic State supporters and leaders in Iraq and Syria will go underground, seeking to regroup and renew the fight by turning to guerrilla tactics. And the Islamic State will continue to orchestrate an ideological campaign on the internet and social media sites to inspire radicalization and encourage attacks. The Islamic State is a byproduct of the American intervention in Iraq and also of its subsequent departure. The 2003 intervention shifted the political balance in the country away from the formerly dominant Sunni minority toward the Shi’a majority, leaving Sunnis disgruntled, adrift, and ripe for radicalization. The year 2011 saw both the withdrawal of American forces from Iraq and the opening of a civil war in neighboring Syria. With the advent of that civil war, al Qaeda in Iraq, soon to rename itself the Islamic State, shifted its center of gravity across the border. The coincident American withdrawal from Iraq had several additional consequences. It removed a counterweight to Iranian influence; it halted professionalization of the Iraqi Army, and it reduced American visibility into the deteriorating condition of those forces as they became politicized, corrupted, and progressively weakened by the Shi’a-dominated regime in Baghdad. Washington was consequently taken by surprise when, in early 2014, Islamic State fighters burst out of Syria, rapidly advancing to the outskirts of Baghdad. George W. Bush and Barack Obama both declared their wars in Iraq over. But wars don’t end by fiat. It will be important that the new administration in Washington not make this mistake a third time. The Islamic State will not be defeated until local forces can secure liberated territory and local governments can effectively administer these areas. This needs to occur not just in Iraq and Syria, but in the half dozen other lands where the Islamic State has established territorial footholds, to include Afghanistan, Nigeria, Libya, and Egypt. </w:t>
      </w:r>
      <w:r w:rsidRPr="00867032">
        <w:rPr>
          <w:rStyle w:val="StyleUnderline"/>
        </w:rPr>
        <w:t>This challenge is particularly acute in Syria, where there is at present no acceptable local government to support.</w:t>
      </w:r>
      <w:r w:rsidRPr="00867032">
        <w:rPr>
          <w:sz w:val="16"/>
        </w:rPr>
        <w:t xml:space="preserve"> This makes the question of what to do with Raqqa once liberated particularly difficult. Even as the military campaign to take the city gains momentum, Washington will need to reengage diplomatically in the ongoing negotiations over Syria’s future. It is not accidental that the Islamic State has taken root in some of the most poorly governed countries in the Muslim world. State-building is an unpopular mission, from which successive American administrations have shied. Yet the alternative is war without end. If the Islamic State is to be defeated and stay defeated, military measures will need to be combined with economic, technical, and political assistance designed to improve state and local capacity. Popular grievances that have given rise to extremist movements need to be better addressed. These are not steps the United States should take alone, but Washington should lead in assembling and guiding donor coalitions working with each of the affected countries.</w:t>
      </w:r>
    </w:p>
    <w:p w:rsidR="00A60FEE" w:rsidRDefault="00A60FEE" w:rsidP="00A60FEE">
      <w:pPr>
        <w:rPr>
          <w:sz w:val="16"/>
        </w:rPr>
      </w:pPr>
    </w:p>
    <w:p w:rsidR="00A60FEE" w:rsidRDefault="00A60FEE" w:rsidP="00A60FEE">
      <w:pPr>
        <w:pStyle w:val="Heading4"/>
      </w:pPr>
      <w:r>
        <w:t>ISIS will try to radicalize refugees or sneak fighters in among refugees</w:t>
      </w:r>
    </w:p>
    <w:p w:rsidR="00A60FEE" w:rsidRPr="001E717A" w:rsidRDefault="00A60FEE" w:rsidP="00A60FEE">
      <w:pPr>
        <w:rPr>
          <w:rStyle w:val="Style13ptBold"/>
        </w:rPr>
      </w:pPr>
      <w:r w:rsidRPr="001E717A">
        <w:rPr>
          <w:rStyle w:val="Style13ptBold"/>
        </w:rPr>
        <w:t>Khan 16</w:t>
      </w:r>
    </w:p>
    <w:p w:rsidR="00A60FEE" w:rsidRPr="001E717A" w:rsidRDefault="00A60FEE" w:rsidP="00A60FEE">
      <w:r>
        <w:t>(Shehab, “</w:t>
      </w:r>
      <w:r w:rsidRPr="001E717A">
        <w:t>European border agency Frontex warns Isis is weaponising refugees</w:t>
      </w:r>
      <w:r>
        <w:t xml:space="preserve">”, </w:t>
      </w:r>
      <w:hyperlink r:id="rId171" w:history="1">
        <w:r w:rsidRPr="00082985">
          <w:rPr>
            <w:rStyle w:val="Hyperlink"/>
          </w:rPr>
          <w:t>https://www.independent.co.uk/news/world/europe/europe-border-frontex-warns-isis-weaponising-refugees-terrorism-radicalisation-a7496771.html</w:t>
        </w:r>
      </w:hyperlink>
      <w:r>
        <w:t>, 12/26/16, DW)</w:t>
      </w:r>
    </w:p>
    <w:p w:rsidR="00A60FEE" w:rsidRDefault="00A60FEE" w:rsidP="00A60FEE">
      <w:pPr>
        <w:rPr>
          <w:rStyle w:val="StyleUnderline"/>
        </w:rPr>
      </w:pPr>
      <w:r w:rsidRPr="001E717A">
        <w:rPr>
          <w:rStyle w:val="StyleUnderline"/>
        </w:rPr>
        <w:t>Western security officials are warning the Isis terror group may be trying to manipulate refugees into carrying out terrorist attacks.</w:t>
      </w:r>
      <w:r>
        <w:rPr>
          <w:rStyle w:val="StyleUnderline"/>
        </w:rPr>
        <w:t xml:space="preserve"> </w:t>
      </w:r>
      <w:r w:rsidRPr="001E717A">
        <w:rPr>
          <w:rStyle w:val="StyleUnderline"/>
        </w:rPr>
        <w:t>There are also fears Isis will sneak in trained fighters among the mass movements of people</w:t>
      </w:r>
      <w:r w:rsidRPr="001E717A">
        <w:rPr>
          <w:sz w:val="14"/>
        </w:rPr>
        <w:t xml:space="preserve"> fleeing war, hunger and extreme poverty. </w:t>
      </w:r>
      <w:r w:rsidRPr="001E717A">
        <w:rPr>
          <w:rStyle w:val="StyleUnderline"/>
        </w:rPr>
        <w:t>Frontex, the European border and coast guard agency, stressed the need for the continent to be ready for the potential dangers.</w:t>
      </w:r>
      <w:r>
        <w:rPr>
          <w:rStyle w:val="StyleUnderline"/>
        </w:rPr>
        <w:t xml:space="preserve"> </w:t>
      </w:r>
      <w:r w:rsidRPr="001E717A">
        <w:rPr>
          <w:rStyle w:val="StyleUnderline"/>
        </w:rPr>
        <w:t>“Some people might get radicalised or manipulated or used or utilised by terrorist groups</w:t>
      </w:r>
      <w:r w:rsidRPr="001E717A">
        <w:rPr>
          <w:sz w:val="14"/>
        </w:rPr>
        <w:t xml:space="preserve"> after they enter the EU,” Fabrice Leggeri, executive director of Frontex, said, according to Voa News. “This is something where I don't have clear indications." </w:t>
      </w:r>
      <w:r w:rsidRPr="001E717A">
        <w:rPr>
          <w:rStyle w:val="StyleUnderline"/>
        </w:rPr>
        <w:t>A report from Europol</w:t>
      </w:r>
      <w:r w:rsidRPr="001E717A">
        <w:rPr>
          <w:sz w:val="14"/>
        </w:rPr>
        <w:t>, the EU law enforcement agency</w:t>
      </w:r>
      <w:r w:rsidRPr="001E717A">
        <w:rPr>
          <w:rStyle w:val="StyleUnderline"/>
        </w:rPr>
        <w:t>, noted the vulnerability of refugees to radicalisation</w:t>
      </w:r>
      <w:r w:rsidRPr="001E717A">
        <w:rPr>
          <w:sz w:val="14"/>
        </w:rPr>
        <w:t>. “</w:t>
      </w:r>
      <w:r w:rsidRPr="001E717A">
        <w:rPr>
          <w:rStyle w:val="StyleUnderline"/>
        </w:rPr>
        <w:t>Given that it is in the interests of</w:t>
      </w:r>
      <w:r w:rsidRPr="001E717A">
        <w:rPr>
          <w:sz w:val="14"/>
        </w:rPr>
        <w:t xml:space="preserve"> IS </w:t>
      </w:r>
      <w:r w:rsidRPr="001E717A">
        <w:rPr>
          <w:rStyle w:val="StyleUnderline"/>
        </w:rPr>
        <w:t>[Isis] to inflame the migration crisis to polarise the EU population and turn sections of it against those seeking asylum, some infiltration of refugee camps and other refugee/migrant groups is likely,</w:t>
      </w:r>
      <w:r w:rsidRPr="001E717A">
        <w:rPr>
          <w:sz w:val="14"/>
        </w:rPr>
        <w:t xml:space="preserve">” the report said. Europol said as of April 2016 </w:t>
      </w:r>
      <w:r w:rsidRPr="001E717A">
        <w:rPr>
          <w:rStyle w:val="StyleUnderline"/>
        </w:rPr>
        <w:t>there have been approximately 300 cases in which jihadists tried to recruit refugees</w:t>
      </w:r>
      <w:r w:rsidRPr="001E717A">
        <w:rPr>
          <w:sz w:val="14"/>
        </w:rPr>
        <w:t xml:space="preserve"> entering Europe. “Isis just wants to give itself options,” Robin Simcox, a terrorism and national security analyst with the Heritage Foundation think tank, said. </w:t>
      </w:r>
      <w:r w:rsidRPr="001E717A">
        <w:rPr>
          <w:rStyle w:val="StyleUnderline"/>
        </w:rPr>
        <w:t>“It chimes perfectly with what Isis would want to do. It enables them to extend their foreign operations.”</w:t>
      </w:r>
    </w:p>
    <w:p w:rsidR="00A60FEE" w:rsidRDefault="00A60FEE" w:rsidP="00A60FEE">
      <w:pPr>
        <w:rPr>
          <w:rStyle w:val="StyleUnderline"/>
        </w:rPr>
      </w:pPr>
    </w:p>
    <w:p w:rsidR="00A60FEE" w:rsidRPr="00D415F0" w:rsidRDefault="00A60FEE" w:rsidP="00A60FEE">
      <w:pPr>
        <w:pStyle w:val="Heading4"/>
      </w:pPr>
      <w:r>
        <w:t>Immigration hurts American workers, specifically low skilled and minority workers</w:t>
      </w:r>
    </w:p>
    <w:p w:rsidR="00A60FEE" w:rsidRPr="00D415F0" w:rsidRDefault="00A60FEE" w:rsidP="00A60FEE">
      <w:pPr>
        <w:rPr>
          <w:rStyle w:val="Style13ptBold"/>
        </w:rPr>
      </w:pPr>
      <w:r w:rsidRPr="00D415F0">
        <w:rPr>
          <w:rStyle w:val="Style13ptBold"/>
        </w:rPr>
        <w:t>Borjas 16</w:t>
      </w:r>
    </w:p>
    <w:p w:rsidR="00A60FEE" w:rsidRDefault="00A60FEE" w:rsidP="00A60FEE">
      <w:pPr>
        <w:rPr>
          <w:sz w:val="16"/>
        </w:rPr>
      </w:pPr>
      <w:r>
        <w:rPr>
          <w:sz w:val="16"/>
        </w:rPr>
        <w:t>(George, “</w:t>
      </w:r>
      <w:r w:rsidRPr="00D415F0">
        <w:rPr>
          <w:sz w:val="16"/>
        </w:rPr>
        <w:t>Yes, Immigration Hurts American Workers</w:t>
      </w:r>
      <w:r>
        <w:rPr>
          <w:sz w:val="16"/>
        </w:rPr>
        <w:t xml:space="preserve">”, </w:t>
      </w:r>
      <w:hyperlink r:id="rId172" w:history="1">
        <w:r w:rsidRPr="00B92356">
          <w:rPr>
            <w:rStyle w:val="Hyperlink"/>
            <w:sz w:val="16"/>
          </w:rPr>
          <w:t>https://www.politico.com/magazine/story/2016/09/trump-clinton-immigration-economy-unemployment-jobs-214216</w:t>
        </w:r>
      </w:hyperlink>
      <w:r>
        <w:rPr>
          <w:sz w:val="16"/>
        </w:rPr>
        <w:t>, 9/16, DW)</w:t>
      </w:r>
    </w:p>
    <w:p w:rsidR="00A60FEE" w:rsidRPr="00D415F0" w:rsidRDefault="00A60FEE" w:rsidP="00A60FEE">
      <w:pPr>
        <w:rPr>
          <w:sz w:val="16"/>
        </w:rPr>
      </w:pPr>
      <w:r w:rsidRPr="00D415F0">
        <w:rPr>
          <w:sz w:val="16"/>
        </w:rPr>
        <w:t xml:space="preserve">I’ve been studying immigration for 30 years, but 2016 was the first time my research was cited in a convention speech. When he accepted his party’s nomination in July, Donald Trump used one of my economic papers to back up his plan to crack down on immigrants and build a physical wall: </w:t>
      </w:r>
      <w:r w:rsidRPr="00D415F0">
        <w:rPr>
          <w:rStyle w:val="StyleUnderline"/>
        </w:rPr>
        <w:t>“Decades of record immigration have produced lower wages and higher unemployment for</w:t>
      </w:r>
      <w:r w:rsidRPr="00D415F0">
        <w:rPr>
          <w:sz w:val="16"/>
        </w:rPr>
        <w:t xml:space="preserve"> our </w:t>
      </w:r>
      <w:r w:rsidRPr="00D415F0">
        <w:rPr>
          <w:rStyle w:val="StyleUnderline"/>
        </w:rPr>
        <w:t>citizens, especially</w:t>
      </w:r>
      <w:r w:rsidRPr="00D415F0">
        <w:rPr>
          <w:sz w:val="16"/>
        </w:rPr>
        <w:t xml:space="preserve"> for </w:t>
      </w:r>
      <w:r w:rsidRPr="00D415F0">
        <w:rPr>
          <w:rStyle w:val="StyleUnderline"/>
        </w:rPr>
        <w:t>African-American and Latino workers,</w:t>
      </w:r>
      <w:r w:rsidRPr="00D415F0">
        <w:rPr>
          <w:sz w:val="16"/>
        </w:rPr>
        <w:t xml:space="preserve">” he told the cheering crowd. But he was telling only half the story. Hillary Clinton, for her part, seemed to be telling only the other half. At her convention a week later, Clinton claimed that immigrants, both legal and illegal, improve the economy for everyone. She told the crowd: “I believe that when we have millions of hardworking immigrants contributing to our economy, it would be self-defeating and inhumane to try to kick them out. Comprehensive immigration reform will grow our economy.” 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w:t>
      </w:r>
      <w:r w:rsidRPr="00D415F0">
        <w:rPr>
          <w:rStyle w:val="StyleUnderline"/>
        </w:rPr>
        <w:t>not everyone benefits when immigrants arrive. For many Americans, the influx of immigrants hurts their prospects significantly</w:t>
      </w:r>
      <w:r w:rsidRPr="00D415F0">
        <w:rPr>
          <w:sz w:val="16"/>
        </w:rPr>
        <w:t xml:space="preserve">. This second message might be hard for many Americans to process, but </w:t>
      </w:r>
      <w:r w:rsidRPr="00D415F0">
        <w:rPr>
          <w:rStyle w:val="StyleUnderline"/>
        </w:rPr>
        <w:t>anyone who tells you that immigration doesn’t have any negative effects doesn’t understand how it really works. 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 Even after the economy has fully adjusted, those skill groups that received the most immigrants will still offer lower pay relative to those that received fewer immigrants.</w:t>
      </w:r>
      <w:r>
        <w:rPr>
          <w:rStyle w:val="StyleUnderline"/>
        </w:rPr>
        <w:t xml:space="preserve"> </w:t>
      </w:r>
      <w:r w:rsidRPr="00D415F0">
        <w:rPr>
          <w:rStyle w:val="StyleUnderline"/>
        </w:rPr>
        <w:t xml:space="preserve">Both low- and high-skilled natives are affected by the influx of immigrants. </w:t>
      </w:r>
      <w:r w:rsidRPr="00D415F0">
        <w:rPr>
          <w:sz w:val="16"/>
        </w:rPr>
        <w:t xml:space="preserve">But because a disproportionate percentage of immigrants have few skills, </w:t>
      </w:r>
      <w:r w:rsidRPr="00D415F0">
        <w:rPr>
          <w:rStyle w:val="StyleUnderline"/>
        </w:rPr>
        <w:t>it is low-skilled American workers, including many blacks and Hispanics, who have suffered most from this wage dip. The monetary loss is sizable</w:t>
      </w:r>
      <w:r w:rsidRPr="00D415F0">
        <w:rPr>
          <w:sz w:val="16"/>
        </w:rPr>
        <w:t xml:space="preserv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 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 the flood of recent news reports on abuse of the H-1B visa program shows that firms will quickly dismiss their current tech workforce when they find cheaper immigrant workers. </w:t>
      </w:r>
      <w:r w:rsidRPr="00D415F0">
        <w:rPr>
          <w:rStyle w:val="StyleUnderline"/>
        </w:rPr>
        <w:t>Immigration redistributes wealth from those who compete with immigrants to those who use immigrants</w:t>
      </w:r>
      <w:r w:rsidRPr="00D415F0">
        <w:rPr>
          <w:sz w:val="16"/>
        </w:rPr>
        <w:t xml:space="preserve">—from the employee to the employer. But that’s only one side of the story. Somebody’s lower wage is always somebody else’s higher profit. In this case, immigration redistributes wealth from those who compete with immigrants to those who use immigrants—from the employee to the employer.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 What does it all add up to? The fiscal burden offsets the gain from the $50 billion immigration surplus, so it’s not too farfetched to conclude that </w:t>
      </w:r>
      <w:r w:rsidRPr="00D415F0">
        <w:rPr>
          <w:rStyle w:val="StyleUnderline"/>
        </w:rPr>
        <w:t>immigration has barely affected the total wealth of natives at all. Instead, it has changed how the pie is split, with the losers—the workers who compete with immigrants, many of those being low-skilled Americans—sending a</w:t>
      </w:r>
      <w:r w:rsidRPr="00D415F0">
        <w:rPr>
          <w:sz w:val="16"/>
        </w:rPr>
        <w:t xml:space="preserve"> roughly </w:t>
      </w:r>
      <w:r w:rsidRPr="00D415F0">
        <w:rPr>
          <w:rStyle w:val="StyleUnderline"/>
        </w:rPr>
        <w:t xml:space="preserve">$500 billion check annually to the winners. </w:t>
      </w:r>
      <w:r w:rsidRPr="00D415F0">
        <w:rPr>
          <w:sz w:val="16"/>
        </w:rPr>
        <w:t>Those winners are primarily their employers. And the immigrants themselves come out ahead, too. Put bluntly, immigration turns out to be just another income redistribution program. Once we understand immigration this way, it’s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 Is there a potential immigration policy that considers the well-being of all native Americans? Maybe so. It’s not a ban on immigrants, or even on low-skilled immigrants. High-skilled immigration really can make America wealthier. The steady influx of legal immigrants also produces more taxpayers, who can assist financially as the native population ages. Then there’s the matter of principle: Many Americans feel that it is a good thing to judiciously give some of “your tired, your poor, your huddled masses” a chance. We’re worrying about the wrong things, with policy fights focused on how many and which immigrants to accept, and not enough on how to mitigate the harm they create along the way. But we’re worrying about the wrong things, with policy fights focused on how many and which immigrants to accept, and not enough on how to mitigate the harm they create along the way. To use a label recently coined by Larry Summers, a “responsible nationalist” policy cannot ignore the reality that immigration has made some natives poorer. A policy that keeps them in mind might tax the agricultural and service companies that benefit so much from low-skilled immigrants, and use the money to compensate low-skilled Americans for their losses and to help them transition to new jobs and occupations. Similarly, Bill Gates claims that Microsoft creates four new jobs for every H-1B visa granted; if true, firms like Microsoft should be willing to pay many thousands of dollars for each of those coveted visas. Those funds could be used to compensate and retrain the affected natives in the high-tech industry. But let’s not be naive. Policy fights over immigration have often been fierce, taking decades to get resolved. To even partially compensate those Americans who lose from the current policy would require massive new government programs to supervise a massive wealth redistribution totaling tens of billions of dollars. The employers that profit from the way things are won’t go along with these transfers without an epic political struggle. And many of the libertarians who obsessively advocate for open borders will surely balk at such a huge expansion of government. To make this work, Clinton and her supporters will have to acknowledge that our current immigration policy has indeed left some Americans behind. And Trump and his supporters will have to acknowledge that a well-designed immigration plan can be beneficial. All this is probably not going to happen. But only then can we have a real debate over immigration policy.</w:t>
      </w:r>
    </w:p>
    <w:p w:rsidR="00A60FEE" w:rsidRDefault="00A60FEE" w:rsidP="00A60FEE"/>
    <w:p w:rsidR="00A60FEE" w:rsidRDefault="00A60FEE" w:rsidP="00A60FEE">
      <w:pPr>
        <w:pStyle w:val="Heading4"/>
      </w:pPr>
      <w:r>
        <w:t>America’s refugee program is already a danger to the country</w:t>
      </w:r>
    </w:p>
    <w:p w:rsidR="00A60FEE" w:rsidRPr="004B7939" w:rsidRDefault="00A60FEE" w:rsidP="00A60FEE">
      <w:pPr>
        <w:rPr>
          <w:rStyle w:val="Style13ptBold"/>
        </w:rPr>
      </w:pPr>
      <w:r w:rsidRPr="004B7939">
        <w:rPr>
          <w:rStyle w:val="Style13ptBold"/>
        </w:rPr>
        <w:t>Babin 16</w:t>
      </w:r>
    </w:p>
    <w:p w:rsidR="00A60FEE" w:rsidRDefault="00A60FEE" w:rsidP="00A60FEE">
      <w:r>
        <w:t>(Brian, “</w:t>
      </w:r>
      <w:r w:rsidRPr="004B7939">
        <w:t>America’s Refugee Program: A Clear and Present Danger</w:t>
      </w:r>
      <w:r>
        <w:t xml:space="preserve">”, </w:t>
      </w:r>
      <w:hyperlink r:id="rId173" w:history="1">
        <w:r w:rsidRPr="00FD42C8">
          <w:rPr>
            <w:rStyle w:val="Hyperlink"/>
          </w:rPr>
          <w:t>https://www.nationalreview.com/2016/08/syrian-refugee-program-national-security-risk-must-reform-now/</w:t>
        </w:r>
      </w:hyperlink>
      <w:r>
        <w:t>, 8/18/16, DW)</w:t>
      </w:r>
    </w:p>
    <w:p w:rsidR="00A60FEE" w:rsidRDefault="00A60FEE" w:rsidP="00A60FEE">
      <w:r>
        <w:t>O</w:t>
      </w:r>
      <w:r w:rsidRPr="004B7939">
        <w:rPr>
          <w:rStyle w:val="StyleUnderline"/>
        </w:rPr>
        <w:t>ur nation’s refugee program is a clear and present danger to</w:t>
      </w:r>
      <w:r>
        <w:t xml:space="preserve"> the United States of </w:t>
      </w:r>
      <w:r w:rsidRPr="004B7939">
        <w:rPr>
          <w:rStyle w:val="StyleUnderline"/>
        </w:rPr>
        <w:t>America</w:t>
      </w:r>
      <w:r>
        <w:t xml:space="preserve">.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w:t>
      </w:r>
      <w:r w:rsidRPr="004B7939">
        <w:rPr>
          <w:rStyle w:val="StyleUnderline"/>
        </w:rPr>
        <w:t>Obama</w:t>
      </w:r>
      <w:r>
        <w:t xml:space="preserve"> has already </w:t>
      </w:r>
      <w:r w:rsidRPr="004B7939">
        <w:rPr>
          <w:rStyle w:val="StyleUnderline"/>
        </w:rPr>
        <w:t>admitted 8,000</w:t>
      </w:r>
      <w:r>
        <w:t xml:space="preserve"> of the 10,000 </w:t>
      </w:r>
      <w:r w:rsidRPr="004B7939">
        <w:rPr>
          <w:rStyle w:val="StyleUnderline"/>
        </w:rPr>
        <w:t>Syrian refugees</w:t>
      </w:r>
      <w:r>
        <w:t xml:space="preserve"> he has promised to admit before leaving office, </w:t>
      </w:r>
      <w:r w:rsidRPr="004B7939">
        <w:rPr>
          <w:rStyle w:val="StyleUnderline"/>
        </w:rPr>
        <w:t>even while the attacks in Paris, Brussels, Nice, Boston, San Bernardino, and Orlando prove that terrorists have infiltrated and exploited the refugee programs of Western Europe and America, as well as our inept and porous immigration, asylum, and visa programs — leaving hundreds of Americans dead</w:t>
      </w:r>
      <w:r>
        <w:t xml:space="preserve">. Remarkably, Hillary Clinton has promised that if elected president, she will increase this number to 65,000 Syrian refugees in her first year. President </w:t>
      </w:r>
      <w:r w:rsidRPr="004B7939">
        <w:rPr>
          <w:rStyle w:val="StyleUnderline"/>
        </w:rPr>
        <w:t>Obama’s</w:t>
      </w:r>
      <w:r>
        <w:t xml:space="preserve"> own </w:t>
      </w:r>
      <w:r w:rsidRPr="004B7939">
        <w:rPr>
          <w:rStyle w:val="StyleUnderline"/>
        </w:rPr>
        <w:t>FBI director</w:t>
      </w:r>
      <w:r>
        <w:t xml:space="preserve"> has </w:t>
      </w:r>
      <w:r w:rsidRPr="004B7939">
        <w:rPr>
          <w:rStyle w:val="StyleUnderline"/>
        </w:rPr>
        <w:t xml:space="preserve">warned that he cannot properly screen refugees coming from troubled terrorist hotspots such as Syria. But political correctness blinds far too many in Washington to this imminent peril. </w:t>
      </w:r>
      <w:r w:rsidRPr="004B7939">
        <w:t>Our</w:t>
      </w:r>
      <w:r w:rsidRPr="004B7939">
        <w:rPr>
          <w:rStyle w:val="StyleUnderline"/>
        </w:rPr>
        <w:t xml:space="preserve"> first duty as elected officials is to protect American citizens and national security — immediately.</w:t>
      </w:r>
      <w:r>
        <w:rPr>
          <w:rStyle w:val="StyleUnderline"/>
        </w:rPr>
        <w:t xml:space="preserve"> </w:t>
      </w:r>
      <w:r>
        <w:t xml:space="preserve">We must reevaluate our policy regarding refugee resettlement to protect the safety, freedom, and liberty we value as American citizens. </w:t>
      </w:r>
      <w:r w:rsidRPr="004B7939">
        <w:rPr>
          <w:rStyle w:val="StyleUnderline"/>
        </w:rPr>
        <w:t>Our current program is a Trojan horse allowing ISIS and other terrorist groups an open invitation to immigrate into the U.S. and establish bases of operation legally and at taxpayer expense. It is simply common sense to protect what we value. We put our money in banks, lock our doors at night, fence our yards, and protect our families and communities.</w:t>
      </w:r>
      <w:r>
        <w:rPr>
          <w:rStyle w:val="StyleUnderline"/>
        </w:rPr>
        <w:t xml:space="preserve"> </w:t>
      </w:r>
      <w:r>
        <w:t xml:space="preserve">There are currently 800 ongoing FBI investigations of ISIS-inspired terrorist suspects in the U.S.,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 We need to </w:t>
      </w:r>
      <w:r w:rsidRPr="004B7939">
        <w:rPr>
          <w:rStyle w:val="StyleUnderline"/>
        </w:rPr>
        <w:t>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w:t>
      </w:r>
      <w:r>
        <w:rPr>
          <w:rStyle w:val="StyleUnderline"/>
        </w:rPr>
        <w:t xml:space="preserve"> </w:t>
      </w:r>
      <w:r w:rsidRPr="004B7939">
        <w:rPr>
          <w:rStyle w:val="StyleUnderline"/>
        </w:rPr>
        <w:t>Undeniably, this tragic situation is a direct result of Europe’s liberal immigration and refugee programs. In fact, recent German intelligence reported</w:t>
      </w:r>
      <w:r>
        <w:t xml:space="preserve"> this week in the U.S. shows “</w:t>
      </w:r>
      <w:r w:rsidRPr="004B7939">
        <w:rPr>
          <w:rStyle w:val="StyleUnderline"/>
        </w:rPr>
        <w:t>irrefutable evidence” that “ISIS hit squads” infiltrated Syrian refugees</w:t>
      </w:r>
      <w:r>
        <w:t xml:space="preserve">; the resulting carnage has sparked public outrage, resulting in a drastic reduction of the number of refugees accepted into the EU. This raises an unavoidable question: </w:t>
      </w:r>
      <w:r w:rsidRPr="004B7939">
        <w:rPr>
          <w:rStyle w:val="StyleUnderline"/>
        </w:rPr>
        <w:t>How can America be so willfully blind as to invite the same grave danger here?</w:t>
      </w:r>
      <w:r>
        <w:rPr>
          <w:rStyle w:val="StyleUnderline"/>
        </w:rPr>
        <w:t xml:space="preserve"> </w:t>
      </w:r>
      <w:r>
        <w:t xml:space="preserve">As compassionate Americans, we can help displaced refugees in safe zones near their own homeland. Indeed, </w:t>
      </w:r>
      <w:r w:rsidRPr="004B7939">
        <w:rPr>
          <w:rStyle w:val="StyleUnderline"/>
        </w:rPr>
        <w:t>for the cost of bringing one refugee into the U.S. on a path to citizenship, we can help many more than that</w:t>
      </w:r>
      <w:r>
        <w:t xml:space="preserve">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 H.R. 3314 must be brought to the floor of the U. S. Congress, passed, and signed into law. Although a veto by Obama is likely, it would be an absolute dereliction of our sworn duty not to try.</w:t>
      </w:r>
    </w:p>
    <w:p w:rsidR="00A60FEE" w:rsidRDefault="00A60FEE" w:rsidP="00A60FEE"/>
    <w:p w:rsidR="00A60FEE" w:rsidRDefault="00A60FEE" w:rsidP="00A60FEE">
      <w:pPr>
        <w:pStyle w:val="Heading4"/>
      </w:pPr>
      <w:r>
        <w:t>Trumps “America First” Policy is best for everyone</w:t>
      </w:r>
    </w:p>
    <w:p w:rsidR="00A60FEE" w:rsidRPr="00795A44" w:rsidRDefault="00A60FEE" w:rsidP="00A60FEE">
      <w:pPr>
        <w:rPr>
          <w:rStyle w:val="Style13ptBold"/>
        </w:rPr>
      </w:pPr>
      <w:r w:rsidRPr="00795A44">
        <w:rPr>
          <w:rStyle w:val="Style13ptBold"/>
        </w:rPr>
        <w:t>Alquillar 17</w:t>
      </w:r>
    </w:p>
    <w:p w:rsidR="00A60FEE" w:rsidRDefault="00A60FEE" w:rsidP="00A60FEE">
      <w:r>
        <w:t xml:space="preserve"> (John, “</w:t>
      </w:r>
      <w:r w:rsidRPr="00996F60">
        <w:t>‘America First’ will be good for Americans</w:t>
      </w:r>
      <w:r>
        <w:t xml:space="preserve">”, </w:t>
      </w:r>
      <w:hyperlink r:id="rId174" w:history="1">
        <w:r w:rsidRPr="00FD59B8">
          <w:rPr>
            <w:rStyle w:val="Hyperlink"/>
          </w:rPr>
          <w:t>https://www.sfchronicle.com/opinion/article/America-First-will-be-good-for-Americans-10973685.php</w:t>
        </w:r>
      </w:hyperlink>
      <w:r>
        <w:t>, 3/2/17, DW)</w:t>
      </w:r>
    </w:p>
    <w:p w:rsidR="00A60FEE" w:rsidRPr="00996F60" w:rsidRDefault="00A60FEE" w:rsidP="00A60FEE">
      <w:pPr>
        <w:rPr>
          <w:rStyle w:val="StyleUnderline"/>
        </w:rPr>
      </w:pPr>
      <w:r w:rsidRPr="00996F60">
        <w:rPr>
          <w:sz w:val="16"/>
        </w:rPr>
        <w:t xml:space="preserve">Today, threats seemingly abound, from China’s rise to Russia’s return; from the growing number of bumptious regional powers, such as Iran and North Korea; and from a range of insurgent and terrorist networks. How will the Pole Star of Donald Trump’s foreign policy, “America First,” fare? Will such a policy court disaster as did its isolationist predecessor 80 years ago in the run-up to World War II? Consider first military intervention. Since the turn of the millennium, </w:t>
      </w:r>
      <w:r w:rsidRPr="00996F60">
        <w:rPr>
          <w:rStyle w:val="StyleUnderline"/>
        </w:rPr>
        <w:t>the United States has invaded Afghanistan and Iraq, bringing chaos at utterly ruinous material and human cost to both these countries — while wasting trillions of dollars the U.S. could ill afford to lose and shattering all too many American lives.</w:t>
      </w:r>
      <w:r w:rsidRPr="00996F60">
        <w:rPr>
          <w:sz w:val="16"/>
        </w:rPr>
        <w:t xml:space="preserve"> In addition, American support for overthrowing Moammar Khadafy in Libya has led to creation of a hothouse environment for breeding terrorists in that sad land. </w:t>
      </w:r>
      <w:r w:rsidRPr="00996F60">
        <w:rPr>
          <w:rStyle w:val="StyleUnderline"/>
        </w:rPr>
        <w:t xml:space="preserve">In Syria, support for proxy forces aimed at overthrowing Bashar Assad </w:t>
      </w:r>
      <w:r w:rsidRPr="00996F60">
        <w:rPr>
          <w:sz w:val="16"/>
        </w:rPr>
        <w:t xml:space="preserve">— a ridiculous project, given Russian and Iranian support for his regime — </w:t>
      </w:r>
      <w:r w:rsidRPr="00996F60">
        <w:rPr>
          <w:rStyle w:val="StyleUnderline"/>
        </w:rPr>
        <w:t>has prolonged a hopeless rebellion that has already cost half a million lives.</w:t>
      </w:r>
      <w:r>
        <w:rPr>
          <w:rStyle w:val="StyleUnderline"/>
        </w:rPr>
        <w:t xml:space="preserve"> </w:t>
      </w:r>
      <w:r w:rsidRPr="00996F60">
        <w:rPr>
          <w:sz w:val="16"/>
        </w:rPr>
        <w:t xml:space="preserve">During the Republican presidential primaries last year, then-candidate </w:t>
      </w:r>
      <w:r w:rsidRPr="00996F60">
        <w:rPr>
          <w:rStyle w:val="StyleUnderline"/>
        </w:rPr>
        <w:t xml:space="preserve">Trump </w:t>
      </w:r>
      <w:r w:rsidRPr="00996F60">
        <w:rPr>
          <w:sz w:val="16"/>
        </w:rPr>
        <w:t xml:space="preserve">fearlessly </w:t>
      </w:r>
      <w:r w:rsidRPr="00996F60">
        <w:rPr>
          <w:rStyle w:val="StyleUnderline"/>
        </w:rPr>
        <w:t>denounced the invasion of Iraq, and made clear that he would end the effort to overthrow Assad</w:t>
      </w:r>
      <w:r w:rsidRPr="00996F60">
        <w:rPr>
          <w:sz w:val="16"/>
        </w:rPr>
        <w:t xml:space="preserve">. </w:t>
      </w:r>
      <w:r w:rsidRPr="00996F60">
        <w:rPr>
          <w:rStyle w:val="StyleUnderline"/>
        </w:rPr>
        <w:t>In doing so, he</w:t>
      </w:r>
      <w:r w:rsidRPr="00996F60">
        <w:rPr>
          <w:sz w:val="16"/>
        </w:rPr>
        <w:t xml:space="preserve"> drew a sharp line between himself and the Republican foreign policy elites who had served either as architects of or cheerleaders for the disasters of the past decade and a half. This also served to differentiate him from Hillary Clinton on foreign policy and </w:t>
      </w:r>
      <w:r w:rsidRPr="00996F60">
        <w:rPr>
          <w:rStyle w:val="StyleUnderline"/>
        </w:rPr>
        <w:t>advanced the broader argument that less military intervention would be good both for the United States and the world</w:t>
      </w:r>
      <w:r w:rsidRPr="00996F60">
        <w:rPr>
          <w:sz w:val="16"/>
        </w:rPr>
        <w:t xml:space="preserve">. </w:t>
      </w:r>
      <w:r w:rsidRPr="00996F60">
        <w:rPr>
          <w:rStyle w:val="StyleUnderline"/>
        </w:rPr>
        <w:t>Next, there is alliance behavior</w:t>
      </w:r>
      <w:r w:rsidRPr="00996F60">
        <w:rPr>
          <w:sz w:val="16"/>
        </w:rPr>
        <w:t xml:space="preserve">. At heart, alliances ultimately entail firm commitments to use force on behalf of one’s partners. The North Atlantic Treaty Organization is the most salient alliance in question at present — much as the American attitude toward Europe formed the core of the foreign policy debate in the 1930s and then again during the Cold War era. Trump has repeatedly criticized both the members of this “most successful alliance in history” (as many have described it) and the American international security intelligentsia that is so disdainful of the notion of dunning allies to pay their fair shares. </w:t>
      </w:r>
      <w:r w:rsidRPr="00996F60">
        <w:rPr>
          <w:rStyle w:val="StyleUnderline"/>
        </w:rPr>
        <w:t>Trump has hammered, again and again, the point that far too few NATO members live up to their treaty commitments to spend 2 percent of their gross domestic product on defense — only five of 28 members do so.</w:t>
      </w:r>
      <w:r>
        <w:rPr>
          <w:rStyle w:val="StyleUnderline"/>
        </w:rPr>
        <w:t xml:space="preserve"> </w:t>
      </w:r>
      <w:r w:rsidRPr="00996F60">
        <w:rPr>
          <w:rStyle w:val="StyleUnderline"/>
        </w:rPr>
        <w:t>Trump has put the matter starkly: Why should the United States continue to allow such free-riding?</w:t>
      </w:r>
      <w:r w:rsidRPr="00996F60">
        <w:rPr>
          <w:sz w:val="16"/>
        </w:rPr>
        <w:t xml:space="preserve"> NATO, even without American membership, would still have more people and economic power than Russia — and both France and Britain have quite excellent nuclear deterrent forces. Besides, if a new great war were somehow to erupt, one in which Russia strove to conquer Europe — itself a fantastically improbable event — the United States would surely join the defense. Thus, Trump’s gambit to pressure NATO members to live up to their treaty obligations seems both justified and not unduly risky. </w:t>
      </w:r>
      <w:r w:rsidRPr="00996F60">
        <w:rPr>
          <w:rStyle w:val="StyleUnderline"/>
        </w:rPr>
        <w:t>The third major element of foreign policy is trade.</w:t>
      </w:r>
      <w:r w:rsidRPr="00996F60">
        <w:rPr>
          <w:sz w:val="16"/>
        </w:rPr>
        <w:t xml:space="preserve"> Here, too, Trump’s “America First” policy appears to reflect the sharp protectionist sentiments of the 1930s. Back then, the results of raising tariffs on 20,000 imported goods under the Smoot-Hawley Tariff Act, which went into force very soon after the Great Crash of 1929, were disastrous for an economy already on life support. Today, nearly a decade after the Great Recession of 2008, the U.S. economy is well on the mend. It is a most reasonable moment to seek advantageous trade terms on a bilateral basis, and President Trump should be given full marks for his clear willingness to challenge conventional wisdom about the unalloyed good of having completely open markets — regardless of what competitors are doing. </w:t>
      </w:r>
      <w:r w:rsidRPr="00996F60">
        <w:rPr>
          <w:rStyle w:val="StyleUnderline"/>
        </w:rPr>
        <w:t>Trump is also the first to recognize that China’s deep economic relationship with the United States, both in terms of trade goods and the amount of U.S. debt that Beijing holds — more than $1 trillion — gives us good leverage, not only economically but in more strategic ways as well</w:t>
      </w:r>
      <w:r w:rsidRPr="00996F60">
        <w:rPr>
          <w:sz w:val="16"/>
        </w:rPr>
        <w:t xml:space="preserve">. China is highly unlikely to pose a severe military threat, given this relationship and the consequences of disrupting it. Recognizing the strong hand the United States holds toward China can also help immensely in future dealings with the rogue North Korean regime. Beijing has real influence with the erratic young leader in Pyongyang, whose latest ventures have seen him busying himself improving his missiles and (apparently) having his half-brother bumped off. But there is one aspect of President Trump’s ideas on trade where he seems to have gone very far astray: his view of relations with Mexico. Tearing up the North American Free Trade Agreement would damage the U.S. economy deeply. Not only impacting the half-trillion dollars of trade with Mexico, but also hurting the jobs that have emerged as a result of the trade agreement. Those jobs pay, on average, up to 20 percent more than those that were lost to it, per a recent Wharton School report. And the likely costs of economic disruptions — to agriculture and other sectors — in the wake of contemplated mass deportations of immigrants living in the country illegally are close to incalculable. This is hardly in the spirit of benefiting “America First.” Trump should rethink this. Finally, regarding the so-called war on terror, </w:t>
      </w:r>
      <w:r w:rsidRPr="00996F60">
        <w:rPr>
          <w:rStyle w:val="StyleUnderline"/>
        </w:rPr>
        <w:t>Trump has sent a signal with the recent Yemen raid — messy as it was — that this is one area where he is willing to be more activist in his foreign policy. Terrorism is enough of a threat</w:t>
      </w:r>
      <w:r w:rsidRPr="00996F60">
        <w:rPr>
          <w:sz w:val="16"/>
        </w:rPr>
        <w:t xml:space="preserve">, having grown seven-fold (the increase in the number of incidents since 2001), </w:t>
      </w:r>
      <w:r w:rsidRPr="00996F60">
        <w:rPr>
          <w:rStyle w:val="StyleUnderline"/>
        </w:rPr>
        <w:t xml:space="preserve">to warrant the risk of putting our special forces on the ground in Yemen and elsewhere. </w:t>
      </w:r>
      <w:r w:rsidRPr="00996F60">
        <w:rPr>
          <w:sz w:val="16"/>
        </w:rPr>
        <w:t xml:space="preserve">We will no doubt see increased American participation in the final fights against the Islamic State in Iraq — perhaps even in some areas of Syria. Just as important as the role of American troops will be the active participation of a range of allies — including Russia — in the ongoing struggle against this modern scourge. So, for just a moment, let us avert the national gaze from the unpolished style of this non-politician president and instead look deeply into his foreign policy strategy. We will see that </w:t>
      </w:r>
      <w:r w:rsidRPr="00996F60">
        <w:rPr>
          <w:rStyle w:val="StyleUnderline"/>
        </w:rPr>
        <w:t>today, and for years to come, “America First” is best for us. And for the world.</w:t>
      </w:r>
    </w:p>
    <w:p w:rsidR="00A60FEE" w:rsidRPr="001E717A" w:rsidRDefault="00A60FEE" w:rsidP="00A60FEE">
      <w:pPr>
        <w:rPr>
          <w:rStyle w:val="StyleUnderline"/>
        </w:rPr>
      </w:pPr>
    </w:p>
    <w:p w:rsidR="00A60FEE" w:rsidRPr="0005163E" w:rsidRDefault="00A60FEE" w:rsidP="00A60FEE">
      <w:pPr>
        <w:pStyle w:val="Heading4"/>
      </w:pPr>
      <w:r w:rsidRPr="0005163E">
        <w:t>Refugee admission leads to terror – Paris proves.</w:t>
      </w:r>
    </w:p>
    <w:p w:rsidR="00A60FEE" w:rsidRDefault="00A60FEE" w:rsidP="00A60FEE">
      <w:pPr>
        <w:rPr>
          <w:rStyle w:val="Style13ptBold"/>
        </w:rPr>
      </w:pPr>
      <w:r>
        <w:rPr>
          <w:rStyle w:val="Style13ptBold"/>
        </w:rPr>
        <w:t>Babin 16</w:t>
      </w:r>
    </w:p>
    <w:p w:rsidR="00A60FEE" w:rsidRDefault="00A60FEE" w:rsidP="00A60FEE">
      <w:pPr>
        <w:rPr>
          <w:rStyle w:val="Style13ptBold"/>
          <w:b w:val="0"/>
          <w:bCs w:val="0"/>
          <w:sz w:val="22"/>
        </w:rPr>
      </w:pPr>
      <w:r>
        <w:rPr>
          <w:rStyle w:val="Style13ptBold"/>
          <w:b w:val="0"/>
          <w:bCs w:val="0"/>
          <w:sz w:val="22"/>
        </w:rPr>
        <w:t xml:space="preserve">(Brian Babin, “America’s Refugee Program: A Clear and Present Danger”, </w:t>
      </w:r>
      <w:hyperlink r:id="rId175" w:history="1">
        <w:r w:rsidRPr="00742799">
          <w:rPr>
            <w:rStyle w:val="Hyperlink"/>
          </w:rPr>
          <w:t>https://www.nationalreview.com/2016/08/syrian-refugee-program-national-security-risk-must-reform-now/</w:t>
        </w:r>
      </w:hyperlink>
      <w:r>
        <w:rPr>
          <w:rStyle w:val="Style13ptBold"/>
          <w:b w:val="0"/>
          <w:bCs w:val="0"/>
          <w:sz w:val="22"/>
        </w:rPr>
        <w:t>, Published August 18, 2016, Accessed May 10,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BC294D">
        <w:rPr>
          <w:rStyle w:val="StyleUnderline"/>
        </w:rPr>
        <w:t>Our nation’s refugee program is a clear and present danger to the United States of America.</w:t>
      </w:r>
      <w:r w:rsidRPr="00B56135">
        <w:rPr>
          <w:rStyle w:val="Style13ptBold"/>
          <w:b w:val="0"/>
          <w:bCs w:val="0"/>
          <w:sz w:val="16"/>
        </w:rPr>
        <w:t xml:space="preserve">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Obama has already admitted 8,000 of the 10,000 Syrian refugees he has promised to admit before leaving office, even while </w:t>
      </w:r>
      <w:r w:rsidRPr="00B56135">
        <w:rPr>
          <w:rStyle w:val="StyleUnderline"/>
        </w:rPr>
        <w:t>the attacks in Paris, Brussels, Nice, Boston, San Bernardino, and Orlando prove that terrorists have infiltrated and exploited the refugee programs of Western Europe and America</w:t>
      </w:r>
      <w:r w:rsidRPr="00B56135">
        <w:rPr>
          <w:rStyle w:val="Style13ptBold"/>
          <w:b w:val="0"/>
          <w:bCs w:val="0"/>
          <w:sz w:val="16"/>
        </w:rPr>
        <w:t xml:space="preserve">, as well as our inept and porous immigration, asylum, and visa programs </w:t>
      </w:r>
      <w:r w:rsidRPr="00B56135">
        <w:rPr>
          <w:rStyle w:val="StyleUnderline"/>
        </w:rPr>
        <w:t>— leaving hundreds of Americans dead.</w:t>
      </w:r>
      <w:r w:rsidRPr="00B56135">
        <w:rPr>
          <w:rStyle w:val="Style13ptBold"/>
          <w:b w:val="0"/>
          <w:bCs w:val="0"/>
          <w:sz w:val="16"/>
        </w:rPr>
        <w:t xml:space="preserve"> Remarkably, Hillary Clinton has promised that if elected president, she will increase this number to 65,000 Syrian refugees in her first year. President </w:t>
      </w:r>
      <w:r w:rsidRPr="00B56135">
        <w:rPr>
          <w:rStyle w:val="StyleUnderline"/>
        </w:rPr>
        <w:t>Obama’s own FBI director has warned that he cannot properly screen refugees coming from troubled terrorist hotspots such as Syria.</w:t>
      </w:r>
      <w:r w:rsidRPr="00B56135">
        <w:rPr>
          <w:rStyle w:val="Style13ptBold"/>
          <w:b w:val="0"/>
          <w:bCs w:val="0"/>
          <w:sz w:val="16"/>
        </w:rPr>
        <w:t xml:space="preserve"> But political correctness blinds far too many in Washington to this imminent peril. Our first duty as elected officials is to protect American citizens and national security — immediately. </w:t>
      </w:r>
      <w:r w:rsidRPr="00B56135">
        <w:rPr>
          <w:rStyle w:val="StyleUnderline"/>
        </w:rPr>
        <w:t>We must reevaluate our policy regarding refugee resettlement to protect the safety, freedom, and liberty we value as American citizens. Our current program is a Trojan horse allowing ISIS and other terrorist groups an open invitation to immigrate into the U.S. and establish bases of operation legally and at taxpayer expense. It is simply common sense to protect what we value.</w:t>
      </w:r>
      <w:r w:rsidRPr="00B56135">
        <w:rPr>
          <w:rStyle w:val="Style13ptBold"/>
          <w:b w:val="0"/>
          <w:bCs w:val="0"/>
          <w:sz w:val="16"/>
        </w:rPr>
        <w:t xml:space="preserve"> We put our money in banks, lock our doors at night, fence our yards, and protect our families and communities. </w:t>
      </w:r>
      <w:r w:rsidRPr="00B56135">
        <w:rPr>
          <w:rStyle w:val="StyleUnderline"/>
        </w:rPr>
        <w:t>There are currently 800 ongoing FBI investigations of ISIS-inspired terrorist suspects in the U.S.,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w:t>
      </w:r>
      <w:r>
        <w:rPr>
          <w:rStyle w:val="StyleUnderline"/>
        </w:rPr>
        <w:t xml:space="preserve"> </w:t>
      </w:r>
      <w:r w:rsidRPr="00B56135">
        <w:rPr>
          <w:rStyle w:val="StyleUnderline"/>
        </w:rPr>
        <w:t>We need to 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w:t>
      </w:r>
      <w:r>
        <w:rPr>
          <w:rStyle w:val="StyleUnderline"/>
        </w:rPr>
        <w:t xml:space="preserve"> </w:t>
      </w:r>
      <w:r w:rsidRPr="00B56135">
        <w:rPr>
          <w:rStyle w:val="Style13ptBold"/>
          <w:b w:val="0"/>
          <w:bCs w:val="0"/>
          <w:sz w:val="16"/>
        </w:rPr>
        <w:t>Undeniably, this tragic situation is a direct result of Europe’s liberal immigration and refugee programs. In fact, recent German intelligence reported this week in the U.S. shows “irrefutable evidence” that “ISIS hit squads” infiltrated Syrian refugees; the resulting carnage has sparked public outrage, resulting in a drastic reduction of the number of refugees accepted into the EU. This raises an unavoidable question: How can America be so willfully blind as to invite the same grave danger here? For the cost of bringing one refugee into the U.S. on a path to citizenship, we can help many more than that in safe zones. COMMENTS As compassionate Americans, we can help displaced refugees in safe zones near their own homeland. Indeed, for the cost of bringing one refugee into the U.S. on a path to citizenship, we can help many more than that in safe zones. 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 H.R. 3314 must be brought to the floor of the U. S. Congress, passed, and signed into law. Although a veto by Obama is likely, it would be an absolute dereliction of our sworn duty not to try.</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Resettlement lacks popular support.</w:t>
      </w:r>
    </w:p>
    <w:p w:rsidR="00A60FEE" w:rsidRDefault="00A60FEE" w:rsidP="00A60FEE">
      <w:pPr>
        <w:rPr>
          <w:rStyle w:val="Style13ptBold"/>
        </w:rPr>
      </w:pPr>
      <w:r>
        <w:rPr>
          <w:rStyle w:val="Style13ptBold"/>
        </w:rPr>
        <w:t>Sherfinski 15</w:t>
      </w:r>
    </w:p>
    <w:p w:rsidR="00A60FEE" w:rsidRDefault="00A60FEE" w:rsidP="00A60FEE">
      <w:pPr>
        <w:rPr>
          <w:rStyle w:val="Style13ptBold"/>
          <w:b w:val="0"/>
          <w:bCs w:val="0"/>
          <w:sz w:val="22"/>
        </w:rPr>
      </w:pPr>
      <w:r>
        <w:rPr>
          <w:rStyle w:val="Style13ptBold"/>
          <w:b w:val="0"/>
          <w:bCs w:val="0"/>
          <w:sz w:val="22"/>
        </w:rPr>
        <w:t xml:space="preserve">(David Sherfinski, “Most Americans don’t want U.S. to accept any Syrian refugees: poll”, </w:t>
      </w:r>
      <w:hyperlink r:id="rId176" w:history="1">
        <w:r w:rsidRPr="003F64E8">
          <w:rPr>
            <w:rStyle w:val="Hyperlink"/>
          </w:rPr>
          <w:t>https://www.washingtontimes.com/news/2015/nov/19/most-americans-dont-want-us-accept-any-syrian-refu/</w:t>
        </w:r>
      </w:hyperlink>
      <w:r>
        <w:rPr>
          <w:rStyle w:val="Style13ptBold"/>
          <w:b w:val="0"/>
          <w:bCs w:val="0"/>
          <w:sz w:val="22"/>
        </w:rPr>
        <w:t>, Published November 19, 2015, Accessed May 15,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EF3951">
        <w:rPr>
          <w:rStyle w:val="StyleUnderline"/>
        </w:rPr>
        <w:t>Most Americans say the United States should not accept any Syrian refugees into the country in the wake of the recent terrorist attacks in Paris, siding with many Republican lawmakers</w:t>
      </w:r>
      <w:r w:rsidRPr="00EF3951">
        <w:rPr>
          <w:rStyle w:val="Style13ptBold"/>
          <w:b w:val="0"/>
          <w:bCs w:val="0"/>
          <w:sz w:val="16"/>
        </w:rPr>
        <w:t xml:space="preserve"> and against the White House on the issue, according to a new poll. </w:t>
      </w:r>
      <w:r w:rsidRPr="00EF3951">
        <w:rPr>
          <w:rStyle w:val="StyleUnderline"/>
        </w:rPr>
        <w:t>Fifty-three percent said the U.S. shouldn’t accept the refugees according to the Bloomberg Politics poll</w:t>
      </w:r>
      <w:r w:rsidRPr="00EF3951">
        <w:rPr>
          <w:rStyle w:val="Style13ptBold"/>
          <w:b w:val="0"/>
          <w:bCs w:val="0"/>
          <w:sz w:val="16"/>
        </w:rPr>
        <w:t xml:space="preserve">, as lawmakers grapple with how to approach the issue. </w:t>
      </w:r>
      <w:r w:rsidRPr="00EF3951">
        <w:rPr>
          <w:rStyle w:val="StyleUnderline"/>
        </w:rPr>
        <w:t>Twenty-eight percent said the U.S. should proceed with the administration’s plans to resettle 10,000 refugees without religious screening,</w:t>
      </w:r>
      <w:r w:rsidRPr="00EF3951">
        <w:rPr>
          <w:rStyle w:val="Style13ptBold"/>
          <w:b w:val="0"/>
          <w:bCs w:val="0"/>
          <w:sz w:val="16"/>
        </w:rPr>
        <w:t xml:space="preserve"> and 11 percent said the country should resettle only Christian refugees from Syria, as suggested by Republicans like Sen. Ted Cruz of Texas, who is also running for president. The survey was conducted in the wake of the terrorist attacks last week in Paris.</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Trump’s refugee policy stops terrorists while helping good people.</w:t>
      </w:r>
    </w:p>
    <w:p w:rsidR="00A60FEE" w:rsidRDefault="00A60FEE" w:rsidP="00A60FEE">
      <w:pPr>
        <w:rPr>
          <w:rStyle w:val="Style13ptBold"/>
        </w:rPr>
      </w:pPr>
      <w:r>
        <w:rPr>
          <w:rStyle w:val="Style13ptBold"/>
        </w:rPr>
        <w:t>Carafano 17</w:t>
      </w:r>
    </w:p>
    <w:p w:rsidR="00A60FEE" w:rsidRDefault="00A60FEE" w:rsidP="00A60FEE">
      <w:pPr>
        <w:rPr>
          <w:rStyle w:val="Style13ptBold"/>
          <w:b w:val="0"/>
          <w:bCs w:val="0"/>
          <w:sz w:val="22"/>
        </w:rPr>
      </w:pPr>
      <w:r>
        <w:rPr>
          <w:rStyle w:val="Style13ptBold"/>
          <w:b w:val="0"/>
          <w:bCs w:val="0"/>
          <w:sz w:val="22"/>
        </w:rPr>
        <w:t xml:space="preserve">(James Jay Carafano, “Trump, Refugees, and the Truth”, </w:t>
      </w:r>
      <w:hyperlink r:id="rId177" w:history="1">
        <w:r w:rsidRPr="003F64E8">
          <w:rPr>
            <w:rStyle w:val="Hyperlink"/>
          </w:rPr>
          <w:t>https://www.heritage.org/immigration/commentary/trump-refugees-and-the-truth</w:t>
        </w:r>
      </w:hyperlink>
      <w:r>
        <w:rPr>
          <w:rStyle w:val="Style13ptBold"/>
          <w:b w:val="0"/>
          <w:bCs w:val="0"/>
          <w:sz w:val="22"/>
        </w:rPr>
        <w:t>, Published February 5, 2017, Accessed May 15,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34387D">
        <w:rPr>
          <w:rStyle w:val="Style13ptBold"/>
          <w:b w:val="0"/>
          <w:bCs w:val="0"/>
          <w:sz w:val="16"/>
        </w:rPr>
        <w:t xml:space="preserve">It is President Donald </w:t>
      </w:r>
      <w:r w:rsidRPr="0034387D">
        <w:rPr>
          <w:rStyle w:val="StyleUnderline"/>
        </w:rPr>
        <w:t>Trump’s most controversial executive order to date</w:t>
      </w:r>
      <w:r w:rsidRPr="0034387D">
        <w:rPr>
          <w:rStyle w:val="Style13ptBold"/>
          <w:b w:val="0"/>
          <w:bCs w:val="0"/>
          <w:sz w:val="16"/>
        </w:rPr>
        <w:t xml:space="preserve">. The document, signed last weekend, </w:t>
      </w:r>
      <w:r w:rsidRPr="0034387D">
        <w:rPr>
          <w:rStyle w:val="StyleUnderline"/>
        </w:rPr>
        <w:t>temporarily halts the admission of refugees from several terrorist hotspots in the Middle East and North Africa. It also caps the total number of refugee admissions at 50,000 per year. These limitations are in keeping with presidential precedent set by Bush and Obama.</w:t>
      </w:r>
      <w:r w:rsidRPr="0034387D">
        <w:rPr>
          <w:rStyle w:val="Style13ptBold"/>
          <w:b w:val="0"/>
          <w:bCs w:val="0"/>
          <w:sz w:val="16"/>
        </w:rPr>
        <w:t xml:space="preserve"> So, why the maelstrom of outrage? It’s been so over the top, you’d think the United States had permanently barred its gates to immigrants and twisted the Statue of Liberty’s torch-bearing grip into a Heisman stiff-arm. Not only is that simply not the case, but </w:t>
      </w:r>
      <w:r w:rsidRPr="0034387D">
        <w:rPr>
          <w:rStyle w:val="StyleUnderline"/>
        </w:rPr>
        <w:t>there is an iron-clad national security rationale backing the president’s policy.</w:t>
      </w:r>
      <w:r w:rsidRPr="0034387D">
        <w:rPr>
          <w:rStyle w:val="Style13ptBold"/>
          <w:b w:val="0"/>
          <w:bCs w:val="0"/>
          <w:sz w:val="16"/>
        </w:rPr>
        <w:t xml:space="preserve"> Having led the Department of Homeland Security transition team and briefed Trump when he was president-elect, I know first hand that this policy is driven by a heartfelt desire to keep Americans safe while making America a safe haven for those affected by the horrors of ISIS and brutal dictators. The Policy Idea But before getting into motivation, let’s look at what the policy actually does. </w:t>
      </w:r>
      <w:r w:rsidRPr="0034387D">
        <w:rPr>
          <w:rStyle w:val="StyleUnderline"/>
        </w:rPr>
        <w:t>It temporarily halts all refugee admissions from all countries for 120 days. While 120 days may seem like a long time, current refugee admissions take, on average, more than two years to process. The temporary suspension may add inconvenience, but it by no means represents the ending of America’s refugee program.</w:t>
      </w:r>
      <w:r>
        <w:rPr>
          <w:rStyle w:val="StyleUnderline"/>
        </w:rPr>
        <w:t xml:space="preserve"> </w:t>
      </w:r>
      <w:r w:rsidRPr="0034387D">
        <w:rPr>
          <w:rStyle w:val="Style13ptBold"/>
          <w:b w:val="0"/>
          <w:bCs w:val="0"/>
          <w:sz w:val="16"/>
        </w:rPr>
        <w:t xml:space="preserve">Perhaps more controversially, the policy imposes a 90-day ban on entry by individuals coming from Iraq, Syria, Iran, Libya, Somalia, Sudan, and Yemen, and it halts the admission of Syrian refugees until the administration has determined “sufficient changes have been made to the USRAP [the United States Refugee Admissions Program] to ensure that admission of Syrian refugees is consistent with the national interest.” In other words, </w:t>
      </w:r>
      <w:r w:rsidRPr="0034387D">
        <w:rPr>
          <w:rStyle w:val="StyleUnderline"/>
        </w:rPr>
        <w:t>the United States wants to take the time needed to review and improve its process for admitting refugees -- especially refugees from terrorist-ridden Syria -- so it does not suffer the same problems experienced by our European partners, problems which have led to deadly attacks on innocents.</w:t>
      </w:r>
      <w:r>
        <w:rPr>
          <w:rStyle w:val="StyleUnderline"/>
        </w:rPr>
        <w:t xml:space="preserve"> </w:t>
      </w:r>
      <w:r w:rsidRPr="0034387D">
        <w:rPr>
          <w:rStyle w:val="Style13ptBold"/>
          <w:b w:val="0"/>
          <w:bCs w:val="0"/>
          <w:sz w:val="16"/>
        </w:rPr>
        <w:t xml:space="preserve">Some have denounced this action as a radical, “un-American” break from past practice. Yet, for years, the Obama administration essentially shut Syrian refugees out of the admissions process. From 2011 to 2014, the Obama administration allowed a mere 201 Syrian refugees into the country. Last year, that number spiked to more than 13,000, with no change in the vetting process. Some have asked why the seven countries on the list were chosen, and why others which have been home to terrorists, such as Afghanistan or Saudi Arabia, were left off. It’s a reasonable question, for which there is a reasonable answer. </w:t>
      </w:r>
      <w:r w:rsidRPr="0034387D">
        <w:rPr>
          <w:rStyle w:val="StyleUnderline"/>
        </w:rPr>
        <w:t>What is clear from the administration’s actions to combat terrorism so far is that they intend to fight current and future wars, not those of the past. Most intelligence and defense experts agree that, as ISIS is beaten down in Iraq and Syria, its fighters who survive will flee, seeking refuge in other nations where they are less likely to be recognized -- and where they may resume their unholy war.</w:t>
      </w:r>
      <w:r w:rsidRPr="0034387D">
        <w:rPr>
          <w:rStyle w:val="Style13ptBold"/>
          <w:b w:val="0"/>
          <w:bCs w:val="0"/>
          <w:sz w:val="16"/>
        </w:rPr>
        <w:t xml:space="preserve"> The seven nations on the list are the seven nations identified by the Obama administration as the most likely places from which fleeing terrorists will seek entry into the United States, either directly or indirectly, after first emigrating to Europe. </w:t>
      </w:r>
      <w:r w:rsidRPr="0034387D">
        <w:rPr>
          <w:rStyle w:val="StyleUnderline"/>
        </w:rPr>
        <w:t>To ignore terrorists’ intentions to strike the United States is to ignore reality. While ISIS fighters posing as refugees have not yet attacked the United States, that does not mean they will not. In fact, you can count on them trying. Our enemies are forward-thinking and opportunistic. To be successful, counterterrorism policy must be forward-thinking as well</w:t>
      </w:r>
      <w:r w:rsidRPr="0034387D">
        <w:rPr>
          <w:rStyle w:val="Style13ptBold"/>
          <w:b w:val="0"/>
          <w:bCs w:val="0"/>
          <w:sz w:val="16"/>
        </w:rPr>
        <w:t xml:space="preserve">, anticipating 10 steps ahead rather than merely responding to the threats (think shoe-bombers) of the past. But, what about that cap on refugee admissions? The 50,000 per year limit is very much in line with past practice. For example, in 2004, the Bush administration limited refugee admissions to 70,000, and wound up admitting fewer than 60,000. In 2012 the Obama administration’s cap was nearly 80,000, but only about 70,000 were ultimately admitted. It was not until 2016 that these numbers skyrocketed. </w:t>
      </w:r>
    </w:p>
    <w:p w:rsidR="00A60FEE" w:rsidRDefault="00A60FEE" w:rsidP="00A60FEE">
      <w:pPr>
        <w:rPr>
          <w:rStyle w:val="Style13ptBold"/>
          <w:b w:val="0"/>
          <w:bCs w:val="0"/>
          <w:sz w:val="16"/>
        </w:rPr>
      </w:pPr>
    </w:p>
    <w:p w:rsidR="00A60FEE" w:rsidRDefault="00A60FEE" w:rsidP="00A60FEE">
      <w:pPr>
        <w:pStyle w:val="Heading4"/>
        <w:rPr>
          <w:rStyle w:val="Style13ptBold"/>
          <w:b/>
          <w:bCs w:val="0"/>
        </w:rPr>
      </w:pPr>
      <w:r>
        <w:rPr>
          <w:rStyle w:val="Style13ptBold"/>
          <w:b/>
          <w:bCs w:val="0"/>
        </w:rPr>
        <w:t>Trump’s policy doesn’t stop refugees completely but does decrease risk of terrorism.</w:t>
      </w:r>
    </w:p>
    <w:p w:rsidR="00A60FEE" w:rsidRDefault="00A60FEE" w:rsidP="00A60FEE">
      <w:pPr>
        <w:rPr>
          <w:rStyle w:val="Style13ptBold"/>
        </w:rPr>
      </w:pPr>
      <w:r>
        <w:rPr>
          <w:rStyle w:val="Style13ptBold"/>
        </w:rPr>
        <w:t>Hauman 17</w:t>
      </w:r>
    </w:p>
    <w:p w:rsidR="00A60FEE" w:rsidRDefault="00A60FEE" w:rsidP="00A60FEE">
      <w:pPr>
        <w:rPr>
          <w:rStyle w:val="Style13ptBold"/>
          <w:b w:val="0"/>
          <w:bCs w:val="0"/>
          <w:sz w:val="22"/>
        </w:rPr>
      </w:pPr>
      <w:r>
        <w:rPr>
          <w:rStyle w:val="Style13ptBold"/>
          <w:b w:val="0"/>
          <w:bCs w:val="0"/>
          <w:sz w:val="22"/>
        </w:rPr>
        <w:t xml:space="preserve">(RJ Hauman, “America shouldn't play 'refugee roulette' taking in thousands of settlers”, </w:t>
      </w:r>
      <w:hyperlink r:id="rId178" w:history="1">
        <w:r w:rsidRPr="00E5024C">
          <w:rPr>
            <w:rStyle w:val="Hyperlink"/>
          </w:rPr>
          <w:t>http://thehill.com/opinion/immigration/354225-america-shouldnt-play-refugee-roulette-by-taking-in-thousands-of-settlers</w:t>
        </w:r>
      </w:hyperlink>
      <w:r>
        <w:rPr>
          <w:rStyle w:val="Style13ptBold"/>
          <w:b w:val="0"/>
          <w:bCs w:val="0"/>
          <w:sz w:val="22"/>
        </w:rPr>
        <w:t>, Published October 6, 2017, Accessed May 16, 2018, njt)</w:t>
      </w:r>
    </w:p>
    <w:p w:rsidR="00A60FEE" w:rsidRDefault="00A60FEE" w:rsidP="00A60FEE">
      <w:pPr>
        <w:rPr>
          <w:rStyle w:val="Style13ptBold"/>
          <w:b w:val="0"/>
          <w:bCs w:val="0"/>
          <w:sz w:val="22"/>
        </w:rPr>
      </w:pPr>
    </w:p>
    <w:p w:rsidR="00A60FEE" w:rsidRDefault="00A60FEE" w:rsidP="00A60FEE">
      <w:pPr>
        <w:rPr>
          <w:rStyle w:val="Style13ptBold"/>
          <w:b w:val="0"/>
          <w:bCs w:val="0"/>
          <w:sz w:val="16"/>
        </w:rPr>
      </w:pPr>
      <w:r w:rsidRPr="00DF4D31">
        <w:rPr>
          <w:rStyle w:val="Style13ptBold"/>
          <w:b w:val="0"/>
          <w:bCs w:val="0"/>
          <w:sz w:val="16"/>
        </w:rPr>
        <w:t xml:space="preserve">The United Nations High Commission on Refugees estimates that an unprecedented 65 million people around the globe have been forced from their homes, for reasons ranging from war to environmental cataclysm. Among them are nearly 23 million refugees, over half of whom are under the age of 18. Clearly, for most of the world’s displaced, </w:t>
      </w:r>
      <w:r w:rsidRPr="00DF4D31">
        <w:rPr>
          <w:rStyle w:val="StyleUnderline"/>
        </w:rPr>
        <w:t>chances of finding a permanent safe harbor in a Western nation are still slim to none. The reality of the situation is that the overwhelming majority of them will need to find a temporary refuge close to their home countries where their needs can be met until it’s safe for them to return.</w:t>
      </w:r>
      <w:r>
        <w:rPr>
          <w:rStyle w:val="StyleUnderline"/>
        </w:rPr>
        <w:t xml:space="preserve"> </w:t>
      </w:r>
      <w:r w:rsidRPr="00DF4D31">
        <w:rPr>
          <w:rStyle w:val="StyleUnderline"/>
        </w:rPr>
        <w:t>The Trump administration recently announced that up to 45,000 refugees may be admitted into the U.S. this fiscal year, a ceiling that is not only in line with recent norms, but also designed to accommodate additional vetting procedures to ensure the safety of the American public. It is a prudent approach to the refugee crisis, showing that the U.S. is capable of acting with both with its heart and its head.</w:t>
      </w:r>
      <w:r>
        <w:rPr>
          <w:rStyle w:val="StyleUnderline"/>
        </w:rPr>
        <w:t xml:space="preserve"> </w:t>
      </w:r>
      <w:r w:rsidRPr="00DF4D31">
        <w:rPr>
          <w:rStyle w:val="Style13ptBold"/>
          <w:b w:val="0"/>
          <w:bCs w:val="0"/>
          <w:sz w:val="16"/>
        </w:rPr>
        <w:t xml:space="preserve">Ignore the manufactured hysteria in response to the president’s decision and consider the following: During the Bush administration, the U.S. regularly admitted fewer than 50,000 refugees annually. For example, 26,785 refugees were admitted in 2001; 28,286 refugees in 2002; and 41,223 refugees in 2006. After taking office in 2008, President Obama admitted numbers on par with President Bush until the last two years of his term, when he increased the cap to an unprecedented 110,000 refugees per year. In comparison, Trump’s determination represents a return to recent norms. Instead of focusing on how many refugees to resettle here, efforts should focus on helping displaced populations take temporary shelter as close to their home countries as possible. The Center for Immigration Studies has estimated that for the cost of permanently resettling one refugee in the U.S., the government could provide temporary shelter for 12 refugees in safe havens overseas, closer to their home countries. Thus, assisting displaced individuals abroad, rather than admitting them to the U.S. for permanent resettlement, allows us to protect and assist far more people. Refugee resettlement is also not without risk. </w:t>
      </w:r>
      <w:r w:rsidRPr="00DF4D31">
        <w:rPr>
          <w:rStyle w:val="StyleUnderline"/>
        </w:rPr>
        <w:t>ISIS has vowed to use refugee flows to infiltrate terrorists into Western nations, and has demonstrated the ability to provide them with the documentation they need to successfully obtain refugee status. Just a few weeks ago, a bomb exploded on a packed London subway injuring 30. The culprits? Two refugees — one from Iraq, one from Syria. The only thing standing between what ISIS has planned and innocent Americans is a robust and thorough vetting system that can’t be rushed.</w:t>
      </w:r>
      <w:r>
        <w:rPr>
          <w:rStyle w:val="StyleUnderline"/>
        </w:rPr>
        <w:t xml:space="preserve"> </w:t>
      </w:r>
      <w:r w:rsidRPr="00DF4D31">
        <w:rPr>
          <w:rStyle w:val="StyleUnderline"/>
        </w:rPr>
        <w:t>While the results in Europe have been especially lethal, the U.S. is not immune to these threats. In fact, as of last March, more than 300 refugees were under FBI investigation for potential terrorist ties. Even more outrageously, since 9/11, approximately two dozen refugees have been removed or arrested and convicted of terrorism-related offenses.</w:t>
      </w:r>
      <w:r w:rsidRPr="00DF4D31">
        <w:rPr>
          <w:rStyle w:val="Style13ptBold"/>
          <w:b w:val="0"/>
          <w:bCs w:val="0"/>
          <w:sz w:val="16"/>
        </w:rPr>
        <w:t xml:space="preserve"> By allowing a mass resettlement of refugees, particularly those from places where religious or political violence is endemic, we open ourselves up to possible terrorist threats. Despite the cautionary tale of Western Europe’s tragic experiences with terrorists who have exploited the refugee vetting process, the usual suspects here in the U.S. are on their soapbox bemoaning President Trump’s move as a “betrayal” of our values. These self-righteous politicians, celebrities, and media figures who likely never interact with resettled refugees are not being intellectually honest. If minimizing suffering and demonstrating virtue were the priorities, then everyone should applaud an approach that allows us to help a larger number of people closer to their homes. Instead, these elitists are endorsing a dangerous game of refugee roulette where only a select few win the lottery of resettlement in the U.S. Everyone else is left trying to survive another year until the next spin of the refugee roulette wheel.</w:t>
      </w:r>
    </w:p>
    <w:p w:rsidR="00A60FEE" w:rsidRDefault="00A60FEE" w:rsidP="00A60FEE">
      <w:pPr>
        <w:rPr>
          <w:rStyle w:val="Style13ptBold"/>
          <w:b w:val="0"/>
          <w:bCs w:val="0"/>
          <w:sz w:val="16"/>
        </w:rPr>
      </w:pPr>
    </w:p>
    <w:p w:rsidR="00A60FEE" w:rsidRPr="00B8541B" w:rsidRDefault="00A60FEE" w:rsidP="00A60FEE">
      <w:pPr>
        <w:rPr>
          <w:rStyle w:val="Style13ptBold"/>
          <w:b w:val="0"/>
          <w:bCs w:val="0"/>
          <w:sz w:val="22"/>
          <w:szCs w:val="18"/>
        </w:rPr>
      </w:pPr>
    </w:p>
    <w:p w:rsidR="00A60FEE" w:rsidRPr="00B55AD5" w:rsidRDefault="00A60FEE" w:rsidP="00A60FEE"/>
    <w:p w:rsidR="00B241FD" w:rsidRDefault="00B241FD" w:rsidP="00B241FD">
      <w:pPr>
        <w:pStyle w:val="Heading4"/>
      </w:pPr>
      <w:r>
        <w:t>Terrorists are unlikely to sneak in with Refugees- most refugees are children, women, and elderly</w:t>
      </w:r>
    </w:p>
    <w:p w:rsidR="00B241FD" w:rsidRPr="00E87F31" w:rsidRDefault="00B241FD" w:rsidP="00B241FD">
      <w:pPr>
        <w:rPr>
          <w:rStyle w:val="Style13ptBold"/>
        </w:rPr>
      </w:pPr>
      <w:r>
        <w:rPr>
          <w:rStyle w:val="Style13ptBold"/>
        </w:rPr>
        <w:t>Time Staff 15</w:t>
      </w:r>
    </w:p>
    <w:p w:rsidR="00B241FD" w:rsidRPr="006B44A9" w:rsidRDefault="00B241FD" w:rsidP="00B241FD">
      <w:r w:rsidRPr="006B44A9">
        <w:t>(Time Staff 15, “The U.S. State Department Says Syrian Refugees Should Be Welcomed”</w:t>
      </w:r>
      <w:r>
        <w:t xml:space="preserve">, </w:t>
      </w:r>
      <w:hyperlink r:id="rId179" w:history="1">
        <w:r w:rsidRPr="00245D3F">
          <w:rPr>
            <w:rStyle w:val="Hyperlink"/>
          </w:rPr>
          <w:t>http://time.com/4117820/syria-refugee-us-state-department/</w:t>
        </w:r>
      </w:hyperlink>
      <w:r>
        <w:t>, 5/16/2018, AK</w:t>
      </w:r>
      <w:r w:rsidRPr="006B44A9">
        <w:t>)</w:t>
      </w:r>
    </w:p>
    <w:p w:rsidR="00B241FD" w:rsidRDefault="00B241FD" w:rsidP="00B241FD">
      <w:pPr>
        <w:rPr>
          <w:u w:val="single"/>
        </w:rPr>
      </w:pPr>
      <w:r w:rsidRPr="00B241FD">
        <w:rPr>
          <w:sz w:val="14"/>
        </w:rPr>
        <w:t xml:space="preserve">House Speaker Paul </w:t>
      </w:r>
      <w:r w:rsidRPr="006B44A9">
        <w:rPr>
          <w:u w:val="single"/>
        </w:rPr>
        <w:t>Ryan</w:t>
      </w:r>
      <w:r w:rsidRPr="00B241FD">
        <w:rPr>
          <w:sz w:val="14"/>
        </w:rPr>
        <w:t xml:space="preserve">, R-Wisconsin, </w:t>
      </w:r>
      <w:r w:rsidRPr="006B44A9">
        <w:rPr>
          <w:u w:val="single"/>
        </w:rPr>
        <w:t>called for a comprehensive assessment to ensure ISIS militants were not entering the country alongside the thousands of refugees seeking safety</w:t>
      </w:r>
      <w:r w:rsidRPr="00B241FD">
        <w:rPr>
          <w:sz w:val="14"/>
        </w:rPr>
        <w:t xml:space="preserve">, USA TOday said. The concern was raised after at least one attacker in the recent attacks in Paris was believed to have entered France as a refugee. More than 129 people were killed in a series of shootings and explosions in Paris on Friday. </w:t>
      </w:r>
      <w:r w:rsidRPr="00B241FD">
        <w:rPr>
          <w:szCs w:val="24"/>
          <w:u w:val="single"/>
        </w:rPr>
        <w:t xml:space="preserve">The </w:t>
      </w:r>
      <w:r w:rsidRPr="006B44A9">
        <w:rPr>
          <w:u w:val="single"/>
        </w:rPr>
        <w:t xml:space="preserve">State Department said only two percent of refugees leaving Syria are single males of fighting age, </w:t>
      </w:r>
      <w:r w:rsidRPr="00B241FD">
        <w:rPr>
          <w:sz w:val="14"/>
        </w:rPr>
        <w:t>while the majority of refugees are children and adults.</w:t>
      </w:r>
    </w:p>
    <w:p w:rsidR="00B241FD" w:rsidRDefault="00B241FD" w:rsidP="00B241FD">
      <w:pPr>
        <w:rPr>
          <w:u w:val="single"/>
        </w:rPr>
      </w:pPr>
    </w:p>
    <w:p w:rsidR="00CC5BC6" w:rsidRDefault="00CC5BC6" w:rsidP="00CC5BC6">
      <w:pPr>
        <w:pStyle w:val="Heading4"/>
      </w:pPr>
      <w:r>
        <w:t>No Syrian refugees have ever killed anyone or committed terrorism in the United States, and the chances of any refugee doing so are miniscule</w:t>
      </w:r>
    </w:p>
    <w:p w:rsidR="00CC5BC6" w:rsidRPr="0031320F" w:rsidRDefault="00CC5BC6" w:rsidP="00CC5BC6">
      <w:pPr>
        <w:rPr>
          <w:rStyle w:val="Style13ptBold"/>
        </w:rPr>
      </w:pPr>
      <w:r w:rsidRPr="0031320F">
        <w:rPr>
          <w:rStyle w:val="Style13ptBold"/>
        </w:rPr>
        <w:t>Friedman 17</w:t>
      </w:r>
    </w:p>
    <w:p w:rsidR="00CC5BC6" w:rsidRPr="008B6BC0" w:rsidRDefault="00CC5BC6" w:rsidP="00CC5BC6">
      <w:r>
        <w:t>(Uri, “</w:t>
      </w:r>
      <w:r w:rsidRPr="008B6BC0">
        <w:t>Where America's Terrorists Actually Come From</w:t>
      </w:r>
      <w:r>
        <w:t xml:space="preserve">”, </w:t>
      </w:r>
      <w:hyperlink r:id="rId180" w:history="1">
        <w:r w:rsidRPr="00B573E5">
          <w:rPr>
            <w:rStyle w:val="Hyperlink"/>
          </w:rPr>
          <w:t>https://www.theatlantic.com/international/archive/2017/01/trump-immigration-ban-terrorism/514361/</w:t>
        </w:r>
      </w:hyperlink>
      <w:r>
        <w:t>, 1/30/17, DW)</w:t>
      </w:r>
    </w:p>
    <w:p w:rsidR="00CC5BC6" w:rsidRDefault="00CC5BC6" w:rsidP="00CC5BC6">
      <w:pPr>
        <w:rPr>
          <w:sz w:val="16"/>
        </w:rPr>
      </w:pPr>
      <w:r w:rsidRPr="008B6BC0">
        <w:rPr>
          <w:sz w:val="16"/>
        </w:rPr>
        <w:t xml:space="preserve">This weekend, Rudy Giuliani went on Fox News to explain why Donald Trump’s decision to bar Syrian refugees from U.S. shores and suspend visas for citizens of seven Muslim-majority countries did not amount to a Muslim ban. “What we did was, we focused on, instead of religion, danger,” the former New York City mayor said, in reference to the targeted nations: Iran, Iraq, Libya, Somalia, Sudan, Syria, and Yemen. “Which is a factual basis, not a religious basis. … It’s based on places where there are substantial evidence that people are sending terrorists into our country.” But Trump’s policy does not have the factual basis that Giuliani claims. The data on terrorism in the United States consistently indicates that the threat largely lies elsewhere. ISIS does control territory in Syria, Iraq, and Libya, while al-Qaeda has a major presence in Yemen and the terrorist group al-Shabab is based in Somalia. The U.S. State Department alleges that the governments of Iran, Sudan, and Syria support international terrorism. The Trump administration also selected these countries because the Obama administration and Congress had previously designated them as places people couldn’t visit if they planned to participate in the U.S. visa-waiver program. In addition, people from the countries in Trump’s crosshairs have certainly committed acts of terrorism in the United States; a Somali refugee injured several people in an attack at Ohio State University just this fall. Asylum-seekers have also recently been implicated in terrorist plots in Europe. But after sifting through databases, media reports, court documents, and other sources, Alex Nowrasteh, an immigration expert at the libertarian Cato Institute, has arrived at a striking finding: </w:t>
      </w:r>
      <w:r w:rsidRPr="00977EEC">
        <w:rPr>
          <w:rStyle w:val="StyleUnderline"/>
        </w:rPr>
        <w:t>Nationals of the seven countries singled out by Trump have killed zero people in terrorist attacks on U.S. soil between 1975 and 2015</w:t>
      </w:r>
      <w:r w:rsidRPr="008B6BC0">
        <w:rPr>
          <w:sz w:val="16"/>
        </w:rPr>
        <w:t xml:space="preserve">. Zero. </w:t>
      </w:r>
      <w:r w:rsidRPr="00977EEC">
        <w:rPr>
          <w:rStyle w:val="StyleUnderline"/>
        </w:rPr>
        <w:t>Six Iranians, six Sudanese, two Somalis, two Iraqis, and one Yemeni have been convicted of attempting or executing terrorist attacks on U.S. soil during that time period,</w:t>
      </w:r>
      <w:r w:rsidRPr="008B6BC0">
        <w:rPr>
          <w:sz w:val="16"/>
        </w:rPr>
        <w:t xml:space="preserve"> according to Nowrasteh’s research. (Nowrasteh focused on plots against the U.S. homeland, which presumably Trump cares most about, rather than other terrorism-related offenses, like supporting a foreign terrorist group or trying to join a jihadist organization overseas.) Zero Libyans and </w:t>
      </w:r>
      <w:r w:rsidRPr="00977EEC">
        <w:rPr>
          <w:rStyle w:val="StyleUnderline"/>
        </w:rPr>
        <w:t xml:space="preserve">zero Syrians have been convicted of doing the same. </w:t>
      </w:r>
      <w:r w:rsidRPr="00CC5BC6">
        <w:t>“Foreign-born terrorism is a hazard,” Nowrasteh argues, “but</w:t>
      </w:r>
      <w:r w:rsidRPr="00977EEC">
        <w:rPr>
          <w:rStyle w:val="StyleUnderline"/>
        </w:rPr>
        <w:t xml:space="preserve"> it is manageable given the huge economic benefits of immigration and the small costs of terrorism</w:t>
      </w:r>
      <w:r w:rsidRPr="008B6BC0">
        <w:rPr>
          <w:sz w:val="16"/>
        </w:rPr>
        <w:t xml:space="preserve">.” As for refugees, Nowrasteh writes, </w:t>
      </w:r>
      <w:r w:rsidRPr="00977EEC">
        <w:rPr>
          <w:rStyle w:val="StyleUnderline"/>
        </w:rPr>
        <w:t>Trump’s action “is a response to a phantom menace.” Over the last four decades, 20 out of 3.25 million refugees</w:t>
      </w:r>
      <w:r w:rsidRPr="008B6BC0">
        <w:rPr>
          <w:sz w:val="16"/>
        </w:rPr>
        <w:t xml:space="preserve"> welcomed to the United States </w:t>
      </w:r>
      <w:r w:rsidRPr="00977EEC">
        <w:rPr>
          <w:rStyle w:val="StyleUnderline"/>
        </w:rPr>
        <w:t>have been convicted of attempting or committing terrorism on U.S. soil, and only three Americans have been killed in attacks committed by refugees—all by Cuban refugees in the 1970s.</w:t>
      </w:r>
      <w:r>
        <w:rPr>
          <w:rStyle w:val="StyleUnderline"/>
        </w:rPr>
        <w:t xml:space="preserve"> </w:t>
      </w:r>
      <w:r w:rsidRPr="00977EEC">
        <w:rPr>
          <w:rStyle w:val="StyleUnderline"/>
        </w:rPr>
        <w:t>Zero Americans have been killed by Syrian refugees in a terrorist attack in the United States.</w:t>
      </w:r>
      <w:r>
        <w:rPr>
          <w:rStyle w:val="StyleUnderline"/>
        </w:rPr>
        <w:t xml:space="preserve"> </w:t>
      </w:r>
      <w:r w:rsidRPr="00977EEC">
        <w:rPr>
          <w:rStyle w:val="StyleUnderline"/>
        </w:rPr>
        <w:t>Between 1975 and 2015, the “annual chance of being murdered by somebody other than a foreign-born terrorist was 252.9 times greater than the chance of dying in a terrorist attack committed by a foreign-born terrorist,”</w:t>
      </w:r>
      <w:r w:rsidRPr="008B6BC0">
        <w:rPr>
          <w:sz w:val="16"/>
        </w:rPr>
        <w:t xml:space="preserve"> according to Nowrasteh. Nowrasteh has listed foreign-born individuals who committed or were convicted of attempting to commit a terrorist attack on U.S. soil by their country of origin and the number of people they killed. As in any exercise like this, the statistics are rough and directional rather than precise. For example, the San Bernardino attacker Tashfeen Malik, who was born in Pakistan but lived in Saudi Arabia most of her life, is counted as originating from Saudi Arabia. In the case of attacks perpetrated by multiple terrorists, like 9/11, each terrorist is assigned an equal number of victims. Still, it’s worth noting that the countries at the top of the list, including Saudi Arabia and Egypt, are not included in Trump’s ban. I’ve bolded the countries included in Trump’s executive order. The 9/11 attacks were carried out by 19 men—from Saudi Arabia (15), the United Arab Emirates (2), Egypt (1), and Lebanon (1). The incident remains influential in how Americans think about the nature of terrorism; Trump’s executive order cites 9/11 as a prime example of the U.S. visa process catastrophically breaking down. But it’s misleading as a guide to where today’s terrorists come from. Nowrasteh found that foreign-born terrorists who entered the country, either as immigrants or tourists, were involved in 3,024 of the 3,432 murders caused by terrorists on U.S. soil from 1975 through 2015. But 2,983 of those murders came on 9/11 alone. </w:t>
      </w:r>
      <w:r w:rsidRPr="00977EEC">
        <w:rPr>
          <w:rStyle w:val="StyleUnderline"/>
        </w:rPr>
        <w:t>The stereotype of the foreign terrorist infiltrator is outdated</w:t>
      </w:r>
      <w:r w:rsidRPr="008B6BC0">
        <w:rPr>
          <w:sz w:val="16"/>
        </w:rPr>
        <w:t>, according to the New America think tank. The organization has compiled its own data on patterns of terrorism in the United States, which unlike Cato’s focuses on jihadist terrorism in the country following 9/11. The dataset includes people charged with terrorism-related crimes, not just those convicted, as well as U.S. citizens and residents rather than solely foreigners. “[E]very jihadist who conducted a lethal attack inside the United States since 9/11 was a citizen or legal resident,” New America reports. During that time period, more than 80 percent of individuals who were charged with or died engaging in jihadist terrorism or related activities inside the United States have been U.S. citizens or permanent residents (the tally also includes Americans accused of engaging in such activity abroad). Many have been second-generation immigrants: The Orlando nightclub attacker, for instance, was a U.S. citizen and son of Afghan immigrants. One of the San Bernardino shooters was a U.S. citizen and son of Pakistani immigrants; the other, Tashfeen Malik, was a Pakistani national and conditional U.S. permanent resident who came to the United States on a fiancee visa. As Jane Holl Lute, the former deputy secretary of the U.S. Department of Homeland Security, said at the Aspen Ideas Festival last year, “What’s been our theory of the case for 12 or 15 years following 9/11? Our theory of the case is the bad guys are out there, trying to come here. … What if [the bad guys are] already here?” The 9/11 attackers entered the United States using various types of visas. But between then and 2015, “among attackers claiming or appearing to be motivated by extremist Islam, only one would have needed a visa to enter the United States at the time of the attack,” according to yet another tally, by The New York Times. Half of the prominent jihadist attacks analyzed by the Times were carried out by men born in the United States. “Security experts argue that the risks of routine travel—including the U.S. visa waiver program, which allows citizens of Britain, France, Belgium and 35 other countries to enter the United States without a visa for stays of up to 90 days—are greater than the threat of foreign terrorists coming through the refugee program,” the paper added. Trump is understandably focused on the threat from ISIS. But here, too, the statistics don’t align with Trump policy. Since 2014, the majority of individuals charged in the United States with ISIS-related offenses have been U.S. citizens (58 percent) or permanent residents (6 percent), according to George Washington University’s Program on Extremism. Additionally, more ISIS fighters in Iraq and Syria appear to come from Saudi Arabia, Tunisia, Morocco, Turkey, Russia, Egypt, and China than any countries included in Trump’s ban. One could argue that America hasn’t experienced high levels of terrorism by foreign-born individuals precisely because, well before Trump, the U.S. government was limiting immigration from countries afflicted by terrorism, and subjecting the modest number of refugees it accepted to more rigorous vetting than any other type of traveler to the United States. As my colleague Graeme Wood has written, “If the Islamic State intends to kill Americans by sending an Iraqi or Syrian to get a visa, they are doing it the hard way. Most of the attackers will blow themselves up out of frustration with the American immigration bureaucracy before they can ever reach American shores to blow themselves up near their intended targets.” But even if that’s the case, it still doesn’t explain why the Trump administration would suddenly block all refugees and citizens of entire countries, as if it were confronting Syrian refugees and Iraqi immigrants pouring across America’s borders to commit terrorism. Like his border wall, which will be erected to stop a mass Mexican migration that no longer exists, Trump’s immigration ban is a solution that misdiagnoses the actual problem. As Nowrasteh notes, future terrorists could very well come from different countries than terrorists have in the past. Judged by the evidence to date, however, Trump’s ban “will likely stop few terrorists, prevent zero deaths, and slightly reduce immigration and tourism. All minor economic pain, no gain.”</w:t>
      </w:r>
    </w:p>
    <w:p w:rsidR="00CC5BC6" w:rsidRDefault="00CC5BC6" w:rsidP="00CC5BC6">
      <w:pPr>
        <w:rPr>
          <w:sz w:val="16"/>
        </w:rPr>
      </w:pPr>
    </w:p>
    <w:p w:rsidR="00D5775F" w:rsidRDefault="00D5775F" w:rsidP="00D5775F">
      <w:pPr>
        <w:pStyle w:val="Heading4"/>
      </w:pPr>
      <w:r>
        <w:t>Laws restricting migration helps terrorist groups</w:t>
      </w:r>
    </w:p>
    <w:p w:rsidR="00D5775F" w:rsidRPr="00A221F9" w:rsidRDefault="00D5775F" w:rsidP="00D5775F">
      <w:pPr>
        <w:rPr>
          <w:rStyle w:val="Style13ptBold"/>
        </w:rPr>
      </w:pPr>
      <w:r w:rsidRPr="00A221F9">
        <w:rPr>
          <w:rStyle w:val="Style13ptBold"/>
        </w:rPr>
        <w:t>Dearden 16</w:t>
      </w:r>
    </w:p>
    <w:p w:rsidR="00D5775F" w:rsidRPr="00A221F9" w:rsidRDefault="00D5775F" w:rsidP="00D5775F">
      <w:r>
        <w:t>(Lizzie, “</w:t>
      </w:r>
      <w:r w:rsidRPr="00A221F9">
        <w:t>UN report finds no evidence migration causes terror attacks and warns anti-refugee laws could worsen risk</w:t>
      </w:r>
      <w:r>
        <w:t xml:space="preserve">”, </w:t>
      </w:r>
      <w:hyperlink r:id="rId181" w:history="1">
        <w:r w:rsidRPr="00ED1A02">
          <w:rPr>
            <w:rStyle w:val="Hyperlink"/>
          </w:rPr>
          <w:t>https://www.independent.co.uk/news/world/europe/refugee-crisis-terrorism-link-migration-un-expert-report-no-evidence-isis-uses-route-human-rights-a7377961.html</w:t>
        </w:r>
      </w:hyperlink>
      <w:r>
        <w:t>, 10/24/16, DW)</w:t>
      </w:r>
    </w:p>
    <w:p w:rsidR="00D5775F" w:rsidRPr="00A221F9" w:rsidRDefault="00D5775F" w:rsidP="00D5775F">
      <w:pPr>
        <w:rPr>
          <w:sz w:val="16"/>
        </w:rPr>
      </w:pPr>
      <w:r w:rsidRPr="00A221F9">
        <w:rPr>
          <w:rStyle w:val="StyleUnderline"/>
        </w:rPr>
        <w:t>A United Nations investigator has warned that moves to crackdown on migration</w:t>
      </w:r>
      <w:r w:rsidRPr="00A221F9">
        <w:rPr>
          <w:sz w:val="16"/>
        </w:rPr>
        <w:t xml:space="preserve"> may </w:t>
      </w:r>
      <w:r w:rsidRPr="00A221F9">
        <w:rPr>
          <w:rStyle w:val="StyleUnderline"/>
        </w:rPr>
        <w:t>worsen the risk of more attacks</w:t>
      </w:r>
      <w:r w:rsidRPr="00A221F9">
        <w:rPr>
          <w:sz w:val="16"/>
        </w:rPr>
        <w:t xml:space="preserve"> in Europe </w:t>
      </w:r>
      <w:r w:rsidRPr="00A221F9">
        <w:rPr>
          <w:rStyle w:val="StyleUnderline"/>
        </w:rPr>
        <w:t>while breaching refugees’ fundamental rights</w:t>
      </w:r>
      <w:r w:rsidRPr="00A221F9">
        <w:rPr>
          <w:sz w:val="16"/>
        </w:rPr>
        <w:t xml:space="preserve">. Ben </w:t>
      </w:r>
      <w:r w:rsidRPr="00A221F9">
        <w:rPr>
          <w:rStyle w:val="StyleUnderline"/>
        </w:rPr>
        <w:t>Emmerson,</w:t>
      </w:r>
      <w:r w:rsidRPr="00A221F9">
        <w:rPr>
          <w:sz w:val="16"/>
        </w:rPr>
        <w:t xml:space="preserve"> the </w:t>
      </w:r>
      <w:r w:rsidRPr="00A221F9">
        <w:rPr>
          <w:rStyle w:val="StyleUnderline"/>
        </w:rPr>
        <w:t>Special Rapporteur on counter-terrorism and human rights, found “little evidence” that Isis and other terror groups use refugee flows or that asylum seekers are prone to radicalisation.</w:t>
      </w:r>
      <w:r>
        <w:rPr>
          <w:rStyle w:val="StyleUnderline"/>
        </w:rPr>
        <w:t xml:space="preserve"> </w:t>
      </w:r>
      <w:r w:rsidRPr="00A221F9">
        <w:rPr>
          <w:sz w:val="16"/>
        </w:rPr>
        <w:t>Delivering a report to the UN General Assembly in New York, he said: “</w:t>
      </w:r>
      <w:r w:rsidRPr="00A221F9">
        <w:rPr>
          <w:rStyle w:val="StyleUnderline"/>
        </w:rPr>
        <w:t>While there is no evidence that migration leads to increased terrorist activity, migration policies that are restrictive or that violate human rights may in fact create conditions conducive to terrorism.</w:t>
      </w:r>
      <w:r>
        <w:rPr>
          <w:rStyle w:val="StyleUnderline"/>
        </w:rPr>
        <w:t xml:space="preserve"> </w:t>
      </w:r>
      <w:r w:rsidRPr="00A221F9">
        <w:rPr>
          <w:rStyle w:val="StyleUnderline"/>
        </w:rPr>
        <w:t>“Overly-restrictive migration policies introduced because of terrorism concerns are not justified and may in fact be damaging to state security</w:t>
      </w:r>
      <w:r w:rsidRPr="00A221F9">
        <w:rPr>
          <w:sz w:val="16"/>
        </w:rPr>
        <w:t xml:space="preserve">.” Mr </w:t>
      </w:r>
      <w:r w:rsidRPr="00A221F9">
        <w:rPr>
          <w:rStyle w:val="StyleUnderline"/>
        </w:rPr>
        <w:t>Emmerson’s report found that policies to “criminalise irregular migration”, build fences and carry out push-back operations are driving covert movements and people smuggling that “may ultimately assist terrorists and lead to increased terrorist activity”.</w:t>
      </w:r>
      <w:r>
        <w:rPr>
          <w:rStyle w:val="StyleUnderline"/>
        </w:rPr>
        <w:t xml:space="preserve"> </w:t>
      </w:r>
      <w:r w:rsidRPr="00A221F9">
        <w:rPr>
          <w:rStyle w:val="StyleUnderline"/>
        </w:rPr>
        <w:t>Analysts have</w:t>
      </w:r>
      <w:r w:rsidRPr="00A221F9">
        <w:rPr>
          <w:sz w:val="16"/>
        </w:rPr>
        <w:t xml:space="preserve"> previously </w:t>
      </w:r>
      <w:r w:rsidRPr="00A221F9">
        <w:rPr>
          <w:rStyle w:val="StyleUnderline"/>
        </w:rPr>
        <w:t>warn</w:t>
      </w:r>
      <w:r w:rsidRPr="00A221F9">
        <w:rPr>
          <w:sz w:val="16"/>
        </w:rPr>
        <w:t xml:space="preserve">ed </w:t>
      </w:r>
      <w:r w:rsidRPr="00A221F9">
        <w:rPr>
          <w:rStyle w:val="StyleUnderline"/>
        </w:rPr>
        <w:t>that moves to turn away or detain refugees from Syria</w:t>
      </w:r>
      <w:r w:rsidRPr="00A221F9">
        <w:rPr>
          <w:sz w:val="16"/>
        </w:rPr>
        <w:t xml:space="preserve"> and other countries </w:t>
      </w:r>
      <w:r w:rsidRPr="00A221F9">
        <w:rPr>
          <w:rStyle w:val="StyleUnderline"/>
        </w:rPr>
        <w:t>feeds into extremist propaganda that seeks to portray the West as a violent and oppressive enemy of Muslims.</w:t>
      </w:r>
      <w:r>
        <w:rPr>
          <w:rStyle w:val="StyleUnderline"/>
        </w:rPr>
        <w:t xml:space="preserve"> </w:t>
      </w:r>
      <w:r w:rsidRPr="00A221F9">
        <w:rPr>
          <w:sz w:val="16"/>
        </w:rPr>
        <w:t xml:space="preserve">Several European countries have tightened border controls over the past year in response to security concerns related to the refugee crisis, with the EU signing a controversial deal with Turkey seeing all asylum seekers arriving in Greece detained under the threat of deportation. The crossing over the Aegean Sea was used by Isis to transport members of the cell that carried out the Paris and Brussels attacks back to Europe, using fake Syrian passports. Ringleader Abdelhamid Abaaoud used an Isis propaganda magazine to boast of his travels between Belgium and Syria “despite being chased after by so many intelligence agencies”, although the article did not specify the method. Two of the Paris suicide bombers arrived on the Greek island of Leros on the same day last October with fake passports, while accomplice Mohamed Abrini travelled from Syria under the name Naim al-Hamed and evaded authorities while preparing to launch the Brussels attacks. Mr Emmerson acknowledged the link but said </w:t>
      </w:r>
      <w:r w:rsidRPr="00A221F9">
        <w:rPr>
          <w:rStyle w:val="StyleUnderline"/>
        </w:rPr>
        <w:t>there was “little evidence” that terrorists systematically exploit refugee flows to carry out atrocities, while research shows that very few asylum seekers are responsible for attacks.</w:t>
      </w:r>
      <w:r w:rsidRPr="00A221F9">
        <w:rPr>
          <w:sz w:val="16"/>
        </w:rPr>
        <w:t xml:space="preserve"> </w:t>
      </w:r>
      <w:r w:rsidRPr="00A221F9">
        <w:rPr>
          <w:rStyle w:val="StyleUnderline"/>
        </w:rPr>
        <w:t>The finding was echoed in Europol’s</w:t>
      </w:r>
      <w:r w:rsidRPr="00A221F9">
        <w:rPr>
          <w:sz w:val="16"/>
        </w:rPr>
        <w:t xml:space="preserve"> 2016 European Union </w:t>
      </w:r>
      <w:r w:rsidRPr="00A221F9">
        <w:rPr>
          <w:rStyle w:val="StyleUnderline"/>
        </w:rPr>
        <w:t>Terrorism Situation and Trend Report</w:t>
      </w:r>
      <w:r w:rsidRPr="00A221F9">
        <w:rPr>
          <w:sz w:val="16"/>
        </w:rPr>
        <w:t xml:space="preserve">, which </w:t>
      </w:r>
      <w:r w:rsidRPr="00A221F9">
        <w:rPr>
          <w:rStyle w:val="StyleUnderline"/>
        </w:rPr>
        <w:t>acknowledging a small number of known cases.</w:t>
      </w:r>
      <w:r>
        <w:rPr>
          <w:rStyle w:val="StyleUnderline"/>
        </w:rPr>
        <w:t xml:space="preserve"> </w:t>
      </w:r>
      <w:r w:rsidRPr="00A221F9">
        <w:rPr>
          <w:sz w:val="16"/>
        </w:rPr>
        <w:t xml:space="preserve">But the fear of further attacks has driven a growing link between anti-terror measures and immigration policy that is “analytically and statistically unfounded, and must change,” Mr Emmerson said. “Even with ongoing attempts to reach resolution in the Syrian conflicts, we are likely to see a continued flow of refugees beyond the current record levels,” he told the UN General Assembly. “What is clear is that </w:t>
      </w:r>
      <w:r w:rsidRPr="00A221F9">
        <w:rPr>
          <w:rStyle w:val="StyleUnderline"/>
        </w:rPr>
        <w:t>policies that respect human rights, justice, and accountability, and that manifest the values on which democracy is founded, are an essential element of effective counterterrorism policies.</w:t>
      </w:r>
      <w:r w:rsidRPr="00A221F9">
        <w:rPr>
          <w:sz w:val="16"/>
        </w:rPr>
        <w:t xml:space="preserve"> “</w:t>
      </w:r>
      <w:r w:rsidRPr="00A221F9">
        <w:rPr>
          <w:rStyle w:val="StyleUnderline"/>
        </w:rPr>
        <w:t>The further we move away from this, the more we concede to terrorist groups</w:t>
      </w:r>
      <w:r w:rsidRPr="00A221F9">
        <w:rPr>
          <w:sz w:val="16"/>
        </w:rPr>
        <w:t xml:space="preserve">. “We are here today to correct the misperception that international refugee law is an obstacle when it comes to addressing security concerns. “In fact, </w:t>
      </w:r>
      <w:r w:rsidRPr="00A221F9">
        <w:rPr>
          <w:rStyle w:val="StyleUnderline"/>
        </w:rPr>
        <w:t>it is in all of our interests to protect refugees and give them the opportunity to create a better future for themselves and their families. It is also the right thing to do.”</w:t>
      </w:r>
      <w:r w:rsidRPr="00A221F9">
        <w:rPr>
          <w:sz w:val="16"/>
        </w:rPr>
        <w:t xml:space="preserve"> His study recommends that countries should recognise that the vast majority of people fleeing Syria and other affected regions are victims of terrorism, rather than viewing them as potential suspects in the first instance. It also calls on states to respect the fundamental rights of migrants and warns that operations to turn back ships or asylum seekers and detain of migrants likely violate human rights and breach obligations under international refugee law. The report warned that the UK’s provisions to revoke refugee status for extremist or “unacceptable” behaviour by applicants or their dependants “go beyond what is permitted” by a 1951 convention. A record 65.3 million people are currently refugees or displaced in their own countries according to the United Nations – the highest figure since records began before the Second World War. More than 320,000 asylum seekers have arrived in Europe by sea so far this year, far below last year’s total of more than 1 million, with at least 3,600 dying in treacherous boat crossings.</w:t>
      </w:r>
    </w:p>
    <w:p w:rsidR="00D5775F" w:rsidRDefault="00D5775F" w:rsidP="00D5775F"/>
    <w:p w:rsidR="00117DD4" w:rsidRDefault="00117DD4" w:rsidP="00117DD4">
      <w:pPr>
        <w:pStyle w:val="Heading4"/>
      </w:pPr>
      <w:r>
        <w:t>The odds of dying from a terrorist attack are ridiculously low</w:t>
      </w:r>
    </w:p>
    <w:p w:rsidR="00117DD4" w:rsidRPr="00B95FA2" w:rsidRDefault="00117DD4" w:rsidP="00117DD4">
      <w:pPr>
        <w:rPr>
          <w:rStyle w:val="Style13ptBold"/>
        </w:rPr>
      </w:pPr>
      <w:r w:rsidRPr="00B95FA2">
        <w:rPr>
          <w:rStyle w:val="Style13ptBold"/>
        </w:rPr>
        <w:t>Mosher and Gould 17</w:t>
      </w:r>
    </w:p>
    <w:p w:rsidR="00117DD4" w:rsidRDefault="00117DD4" w:rsidP="00117DD4">
      <w:pPr>
        <w:rPr>
          <w:sz w:val="16"/>
        </w:rPr>
      </w:pPr>
      <w:r>
        <w:rPr>
          <w:sz w:val="16"/>
        </w:rPr>
        <w:t>(Dave and Skye, “</w:t>
      </w:r>
      <w:r w:rsidRPr="00B95FA2">
        <w:rPr>
          <w:sz w:val="16"/>
        </w:rPr>
        <w:t>How likely are foreign terrorists to kill Americans? The odds may surprise you</w:t>
      </w:r>
      <w:r>
        <w:rPr>
          <w:sz w:val="16"/>
        </w:rPr>
        <w:t xml:space="preserve">”, </w:t>
      </w:r>
      <w:hyperlink r:id="rId182" w:history="1">
        <w:r w:rsidRPr="009254C4">
          <w:rPr>
            <w:rStyle w:val="Hyperlink"/>
            <w:sz w:val="16"/>
          </w:rPr>
          <w:t>http://www.businessinsider.com/death-risk-statistics-terrorism-disease-accidents-2017-1</w:t>
        </w:r>
      </w:hyperlink>
      <w:r>
        <w:rPr>
          <w:sz w:val="16"/>
        </w:rPr>
        <w:t>, 1/31/17, DW)</w:t>
      </w:r>
    </w:p>
    <w:p w:rsidR="00117DD4" w:rsidRDefault="00117DD4" w:rsidP="00117DD4">
      <w:pPr>
        <w:rPr>
          <w:rStyle w:val="StyleUnderline"/>
        </w:rPr>
      </w:pPr>
      <w:r w:rsidRPr="00B95FA2">
        <w:rPr>
          <w:sz w:val="14"/>
        </w:rPr>
        <w:t>The idea that foreign terrorists pose a grave threat to Americans is sacrosanct to President Donald Trump's immigration ban, which he enacted on Friday. Trump's executive order immediately barred about 220 million people from seven majority-Muslim nations from setting foot on US soil for the next few months. It also triggered nationwide and international protest, sowed confusion at airports, and attracted judicial challenges (and defeats), among other discord. Military and foreign policy experts, meanwhile, expressed concern the ban may actually worsen the threat of terrorism. The president, his administration, and his supporters defended the executive order by underscoring how the measure aims to protect US citizens from foreign-born terrorism. "We cannot gamble with American lives," Department of Homeland Security (DHS) secretary John Kelly said Tuesday during a televised press conference. "I will not gamble with American lives." But how justified is that gamble, according to real-world data?</w:t>
      </w:r>
      <w:r w:rsidRPr="00117DD4">
        <w:t xml:space="preserve"> </w:t>
      </w:r>
      <w:r w:rsidRPr="00117DD4">
        <w:rPr>
          <w:sz w:val="16"/>
          <w:szCs w:val="16"/>
        </w:rPr>
        <w:t>According to a September 2016 study by Alex Nowrasteh at the Cato Institute</w:t>
      </w:r>
      <w:r w:rsidRPr="00117DD4">
        <w:t xml:space="preserve">, </w:t>
      </w:r>
      <w:r w:rsidRPr="00B95FA2">
        <w:rPr>
          <w:sz w:val="14"/>
        </w:rPr>
        <w:t xml:space="preserve">a libertarian think tank, some 3,024 Americans died from 1975 through 2015 due to foreign-born terrorism. That number includes the 9/11 terrorist attacks (2,983 people) and averages nearly 74 Americans per year. Since 9/11, however, </w:t>
      </w:r>
      <w:r w:rsidRPr="00B95FA2">
        <w:rPr>
          <w:rStyle w:val="StyleUnderline"/>
        </w:rPr>
        <w:t>foreign-born terrorists have killed</w:t>
      </w:r>
      <w:r w:rsidRPr="00B95FA2">
        <w:rPr>
          <w:sz w:val="14"/>
        </w:rPr>
        <w:t xml:space="preserve"> roughly </w:t>
      </w:r>
      <w:r w:rsidRPr="00B95FA2">
        <w:rPr>
          <w:rStyle w:val="StyleUnderline"/>
        </w:rPr>
        <w:t>one American per year. Six Americans have died per year at the hands, guns, and bombs of Islamic terrorists (foreign and domestic).</w:t>
      </w:r>
      <w:r w:rsidRPr="00B95FA2">
        <w:rPr>
          <w:sz w:val="14"/>
        </w:rPr>
        <w:t xml:space="preserve"> </w:t>
      </w:r>
      <w:r w:rsidRPr="00B95FA2">
        <w:rPr>
          <w:rStyle w:val="StyleUnderline"/>
        </w:rPr>
        <w:t>"I once asked a guy at [the</w:t>
      </w:r>
      <w:r w:rsidRPr="00B95FA2">
        <w:rPr>
          <w:sz w:val="14"/>
        </w:rPr>
        <w:t xml:space="preserve"> </w:t>
      </w:r>
      <w:r w:rsidRPr="00B95FA2">
        <w:rPr>
          <w:rStyle w:val="StyleUnderline"/>
        </w:rPr>
        <w:t>N</w:t>
      </w:r>
      <w:r w:rsidRPr="00B95FA2">
        <w:rPr>
          <w:sz w:val="14"/>
        </w:rPr>
        <w:t xml:space="preserve">ational </w:t>
      </w:r>
      <w:r w:rsidRPr="00B95FA2">
        <w:rPr>
          <w:rStyle w:val="StyleUnderline"/>
        </w:rPr>
        <w:t>I</w:t>
      </w:r>
      <w:r w:rsidRPr="00B95FA2">
        <w:rPr>
          <w:sz w:val="14"/>
        </w:rPr>
        <w:t xml:space="preserve">nstitutes of </w:t>
      </w:r>
      <w:r w:rsidRPr="00B95FA2">
        <w:rPr>
          <w:rStyle w:val="StyleUnderline"/>
        </w:rPr>
        <w:t>H</w:t>
      </w:r>
      <w:r w:rsidRPr="00B95FA2">
        <w:rPr>
          <w:sz w:val="14"/>
        </w:rPr>
        <w:t xml:space="preserve">ealth] </w:t>
      </w:r>
      <w:r w:rsidRPr="00B95FA2">
        <w:rPr>
          <w:rStyle w:val="StyleUnderline"/>
        </w:rPr>
        <w:t>how much we should spend on preventing a disease that kills 6 per year, and he looked at me like I was crazy,"</w:t>
      </w:r>
      <w:r w:rsidRPr="00B95FA2">
        <w:rPr>
          <w:sz w:val="14"/>
        </w:rPr>
        <w:t xml:space="preserve"> John </w:t>
      </w:r>
      <w:r w:rsidRPr="00B95FA2">
        <w:rPr>
          <w:rStyle w:val="StyleUnderline"/>
        </w:rPr>
        <w:t>Mueller, a foreign policy expert</w:t>
      </w:r>
      <w:r w:rsidRPr="00B95FA2">
        <w:rPr>
          <w:sz w:val="14"/>
        </w:rPr>
        <w:t xml:space="preserve"> at the Ohio State University and co-author of the book "Chasing Ghosts: The Policing of Terrorism", </w:t>
      </w:r>
      <w:r w:rsidRPr="00B95FA2">
        <w:rPr>
          <w:rStyle w:val="StyleUnderline"/>
        </w:rPr>
        <w:t>told</w:t>
      </w:r>
      <w:r w:rsidRPr="00B95FA2">
        <w:rPr>
          <w:sz w:val="14"/>
        </w:rPr>
        <w:t xml:space="preserve"> Business Insider in an email. Here's how the lifetime odds of the most common — and feared — causes of death for Americans stack up against foreign killings (highlighted in red): </w:t>
      </w:r>
      <w:r w:rsidRPr="00B95FA2">
        <w:rPr>
          <w:rStyle w:val="StyleUnderline"/>
        </w:rPr>
        <w:t>Americans are more likely to win a lottery jackpot</w:t>
      </w:r>
      <w:r>
        <w:rPr>
          <w:rStyle w:val="StyleUnderline"/>
        </w:rPr>
        <w:t xml:space="preserve"> </w:t>
      </w:r>
      <w:r w:rsidRPr="00B95FA2">
        <w:rPr>
          <w:sz w:val="14"/>
        </w:rPr>
        <w:t xml:space="preserve">The chart above doesn't account for an American person's specific behaviors, age, sex, location, or other factors that can wildly change up the results — it's one big, fat average of the US population. The data primarily come from a 2016 report by the National Safety Council and the National Center for Health Statistics' final 2013 report on causes of death in the US, which was released in February 2016 (and is the most current). To include the Cato Institute's terrorism data — which doesn't include terrorism in other countries where Americans were victims — plus natural-disaster data shared by Tulane University, we calculated the lifetime odds of death by applying 2013 life expectancy and population in the US. Our analysis also assumes each cause of death won't change drastically in the near future. (A quick look at mortality data from other years suggests the magnitudes and rankings are relatively consistent.) "Everybody is arguing whether or not it is a BAN. Call it what you want, it is about keeping bad people (with bad intentions) out of country!" Trump tweeted on Wednesday. However, the reality flips Trump's rationale on its head. Compared to the threat posed by refugee terrorists — which the president's executive order is allegedly designed to curtail — the data suggest </w:t>
      </w:r>
      <w:r w:rsidRPr="00B95FA2">
        <w:rPr>
          <w:rStyle w:val="StyleUnderline"/>
        </w:rPr>
        <w:t>the typical American is:</w:t>
      </w:r>
      <w:r>
        <w:rPr>
          <w:rStyle w:val="StyleUnderline"/>
        </w:rPr>
        <w:t xml:space="preserve"> </w:t>
      </w:r>
      <w:r w:rsidRPr="00B95FA2">
        <w:rPr>
          <w:rStyle w:val="StyleUnderline"/>
        </w:rPr>
        <w:t>6 times more likely to die from a shark attack (one of the rarest forms of death on Earth)</w:t>
      </w:r>
      <w:r>
        <w:rPr>
          <w:rStyle w:val="StyleUnderline"/>
        </w:rPr>
        <w:t xml:space="preserve"> </w:t>
      </w:r>
      <w:r w:rsidRPr="00B95FA2">
        <w:rPr>
          <w:rStyle w:val="StyleUnderline"/>
        </w:rPr>
        <w:t>29 times</w:t>
      </w:r>
      <w:r w:rsidRPr="00B95FA2">
        <w:rPr>
          <w:sz w:val="14"/>
        </w:rPr>
        <w:t xml:space="preserve"> more likely to die </w:t>
      </w:r>
      <w:r w:rsidRPr="00B95FA2">
        <w:rPr>
          <w:rStyle w:val="StyleUnderline"/>
        </w:rPr>
        <w:t>from a regional asteroid strike</w:t>
      </w:r>
      <w:r>
        <w:rPr>
          <w:rStyle w:val="StyleUnderline"/>
        </w:rPr>
        <w:t xml:space="preserve"> </w:t>
      </w:r>
      <w:r w:rsidRPr="00B95FA2">
        <w:rPr>
          <w:rStyle w:val="StyleUnderline"/>
        </w:rPr>
        <w:t>260 times more likely to be struck and killed by lightning</w:t>
      </w:r>
      <w:r>
        <w:rPr>
          <w:rStyle w:val="StyleUnderline"/>
        </w:rPr>
        <w:t xml:space="preserve"> </w:t>
      </w:r>
      <w:r w:rsidRPr="00B95FA2">
        <w:rPr>
          <w:rStyle w:val="StyleUnderline"/>
        </w:rPr>
        <w:t>4,700 times more likely to die in an airplane or spaceship accident</w:t>
      </w:r>
      <w:r>
        <w:rPr>
          <w:rStyle w:val="StyleUnderline"/>
        </w:rPr>
        <w:t xml:space="preserve"> </w:t>
      </w:r>
      <w:r w:rsidRPr="00B95FA2">
        <w:rPr>
          <w:sz w:val="14"/>
        </w:rPr>
        <w:t xml:space="preserve">129,000 times more likely to die in a gun assault 407,000 times more likely to die in a motor vehicle incident 6.9 million times more likely to die from cancer or heart disease Put another way, as frightening and disturbing as events like 9/11 are, </w:t>
      </w:r>
      <w:r w:rsidRPr="00B95FA2">
        <w:rPr>
          <w:rStyle w:val="StyleUnderline"/>
        </w:rPr>
        <w:t>an American's unfathomably remote chances of winning the Powerball lottery jackpot are many times greater than those of being killed by a refugee terrorist on any given year — and even higher compared to the odds of being killed by an illegal immigrant terrorist.</w:t>
      </w:r>
      <w:r>
        <w:rPr>
          <w:rStyle w:val="StyleUnderline"/>
        </w:rPr>
        <w:t xml:space="preserve"> </w:t>
      </w:r>
      <w:r w:rsidRPr="00B95FA2">
        <w:rPr>
          <w:sz w:val="14"/>
        </w:rPr>
        <w:t xml:space="preserve">Weighing the logic of all-out counter-terrorism efforts It's worth pointing out that the US government's multi-billion-dollar-per-year homeland security efforts to thwart terrorism, certainly since 9/11, have ostensibly reduced American deaths and kept the odds low. However, it's hard to say — the DHS does not publicly release data about the number of terror attack attempts per day and lives saved as a result of its efforts. The same is also true of counter-terrorist military operations. But </w:t>
      </w:r>
      <w:r w:rsidRPr="00B95FA2">
        <w:rPr>
          <w:rStyle w:val="StyleUnderline"/>
        </w:rPr>
        <w:t>assume for a moment that one 9/11-like event killed 3,000 Americans per year, and indefinitely. While this would drastically raise the lifetime odds of death by a foreign terrorist, the typical American is still far more likely to die walking out the door, getting into a car, jumping into a pool, or simply standing up.</w:t>
      </w:r>
      <w:r>
        <w:rPr>
          <w:rStyle w:val="StyleUnderline"/>
        </w:rPr>
        <w:t xml:space="preserve"> </w:t>
      </w:r>
      <w:r w:rsidRPr="00B95FA2">
        <w:rPr>
          <w:sz w:val="14"/>
        </w:rPr>
        <w:t>Mueller and his colleague Mark G. Stewart explored the costs and benefits of fighting terrorism for the Cato Institute in a September 2014 study. That report states: "[T]</w:t>
      </w:r>
      <w:r w:rsidRPr="00B95FA2">
        <w:rPr>
          <w:rStyle w:val="StyleUnderline"/>
        </w:rPr>
        <w:t>he United States spends about $100 billion per year seeking to deter, disrupt, or protect against domestic terrorism. If each saved life is valued at $14 million, it would be necessary for the counterterrorism measures to prevent or protect against between 6,000 and 7,000 terrorism deaths in the country each year, or twice that if the lower figure of $7 million for a saved life is applied."</w:t>
      </w:r>
      <w:r>
        <w:rPr>
          <w:rStyle w:val="StyleUnderline"/>
        </w:rPr>
        <w:t xml:space="preserve"> </w:t>
      </w:r>
      <w:r w:rsidRPr="00B95FA2">
        <w:rPr>
          <w:sz w:val="14"/>
        </w:rPr>
        <w:t>Assuming the 2010 terrorist attack plot on Times Square was successful (the car bomb didn't go off), Mueller told Business Insider</w:t>
      </w:r>
      <w:r w:rsidRPr="00B95FA2">
        <w:rPr>
          <w:rStyle w:val="StyleUnderline"/>
        </w:rPr>
        <w:t>, hitting that measure would require four such attacks per day on US soil.</w:t>
      </w:r>
      <w:r>
        <w:rPr>
          <w:rStyle w:val="StyleUnderline"/>
        </w:rPr>
        <w:t xml:space="preserve"> </w:t>
      </w:r>
      <w:r w:rsidRPr="00B95FA2">
        <w:rPr>
          <w:rStyle w:val="StyleUnderline"/>
        </w:rPr>
        <w:t>"As has been suggested</w:t>
      </w:r>
      <w:r w:rsidRPr="00B95FA2">
        <w:rPr>
          <w:sz w:val="14"/>
        </w:rPr>
        <w:t xml:space="preserve">," Mueller and Stewart wrote in their study, </w:t>
      </w:r>
      <w:r w:rsidRPr="00B95FA2">
        <w:rPr>
          <w:rStyle w:val="StyleUnderline"/>
        </w:rPr>
        <w:t>"terrorists scarcely seem to be numerous, competent, and dedicated enough to carry out such a task."</w:t>
      </w:r>
    </w:p>
    <w:p w:rsidR="00117DD4" w:rsidRDefault="00117DD4" w:rsidP="00117DD4">
      <w:pPr>
        <w:rPr>
          <w:rStyle w:val="StyleUnderline"/>
        </w:rPr>
      </w:pPr>
    </w:p>
    <w:p w:rsidR="00117DD4" w:rsidRPr="00117DD4" w:rsidRDefault="00117DD4" w:rsidP="00117DD4">
      <w:pPr>
        <w:pStyle w:val="Heading4"/>
      </w:pPr>
      <w:r w:rsidRPr="00117DD4">
        <w:t>Syrian refugees don’t increase the risk of terrorism</w:t>
      </w:r>
    </w:p>
    <w:p w:rsidR="00117DD4" w:rsidRPr="007B7F29" w:rsidRDefault="00117DD4" w:rsidP="00117DD4">
      <w:pPr>
        <w:rPr>
          <w:rStyle w:val="Style13ptBold"/>
        </w:rPr>
      </w:pPr>
      <w:r w:rsidRPr="007B7F29">
        <w:rPr>
          <w:rStyle w:val="Style13ptBold"/>
        </w:rPr>
        <w:t>Haq 16</w:t>
      </w:r>
    </w:p>
    <w:p w:rsidR="00117DD4" w:rsidRPr="007B7F29" w:rsidRDefault="00117DD4" w:rsidP="00117DD4">
      <w:r w:rsidRPr="007B7F29">
        <w:t xml:space="preserve">(Rezwan, “America has moral obligation to Syrian refugees”, </w:t>
      </w:r>
      <w:hyperlink r:id="rId183" w:history="1">
        <w:r w:rsidRPr="007B7F29">
          <w:t>http://www.centralfloridafuture.com/story/opinion/2016/01/07/america-has-moral-obligation-syrian-refugees/78380686/</w:t>
        </w:r>
      </w:hyperlink>
      <w:r w:rsidRPr="007B7F29">
        <w:t>, 1/7/16, DW)</w:t>
      </w:r>
    </w:p>
    <w:p w:rsidR="00117DD4" w:rsidRDefault="00117DD4" w:rsidP="00117DD4">
      <w:pPr>
        <w:rPr>
          <w:sz w:val="16"/>
        </w:rPr>
      </w:pPr>
    </w:p>
    <w:p w:rsidR="00117DD4" w:rsidRDefault="00117DD4" w:rsidP="00117DD4">
      <w:pPr>
        <w:rPr>
          <w:sz w:val="16"/>
        </w:rPr>
      </w:pPr>
      <w:r w:rsidRPr="007B7F29">
        <w:rPr>
          <w:sz w:val="16"/>
        </w:rPr>
        <w:t xml:space="preserve">The naysayers believe that America should focus more on combating terrorism in Syria rather than giving Syrians a free pass to enter this country. I disagree. </w:t>
      </w:r>
      <w:r w:rsidRPr="007B7F29">
        <w:rPr>
          <w:rStyle w:val="StyleUnderline"/>
        </w:rPr>
        <w:t>If the goal is to combat extremism, then taking refugees is a better tactic than letting them anguish in ghastly camps.</w:t>
      </w:r>
      <w:r>
        <w:rPr>
          <w:rStyle w:val="StyleUnderline"/>
        </w:rPr>
        <w:t xml:space="preserve"> </w:t>
      </w:r>
      <w:r w:rsidRPr="007B7F29">
        <w:rPr>
          <w:rStyle w:val="StyleUnderline"/>
        </w:rPr>
        <w:t>This notion that Syrian refugees who are entering the United States are going through very little background checks is simply not true. Since Sept. 11, 2001, America has resettled 784,000 refugees,</w:t>
      </w:r>
      <w:r w:rsidRPr="007B7F29">
        <w:rPr>
          <w:sz w:val="16"/>
        </w:rPr>
        <w:t xml:space="preserve"> according to the Migration Policy Institute</w:t>
      </w:r>
      <w:r w:rsidRPr="007B7F29">
        <w:rPr>
          <w:rStyle w:val="StyleUnderline"/>
        </w:rPr>
        <w:t>. To enter the United States with refugee status, you must go through a very thorough, extensive background check that can take as long as 18 months. This background check is so extensive</w:t>
      </w:r>
      <w:r w:rsidRPr="007B7F29">
        <w:rPr>
          <w:sz w:val="16"/>
        </w:rPr>
        <w:t xml:space="preserve"> the Huffington Post reported </w:t>
      </w:r>
      <w:r w:rsidRPr="007B7F29">
        <w:rPr>
          <w:rStyle w:val="StyleUnderline"/>
        </w:rPr>
        <w:t>that “no competent terrorist would choose the U.S. refugee process as a preferred strategy for gaining entry into the U.S.”</w:t>
      </w:r>
      <w:r>
        <w:rPr>
          <w:rStyle w:val="StyleUnderline"/>
        </w:rPr>
        <w:t xml:space="preserve"> </w:t>
      </w:r>
      <w:r w:rsidRPr="007B7F29">
        <w:rPr>
          <w:sz w:val="16"/>
        </w:rPr>
        <w:t xml:space="preserve">Syrian refugees: more than a sensationalized image The facts are that </w:t>
      </w:r>
      <w:r w:rsidRPr="007B7F29">
        <w:rPr>
          <w:rStyle w:val="StyleUnderline"/>
        </w:rPr>
        <w:t>none of the Paris attackers were Syrian refugees</w:t>
      </w:r>
      <w:r w:rsidRPr="007B7F29">
        <w:rPr>
          <w:sz w:val="16"/>
        </w:rPr>
        <w:t xml:space="preserve">. The </w:t>
      </w:r>
      <w:r w:rsidRPr="007B7F29">
        <w:rPr>
          <w:rStyle w:val="StyleUnderline"/>
        </w:rPr>
        <w:t>refugees who want to come to the West are willing to migrate through dangerous terrain for a better life. Life in Syria is uninhabitable to the point where migrants risk their lives by sailing across the Mediterranean for a new one.</w:t>
      </w:r>
      <w:r>
        <w:rPr>
          <w:rStyle w:val="StyleUnderline"/>
        </w:rPr>
        <w:t xml:space="preserve"> </w:t>
      </w:r>
      <w:r w:rsidRPr="007B7F29">
        <w:rPr>
          <w:sz w:val="16"/>
        </w:rPr>
        <w:t xml:space="preserve">The </w:t>
      </w:r>
      <w:r w:rsidRPr="007B7F29">
        <w:rPr>
          <w:rStyle w:val="StyleUnderline"/>
        </w:rPr>
        <w:t>refugees</w:t>
      </w:r>
      <w:r w:rsidRPr="007B7F29">
        <w:rPr>
          <w:sz w:val="16"/>
        </w:rPr>
        <w:t xml:space="preserve"> </w:t>
      </w:r>
      <w:r w:rsidRPr="007B7F29">
        <w:rPr>
          <w:rStyle w:val="StyleUnderline"/>
        </w:rPr>
        <w:t>who have already come to the United States are better incorporated into our society because migration to America is a chance at a better life. These refugees have witnessed some of mankind’s worst atrocities, and after being relocated to the western world, they want to give back to society in any way they can.</w:t>
      </w:r>
      <w:r>
        <w:rPr>
          <w:rStyle w:val="StyleUnderline"/>
        </w:rPr>
        <w:t xml:space="preserve"> </w:t>
      </w:r>
      <w:r w:rsidRPr="007B7F29">
        <w:rPr>
          <w:sz w:val="16"/>
        </w:rPr>
        <w:t>I spoke to a fellow college student who has seen firsthand what life is like in a refugee camp. Nour Al Nahhas, a Syrian American, traveled to Turkey this past summer to help the refugees in need. In his own words, he described these refugee camps as a “place where people live in rubbles.” I asked him what he would say to those who are opposed to the migration of Syrian refugees. He replied, “Syrian refugees are just like you and I. They want a normal life. They just want to be able to live in peace.”</w:t>
      </w:r>
    </w:p>
    <w:p w:rsidR="00117DD4" w:rsidRDefault="00117DD4" w:rsidP="00117DD4">
      <w:pPr>
        <w:rPr>
          <w:sz w:val="16"/>
        </w:rPr>
      </w:pPr>
    </w:p>
    <w:p w:rsidR="00117DD4" w:rsidRPr="0036004D" w:rsidRDefault="00117DD4" w:rsidP="00117DD4">
      <w:pPr>
        <w:rPr>
          <w:rStyle w:val="Style13ptBold"/>
        </w:rPr>
      </w:pPr>
    </w:p>
    <w:p w:rsidR="005B1F2A" w:rsidRPr="0040610D" w:rsidRDefault="005B1F2A" w:rsidP="005B1F2A">
      <w:pPr>
        <w:pStyle w:val="Heading4"/>
      </w:pPr>
      <w:r w:rsidRPr="0040610D">
        <w:t>Refusing immigrants makes terrorism more likely</w:t>
      </w:r>
    </w:p>
    <w:p w:rsidR="005B1F2A" w:rsidRPr="0040610D" w:rsidRDefault="005B1F2A" w:rsidP="005B1F2A">
      <w:pPr>
        <w:rPr>
          <w:rStyle w:val="Style13ptBold"/>
        </w:rPr>
      </w:pPr>
      <w:r w:rsidRPr="0040610D">
        <w:rPr>
          <w:rStyle w:val="Style13ptBold"/>
        </w:rPr>
        <w:t>Stockten 15</w:t>
      </w:r>
    </w:p>
    <w:p w:rsidR="005B1F2A" w:rsidRDefault="005B1F2A" w:rsidP="005B1F2A">
      <w:pPr>
        <w:rPr>
          <w:sz w:val="12"/>
        </w:rPr>
      </w:pPr>
      <w:r>
        <w:rPr>
          <w:sz w:val="12"/>
        </w:rPr>
        <w:t>(Nick, “</w:t>
      </w:r>
      <w:r w:rsidRPr="0040610D">
        <w:rPr>
          <w:sz w:val="12"/>
        </w:rPr>
        <w:t>TURNING AWAY REFUGEES WON'T FIGHT TERRORISM, AND MIGHT MAKE IT WORSE</w:t>
      </w:r>
      <w:r>
        <w:rPr>
          <w:sz w:val="12"/>
        </w:rPr>
        <w:t xml:space="preserve">”, </w:t>
      </w:r>
      <w:hyperlink r:id="rId184" w:history="1">
        <w:r w:rsidRPr="00884462">
          <w:rPr>
            <w:rStyle w:val="Hyperlink"/>
            <w:sz w:val="12"/>
          </w:rPr>
          <w:t>https://www.wired.com/2015/11/turning-away-refugees-wont-fight-terrorism-it-might-make-it-worse/</w:t>
        </w:r>
      </w:hyperlink>
      <w:r>
        <w:rPr>
          <w:sz w:val="12"/>
        </w:rPr>
        <w:t>, 11/17/15, DW)</w:t>
      </w:r>
    </w:p>
    <w:p w:rsidR="005B1F2A" w:rsidRDefault="005B1F2A" w:rsidP="005B1F2A">
      <w:pPr>
        <w:rPr>
          <w:sz w:val="12"/>
        </w:rPr>
      </w:pPr>
      <w:r w:rsidRPr="0040610D">
        <w:rPr>
          <w:sz w:val="12"/>
        </w:rPr>
        <w:t xml:space="preserve">FRENCH AUTHORITIES ANNOUNCED that a passport belonging to a Syrian refugee was next to the remains of one of the suicide bombers who attacked Paris last week. Fingerprints match, but it might be a forgery. Either way, the American response was swift. As I type, </w:t>
      </w:r>
      <w:r w:rsidRPr="005E2E88">
        <w:rPr>
          <w:rStyle w:val="StyleUnderline"/>
        </w:rPr>
        <w:t>25 US governors have closed their borders to Syrian refugees</w:t>
      </w:r>
      <w:r w:rsidRPr="0040610D">
        <w:rPr>
          <w:sz w:val="12"/>
        </w:rPr>
        <w:t xml:space="preserve">, even though the US committed to taking in 10,000 people fleeing the civil war in Syria. That raises an ethical question, of course—do Americans deserve peace of mind more than Syrians refugees deserve safety? The more practical question though, is whether blocking Syrian refugees will stop terrorism. Defined narrowly, the answer is a qualified yes: A Syrian refugee moratorium would block the narrow subset of terrorists who also happen to be (or are posing as) Syrian refugees. Broadly, the answer is a far less qualified no. </w:t>
      </w:r>
      <w:r w:rsidRPr="0040610D">
        <w:rPr>
          <w:rStyle w:val="StyleUnderline"/>
        </w:rPr>
        <w:t>Research</w:t>
      </w:r>
      <w:r w:rsidRPr="0040610D">
        <w:rPr>
          <w:sz w:val="12"/>
        </w:rPr>
        <w:t xml:space="preserve"> at every link of this chain </w:t>
      </w:r>
      <w:r w:rsidRPr="0040610D">
        <w:rPr>
          <w:rStyle w:val="StyleUnderline"/>
        </w:rPr>
        <w:t xml:space="preserve">suggests that keeping refugees out </w:t>
      </w:r>
      <w:r w:rsidRPr="0040610D">
        <w:rPr>
          <w:sz w:val="12"/>
        </w:rPr>
        <w:t xml:space="preserve">probably </w:t>
      </w:r>
      <w:r w:rsidRPr="0040610D">
        <w:rPr>
          <w:rStyle w:val="StyleUnderline"/>
        </w:rPr>
        <w:t>doesn't stop any terrorists, and letting them in might keep people—or their kids—from taking up arms.</w:t>
      </w:r>
      <w:r>
        <w:rPr>
          <w:rStyle w:val="StyleUnderline"/>
        </w:rPr>
        <w:t xml:space="preserve"> </w:t>
      </w:r>
      <w:r w:rsidRPr="0040610D">
        <w:rPr>
          <w:sz w:val="12"/>
        </w:rPr>
        <w:t xml:space="preserve">Believe it or not, the main reason is crummy American bureaucracy. Getting into this country is tough. According to the US State Department's website, the average wait time for processing an asylum request is a year to 18 months. For refugees from the Middle East, it takes longer. People from places there, if they're engulfed in conflict, tend to lack adequate documentation. That makes background checks difficult. And when in doubt, the Department of Homeland Security tends to deny the request. </w:t>
      </w:r>
      <w:r w:rsidRPr="0040610D">
        <w:rPr>
          <w:rStyle w:val="StyleUnderline"/>
        </w:rPr>
        <w:t>The US refugee process is so long, so thorough, that it is</w:t>
      </w:r>
      <w:r w:rsidRPr="0040610D">
        <w:rPr>
          <w:sz w:val="12"/>
        </w:rPr>
        <w:t xml:space="preserve"> probably </w:t>
      </w:r>
      <w:r w:rsidRPr="0040610D">
        <w:rPr>
          <w:rStyle w:val="StyleUnderline"/>
        </w:rPr>
        <w:t>the least efficient way for a potential terrorist to enter the US. "Why would an ISIS terrorist sit and wait to be a refugee for three years to get into the US,</w:t>
      </w:r>
      <w:r w:rsidRPr="0040610D">
        <w:rPr>
          <w:sz w:val="12"/>
        </w:rPr>
        <w:t xml:space="preserve"> when they could get a radicalized European citizen and fly here on a visa waiver and then live here under the radar?" says Anne Speckhard, director of International Center for the Study of Violent Extremism. Or maybe the terrorist isn't a European citizen. "They can fly to Mexico and get across the border and it's a much faster way than the refugee route," says Speckhard. Who needs the grief, in other words. But then again, "You can have a thousand people come in and 999 of them are just poor people fleeing oppression and violence," said presidential candidate and senator Marco Rubio (R-FL) in a November 16 speech. "But one of them is an ISIS fighter—if that’s the case, you have a problem." In a way, he's right. Psychiatrists, psychologists, and conflict experts who study terrorism generally agree that everyone who becomes a terrorist does it for different reasons. "If you're looking at terrorists' motivations, it is always going to be contextual," says Speckhard, who is also the author of Talking to Terrorists. (She has interviewed over 400). "If you are Moroccan, it's going to be about living in a society that doesn't really welcome you and gravitating towards something that gives you identity and a feeling of self-worth. If you you're Chechen, your motivations are trauma and revenge." Forced to generalize, the researchers I spoke with described terrorists as traumatized, marginalized, looking for justice, identity, or meaning. And in that sense, Rubio is wrong. The problem is, those words could apply to most refugees, and </w:t>
      </w:r>
      <w:r w:rsidRPr="0040610D">
        <w:rPr>
          <w:rStyle w:val="StyleUnderline"/>
        </w:rPr>
        <w:t>most refugees are not terrorists. According to the Bureau of Population, Refugees, and Migration, of the 3 million refugees admitted to the US since 1975 (785,000 since 9/11), roughly a dozen have been arrested or removed due to security concerns.</w:t>
      </w:r>
      <w:r w:rsidRPr="0040610D">
        <w:rPr>
          <w:sz w:val="12"/>
        </w:rPr>
        <w:t xml:space="preserve"> Generalization doesn't work. </w:t>
      </w:r>
      <w:r w:rsidRPr="0040610D">
        <w:rPr>
          <w:rStyle w:val="StyleUnderline"/>
        </w:rPr>
        <w:t>Think about mass shootings</w:t>
      </w:r>
      <w:r w:rsidRPr="0040610D">
        <w:rPr>
          <w:sz w:val="12"/>
        </w:rPr>
        <w:t xml:space="preserve"> in the US, says Rochelle Davis, cultural anthropologist at Georgetown who studies Middle Eastern refugees. </w:t>
      </w:r>
      <w:r w:rsidRPr="0040610D">
        <w:rPr>
          <w:rStyle w:val="StyleUnderline"/>
        </w:rPr>
        <w:t>The perpetrators might share similar profiles, but those similarities are statistically insignificant when compared to all the disaffected, antisocial, mentally troubled, young men who do not pick up a gun, or a bomb, or many guns and bombs. "We may try to explain them, but for the most part each one is an exceptional event,"</w:t>
      </w:r>
      <w:r w:rsidRPr="0040610D">
        <w:rPr>
          <w:sz w:val="12"/>
        </w:rPr>
        <w:t xml:space="preserve"> she says. If you insist on profiling Europe's terrorists, maybe start closer to home. Besides the errant Syrian passport, most of Europe's terrorists are European. Terrorists, or at least the brand of religious zealot attracted to ISIS, Al Shabaab, or Al Qaeda, tend to be from marginalized communities. "If you look at the Charlie Hebdo attacks, those individuals were not immigrants or refugees," says Simond de Galbert, a visiting fellow at the Center for Strategic and International Studies. "They were French citizens, the sons or grandsons or great-grandsons of immigrants who arrived in France." Europe's marginalized Muslim communities descended from people invited to the country as laborers (because the continent's birth rate is so low). In the simplest terms</w:t>
      </w:r>
      <w:r w:rsidRPr="0040610D">
        <w:rPr>
          <w:rStyle w:val="StyleUnderline"/>
        </w:rPr>
        <w:t>, the current troubles with radicalized minorities are bits of baggage left over from both Europeans and the immigrants reluctance to assimilate each others' culture.</w:t>
      </w:r>
      <w:r>
        <w:rPr>
          <w:rStyle w:val="StyleUnderline"/>
        </w:rPr>
        <w:t xml:space="preserve"> </w:t>
      </w:r>
      <w:r w:rsidRPr="0040610D">
        <w:rPr>
          <w:sz w:val="12"/>
        </w:rPr>
        <w:t xml:space="preserve">In that light, </w:t>
      </w:r>
      <w:r w:rsidRPr="0040610D">
        <w:rPr>
          <w:rStyle w:val="StyleUnderline"/>
        </w:rPr>
        <w:t>the answer is not to leave refugees to fester</w:t>
      </w:r>
      <w:r w:rsidRPr="0040610D">
        <w:rPr>
          <w:sz w:val="12"/>
        </w:rPr>
        <w:t>—</w:t>
      </w:r>
      <w:r w:rsidRPr="0040610D">
        <w:rPr>
          <w:rStyle w:val="StyleUnderline"/>
        </w:rPr>
        <w:t>marginalized</w:t>
      </w:r>
      <w:r w:rsidRPr="0040610D">
        <w:rPr>
          <w:sz w:val="12"/>
        </w:rPr>
        <w:t>. It doesn't matter if that marginalization occurs in first world countries, or Lebanese (1.2 million Syrians) and Jordanian (700,000 Syrians) camps. But still: the Syrian passport. Though the document was likely forged, the fingerprints match those of the remains near where it was found. The fact is, if one or more of the Paris attackers was actually also a Syrian refugee, it should have little to no bearing on how the US determines its immigration policy. In fact, doing so would be more in line with what the actual terrorists seem to hope will happen—for the US to close its shutters and let ISIS continue to make life hell for millions in the Middle East. The roots of terrorism are deep and tangled. The patterns are also familiar, if you look for them. The Syrian story doesn't have to go that way this time—if the policymakers look at the data.</w:t>
      </w:r>
    </w:p>
    <w:p w:rsidR="00017B5A" w:rsidRDefault="00017B5A" w:rsidP="00017B5A">
      <w:pPr>
        <w:pStyle w:val="Heading4"/>
      </w:pPr>
      <w:r>
        <w:t xml:space="preserve">The US should take in more immigrants than the status quo because they have rarely posed a threat to safety </w:t>
      </w:r>
    </w:p>
    <w:p w:rsidR="00017B5A" w:rsidRDefault="00017B5A" w:rsidP="00017B5A">
      <w:pPr>
        <w:rPr>
          <w:rStyle w:val="Style13ptBold"/>
        </w:rPr>
      </w:pPr>
      <w:r>
        <w:rPr>
          <w:rStyle w:val="Style13ptBold"/>
        </w:rPr>
        <w:t xml:space="preserve">Mckenzie and Brandt, </w:t>
      </w:r>
      <w:r>
        <w:t xml:space="preserve"> </w:t>
      </w:r>
      <w:r w:rsidRPr="007D2597">
        <w:rPr>
          <w:sz w:val="20"/>
          <w:szCs w:val="20"/>
        </w:rPr>
        <w:t>senior fellow at New America and director of its Muslim Diaspora Initiative, and fellow in the Foreign Policy program at the Brookings Institute,</w:t>
      </w:r>
      <w:r>
        <w:t xml:space="preserve"> </w:t>
      </w:r>
      <w:r>
        <w:rPr>
          <w:rStyle w:val="Style13ptBold"/>
        </w:rPr>
        <w:t>17</w:t>
      </w:r>
      <w:r w:rsidRPr="00146C8B">
        <w:rPr>
          <w:rStyle w:val="Style13ptBold"/>
        </w:rPr>
        <w:t xml:space="preserve"> </w:t>
      </w:r>
    </w:p>
    <w:p w:rsidR="00017B5A" w:rsidRPr="00367332" w:rsidRDefault="00017B5A" w:rsidP="00017B5A">
      <w:pPr>
        <w:rPr>
          <w:rStyle w:val="Style13ptBold"/>
          <w:i/>
          <w:sz w:val="16"/>
          <w:szCs w:val="16"/>
        </w:rPr>
      </w:pPr>
      <w:r w:rsidRPr="00B80F2A">
        <w:rPr>
          <w:sz w:val="16"/>
          <w:szCs w:val="16"/>
        </w:rPr>
        <w:t>Robert Mckenzie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Belfer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185" w:history="1">
        <w:r w:rsidRPr="00146C8B">
          <w:rPr>
            <w:rStyle w:val="Hyperlink"/>
            <w:rFonts w:asciiTheme="minorHAnsi" w:hAnsiTheme="minorHAnsi" w:cstheme="minorHAnsi"/>
            <w:sz w:val="16"/>
            <w:szCs w:val="16"/>
          </w:rPr>
          <w:t>http://www.jstor.org/stable/10.7864/j.ctt1kk66tr.39</w:t>
        </w:r>
      </w:hyperlink>
      <w:r>
        <w:rPr>
          <w:rStyle w:val="Hyperlink"/>
          <w:rFonts w:asciiTheme="minorHAnsi" w:hAnsiTheme="minorHAnsi" w:cstheme="minorHAnsi"/>
          <w:sz w:val="16"/>
          <w:szCs w:val="16"/>
        </w:rPr>
        <w:t>,</w:t>
      </w:r>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Default="00017B5A" w:rsidP="00017B5A">
      <w:pPr>
        <w:rPr>
          <w:rFonts w:asciiTheme="minorHAnsi" w:hAnsiTheme="minorHAnsi" w:cstheme="minorHAnsi"/>
          <w:sz w:val="12"/>
        </w:rPr>
      </w:pPr>
      <w:r w:rsidRPr="007D2597">
        <w:rPr>
          <w:rStyle w:val="StyleUnderline"/>
        </w:rPr>
        <w:t>Since 9/11, the</w:t>
      </w:r>
      <w:r w:rsidRPr="00BC718D">
        <w:rPr>
          <w:rStyle w:val="StyleUnderline"/>
        </w:rPr>
        <w:t xml:space="preserve"> United States has resettled almost 860,000 refugees</w:t>
      </w:r>
      <w:r w:rsidRPr="007D2597">
        <w:rPr>
          <w:rFonts w:asciiTheme="minorHAnsi" w:hAnsiTheme="minorHAnsi" w:cstheme="minorHAnsi"/>
          <w:sz w:val="12"/>
        </w:rPr>
        <w:t xml:space="preserve">. Of those, </w:t>
      </w:r>
      <w:r w:rsidRPr="00BC718D">
        <w:rPr>
          <w:rStyle w:val="StyleUnderline"/>
        </w:rPr>
        <w:t>only three individuals have been convicted on terrorism-related charges: all were for plots outside of the United States, and none were successful</w:t>
      </w:r>
      <w:r w:rsidRPr="007D2597">
        <w:rPr>
          <w:rFonts w:asciiTheme="minorHAnsi" w:hAnsiTheme="minorHAnsi" w:cstheme="minorHAnsi"/>
          <w:sz w:val="12"/>
        </w:rPr>
        <w:t xml:space="preserve">.7 </w:t>
      </w:r>
      <w:r w:rsidRPr="00BC718D">
        <w:rPr>
          <w:rStyle w:val="StyleUnderline"/>
        </w:rPr>
        <w:t>Every refugee resettled to the United States must complete a multilayered, dynamic vetting process while overseas, which often takes two or more years to complete</w:t>
      </w:r>
      <w:r w:rsidRPr="007D2597">
        <w:rPr>
          <w:rFonts w:asciiTheme="minorHAnsi" w:hAnsiTheme="minorHAnsi" w:cstheme="minorHAnsi"/>
          <w:sz w:val="12"/>
        </w:rPr>
        <w:t xml:space="preserve">. It is the most stringent security procedure for an individual entering the country. </w:t>
      </w:r>
      <w:r w:rsidRPr="00BC718D">
        <w:rPr>
          <w:rStyle w:val="StyleUnderline"/>
        </w:rPr>
        <w:t>The chances of being murdered by a refugee-related terrorist attack in the United States has been 1 in 3.4 billion a year</w:t>
      </w:r>
      <w:r w:rsidRPr="007D2597">
        <w:rPr>
          <w:rFonts w:asciiTheme="minorHAnsi" w:hAnsiTheme="minorHAnsi" w:cstheme="minorHAnsi"/>
          <w:sz w:val="12"/>
        </w:rPr>
        <w:t xml:space="preserve">.8 This is a fact that the incoming administration needs to convey to the American public. Just as </w:t>
      </w:r>
      <w:r w:rsidRPr="00BC718D">
        <w:rPr>
          <w:rStyle w:val="StyleUnderline"/>
        </w:rPr>
        <w:t>the threat of Syrian refugees has been overstated in public discourse</w:t>
      </w:r>
      <w:r w:rsidRPr="007D2597">
        <w:rPr>
          <w:rFonts w:asciiTheme="minorHAnsi" w:hAnsiTheme="minorHAnsi" w:cstheme="minorHAnsi"/>
          <w:sz w:val="12"/>
        </w:rPr>
        <w:t xml:space="preserve">, </w:t>
      </w:r>
      <w:r w:rsidRPr="00BC718D">
        <w:rPr>
          <w:rStyle w:val="StyleUnderline"/>
        </w:rPr>
        <w:t>so</w:t>
      </w:r>
      <w:r w:rsidRPr="007D2597">
        <w:rPr>
          <w:rFonts w:asciiTheme="minorHAnsi" w:hAnsiTheme="minorHAnsi" w:cstheme="minorHAnsi"/>
          <w:sz w:val="12"/>
        </w:rPr>
        <w:t xml:space="preserve"> too </w:t>
      </w:r>
      <w:r w:rsidRPr="00BC718D">
        <w:rPr>
          <w:rStyle w:val="StyleUnderline"/>
        </w:rPr>
        <w:t>has the number of Syrian refugees being resettled in the United States</w:t>
      </w:r>
      <w:r w:rsidRPr="007D2597">
        <w:rPr>
          <w:rFonts w:asciiTheme="minorHAnsi" w:hAnsiTheme="minorHAnsi" w:cstheme="minorHAnsi"/>
          <w:sz w:val="12"/>
        </w:rPr>
        <w:t xml:space="preserve">. </w:t>
      </w:r>
    </w:p>
    <w:p w:rsidR="00017B5A" w:rsidRDefault="00017B5A" w:rsidP="00017B5A">
      <w:pPr>
        <w:pStyle w:val="Heading4"/>
      </w:pPr>
      <w:r>
        <w:t>Accepting Syrian refugees makes the US economy stronger and works against nationalist movements</w:t>
      </w:r>
    </w:p>
    <w:p w:rsidR="00017B5A" w:rsidRDefault="00017B5A" w:rsidP="00017B5A">
      <w:r>
        <w:t xml:space="preserve">Andrew </w:t>
      </w:r>
      <w:r w:rsidRPr="009B12BA">
        <w:rPr>
          <w:rStyle w:val="Style13ptBold"/>
        </w:rPr>
        <w:t>Vitelli</w:t>
      </w:r>
      <w:r>
        <w:t xml:space="preserve">, Masters in Middle Eastern Studies, </w:t>
      </w:r>
      <w:r w:rsidRPr="009B12BA">
        <w:rPr>
          <w:rStyle w:val="Style13ptBold"/>
        </w:rPr>
        <w:t>18</w:t>
      </w:r>
      <w:r>
        <w:t xml:space="preserve">, </w:t>
      </w:r>
    </w:p>
    <w:p w:rsidR="00017B5A" w:rsidRDefault="00017B5A" w:rsidP="00017B5A">
      <w:r>
        <w:t>"Should the US Accept Syrian Refugees?," theperspective, https://www.theperspective.com/debates/politics/us-accept-syrian-refugees/, BA in Journalism, Journalist, NSP</w:t>
      </w:r>
    </w:p>
    <w:p w:rsidR="00017B5A" w:rsidRPr="009B12BA" w:rsidRDefault="00017B5A" w:rsidP="00017B5A">
      <w:pPr>
        <w:spacing w:before="240"/>
        <w:rPr>
          <w:u w:val="single"/>
        </w:rPr>
      </w:pPr>
      <w:r w:rsidRPr="009B12BA">
        <w:rPr>
          <w:u w:val="single"/>
        </w:rPr>
        <w:t>Refugees are incredibly unlikely to be terrorists</w:t>
      </w:r>
    </w:p>
    <w:p w:rsidR="00017B5A" w:rsidRPr="00E600EB" w:rsidRDefault="00017B5A" w:rsidP="00017B5A">
      <w:pPr>
        <w:rPr>
          <w:sz w:val="16"/>
        </w:rPr>
      </w:pPr>
      <w:r w:rsidRPr="00E600EB">
        <w:rPr>
          <w:sz w:val="16"/>
        </w:rPr>
        <w:t xml:space="preserve">Fears of terrorist groups like ISIS infiltrating the country through a refugee resettlement program are, to put it kindly, overblown. In fact, </w:t>
      </w:r>
      <w:r w:rsidRPr="00C809F3">
        <w:rPr>
          <w:u w:val="single"/>
        </w:rPr>
        <w:t xml:space="preserve">Syrian refugees are less likely to commit a terrorist attack than </w:t>
      </w:r>
      <w:r w:rsidRPr="00E600EB">
        <w:rPr>
          <w:sz w:val="16"/>
        </w:rPr>
        <w:t xml:space="preserve">non-refugee immigrants or </w:t>
      </w:r>
      <w:r w:rsidRPr="00C809F3">
        <w:rPr>
          <w:u w:val="single"/>
        </w:rPr>
        <w:t>native-born Americans</w:t>
      </w:r>
      <w:r w:rsidRPr="00E600EB">
        <w:rPr>
          <w:sz w:val="16"/>
        </w:rPr>
        <w:t xml:space="preserve">. For starters, the US has accepted more than 2 million refugees from throughout the world since 1990, and </w:t>
      </w:r>
      <w:r w:rsidRPr="00C809F3">
        <w:rPr>
          <w:u w:val="single"/>
        </w:rPr>
        <w:t>none of them have carried out</w:t>
      </w:r>
      <w:r w:rsidRPr="00E600EB">
        <w:rPr>
          <w:sz w:val="16"/>
        </w:rPr>
        <w:t xml:space="preserve"> acts of </w:t>
      </w:r>
      <w:r w:rsidRPr="00C809F3">
        <w:rPr>
          <w:u w:val="single"/>
        </w:rPr>
        <w:t>terrorism</w:t>
      </w:r>
      <w:r w:rsidRPr="00E600EB">
        <w:rPr>
          <w:sz w:val="16"/>
        </w:rPr>
        <w:t>. Terrorists have preferred other means of entering the country – the 9/11 hijackers, for example, entered on student or tourist visas.</w:t>
      </w:r>
    </w:p>
    <w:p w:rsidR="00017B5A" w:rsidRPr="00E600EB" w:rsidRDefault="00017B5A" w:rsidP="00017B5A">
      <w:pPr>
        <w:rPr>
          <w:sz w:val="16"/>
        </w:rPr>
      </w:pPr>
      <w:r w:rsidRPr="00C809F3">
        <w:rPr>
          <w:u w:val="single"/>
        </w:rPr>
        <w:t>Syrian refugees have a</w:t>
      </w:r>
      <w:r w:rsidRPr="00E600EB">
        <w:rPr>
          <w:sz w:val="16"/>
        </w:rPr>
        <w:t xml:space="preserve"> particularly </w:t>
      </w:r>
      <w:r w:rsidRPr="00C809F3">
        <w:rPr>
          <w:u w:val="single"/>
        </w:rPr>
        <w:t>intensive vetting process</w:t>
      </w:r>
      <w:r w:rsidRPr="00E600EB">
        <w:rPr>
          <w:sz w:val="16"/>
        </w:rPr>
        <w:t>, lasting up to two years and including interviews with the UN, US State Department and US Department of Homeland Security. These and several other agencies run extensive background checks. As one Homeland Security analyst wrote in commentary published by the conservative Heritage Foundation, “The U.S. refugee system can be, should be, and is being picky at who we allow to enter the U.S. as a refugee.”</w:t>
      </w:r>
    </w:p>
    <w:p w:rsidR="00017B5A" w:rsidRDefault="00017B5A" w:rsidP="00017B5A"/>
    <w:p w:rsidR="00017B5A" w:rsidRDefault="00017B5A" w:rsidP="00017B5A">
      <w:pPr>
        <w:pStyle w:val="Heading4"/>
      </w:pPr>
      <w:r>
        <w:t>There have been no refugee terrorist attacks; risk of terrorism is not a reason to reject refugees</w:t>
      </w:r>
    </w:p>
    <w:p w:rsidR="00017B5A" w:rsidRDefault="00017B5A" w:rsidP="00017B5A">
      <w:r>
        <w:t xml:space="preserve"> DAVID </w:t>
      </w:r>
      <w:r w:rsidRPr="00595A0A">
        <w:rPr>
          <w:rStyle w:val="Style13ptBold"/>
        </w:rPr>
        <w:t>BIER</w:t>
      </w:r>
      <w:r>
        <w:t>, immigration policy analyst at the Cato Institute, 9-29-20</w:t>
      </w:r>
      <w:r w:rsidRPr="00595A0A">
        <w:rPr>
          <w:rStyle w:val="Style13ptBold"/>
        </w:rPr>
        <w:t>15</w:t>
      </w:r>
      <w:r>
        <w:t xml:space="preserve">, </w:t>
      </w:r>
    </w:p>
    <w:p w:rsidR="00017B5A" w:rsidRDefault="00017B5A" w:rsidP="00017B5A">
      <w:r>
        <w:t xml:space="preserve">"Anti-immigrant activists more prone to terrorism than refugees," </w:t>
      </w:r>
      <w:hyperlink r:id="rId186" w:history="1">
        <w:r w:rsidRPr="008C11B5">
          <w:rPr>
            <w:rStyle w:val="Hyperlink"/>
          </w:rPr>
          <w:t>http://thehill.com/blogs/pundits-blog/immigration/255237-anti-immigrant-activists-more-prone-to-terrorism-than-refugees</w:t>
        </w:r>
      </w:hyperlink>
      <w:r>
        <w:t>, expert on visa reform, border security, and interior enforcement, NSP</w:t>
      </w:r>
    </w:p>
    <w:p w:rsidR="00017B5A" w:rsidRPr="00595A0A" w:rsidRDefault="00017B5A" w:rsidP="00017B5A">
      <w:pPr>
        <w:rPr>
          <w:u w:val="single"/>
        </w:rPr>
      </w:pPr>
      <w:r w:rsidRPr="00595A0A">
        <w:rPr>
          <w:sz w:val="16"/>
        </w:rPr>
        <w:t xml:space="preserve">Refugees will turn into terrorists. That seems to be the consensus among those in Congress opposed to refugees. But history gives us no reason to believe it. </w:t>
      </w:r>
      <w:r w:rsidRPr="00595A0A">
        <w:rPr>
          <w:u w:val="single"/>
        </w:rPr>
        <w:t>No refugee has ever carried out an act of terrorism in United States</w:t>
      </w:r>
      <w:r w:rsidRPr="00595A0A">
        <w:rPr>
          <w:sz w:val="16"/>
        </w:rPr>
        <w:t xml:space="preserve">. In fact, </w:t>
      </w:r>
      <w:r w:rsidRPr="00595A0A">
        <w:rPr>
          <w:u w:val="single"/>
        </w:rPr>
        <w:t>anti-immigrant activists have proven</w:t>
      </w:r>
      <w:r w:rsidRPr="00595A0A">
        <w:rPr>
          <w:sz w:val="16"/>
        </w:rPr>
        <w:t xml:space="preserve"> themselves </w:t>
      </w:r>
      <w:r w:rsidRPr="00595A0A">
        <w:rPr>
          <w:u w:val="single"/>
        </w:rPr>
        <w:t>more prone to terrorist tactics than refugees</w:t>
      </w:r>
      <w:r w:rsidRPr="00595A0A">
        <w:rPr>
          <w:sz w:val="16"/>
        </w:rPr>
        <w:t xml:space="preserve">. </w:t>
      </w:r>
      <w:r w:rsidRPr="00595A0A">
        <w:rPr>
          <w:u w:val="single"/>
        </w:rPr>
        <w:t>The risk of terrorism is just a</w:t>
      </w:r>
      <w:r w:rsidRPr="00595A0A">
        <w:rPr>
          <w:sz w:val="16"/>
        </w:rPr>
        <w:t xml:space="preserve"> callous </w:t>
      </w:r>
      <w:r w:rsidRPr="00595A0A">
        <w:rPr>
          <w:u w:val="single"/>
        </w:rPr>
        <w:t>excuse to turn away vulnerable people fleeing violence.</w:t>
      </w:r>
    </w:p>
    <w:p w:rsidR="00017B5A" w:rsidRPr="00595A0A" w:rsidRDefault="00017B5A" w:rsidP="00017B5A">
      <w:pPr>
        <w:rPr>
          <w:sz w:val="16"/>
        </w:rPr>
      </w:pPr>
      <w:r w:rsidRPr="00595A0A">
        <w:rPr>
          <w:u w:val="single"/>
        </w:rPr>
        <w:t>The United States has welcomed almost 2 million refugees since 1990,</w:t>
      </w:r>
      <w:r w:rsidRPr="00595A0A">
        <w:rPr>
          <w:sz w:val="16"/>
        </w:rPr>
        <w:t xml:space="preserve"> including hundreds of thousands from the Middle East. </w:t>
      </w:r>
      <w:r w:rsidRPr="00595A0A">
        <w:rPr>
          <w:u w:val="single"/>
        </w:rPr>
        <w:t>There have been</w:t>
      </w:r>
      <w:r w:rsidRPr="00595A0A">
        <w:rPr>
          <w:sz w:val="16"/>
        </w:rPr>
        <w:t xml:space="preserve"> dozens of </w:t>
      </w:r>
      <w:r w:rsidRPr="00595A0A">
        <w:rPr>
          <w:u w:val="single"/>
        </w:rPr>
        <w:t>terrorist attacks</w:t>
      </w:r>
      <w:r w:rsidRPr="00595A0A">
        <w:rPr>
          <w:sz w:val="16"/>
        </w:rPr>
        <w:t xml:space="preserve"> on American soil in that time, </w:t>
      </w:r>
      <w:r w:rsidRPr="00595A0A">
        <w:rPr>
          <w:u w:val="single"/>
        </w:rPr>
        <w:t>but none of them involved refugees</w:t>
      </w:r>
      <w:r w:rsidRPr="00595A0A">
        <w:rPr>
          <w:sz w:val="16"/>
        </w:rPr>
        <w:t>.</w:t>
      </w:r>
    </w:p>
    <w:p w:rsidR="00017B5A" w:rsidRPr="00595A0A" w:rsidRDefault="00017B5A" w:rsidP="00017B5A">
      <w:pPr>
        <w:rPr>
          <w:sz w:val="16"/>
        </w:rPr>
      </w:pPr>
      <w:r w:rsidRPr="00595A0A">
        <w:rPr>
          <w:sz w:val="16"/>
        </w:rPr>
        <w:t xml:space="preserve">The 1997 Empire State Building shooter, a Palestinian, was in the country on a nonimmigrant visa. </w:t>
      </w:r>
      <w:r w:rsidRPr="00595A0A">
        <w:rPr>
          <w:u w:val="single"/>
        </w:rPr>
        <w:t>The 9/11 attackers all arrived in the United States on student or tourist visas</w:t>
      </w:r>
      <w:r w:rsidRPr="00595A0A">
        <w:rPr>
          <w:sz w:val="16"/>
        </w:rPr>
        <w:t>. Neither of the 2002 Beltway snipers were refugees. The 2015 Chattanooga, Tenn., shooter, a Jordanian born in Kuwait, gained American citizenship as an infant.</w:t>
      </w:r>
    </w:p>
    <w:p w:rsidR="00017B5A" w:rsidRPr="00595A0A" w:rsidRDefault="00017B5A" w:rsidP="00017B5A">
      <w:pPr>
        <w:rPr>
          <w:sz w:val="16"/>
        </w:rPr>
      </w:pPr>
      <w:r w:rsidRPr="00595A0A">
        <w:rPr>
          <w:u w:val="single"/>
        </w:rPr>
        <w:t>The majority of U.S. terrorism is homegrown</w:t>
      </w:r>
      <w:r w:rsidRPr="00595A0A">
        <w:rPr>
          <w:sz w:val="16"/>
        </w:rPr>
        <w:t>. The 2006 Seattle Jewish Federation shooter was a native-born American, as was the 2009 Little Rock, Ark. recruiting office shooter. The 2009 Fort Hood, Texas shooter was born in Virginia. A Kansan was responsible for the 2013 Wichita airport bomb attempt. The three men who carried out the attack on the 2015 "Draw Muhammad" contest in Garland, Texas were Americans born and raised.</w:t>
      </w:r>
    </w:p>
    <w:p w:rsidR="00017B5A" w:rsidRPr="00595A0A" w:rsidRDefault="00017B5A" w:rsidP="00017B5A">
      <w:pPr>
        <w:rPr>
          <w:sz w:val="16"/>
        </w:rPr>
      </w:pPr>
      <w:r w:rsidRPr="00595A0A">
        <w:rPr>
          <w:sz w:val="16"/>
        </w:rPr>
        <w:t>A few cases of terrorism have tenuous connections to asylum claims, but only indirectly. Two 1993 World Trade Center bombers requested asylum, but never received it. (Their accomplices entered on tourist or student visas.) The 2002 Los Angeles airport shooter applied for asylum, but was denied. The 2013 Boston Marathon bombers were the young children of an asylee, but not asylees themselves.</w:t>
      </w:r>
    </w:p>
    <w:p w:rsidR="00017B5A" w:rsidRPr="00595A0A" w:rsidRDefault="00017B5A" w:rsidP="00017B5A">
      <w:pPr>
        <w:rPr>
          <w:sz w:val="16"/>
        </w:rPr>
      </w:pPr>
      <w:r w:rsidRPr="00595A0A">
        <w:rPr>
          <w:u w:val="single"/>
        </w:rPr>
        <w:t>Refugees were implicated in</w:t>
      </w:r>
      <w:r w:rsidRPr="00595A0A">
        <w:rPr>
          <w:sz w:val="16"/>
        </w:rPr>
        <w:t xml:space="preserve"> terrorist </w:t>
      </w:r>
      <w:r w:rsidRPr="00595A0A">
        <w:rPr>
          <w:u w:val="single"/>
        </w:rPr>
        <w:t>plans in a couple cases</w:t>
      </w:r>
      <w:r w:rsidRPr="00595A0A">
        <w:rPr>
          <w:sz w:val="16"/>
        </w:rPr>
        <w:t xml:space="preserve">, </w:t>
      </w:r>
      <w:r w:rsidRPr="00595A0A">
        <w:rPr>
          <w:u w:val="single"/>
        </w:rPr>
        <w:t>but these plots were stopped</w:t>
      </w:r>
      <w:r w:rsidRPr="00595A0A">
        <w:rPr>
          <w:sz w:val="16"/>
        </w:rPr>
        <w:t xml:space="preserve"> long before they became reality, </w:t>
      </w:r>
      <w:r w:rsidRPr="00595A0A">
        <w:rPr>
          <w:u w:val="single"/>
        </w:rPr>
        <w:t>which should reinforce our trust in law enforcement</w:t>
      </w:r>
      <w:r w:rsidRPr="00595A0A">
        <w:rPr>
          <w:sz w:val="16"/>
        </w:rPr>
        <w:t xml:space="preserve"> to deal with these minor threats. In congressional testimony this summer, Foundation for the Defense of Democracies' Daveed Gartensein-Ross had to make the security case against refugees without finding a single successful terrorist attack by a refugee.</w:t>
      </w:r>
    </w:p>
    <w:p w:rsidR="00017B5A" w:rsidRPr="00595A0A" w:rsidRDefault="00017B5A" w:rsidP="00017B5A">
      <w:pPr>
        <w:rPr>
          <w:sz w:val="16"/>
        </w:rPr>
      </w:pPr>
      <w:r w:rsidRPr="00595A0A">
        <w:rPr>
          <w:sz w:val="16"/>
        </w:rPr>
        <w:t xml:space="preserve">Even if you include the failed attackers, just 0.0002 percent refugees turned out to be terrorists, and </w:t>
      </w:r>
      <w:r w:rsidRPr="00595A0A">
        <w:rPr>
          <w:u w:val="single"/>
        </w:rPr>
        <w:t>they have still been less inclined to terrorism than anti-government extremists</w:t>
      </w:r>
      <w:r w:rsidRPr="00595A0A">
        <w:rPr>
          <w:sz w:val="16"/>
        </w:rPr>
        <w:t>, radical environmentalists or pro-life Christians. They are actually less dangerous than some of anti-immigration zealots who want to keep them out.</w:t>
      </w:r>
    </w:p>
    <w:p w:rsidR="00017B5A" w:rsidRPr="00595A0A" w:rsidRDefault="00017B5A" w:rsidP="00017B5A">
      <w:pPr>
        <w:rPr>
          <w:sz w:val="16"/>
        </w:rPr>
      </w:pPr>
      <w:r w:rsidRPr="00595A0A">
        <w:rPr>
          <w:sz w:val="16"/>
        </w:rPr>
        <w:t>In 2007, five members of an anti-immigration militia in Alabama planned a machine gun attack on Mexican workers. After they began to spy on their targets, agents raided their homes and found automatic weapons and hundreds of grenades. A Wyoming militia leader planned a similar attack the same year and was convicted of weapons charges.</w:t>
      </w:r>
    </w:p>
    <w:p w:rsidR="00017B5A" w:rsidRPr="00595A0A" w:rsidRDefault="00017B5A" w:rsidP="00017B5A">
      <w:pPr>
        <w:rPr>
          <w:sz w:val="16"/>
        </w:rPr>
      </w:pPr>
      <w:r w:rsidRPr="00595A0A">
        <w:rPr>
          <w:sz w:val="16"/>
        </w:rPr>
        <w:t>In 2010, James Lee posted a screed online railing against population growth and immigration before taking three people hostage with four explosive devices at the Discovery Channel headquarters in Maryland. He called for "solutions to stopping all immigration pollution" and "anchor baby filth."</w:t>
      </w:r>
    </w:p>
    <w:p w:rsidR="00017B5A" w:rsidRPr="00595A0A" w:rsidRDefault="00017B5A" w:rsidP="00017B5A">
      <w:pPr>
        <w:rPr>
          <w:sz w:val="16"/>
        </w:rPr>
      </w:pPr>
      <w:r w:rsidRPr="00595A0A">
        <w:rPr>
          <w:sz w:val="16"/>
        </w:rPr>
        <w:t>In 2014, Larry McQuilliams, an unemployed Texan with ties to the Christian identity movement, tried to burn down the Mexican consulate in Austin, Texas. Investigators reported that "he'd been upset that the couldn’t find a job and believed immigrants were given more services than he was." The Charleston, S.C. shooter, even while targeting a black church, also sought to bring attention to the "huge problem" of immigrants and Hispanics in his manifesto.</w:t>
      </w:r>
    </w:p>
    <w:p w:rsidR="00017B5A" w:rsidRPr="00595A0A" w:rsidRDefault="00017B5A" w:rsidP="00017B5A">
      <w:pPr>
        <w:rPr>
          <w:sz w:val="16"/>
        </w:rPr>
      </w:pPr>
      <w:r w:rsidRPr="00595A0A">
        <w:rPr>
          <w:sz w:val="16"/>
        </w:rPr>
        <w:t xml:space="preserve">The point is not that we should fret over anti-immigration activists becoming terrorists; we shouldn't. The vast majority of activists are committed to implementing their policies nonviolently. But if we can agree on this conclusion, we must agree that refugees, who have planned and completed even fewer acts of terrorism, are a lesser threat. </w:t>
      </w:r>
    </w:p>
    <w:p w:rsidR="00017B5A" w:rsidRPr="00595A0A" w:rsidRDefault="00017B5A" w:rsidP="00017B5A">
      <w:pPr>
        <w:rPr>
          <w:sz w:val="16"/>
        </w:rPr>
      </w:pPr>
      <w:r w:rsidRPr="00595A0A">
        <w:rPr>
          <w:sz w:val="16"/>
        </w:rPr>
        <w:t xml:space="preserve">None of this implies that Syrian refugees shouldn't be screened for ties to terrorists, and they are and will be run through a rigorous two-year screening process overseas. Yet even without this process, </w:t>
      </w:r>
      <w:r w:rsidRPr="00595A0A">
        <w:rPr>
          <w:u w:val="single"/>
        </w:rPr>
        <w:t>the risk of terrorism is a very weak excuse to allow Syrian men, women and children continue to drown in the Mediterranean or be killed in Syria</w:t>
      </w:r>
      <w:r w:rsidRPr="00595A0A">
        <w:rPr>
          <w:sz w:val="16"/>
        </w:rPr>
        <w:t>.</w:t>
      </w:r>
    </w:p>
    <w:p w:rsidR="00017B5A" w:rsidRDefault="00017B5A" w:rsidP="00017B5A">
      <w:pPr>
        <w:rPr>
          <w:rFonts w:asciiTheme="minorHAnsi" w:hAnsiTheme="minorHAnsi" w:cstheme="minorHAnsi"/>
          <w:sz w:val="12"/>
        </w:rPr>
      </w:pPr>
    </w:p>
    <w:p w:rsidR="00017B5A" w:rsidRDefault="00017B5A" w:rsidP="00017B5A">
      <w:pPr>
        <w:pStyle w:val="Heading4"/>
      </w:pPr>
      <w:r>
        <w:t xml:space="preserve">The vetting process for refugees is extensive and more strict than for other types of immigrants </w:t>
      </w:r>
    </w:p>
    <w:p w:rsidR="00017B5A" w:rsidRDefault="00017B5A" w:rsidP="00017B5A">
      <w:r>
        <w:t xml:space="preserve">DAVID </w:t>
      </w:r>
      <w:r w:rsidRPr="00595A0A">
        <w:rPr>
          <w:rStyle w:val="Style13ptBold"/>
        </w:rPr>
        <w:t>BIER</w:t>
      </w:r>
      <w:r>
        <w:t xml:space="preserve">, immigration policy analyst at the Cato Institute, </w:t>
      </w:r>
      <w:r w:rsidRPr="00FF1827">
        <w:rPr>
          <w:rStyle w:val="Style13ptBold"/>
        </w:rPr>
        <w:t>4-7</w:t>
      </w:r>
      <w:r>
        <w:t xml:space="preserve">-2018, </w:t>
      </w:r>
    </w:p>
    <w:p w:rsidR="00017B5A" w:rsidRDefault="00017B5A" w:rsidP="00017B5A">
      <w:r>
        <w:t xml:space="preserve">"Anti-immigrant activists more prone to terrorism than refugees," </w:t>
      </w:r>
      <w:hyperlink r:id="rId187" w:history="1">
        <w:r w:rsidRPr="008C11B5">
          <w:rPr>
            <w:rStyle w:val="Hyperlink"/>
          </w:rPr>
          <w:t>http://thehill.com/blogs/pundits-blog/immigration/255237-anti-immigrant-activists-more-prone-to-terrorism-than-refugees</w:t>
        </w:r>
      </w:hyperlink>
      <w:r>
        <w:t>, expert on visa reform, border security, and interior enforcement, NSP</w:t>
      </w:r>
    </w:p>
    <w:p w:rsidR="00017B5A" w:rsidRPr="00FF1827" w:rsidRDefault="00017B5A" w:rsidP="00017B5A">
      <w:pPr>
        <w:spacing w:before="240"/>
        <w:rPr>
          <w:sz w:val="16"/>
        </w:rPr>
      </w:pPr>
      <w:r w:rsidRPr="00FF1827">
        <w:rPr>
          <w:sz w:val="16"/>
        </w:rPr>
        <w:t xml:space="preserve">At any time, </w:t>
      </w:r>
      <w:r w:rsidRPr="00FF1827">
        <w:rPr>
          <w:u w:val="single"/>
        </w:rPr>
        <w:t xml:space="preserve">if </w:t>
      </w:r>
      <w:r w:rsidRPr="00FF1827">
        <w:rPr>
          <w:sz w:val="16"/>
        </w:rPr>
        <w:t xml:space="preserve">the consular </w:t>
      </w:r>
      <w:r w:rsidRPr="00FF1827">
        <w:rPr>
          <w:u w:val="single"/>
        </w:rPr>
        <w:t>officers find grounds</w:t>
      </w:r>
      <w:r w:rsidRPr="00FF1827">
        <w:rPr>
          <w:sz w:val="16"/>
        </w:rPr>
        <w:t xml:space="preserve"> to believe </w:t>
      </w:r>
      <w:r w:rsidRPr="00FF1827">
        <w:rPr>
          <w:u w:val="single"/>
        </w:rPr>
        <w:t>that a person could be ineligible for terrorism reasons, they suspend the proces</w:t>
      </w:r>
      <w:r w:rsidRPr="00FF1827">
        <w:rPr>
          <w:sz w:val="16"/>
        </w:rPr>
        <w:t xml:space="preserve">s and seek a Security Advisory Opinion (SAO), which launches an in-depth, multiagency review of the application by intelligence specialists.19 Consular officers may only approve an application subject to a Security Advisory Opinion if the person resolves all concerns to the satisfaction of the intelligence agencies.20 </w:t>
      </w:r>
      <w:r w:rsidRPr="00FF1827">
        <w:rPr>
          <w:u w:val="single"/>
        </w:rPr>
        <w:t>Refugees undergo a similar but more extensive vetting process</w:t>
      </w:r>
      <w:r w:rsidRPr="00FF1827">
        <w:rPr>
          <w:sz w:val="16"/>
        </w:rPr>
        <w:t xml:space="preserve">. DHS, however, has primary responsibility for interviews and vetting abroad.21 </w:t>
      </w:r>
      <w:r w:rsidRPr="00FF1827">
        <w:rPr>
          <w:u w:val="single"/>
        </w:rPr>
        <w:t>Refugees must receive a referral, typically from the U</w:t>
      </w:r>
      <w:r w:rsidRPr="00FF1827">
        <w:rPr>
          <w:sz w:val="16"/>
        </w:rPr>
        <w:t xml:space="preserve">nited </w:t>
      </w:r>
      <w:r w:rsidRPr="00FF1827">
        <w:rPr>
          <w:u w:val="single"/>
        </w:rPr>
        <w:t>N</w:t>
      </w:r>
      <w:r w:rsidRPr="00FF1827">
        <w:rPr>
          <w:sz w:val="16"/>
        </w:rPr>
        <w:t xml:space="preserve">ations High Commissioner for Refugees </w:t>
      </w:r>
      <w:r w:rsidRPr="00FF1827">
        <w:rPr>
          <w:u w:val="single"/>
        </w:rPr>
        <w:t>or the U.S. embassy</w:t>
      </w:r>
      <w:r w:rsidRPr="00FF1827">
        <w:rPr>
          <w:sz w:val="16"/>
        </w:rPr>
        <w:t xml:space="preserve">. </w:t>
      </w:r>
      <w:r w:rsidRPr="00FF1827">
        <w:rPr>
          <w:u w:val="single"/>
        </w:rPr>
        <w:t>They undergo multiple interrogations</w:t>
      </w:r>
      <w:r w:rsidRPr="00FF1827">
        <w:rPr>
          <w:sz w:val="16"/>
        </w:rPr>
        <w:t>, and each factual claim is checked by security experts for consistency with prior statements and compatibility with known facts.22</w:t>
      </w:r>
    </w:p>
    <w:p w:rsidR="00017B5A" w:rsidRPr="00FF1827" w:rsidRDefault="00017B5A" w:rsidP="00017B5A">
      <w:pPr>
        <w:rPr>
          <w:sz w:val="16"/>
        </w:rPr>
      </w:pPr>
      <w:r w:rsidRPr="00FF1827">
        <w:rPr>
          <w:sz w:val="16"/>
        </w:rPr>
        <w:t>Individuals who enter the United States from a Visa Waiver Program (VWP) country undergo a shorter vetting process. The VWP allows nationals from 38 countries to enter as temporary visitors without a visa or an interview at a consulate.23 Instead, they use the Electronic System for Travel Authorization (ESTA) system to apply online for preapproval.24 ESTA approval occurs after the DHS conducts a biographic background check that includes checking relevant terrorism databases. After they are approved by ESTA, individuals present their passports to board planes for the United States.</w:t>
      </w:r>
    </w:p>
    <w:p w:rsidR="00017B5A" w:rsidRDefault="00017B5A" w:rsidP="00017B5A">
      <w:pPr>
        <w:rPr>
          <w:sz w:val="16"/>
        </w:rPr>
      </w:pPr>
      <w:r w:rsidRPr="00FF1827">
        <w:rPr>
          <w:u w:val="single"/>
        </w:rPr>
        <w:t>After the applicant receives</w:t>
      </w:r>
      <w:r w:rsidRPr="00FF1827">
        <w:rPr>
          <w:sz w:val="16"/>
        </w:rPr>
        <w:t xml:space="preserve"> a visa</w:t>
      </w:r>
      <w:r w:rsidRPr="00FF1827">
        <w:rPr>
          <w:u w:val="single"/>
        </w:rPr>
        <w:t>, refugee status</w:t>
      </w:r>
      <w:r w:rsidRPr="00FF1827">
        <w:rPr>
          <w:sz w:val="16"/>
        </w:rPr>
        <w:t xml:space="preserve">, or ESTA approval and seeks to board a plane for the United States, </w:t>
      </w:r>
      <w:r w:rsidRPr="00FF1827">
        <w:rPr>
          <w:u w:val="single"/>
        </w:rPr>
        <w:t>DHS checks all flight manifests against terrorist watch lists</w:t>
      </w:r>
      <w:r w:rsidRPr="00FF1827">
        <w:rPr>
          <w:sz w:val="16"/>
        </w:rPr>
        <w:t xml:space="preserve">.25 When foreigners arrive at a U.S. airport or at a land port of entry, </w:t>
      </w:r>
      <w:r w:rsidRPr="00FF1827">
        <w:rPr>
          <w:u w:val="single"/>
        </w:rPr>
        <w:t>they must undergo a primary inspection</w:t>
      </w:r>
      <w:r w:rsidRPr="00FF1827">
        <w:rPr>
          <w:sz w:val="16"/>
        </w:rPr>
        <w:t>, which involves another brief round of questions about the purpose of the visits and a review of the identity documents.26 The officer at the port of entry again collects the person’s fingerprints and takes a digital photo of the person while rechecking criminal and terrorist databases.</w:t>
      </w:r>
      <w:r w:rsidRPr="00FF1827">
        <w:rPr>
          <w:u w:val="single"/>
        </w:rPr>
        <w:t>27 If anything raises suspicions,</w:t>
      </w:r>
      <w:r w:rsidRPr="00FF1827">
        <w:rPr>
          <w:sz w:val="16"/>
        </w:rPr>
        <w:t xml:space="preserve"> officials refer the visa holder to secondary screening. </w:t>
      </w:r>
      <w:r w:rsidRPr="00FF1827">
        <w:rPr>
          <w:u w:val="single"/>
        </w:rPr>
        <w:t>During secondary screening, specially trained officers conduct more thorough questioning</w:t>
      </w:r>
      <w:r w:rsidRPr="00FF1827">
        <w:rPr>
          <w:sz w:val="16"/>
        </w:rPr>
        <w:t xml:space="preserve"> and search the personal effects of the person.28 They may deny entry to any person that fails to cooperate or is suspected to have misrepresented their reason for entering.29</w:t>
      </w:r>
    </w:p>
    <w:p w:rsidR="00017B5A" w:rsidRDefault="00017B5A" w:rsidP="00017B5A">
      <w:pPr>
        <w:rPr>
          <w:sz w:val="16"/>
        </w:rPr>
      </w:pPr>
    </w:p>
    <w:p w:rsidR="00017B5A" w:rsidRPr="00E600EB" w:rsidRDefault="00017B5A" w:rsidP="00017B5A">
      <w:pPr>
        <w:pStyle w:val="Heading4"/>
      </w:pPr>
      <w:r w:rsidRPr="00E600EB">
        <w:t>Refugees don’t increase terrorism risk.</w:t>
      </w:r>
    </w:p>
    <w:p w:rsidR="00017B5A" w:rsidRPr="00604C07" w:rsidRDefault="00017B5A" w:rsidP="00017B5A">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017B5A" w:rsidRPr="00E600EB" w:rsidRDefault="00017B5A" w:rsidP="00017B5A">
      <w:pPr>
        <w:rPr>
          <w:sz w:val="14"/>
        </w:rPr>
      </w:pPr>
      <w:r w:rsidRPr="004A2786">
        <w:rPr>
          <w:rStyle w:val="StyleUnderline"/>
        </w:rPr>
        <w:t>CORRECT THE RECORD AND CONTINUE AMERICA’S LONGSTANDING RESETTLEMENT PROGRAM</w:t>
      </w:r>
      <w:r w:rsidRPr="00E600EB">
        <w:rPr>
          <w:sz w:val="14"/>
        </w:rPr>
        <w:t xml:space="preserve"> Since 1975, </w:t>
      </w:r>
      <w:r w:rsidRPr="004A2786">
        <w:rPr>
          <w:rStyle w:val="StyleUnderline"/>
        </w:rPr>
        <w:t>the United States</w:t>
      </w:r>
      <w:r w:rsidRPr="00E600EB">
        <w:rPr>
          <w:sz w:val="14"/>
        </w:rPr>
        <w:t xml:space="preserve"> </w:t>
      </w:r>
      <w:r w:rsidRPr="004E5E3C">
        <w:rPr>
          <w:szCs w:val="24"/>
          <w:u w:val="single"/>
        </w:rPr>
        <w:t>has taken in more than 3 million refugees</w:t>
      </w:r>
      <w:r w:rsidRPr="00E600EB">
        <w:rPr>
          <w:sz w:val="14"/>
        </w:rPr>
        <w:t xml:space="preserve"> from around the world.5 </w:t>
      </w:r>
      <w:r w:rsidRPr="00E600EB">
        <w:rPr>
          <w:rStyle w:val="StyleUnderline"/>
          <w:sz w:val="14"/>
          <w:u w:val="none"/>
        </w:rPr>
        <w:t>Working with the U.N. Refugee Agency and its implementing partners,</w:t>
      </w:r>
      <w:r w:rsidRPr="00E600EB">
        <w:rPr>
          <w:sz w:val="14"/>
        </w:rPr>
        <w:t xml:space="preserve"> the program </w:t>
      </w:r>
      <w:r w:rsidRPr="00E600EB">
        <w:rPr>
          <w:rStyle w:val="StyleUnderline"/>
          <w:sz w:val="14"/>
          <w:u w:val="none"/>
        </w:rPr>
        <w:t>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w:t>
      </w:r>
      <w:r w:rsidRPr="00E600EB">
        <w:rPr>
          <w:sz w:val="14"/>
        </w:rPr>
        <w:t xml:space="preserve">.6 </w:t>
      </w:r>
      <w:r w:rsidRPr="004A2786">
        <w:rPr>
          <w:rStyle w:val="StyleUnderline"/>
        </w:rPr>
        <w:t>Since 9/11, the United States has resettled almost 860,000 refugees.</w:t>
      </w:r>
      <w:r w:rsidRPr="00E600EB">
        <w:rPr>
          <w:sz w:val="14"/>
        </w:rPr>
        <w:t xml:space="preserve"> Of those, </w:t>
      </w:r>
      <w:r w:rsidRPr="004A2786">
        <w:rPr>
          <w:rStyle w:val="StyleUnderline"/>
        </w:rPr>
        <w:t>only three individuals have been convicted on terrorism-related charges</w:t>
      </w:r>
      <w:r w:rsidRPr="00E600EB">
        <w:rPr>
          <w:sz w:val="14"/>
        </w:rPr>
        <w:t xml:space="preserve">: all were for plots outside of the United States, </w:t>
      </w:r>
      <w:r w:rsidRPr="004A2786">
        <w:rPr>
          <w:rStyle w:val="StyleUnderline"/>
        </w:rPr>
        <w:t>and none were successful</w:t>
      </w:r>
      <w:r w:rsidRPr="00E600EB">
        <w:rPr>
          <w:sz w:val="14"/>
        </w:rPr>
        <w:t xml:space="preserve">.7 </w:t>
      </w:r>
      <w:r w:rsidRPr="004A2786">
        <w:rPr>
          <w:rStyle w:val="StyleUnderline"/>
        </w:rPr>
        <w:t>Every refugee resettled to the United States must complete a multilayered, dynamic vetting process while overseas, which often takes two or more years to complete. It is the most stringent security procedure for an individual entering the country.</w:t>
      </w:r>
      <w:r w:rsidRPr="00E600EB">
        <w:rPr>
          <w:sz w:val="14"/>
        </w:rPr>
        <w:t xml:space="preserve"> </w:t>
      </w:r>
    </w:p>
    <w:p w:rsidR="00017B5A" w:rsidRDefault="00017B5A" w:rsidP="00017B5A">
      <w:pPr>
        <w:rPr>
          <w:rFonts w:asciiTheme="minorHAnsi" w:hAnsiTheme="minorHAnsi" w:cstheme="minorHAnsi"/>
          <w:sz w:val="12"/>
        </w:rPr>
      </w:pPr>
    </w:p>
    <w:p w:rsidR="005B1F2A" w:rsidRDefault="005B1F2A" w:rsidP="005B1F2A">
      <w:pPr>
        <w:rPr>
          <w:sz w:val="12"/>
        </w:rPr>
      </w:pPr>
    </w:p>
    <w:p w:rsidR="0039159C" w:rsidRDefault="0039159C" w:rsidP="00017B5A">
      <w:pPr>
        <w:pStyle w:val="Heading3"/>
      </w:pPr>
      <w:r>
        <w:t>AT CP Give refugees temporary status</w:t>
      </w:r>
    </w:p>
    <w:p w:rsidR="0039159C" w:rsidRDefault="0039159C" w:rsidP="0039159C">
      <w:pPr>
        <w:pStyle w:val="Heading4"/>
      </w:pPr>
      <w:r>
        <w:t xml:space="preserve">Perm – do the counterplan. </w:t>
      </w:r>
    </w:p>
    <w:p w:rsidR="0039159C" w:rsidRPr="0039159C" w:rsidRDefault="0039159C" w:rsidP="0039159C">
      <w:pPr>
        <w:pStyle w:val="Heading4"/>
      </w:pPr>
      <w:r>
        <w:t>Nothing in the plan commits us to permanent status. The CP changes normal means so we are topical but we don’t sever.</w:t>
      </w:r>
    </w:p>
    <w:p w:rsidR="0039159C" w:rsidRDefault="0039159C" w:rsidP="0039159C">
      <w:pPr>
        <w:shd w:val="clear" w:color="auto" w:fill="FFFFFF"/>
        <w:rPr>
          <w:color w:val="222222"/>
        </w:rPr>
      </w:pPr>
      <w:r>
        <w:rPr>
          <w:b/>
          <w:bCs/>
          <w:color w:val="222222"/>
        </w:rPr>
        <w:t>Milliband 16</w:t>
      </w:r>
    </w:p>
    <w:p w:rsidR="0039159C" w:rsidRDefault="0039159C" w:rsidP="0039159C">
      <w:pPr>
        <w:shd w:val="clear" w:color="auto" w:fill="FFFFFF"/>
        <w:rPr>
          <w:color w:val="222222"/>
        </w:rPr>
      </w:pPr>
      <w:r>
        <w:rPr>
          <w:color w:val="222222"/>
        </w:rPr>
        <w:t>(David Milliband, The New York Review, 8/13/16, “The Best Ways to Deal with the Refugee Crisis”, </w:t>
      </w:r>
      <w:hyperlink r:id="rId188" w:tgtFrame="_blank" w:history="1">
        <w:r>
          <w:rPr>
            <w:rStyle w:val="Hyperlink"/>
          </w:rPr>
          <w:t>http://www.nybooks.com/articles/2016/10/13/best-ways-to-deal-with-refugee-crisis/</w:t>
        </w:r>
      </w:hyperlink>
      <w:r>
        <w:rPr>
          <w:color w:val="222222"/>
        </w:rPr>
        <w:t>, Accessed 5/20/18, EGG)</w:t>
      </w:r>
    </w:p>
    <w:p w:rsidR="0039159C" w:rsidRDefault="0039159C" w:rsidP="0039159C">
      <w:pPr>
        <w:shd w:val="clear" w:color="auto" w:fill="FFFFFF"/>
        <w:rPr>
          <w:color w:val="222222"/>
        </w:rPr>
      </w:pPr>
      <w:r>
        <w:rPr>
          <w:color w:val="222222"/>
          <w:sz w:val="16"/>
          <w:szCs w:val="16"/>
        </w:rPr>
        <w:t>Similarly, the metaphors of a Trojan horse and a fifth column do not bear scrutiny. According to international and federal law, families and individual</w:t>
      </w:r>
      <w:r w:rsidRPr="0039159C">
        <w:rPr>
          <w:color w:val="222222"/>
          <w:sz w:val="16"/>
          <w:szCs w:val="16"/>
        </w:rPr>
        <w:t>s who qualify for refugee status do so by proving “a well-founded fear of being persecuted for reasons of race, religion, nationality, membership of a particular social group or political opinion</w:t>
      </w:r>
      <w:r w:rsidRPr="0039159C">
        <w:rPr>
          <w:rStyle w:val="m1937102396746026233gmail-styleunderline"/>
          <w:color w:val="222222"/>
          <w:sz w:val="16"/>
        </w:rPr>
        <w:t>.” Once they arrive in the US, they receive</w:t>
      </w:r>
      <w:r w:rsidRPr="0039159C">
        <w:rPr>
          <w:color w:val="222222"/>
          <w:sz w:val="16"/>
          <w:szCs w:val="16"/>
        </w:rPr>
        <w:t> </w:t>
      </w:r>
      <w:r w:rsidRPr="0039159C">
        <w:rPr>
          <w:rStyle w:val="m1937102396746026233gmail-styleunderline"/>
          <w:color w:val="222222"/>
          <w:sz w:val="16"/>
        </w:rPr>
        <w:t>federally funded support for housing that covers no more than three months’ rent.</w:t>
      </w:r>
      <w:r w:rsidRPr="0039159C">
        <w:rPr>
          <w:color w:val="222222"/>
          <w:sz w:val="16"/>
          <w:szCs w:val="16"/>
          <w:u w:val="single"/>
        </w:rPr>
        <w:t> </w:t>
      </w:r>
      <w:r w:rsidRPr="001D574C">
        <w:rPr>
          <w:color w:val="222222"/>
          <w:szCs w:val="24"/>
          <w:u w:val="single"/>
        </w:rPr>
        <w:t>After a year, refugees go through another security check to receive their Green Card. </w:t>
      </w:r>
      <w:r w:rsidRPr="001D574C">
        <w:rPr>
          <w:rStyle w:val="m1937102396746026233gmail-styleunderline"/>
          <w:color w:val="222222"/>
          <w:szCs w:val="24"/>
          <w:u w:val="single"/>
        </w:rPr>
        <w:t>After five more years, they are eligible to become citizens.</w:t>
      </w:r>
    </w:p>
    <w:p w:rsidR="0039159C" w:rsidRPr="0039159C" w:rsidRDefault="0039159C" w:rsidP="0039159C"/>
    <w:p w:rsidR="00017B5A" w:rsidRDefault="00017B5A" w:rsidP="00017B5A">
      <w:pPr>
        <w:pStyle w:val="Heading3"/>
      </w:pPr>
      <w:r>
        <w:t>AT CP Have X Country do the plan</w:t>
      </w:r>
    </w:p>
    <w:p w:rsidR="00017B5A" w:rsidRPr="00E600EB" w:rsidRDefault="00017B5A" w:rsidP="00017B5A">
      <w:pPr>
        <w:pStyle w:val="Heading4"/>
      </w:pPr>
      <w:r w:rsidRPr="00E600EB">
        <w:t>US has unique abilities to solve the problems of refugees</w:t>
      </w:r>
    </w:p>
    <w:p w:rsidR="00017B5A" w:rsidRPr="00604C07" w:rsidRDefault="00017B5A" w:rsidP="00017B5A">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017B5A" w:rsidRDefault="00017B5A" w:rsidP="00017B5A">
      <w:pPr>
        <w:rPr>
          <w:sz w:val="16"/>
        </w:rPr>
      </w:pPr>
      <w:r w:rsidRPr="004A2786">
        <w:rPr>
          <w:rStyle w:val="StyleUnderline"/>
        </w:rPr>
        <w:t>CORRECT THE RECORD AND CONTINUE AMERICA’S LONGSTANDING RESETTLEMENT PROGRAM</w:t>
      </w:r>
      <w:r w:rsidRPr="006F1D81">
        <w:rPr>
          <w:sz w:val="16"/>
        </w:rPr>
        <w:t xml:space="preserve"> Since 1975, </w:t>
      </w:r>
      <w:r w:rsidRPr="004A2786">
        <w:rPr>
          <w:rStyle w:val="StyleUnderline"/>
        </w:rPr>
        <w:t>the United States</w:t>
      </w:r>
      <w:r w:rsidRPr="006F1D81">
        <w:rPr>
          <w:sz w:val="16"/>
        </w:rPr>
        <w:t xml:space="preserve"> </w:t>
      </w:r>
      <w:r w:rsidRPr="004E5E3C">
        <w:rPr>
          <w:szCs w:val="24"/>
          <w:u w:val="single"/>
        </w:rPr>
        <w:t>has taken in more than 3 million refugees</w:t>
      </w:r>
      <w:r w:rsidRPr="00E600EB">
        <w:rPr>
          <w:sz w:val="14"/>
        </w:rPr>
        <w:t xml:space="preserve"> from around the world.5 </w:t>
      </w:r>
      <w:r w:rsidRPr="004A2786">
        <w:rPr>
          <w:rStyle w:val="StyleUnderline"/>
        </w:rPr>
        <w:t>Working with the U.N. Refugee Agency and its implementing partners,</w:t>
      </w:r>
      <w:r w:rsidRPr="00E600EB">
        <w:rPr>
          <w:sz w:val="14"/>
        </w:rPr>
        <w:t xml:space="preserve"> the program </w:t>
      </w:r>
      <w:r w:rsidRPr="004A2786">
        <w:rPr>
          <w:rStyle w:val="StyleUnderline"/>
        </w:rPr>
        <w:t>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w:t>
      </w:r>
      <w:r w:rsidRPr="00E600EB">
        <w:rPr>
          <w:sz w:val="14"/>
        </w:rPr>
        <w:t xml:space="preserve">.6 </w:t>
      </w:r>
      <w:r w:rsidRPr="00E600EB">
        <w:rPr>
          <w:rStyle w:val="StyleUnderline"/>
          <w:sz w:val="14"/>
          <w:u w:val="none"/>
        </w:rPr>
        <w:t>Since 9/11, the United States has resettled almost 860,000 refugees.</w:t>
      </w:r>
      <w:r w:rsidRPr="00E600EB">
        <w:rPr>
          <w:sz w:val="14"/>
        </w:rPr>
        <w:t xml:space="preserve"> Of those, </w:t>
      </w:r>
      <w:r w:rsidRPr="00E600EB">
        <w:rPr>
          <w:rStyle w:val="StyleUnderline"/>
          <w:sz w:val="14"/>
          <w:u w:val="none"/>
        </w:rPr>
        <w:t>only three individuals have been convicted on terrorism-related charges</w:t>
      </w:r>
      <w:r w:rsidRPr="00E600EB">
        <w:rPr>
          <w:sz w:val="14"/>
        </w:rPr>
        <w:t xml:space="preserve">: all were for plots outside of the United States, </w:t>
      </w:r>
      <w:r w:rsidRPr="00E600EB">
        <w:rPr>
          <w:rStyle w:val="StyleUnderline"/>
          <w:sz w:val="14"/>
          <w:u w:val="none"/>
        </w:rPr>
        <w:t>and none were successful</w:t>
      </w:r>
      <w:r w:rsidRPr="00E600EB">
        <w:rPr>
          <w:sz w:val="14"/>
        </w:rPr>
        <w:t xml:space="preserve">.7 </w:t>
      </w:r>
      <w:r w:rsidRPr="00E600EB">
        <w:rPr>
          <w:rStyle w:val="StyleUnderline"/>
          <w:sz w:val="14"/>
          <w:u w:val="none"/>
        </w:rPr>
        <w:t>Every refugee resettled to the United States must complete a multilayered, dynamic vetting process while overseas, which often takes two or more years to complete. It is the most stringent security procedure for an individual entering the country.</w:t>
      </w:r>
      <w:r w:rsidRPr="00E600EB">
        <w:rPr>
          <w:sz w:val="14"/>
        </w:rPr>
        <w:t xml:space="preserve"> </w:t>
      </w:r>
    </w:p>
    <w:p w:rsidR="00017B5A" w:rsidRPr="00E600EB" w:rsidRDefault="00017B5A" w:rsidP="00017B5A"/>
    <w:p w:rsidR="00017B5A" w:rsidRDefault="00017B5A" w:rsidP="00017B5A">
      <w:pPr>
        <w:pStyle w:val="Heading3"/>
      </w:pPr>
      <w:r>
        <w:t>AT CP Let states choose refugee caps</w:t>
      </w:r>
    </w:p>
    <w:p w:rsidR="00017B5A" w:rsidRDefault="00017B5A" w:rsidP="00017B5A">
      <w:pPr>
        <w:pStyle w:val="Heading4"/>
      </w:pPr>
      <w:r>
        <w:t>More than half of US states refuse to let Syrian Refugees in</w:t>
      </w:r>
    </w:p>
    <w:p w:rsidR="00017B5A" w:rsidRDefault="00017B5A" w:rsidP="00017B5A">
      <w:pPr>
        <w:rPr>
          <w:rStyle w:val="Style13ptBold"/>
        </w:rPr>
      </w:pPr>
      <w:r>
        <w:rPr>
          <w:rStyle w:val="Style13ptBold"/>
        </w:rPr>
        <w:t>Fantz and Brumfield 15</w:t>
      </w:r>
    </w:p>
    <w:p w:rsidR="00017B5A" w:rsidRDefault="00017B5A" w:rsidP="00017B5A">
      <w:pPr>
        <w:rPr>
          <w:rStyle w:val="Style13ptBold"/>
          <w:b w:val="0"/>
          <w:sz w:val="22"/>
        </w:rPr>
      </w:pPr>
      <w:r w:rsidRPr="00336F4C">
        <w:rPr>
          <w:rStyle w:val="Style13ptBold"/>
          <w:b w:val="0"/>
          <w:sz w:val="22"/>
        </w:rPr>
        <w:t>Ashley</w:t>
      </w:r>
      <w:r>
        <w:rPr>
          <w:rStyle w:val="Style13ptBold"/>
          <w:b w:val="0"/>
          <w:sz w:val="22"/>
        </w:rPr>
        <w:t xml:space="preserve"> and</w:t>
      </w:r>
      <w:r w:rsidRPr="00336F4C">
        <w:rPr>
          <w:rStyle w:val="Style13ptBold"/>
          <w:b w:val="0"/>
          <w:sz w:val="22"/>
        </w:rPr>
        <w:t xml:space="preserve"> Ben</w:t>
      </w:r>
      <w:r>
        <w:rPr>
          <w:rStyle w:val="Style13ptBold"/>
          <w:b w:val="0"/>
          <w:sz w:val="22"/>
        </w:rPr>
        <w:t>, investigative reporters for CNN.</w:t>
      </w:r>
      <w:r w:rsidRPr="00336F4C">
        <w:rPr>
          <w:rStyle w:val="Style13ptBold"/>
          <w:b w:val="0"/>
          <w:sz w:val="22"/>
        </w:rPr>
        <w:t xml:space="preserve"> </w:t>
      </w:r>
      <w:hyperlink r:id="rId189" w:history="1">
        <w:r w:rsidRPr="00336F4C">
          <w:rPr>
            <w:rStyle w:val="Hyperlink"/>
          </w:rPr>
          <w:t>https://www.cnn.com/2015/11/16/world/paris-attacks-syrian-refugees-backlash/index.html</w:t>
        </w:r>
      </w:hyperlink>
      <w:r w:rsidRPr="00336F4C">
        <w:rPr>
          <w:rStyle w:val="Style13ptBold"/>
          <w:b w:val="0"/>
          <w:sz w:val="22"/>
        </w:rPr>
        <w:t xml:space="preserve"> “More than half the nation's governors say Syrian refugees not welcome</w:t>
      </w:r>
      <w:r>
        <w:rPr>
          <w:rStyle w:val="Style13ptBold"/>
          <w:b w:val="0"/>
          <w:sz w:val="22"/>
        </w:rPr>
        <w:t>” 11/19/15 HAH</w:t>
      </w:r>
    </w:p>
    <w:p w:rsidR="00017B5A" w:rsidRDefault="00017B5A" w:rsidP="00017B5A">
      <w:pPr>
        <w:rPr>
          <w:rStyle w:val="StyleUnderline"/>
        </w:rPr>
      </w:pPr>
      <w:r w:rsidRPr="00336F4C">
        <w:rPr>
          <w:rStyle w:val="StyleUnderline"/>
        </w:rPr>
        <w:t xml:space="preserve">More than half the nation's governors say they oppose letting Syrian refugees into their states, </w:t>
      </w:r>
      <w:r w:rsidRPr="009334F5">
        <w:rPr>
          <w:rStyle w:val="Style13ptBold"/>
          <w:b w:val="0"/>
          <w:sz w:val="16"/>
        </w:rPr>
        <w:t>although the final say on this contentious immigration issue will fall to the federal government</w:t>
      </w:r>
      <w:r w:rsidRPr="00336F4C">
        <w:rPr>
          <w:rStyle w:val="StyleUnderline"/>
        </w:rPr>
        <w:t>. States protesting the admission of refugees range from Alabama and Georgia, to Texas and Arizona, to Michigan and Illinois, to Maine and New Hampshire.</w:t>
      </w:r>
      <w:r w:rsidRPr="009334F5">
        <w:rPr>
          <w:rStyle w:val="Style13ptBold"/>
          <w:b w:val="0"/>
          <w:sz w:val="16"/>
        </w:rPr>
        <w:t xml:space="preserve"> Among these 31 states, all but one have Republican governors. The announcements came after authorities revealed that at least one of the suspects believed to be involved in the Paris terrorist attacks entered Europe among the current wave of Syrian refugees. He had falsely identified himself as a Syrian named Ahmad al Muhammad and was allowed to enter Greece in early October. Some leaders say they either oppose taking in any Syrian refugees being relocated as part of a national program or asked that they be particularly scrutinized as potential security threats. Only 1,500 Syrian refugees have been accepted into the United States since 2011, but the Obama administration announced in September that 10,000 Syrians will be allowed entry next year. The Council on American-Islamic Relations said Monday, "Defeating ISIS involves projecting American ideals to the world. Governors who reject those fleeing war and persecution abandon our ideals and instead project our fears to the world." Authority over admitting refugees to the country, though, rests with the federal government -- not with the states -- though individual states can make the acceptance process much more difficult, experts said. American University law professor Stephen I. Vladeck put it this way: "Legally, states have no authority to do anything because the question of who should be allowed in this country is one that the Constitution commits to the federal government." But Vladeck noted that without the state's participation, the federal government would have a much more arduous task. "So </w:t>
      </w:r>
      <w:r w:rsidRPr="00336F4C">
        <w:rPr>
          <w:rStyle w:val="StyleUnderline"/>
        </w:rPr>
        <w:t xml:space="preserve">a state can't say it is legally objecting, but it can refuse to cooperate, which makes thing much more difficult." </w:t>
      </w:r>
      <w:r w:rsidRPr="009334F5">
        <w:rPr>
          <w:rStyle w:val="Style13ptBold"/>
          <w:b w:val="0"/>
          <w:sz w:val="16"/>
        </w:rPr>
        <w:t xml:space="preserve">Is shunning refugees the answer to terror? Kevin Appleby, director of migration policy at the U.S. Conference of Catholic Bishops, said one tactic states could use would be to cut their own funding in areas such as resettling refugees. The conference is the largest refugee resettlement organization in the country. But "when push comes to shove, the federal government has both the plenary power and the power of the 1980 Refugee Act to place refugees anywhere in the country," Appleby said. </w:t>
      </w:r>
      <w:r w:rsidRPr="00336F4C">
        <w:rPr>
          <w:rStyle w:val="StyleUnderline"/>
        </w:rPr>
        <w:t xml:space="preserve">House passes bill that could limit Syrian refugees More than 250,000 people have died since the violence broke out in Syria in 2011, and at least 11 million people in the country of 22 million have fled their homes. Syrians are now the world's largest refugee population, according to the United Nations. Most are struggling to find safe haven in Europe. </w:t>
      </w:r>
    </w:p>
    <w:p w:rsidR="00017B5A" w:rsidRDefault="00017B5A" w:rsidP="00017B5A">
      <w:pPr>
        <w:rPr>
          <w:rStyle w:val="StyleUnderline"/>
        </w:rPr>
      </w:pPr>
    </w:p>
    <w:p w:rsidR="005B1F2A" w:rsidRDefault="005B1F2A" w:rsidP="00891785">
      <w:pPr>
        <w:pStyle w:val="Heading3"/>
      </w:pPr>
      <w:r>
        <w:t>AT CP Gulf States</w:t>
      </w:r>
    </w:p>
    <w:p w:rsidR="005B1F2A" w:rsidRPr="00D11DF2" w:rsidRDefault="005B1F2A" w:rsidP="005B1F2A">
      <w:pPr>
        <w:pStyle w:val="Heading4"/>
      </w:pPr>
      <w:r w:rsidRPr="00D11DF2">
        <w:t>Many Gulf States do not allow Syrian refugees and this is very unlikely to change</w:t>
      </w:r>
    </w:p>
    <w:p w:rsidR="005B1F2A" w:rsidRPr="00D11DF2" w:rsidRDefault="005B1F2A" w:rsidP="005B1F2A">
      <w:pPr>
        <w:rPr>
          <w:rStyle w:val="Style13ptBold"/>
        </w:rPr>
      </w:pPr>
      <w:r w:rsidRPr="00D11DF2">
        <w:rPr>
          <w:rStyle w:val="Style13ptBold"/>
        </w:rPr>
        <w:t>Fathala 15</w:t>
      </w:r>
    </w:p>
    <w:p w:rsidR="005B1F2A" w:rsidRPr="00D11DF2" w:rsidRDefault="005B1F2A" w:rsidP="005B1F2A">
      <w:r w:rsidRPr="00D11DF2">
        <w:t xml:space="preserve">(Amira, “Migrant crisis: Why Syrians do not flee to Gulf states”, </w:t>
      </w:r>
      <w:hyperlink r:id="rId190" w:history="1">
        <w:r w:rsidRPr="00D11DF2">
          <w:t>http://www.bbc.com/news/world-middle-east-34132308</w:t>
        </w:r>
      </w:hyperlink>
      <w:r w:rsidRPr="00D11DF2">
        <w:t>, 9/2/15, DW)</w:t>
      </w:r>
    </w:p>
    <w:p w:rsidR="005B1F2A" w:rsidRDefault="005B1F2A" w:rsidP="005B1F2A">
      <w:pPr>
        <w:rPr>
          <w:rStyle w:val="StyleUnderline"/>
        </w:rPr>
      </w:pPr>
      <w:r w:rsidRPr="00D11DF2">
        <w:rPr>
          <w:rStyle w:val="StyleUnderline"/>
        </w:rPr>
        <w:t>As</w:t>
      </w:r>
      <w:r w:rsidRPr="00D11DF2">
        <w:rPr>
          <w:sz w:val="16"/>
        </w:rPr>
        <w:t xml:space="preserve"> the crisis brews over </w:t>
      </w:r>
      <w:r w:rsidRPr="00D11DF2">
        <w:rPr>
          <w:rStyle w:val="StyleUnderline"/>
        </w:rPr>
        <w:t>Syrian refugees trying to enter European countries</w:t>
      </w:r>
      <w:r w:rsidRPr="00D11DF2">
        <w:rPr>
          <w:sz w:val="16"/>
        </w:rPr>
        <w:t xml:space="preserve">, </w:t>
      </w:r>
      <w:r w:rsidRPr="00D11DF2">
        <w:rPr>
          <w:rStyle w:val="StyleUnderline"/>
        </w:rPr>
        <w:t xml:space="preserve">questions have been raised over why they are not heading to wealthy Gulf states </w:t>
      </w:r>
      <w:r w:rsidRPr="00D11DF2">
        <w:rPr>
          <w:sz w:val="16"/>
        </w:rPr>
        <w:t xml:space="preserve">closer to home. Although </w:t>
      </w:r>
      <w:r w:rsidRPr="00D11DF2">
        <w:rPr>
          <w:rStyle w:val="StyleUnderline"/>
        </w:rPr>
        <w:t>those fleeing the Syrian crisis have for several years been crossing into Lebanon, Jordan and Turkey in huge numbers, entering other Arab states - especially in the Gulf - is far less straightforward</w:t>
      </w:r>
      <w:r w:rsidRPr="00D11DF2">
        <w:rPr>
          <w:sz w:val="16"/>
        </w:rPr>
        <w:t xml:space="preserve">. Officially, Syrians can apply for a tourist visa or work permit in order to enter a Gulf state. But </w:t>
      </w:r>
      <w:r w:rsidRPr="00D11DF2">
        <w:rPr>
          <w:rStyle w:val="StyleUnderline"/>
        </w:rPr>
        <w:t>the process is costly, and</w:t>
      </w:r>
      <w:r w:rsidRPr="00D11DF2">
        <w:rPr>
          <w:sz w:val="16"/>
        </w:rPr>
        <w:t xml:space="preserve"> there is a widespread perception that </w:t>
      </w:r>
      <w:r w:rsidRPr="00D11DF2">
        <w:rPr>
          <w:rStyle w:val="StyleUnderline"/>
        </w:rPr>
        <w:t>many Gulf states have unwritten restrictions in place that make it hard for Syrians to be granted a visa in practice.</w:t>
      </w:r>
      <w:r>
        <w:rPr>
          <w:rStyle w:val="StyleUnderline"/>
        </w:rPr>
        <w:t xml:space="preserve"> </w:t>
      </w:r>
      <w:r w:rsidRPr="00D11DF2">
        <w:rPr>
          <w:rStyle w:val="StyleUnderline"/>
        </w:rPr>
        <w:t>Most successful cases are Syrians already in Gulf states extending their stays, or those entering because they have family there.</w:t>
      </w:r>
      <w:r>
        <w:rPr>
          <w:rStyle w:val="StyleUnderline"/>
        </w:rPr>
        <w:t xml:space="preserve"> </w:t>
      </w:r>
      <w:r w:rsidRPr="00D11DF2">
        <w:rPr>
          <w:sz w:val="16"/>
        </w:rPr>
        <w:t xml:space="preserve">For those with limited means, there is the added matter of the sheer physical distance between Syria and the Gulf. </w:t>
      </w:r>
      <w:r w:rsidRPr="00D11DF2">
        <w:rPr>
          <w:rStyle w:val="StyleUnderline"/>
        </w:rPr>
        <w:t>This comes as part of wider obstacles facing Syrians, who are required to obtain rarely granted visas to enter almost all Arab countries.</w:t>
      </w:r>
      <w:r>
        <w:rPr>
          <w:rStyle w:val="StyleUnderline"/>
        </w:rPr>
        <w:t xml:space="preserve"> </w:t>
      </w:r>
      <w:r w:rsidRPr="00D11DF2">
        <w:rPr>
          <w:rStyle w:val="StyleUnderline"/>
        </w:rPr>
        <w:t>Without a visa, Syrians are not currently allowed to enter Arab countries except for Algeria, Mauritania, Sudan and Yemen.</w:t>
      </w:r>
      <w:r>
        <w:rPr>
          <w:rStyle w:val="StyleUnderline"/>
        </w:rPr>
        <w:t xml:space="preserve"> </w:t>
      </w:r>
      <w:r w:rsidRPr="00D11DF2">
        <w:rPr>
          <w:sz w:val="16"/>
        </w:rPr>
        <w:t xml:space="preserve">The relative wealth and proximity to Syria of the states has led many - in both social and as well as traditional media - to question whether these states have more of a duty than Europe towards Syrians suffering from over four years of conflict and the emergence of jihadist groups in the country. The Arabic hashtag #Welcoming_Syria's_refugees_is_a_Gulf_duty has been used more than 33,000 times on Twitter in the past week. Users have posted powerful images to illustrate the plight of Syrian refugees, with photos of people drowned at sea, children being carried over barbed wire, or families sleeping rough. A Facebook page called The Syrian Community in Denmark has shared a video showing migrants being allowed to enter Austria from Hungary, prompting one user to ask: "How did we flee from the region of our Muslim brethren, which should take more responsibility for us than a country they describe as infidels?" Another user replied: "I swear to the Almighty God, it's the Arabs who are the infidels." The story has also attracted the attention of regional press and political actors. The Saudi daily Makkah Newspaper published a cartoon - widely shared on social media - that showed a man in traditional Gulf clothing looking out of a door with barbed wire around it and pointing at door with the EU flag on it. "Why don't you let them in, you discourteous people?!" he says. The commander of the opposition Free Syrian Army (FSA), Riyad al-Asaad, retweeted an image of refugees posted by a former Kuwaiti MP, Faisal al-Muslim, who had added the comment: "Oh countries of the Gulf Cooperation Council, these are innocent people and I swear they are most deserving of billions in aid and donations." But despite the appeals from social media, </w:t>
      </w:r>
      <w:r w:rsidRPr="00D11DF2">
        <w:rPr>
          <w:rStyle w:val="StyleUnderline"/>
        </w:rPr>
        <w:t>Gulf states' position seems unlikely to shift in favour of Syrian refugees.</w:t>
      </w:r>
      <w:r w:rsidRPr="00D11DF2">
        <w:rPr>
          <w:sz w:val="16"/>
        </w:rPr>
        <w:t xml:space="preserve"> In terms of employment, </w:t>
      </w:r>
      <w:r w:rsidRPr="00D11DF2">
        <w:rPr>
          <w:rStyle w:val="StyleUnderline"/>
        </w:rPr>
        <w:t>the trend in most Gulf states</w:t>
      </w:r>
      <w:r w:rsidRPr="00D11DF2">
        <w:rPr>
          <w:sz w:val="16"/>
        </w:rPr>
        <w:t xml:space="preserve">, such as Kuwait, Saudi Arabia, Qatar and the UAE </w:t>
      </w:r>
      <w:r w:rsidRPr="00D11DF2">
        <w:rPr>
          <w:rStyle w:val="StyleUnderline"/>
        </w:rPr>
        <w:t>is towards relying on migrant workers from South-East Asia and</w:t>
      </w:r>
      <w:r w:rsidRPr="00D11DF2">
        <w:rPr>
          <w:sz w:val="16"/>
        </w:rPr>
        <w:t xml:space="preserve"> the </w:t>
      </w:r>
      <w:r w:rsidRPr="00D11DF2">
        <w:rPr>
          <w:rStyle w:val="StyleUnderline"/>
        </w:rPr>
        <w:t>India</w:t>
      </w:r>
      <w:r w:rsidRPr="00D11DF2">
        <w:rPr>
          <w:sz w:val="16"/>
        </w:rPr>
        <w:t xml:space="preserve">n subcontinent, particularly for unskilled labour. While non-Gulf Arabs do occupy positions in skilled mid-ranking jobs, for example in education and health, they are up against a "nationalisation" drive whereby the Saudi and Kuwaiti governments in particular are seeking to prioritise the employment of locals. </w:t>
      </w:r>
      <w:r w:rsidRPr="00D11DF2">
        <w:rPr>
          <w:rStyle w:val="StyleUnderline"/>
        </w:rPr>
        <w:t>Non-native residents</w:t>
      </w:r>
      <w:r w:rsidRPr="00D11DF2">
        <w:rPr>
          <w:sz w:val="16"/>
        </w:rPr>
        <w:t xml:space="preserve"> may also </w:t>
      </w:r>
      <w:r w:rsidRPr="00D11DF2">
        <w:rPr>
          <w:rStyle w:val="StyleUnderline"/>
        </w:rPr>
        <w:t>struggle to create stable lives in these countries as it is near impossible to gain nationality.</w:t>
      </w:r>
      <w:r w:rsidRPr="00D11DF2">
        <w:rPr>
          <w:sz w:val="16"/>
        </w:rPr>
        <w:t xml:space="preserve"> </w:t>
      </w:r>
      <w:r w:rsidRPr="00D11DF2">
        <w:rPr>
          <w:rStyle w:val="StyleUnderline"/>
        </w:rPr>
        <w:t>In 2012, Kuwait</w:t>
      </w:r>
      <w:r w:rsidRPr="00D11DF2">
        <w:rPr>
          <w:sz w:val="16"/>
        </w:rPr>
        <w:t xml:space="preserve"> even </w:t>
      </w:r>
      <w:r w:rsidRPr="00D11DF2">
        <w:rPr>
          <w:rStyle w:val="StyleUnderline"/>
        </w:rPr>
        <w:t>announced an official strategy to reduce the number of foreign workers in the emirate by a million over 10 years.</w:t>
      </w:r>
    </w:p>
    <w:p w:rsidR="005B1F2A" w:rsidRDefault="005B1F2A" w:rsidP="005B1F2A">
      <w:pPr>
        <w:rPr>
          <w:rStyle w:val="StyleUnderline"/>
        </w:rPr>
      </w:pPr>
    </w:p>
    <w:p w:rsidR="00891785" w:rsidRDefault="00891785" w:rsidP="00891785">
      <w:pPr>
        <w:pStyle w:val="Heading3"/>
      </w:pPr>
      <w:r>
        <w:t>AT CP Safe Zones</w:t>
      </w:r>
    </w:p>
    <w:p w:rsidR="00891785" w:rsidRDefault="00891785" w:rsidP="00891785">
      <w:pPr>
        <w:pStyle w:val="Heading4"/>
      </w:pPr>
      <w:r>
        <w:t>Safe zones in Syria will cause Kurdish conflict</w:t>
      </w:r>
    </w:p>
    <w:p w:rsidR="00891785" w:rsidRPr="0094794E" w:rsidRDefault="00891785" w:rsidP="00891785">
      <w:pPr>
        <w:rPr>
          <w:rStyle w:val="Style13ptBold"/>
        </w:rPr>
      </w:pPr>
      <w:r w:rsidRPr="0094794E">
        <w:rPr>
          <w:rStyle w:val="Style13ptBold"/>
        </w:rPr>
        <w:t>Muñoz and Taylor 17</w:t>
      </w:r>
    </w:p>
    <w:p w:rsidR="00891785" w:rsidRDefault="00891785" w:rsidP="00891785">
      <w:r>
        <w:t>(</w:t>
      </w:r>
      <w:r w:rsidRPr="00C44EA7">
        <w:t>Carlo Muñoz and Guy Taylor</w:t>
      </w:r>
      <w:r>
        <w:t>, 2/22/17, “</w:t>
      </w:r>
      <w:r w:rsidRPr="00C44EA7">
        <w:t> </w:t>
      </w:r>
      <w:r w:rsidRPr="0094794E">
        <w:t>Syria ‘safe zones’ for refugees pose dangers for U.S. alliances</w:t>
      </w:r>
      <w:r>
        <w:t xml:space="preserve">,” </w:t>
      </w:r>
      <w:hyperlink r:id="rId191" w:history="1">
        <w:r w:rsidRPr="00DD4BF2">
          <w:rPr>
            <w:rStyle w:val="Hyperlink"/>
          </w:rPr>
          <w:t>https://www.washingtontimes.com/news/2017/feb/22/donald-trumps-plan-for-safe-zones-for-syrian-refug/</w:t>
        </w:r>
      </w:hyperlink>
      <w:r>
        <w:t xml:space="preserve">, Accessed 5/8/18, FAA) </w:t>
      </w:r>
    </w:p>
    <w:p w:rsidR="00891785" w:rsidRPr="00C44EA7" w:rsidRDefault="00891785" w:rsidP="00891785"/>
    <w:p w:rsidR="00891785" w:rsidRDefault="00891785" w:rsidP="00891785">
      <w:pPr>
        <w:rPr>
          <w:sz w:val="14"/>
        </w:rPr>
      </w:pPr>
      <w:r w:rsidRPr="0094794E">
        <w:rPr>
          <w:sz w:val="14"/>
        </w:rPr>
        <w:t xml:space="preserve">President </w:t>
      </w:r>
      <w:r w:rsidRPr="00C44EA7">
        <w:rPr>
          <w:u w:val="single"/>
        </w:rPr>
        <w:t>Trump’s vision of “safe zones” for refugees fleeing the brutal violence of Syria’s civil war is running into opposition from a key ally, Turkey, which is warning that the U.S.-protected areas will become havens for Kurdish militant movements that have long battled Ankara.</w:t>
      </w:r>
      <w:r w:rsidRPr="0094794E">
        <w:rPr>
          <w:sz w:val="14"/>
        </w:rPr>
        <w:t xml:space="preserve"> The dispute widens deep-seated resentments between two key allies that the U.S. is relying on in the final battle to defeat the Islamic State in Syria. The Turks warn that </w:t>
      </w:r>
      <w:r w:rsidRPr="0094794E">
        <w:rPr>
          <w:u w:val="single"/>
        </w:rPr>
        <w:t xml:space="preserve">Syrian President </w:t>
      </w:r>
      <w:r w:rsidRPr="0094794E">
        <w:rPr>
          <w:sz w:val="14"/>
        </w:rPr>
        <w:t>Bashar</w:t>
      </w:r>
      <w:r w:rsidRPr="0094794E">
        <w:rPr>
          <w:u w:val="single"/>
        </w:rPr>
        <w:t xml:space="preserve"> Assad</w:t>
      </w:r>
      <w:r w:rsidRPr="0094794E">
        <w:rPr>
          <w:sz w:val="14"/>
        </w:rPr>
        <w:t xml:space="preserve">, a longtime adversary, is poised to exploit the zones as a way to increase political and military tensions inside Turkey. Mr. Trump and his top aides have talked repeatedly about the safe zones idea, both as a humanitarian measure and as a way to prevent Syrians from seeking refuge in Europe and the U.S. As recently as his Florida campaign rally over the weekend, Mr. Trump talked up the idea and said he would get the oil-rich Persian Gulf states to pay for them. During the presidential campaign, Mr. Trump’s Democratic rival, Hillary Clinton, also promoted the idea of safe zones. President Obama consistently rejected them, fearing they would draw the U.S. military deeper into Syria’s civil war, that they might spark accidental military confrontations and that players in the conflict could use them for their own purposes. That, Turkish officials told The Washington Times, is just what may soon happen. Pulling from the playbook of his late father, Hafez Assad, who backed Syrian Kurdish militants against Turkey during the 1990s, Mr. Assad has </w:t>
      </w:r>
      <w:r w:rsidRPr="0094794E">
        <w:rPr>
          <w:u w:val="single"/>
        </w:rPr>
        <w:t xml:space="preserve">signaled that he intends to use the Kurdish-controlled areas as incubators for a wave of resistance </w:t>
      </w:r>
      <w:r w:rsidRPr="0094794E">
        <w:rPr>
          <w:sz w:val="14"/>
        </w:rPr>
        <w:t xml:space="preserve">— all while U.S. and coalition air power provide cover. The situation is increasing unease in Ankara, according to a senior Turkish diplomatic source, who said the Assad regime and the Kurds may appear to be at odds with each other, while actually coordinating against the common enemy of Turkey. “We don’t know if [Mr. Assad] will use the PYD or the YPG against Turkey,” said the source, using the acronyms for the People’s Protection Units and the Democratic Union Party — two of the main Kurdish militant groups operating in northern Syria along the Turkish border. “But Assad has used all means to stay in power and distract from his problems in Syria. Any distraction will be of use to him, and he won’t refrain from using it.” While the Obama administration relied on Kurdish groups such as the PYD and YPG to carry the fight against the Islamic State in Syria, Turkey sees them as terrorist organizations aligned with an on-again, off-again insurgency that Kurdish militants have been waging against the Turkish state for decades. Whether or not Mr. Trump will ramp up American support for the Kurdish groups — perhaps even putting them in charge of safe zones — remains to be seen. U.S. officials say proposals are likely to be included in the comprehensive review of the war against the Islamic State that Mr. Trump has ordered the Pentagon to deliver by next week. </w:t>
      </w:r>
      <w:bookmarkStart w:id="1" w:name="pagebreak"/>
      <w:bookmarkEnd w:id="1"/>
      <w:r w:rsidRPr="0094794E">
        <w:rPr>
          <w:sz w:val="14"/>
        </w:rPr>
        <w:t xml:space="preserve">The stakes are particularly high for Ankara, said Aykan Erdemir, a former opposition member of Turkish parliament. He said Turkish leaders are particularly wary about the extent to which the Assad regime and its allies, including Iran and Russia, may seek to use the Kurds to undermine Turkish influence in Syria. “Overall, </w:t>
      </w:r>
      <w:r w:rsidRPr="0094794E">
        <w:rPr>
          <w:u w:val="single"/>
        </w:rPr>
        <w:t xml:space="preserve">what Turkey is thinking is that if there is a contiguous Kurdish entity inside Syria, not only Assad, but others could exploit it,” said </w:t>
      </w:r>
      <w:r w:rsidRPr="0094794E">
        <w:rPr>
          <w:sz w:val="14"/>
        </w:rPr>
        <w:t>Mr.</w:t>
      </w:r>
      <w:r w:rsidRPr="0094794E">
        <w:rPr>
          <w:u w:val="single"/>
        </w:rPr>
        <w:t xml:space="preserve"> Erdemir, </w:t>
      </w:r>
      <w:r w:rsidRPr="0094794E">
        <w:rPr>
          <w:sz w:val="14"/>
        </w:rPr>
        <w:t>now</w:t>
      </w:r>
      <w:r w:rsidRPr="0094794E">
        <w:rPr>
          <w:u w:val="single"/>
        </w:rPr>
        <w:t xml:space="preserve"> a senior fellow at the F</w:t>
      </w:r>
      <w:r w:rsidRPr="0094794E">
        <w:rPr>
          <w:sz w:val="14"/>
        </w:rPr>
        <w:t>oundation for</w:t>
      </w:r>
      <w:r w:rsidRPr="0094794E">
        <w:rPr>
          <w:u w:val="single"/>
        </w:rPr>
        <w:t xml:space="preserve"> D</w:t>
      </w:r>
      <w:r w:rsidRPr="0094794E">
        <w:rPr>
          <w:sz w:val="14"/>
        </w:rPr>
        <w:t xml:space="preserve">efense of </w:t>
      </w:r>
      <w:r w:rsidRPr="0094794E">
        <w:rPr>
          <w:u w:val="single"/>
        </w:rPr>
        <w:t>D</w:t>
      </w:r>
      <w:r w:rsidRPr="0094794E">
        <w:rPr>
          <w:sz w:val="14"/>
        </w:rPr>
        <w:t xml:space="preserve">emocracies </w:t>
      </w:r>
      <w:r w:rsidRPr="0094794E">
        <w:rPr>
          <w:u w:val="single"/>
        </w:rPr>
        <w:t>think tank in Washington.</w:t>
      </w:r>
      <w:r>
        <w:rPr>
          <w:u w:val="single"/>
        </w:rPr>
        <w:t xml:space="preserve"> </w:t>
      </w:r>
      <w:r w:rsidRPr="0094794E">
        <w:rPr>
          <w:sz w:val="14"/>
        </w:rPr>
        <w:t>From Ankara’s view, the “worst-case scenario is a contiguous Kurdish zone that connects the Kurds’ western and eastern cantons — the term Kurdish groups call their own entities — in Syria,” he said. Mr. Assad has publicly downplayed the U.S. threat to establish the safe zones inside his country. “It’s not a realistic idea at all,” he said in a recent interview with Yahoo News. But analysts say the Syrian president is likely happy to watch the debate simmer, as it unnerves Turkey while providing him leverage in eventual talks between Damascus and Syrian Kurdish leaders. Mr. Erdemir told The Times that there may already be “some choreography between the Assad regime and Syrian Kurds.”</w:t>
      </w:r>
    </w:p>
    <w:p w:rsidR="00891785" w:rsidRPr="00502852" w:rsidRDefault="00891785" w:rsidP="00891785">
      <w:pPr>
        <w:pStyle w:val="Heading4"/>
      </w:pPr>
      <w:r>
        <w:t>Safe zones have historically never worked</w:t>
      </w:r>
    </w:p>
    <w:p w:rsidR="00891785" w:rsidRPr="00502852" w:rsidRDefault="00891785" w:rsidP="00891785">
      <w:pPr>
        <w:rPr>
          <w:rStyle w:val="Style13ptBold"/>
        </w:rPr>
      </w:pPr>
      <w:r w:rsidRPr="00502852">
        <w:rPr>
          <w:rStyle w:val="Style13ptBold"/>
        </w:rPr>
        <w:t>Crosby 17</w:t>
      </w:r>
    </w:p>
    <w:p w:rsidR="00891785" w:rsidRDefault="00891785" w:rsidP="00891785">
      <w:r w:rsidRPr="00502852">
        <w:t>(</w:t>
      </w:r>
      <w:r>
        <w:t>Alan Crosby, 5/5/17, “</w:t>
      </w:r>
      <w:r w:rsidRPr="00502852">
        <w:t>Explainer: The 'Very Bad History' Of Safe Zones</w:t>
      </w:r>
      <w:r>
        <w:t xml:space="preserve">,” </w:t>
      </w:r>
      <w:hyperlink r:id="rId192" w:history="1">
        <w:r w:rsidRPr="00DD4BF2">
          <w:rPr>
            <w:rStyle w:val="Hyperlink"/>
          </w:rPr>
          <w:t>https://www.rferl.org/a/syria-safe-zone-explainer-srebrenica/28468420.html</w:t>
        </w:r>
      </w:hyperlink>
      <w:r>
        <w:t>, Accessed 5/10/18, FAA</w:t>
      </w:r>
      <w:r w:rsidRPr="00502852">
        <w:t>)</w:t>
      </w:r>
    </w:p>
    <w:p w:rsidR="00891785" w:rsidRPr="00502852" w:rsidRDefault="00891785" w:rsidP="00891785"/>
    <w:p w:rsidR="00891785" w:rsidRDefault="00891785" w:rsidP="00891785">
      <w:pPr>
        <w:rPr>
          <w:u w:val="single"/>
        </w:rPr>
      </w:pPr>
      <w:r w:rsidRPr="00502852">
        <w:rPr>
          <w:sz w:val="16"/>
        </w:rPr>
        <w:t xml:space="preserve">If history is any indication, </w:t>
      </w:r>
      <w:r w:rsidRPr="00502852">
        <w:rPr>
          <w:u w:val="single"/>
        </w:rPr>
        <w:t xml:space="preserve">the creation of a series of safe zones in Syria, </w:t>
      </w:r>
      <w:r w:rsidRPr="00502852">
        <w:rPr>
          <w:sz w:val="16"/>
        </w:rPr>
        <w:t>currently being discussed by the United States, Russia, Turkey, and the war-torn country</w:t>
      </w:r>
      <w:r w:rsidRPr="00502852">
        <w:rPr>
          <w:u w:val="single"/>
        </w:rPr>
        <w:t>, is likely to provide little relief for hundreds of thousands of civilians on the ground.</w:t>
      </w:r>
      <w:r>
        <w:rPr>
          <w:u w:val="single"/>
        </w:rPr>
        <w:t xml:space="preserve"> </w:t>
      </w:r>
      <w:r w:rsidRPr="00502852">
        <w:rPr>
          <w:sz w:val="16"/>
        </w:rPr>
        <w:t xml:space="preserve">Moscow, Ankara, and Tehran on May 4 signed a memorandum backing a Russian proposal that calls for such zones to be created in rebel-held territory in northwestern Syria. The United States said it supported any effort to de-escalate the violence in Syria, though it had "concerns" about the agreement. But </w:t>
      </w:r>
      <w:r w:rsidRPr="00502852">
        <w:rPr>
          <w:u w:val="single"/>
        </w:rPr>
        <w:t>for years, policymakers around the world have looked to safe zones as a way to protect civilians, unlock humanitarian access, and help move a conflict toward a political solution.</w:t>
      </w:r>
      <w:r>
        <w:rPr>
          <w:u w:val="single"/>
        </w:rPr>
        <w:t xml:space="preserve"> </w:t>
      </w:r>
      <w:r w:rsidRPr="00502852">
        <w:rPr>
          <w:u w:val="single"/>
        </w:rPr>
        <w:t xml:space="preserve">That sounds good in theory. But the </w:t>
      </w:r>
      <w:r w:rsidRPr="00502852">
        <w:rPr>
          <w:sz w:val="16"/>
        </w:rPr>
        <w:t>practical</w:t>
      </w:r>
      <w:r w:rsidRPr="00502852">
        <w:rPr>
          <w:u w:val="single"/>
        </w:rPr>
        <w:t xml:space="preserve"> results aren't very encouraging.</w:t>
      </w:r>
      <w:r>
        <w:rPr>
          <w:u w:val="single"/>
        </w:rPr>
        <w:t xml:space="preserve"> </w:t>
      </w:r>
      <w:r w:rsidRPr="00502852">
        <w:rPr>
          <w:u w:val="single"/>
        </w:rPr>
        <w:t xml:space="preserve">From Bosnia, to South Sudan, to Rwanda, to Iraq, areas set up to keep noncombatants safe in a war zone </w:t>
      </w:r>
      <w:r w:rsidRPr="00502852">
        <w:rPr>
          <w:sz w:val="16"/>
        </w:rPr>
        <w:t>have often</w:t>
      </w:r>
      <w:r w:rsidRPr="00502852">
        <w:rPr>
          <w:u w:val="single"/>
        </w:rPr>
        <w:t xml:space="preserve"> ended up failing to provide the protection they were intended to afford.</w:t>
      </w:r>
      <w:r>
        <w:rPr>
          <w:u w:val="single"/>
        </w:rPr>
        <w:t xml:space="preserve"> </w:t>
      </w:r>
      <w:r w:rsidRPr="00502852">
        <w:rPr>
          <w:sz w:val="16"/>
        </w:rPr>
        <w:t xml:space="preserve">Perhaps nowhere was that more apparent than </w:t>
      </w:r>
      <w:r w:rsidRPr="00502852">
        <w:rPr>
          <w:u w:val="single"/>
        </w:rPr>
        <w:t xml:space="preserve">in Bosnia-Herzegovina, </w:t>
      </w:r>
      <w:r w:rsidRPr="00502852">
        <w:rPr>
          <w:sz w:val="16"/>
        </w:rPr>
        <w:t>when</w:t>
      </w:r>
      <w:r w:rsidRPr="00502852">
        <w:rPr>
          <w:u w:val="single"/>
        </w:rPr>
        <w:t xml:space="preserve"> the U</w:t>
      </w:r>
      <w:r w:rsidRPr="00502852">
        <w:rPr>
          <w:sz w:val="16"/>
        </w:rPr>
        <w:t xml:space="preserve">nited </w:t>
      </w:r>
      <w:r w:rsidRPr="00502852">
        <w:rPr>
          <w:u w:val="single"/>
        </w:rPr>
        <w:t>N</w:t>
      </w:r>
      <w:r w:rsidRPr="00502852">
        <w:rPr>
          <w:sz w:val="16"/>
        </w:rPr>
        <w:t>ations</w:t>
      </w:r>
      <w:r w:rsidRPr="00502852">
        <w:rPr>
          <w:u w:val="single"/>
        </w:rPr>
        <w:t xml:space="preserve"> created six safe zones in 1993 amid the bloody breakup of Yugoslavia.</w:t>
      </w:r>
      <w:r>
        <w:rPr>
          <w:u w:val="single"/>
        </w:rPr>
        <w:t xml:space="preserve"> </w:t>
      </w:r>
      <w:r w:rsidRPr="00502852">
        <w:rPr>
          <w:u w:val="single"/>
        </w:rPr>
        <w:t>The zones came to be seen by critics as little more than prison camps for refugees</w:t>
      </w:r>
      <w:r w:rsidRPr="00502852">
        <w:rPr>
          <w:sz w:val="16"/>
        </w:rPr>
        <w:t xml:space="preserve">, where overcrowding and a lack of military backup made those inside the areas little more than sitting ducks. </w:t>
      </w:r>
      <w:r w:rsidRPr="00502852">
        <w:rPr>
          <w:u w:val="single"/>
        </w:rPr>
        <w:t>All six were attacked and two</w:t>
      </w:r>
      <w:r w:rsidRPr="00502852">
        <w:rPr>
          <w:sz w:val="16"/>
        </w:rPr>
        <w:t xml:space="preserve">, Srebrenica and Zepa, </w:t>
      </w:r>
      <w:r w:rsidRPr="00502852">
        <w:rPr>
          <w:u w:val="single"/>
        </w:rPr>
        <w:t>were overrun</w:t>
      </w:r>
      <w:r w:rsidRPr="00502852">
        <w:rPr>
          <w:sz w:val="16"/>
        </w:rPr>
        <w:t xml:space="preserve">. In July 1995, the Bosnian situation hit a low point when 400 lightly armed Dutch troops in Srebrenica under a UN mandate failed to stop the murder of some 8,000 Bosnian Muslim men and boys. Women and girls were raped. Inside a week, a safe zone had become the scene of the deadliest atrocity in Europe since World War II. While many safe zones before and after Srebrenica have had varying results, few have been deemed outright successes and the complex situation on the ground, analysts say, makes it unlikely at best that Syria would be the exception and not the rule. "These </w:t>
      </w:r>
      <w:r w:rsidRPr="00502852">
        <w:rPr>
          <w:u w:val="single"/>
        </w:rPr>
        <w:t xml:space="preserve">safe zones have a very bad history," says </w:t>
      </w:r>
      <w:r w:rsidRPr="00502852">
        <w:rPr>
          <w:sz w:val="16"/>
        </w:rPr>
        <w:t>Louis</w:t>
      </w:r>
      <w:r w:rsidRPr="00502852">
        <w:rPr>
          <w:u w:val="single"/>
        </w:rPr>
        <w:t xml:space="preserve"> Charbonneau, U</w:t>
      </w:r>
      <w:r w:rsidRPr="00502852">
        <w:rPr>
          <w:sz w:val="16"/>
        </w:rPr>
        <w:t xml:space="preserve">nited </w:t>
      </w:r>
      <w:r w:rsidRPr="00502852">
        <w:rPr>
          <w:u w:val="single"/>
        </w:rPr>
        <w:t>N</w:t>
      </w:r>
      <w:r w:rsidRPr="00502852">
        <w:rPr>
          <w:sz w:val="16"/>
        </w:rPr>
        <w:t>ations</w:t>
      </w:r>
      <w:r w:rsidRPr="00502852">
        <w:rPr>
          <w:u w:val="single"/>
        </w:rPr>
        <w:t xml:space="preserve"> director at </w:t>
      </w:r>
      <w:r w:rsidRPr="00502852">
        <w:rPr>
          <w:sz w:val="16"/>
        </w:rPr>
        <w:t>Human Rights Watch</w:t>
      </w:r>
      <w:r w:rsidRPr="00502852">
        <w:rPr>
          <w:u w:val="single"/>
        </w:rPr>
        <w:t xml:space="preserve"> (HRW). "You have all sorts of risks once you concentrate people in one place like that.... They are targets."</w:t>
      </w:r>
    </w:p>
    <w:p w:rsidR="0039159C" w:rsidRDefault="0039159C" w:rsidP="00017B5A">
      <w:pPr>
        <w:pStyle w:val="Heading3"/>
      </w:pPr>
      <w:r>
        <w:t>AT T Legal means Permanent</w:t>
      </w:r>
    </w:p>
    <w:p w:rsidR="0039159C" w:rsidRDefault="0039159C" w:rsidP="0039159C"/>
    <w:p w:rsidR="0039159C" w:rsidRPr="0039159C" w:rsidRDefault="0039159C" w:rsidP="0039159C">
      <w:pPr>
        <w:pStyle w:val="Heading4"/>
      </w:pPr>
      <w:r w:rsidRPr="0039159C">
        <w:t>normal means is that refugees are eligible for permanent residence</w:t>
      </w:r>
    </w:p>
    <w:p w:rsidR="0039159C" w:rsidRDefault="0039159C" w:rsidP="0039159C">
      <w:pPr>
        <w:shd w:val="clear" w:color="auto" w:fill="FFFFFF"/>
        <w:rPr>
          <w:color w:val="222222"/>
        </w:rPr>
      </w:pPr>
      <w:r>
        <w:rPr>
          <w:b/>
          <w:bCs/>
          <w:color w:val="222222"/>
        </w:rPr>
        <w:t>Milliband 16</w:t>
      </w:r>
    </w:p>
    <w:p w:rsidR="0039159C" w:rsidRDefault="0039159C" w:rsidP="0039159C">
      <w:pPr>
        <w:shd w:val="clear" w:color="auto" w:fill="FFFFFF"/>
        <w:rPr>
          <w:color w:val="222222"/>
        </w:rPr>
      </w:pPr>
      <w:r>
        <w:rPr>
          <w:color w:val="222222"/>
        </w:rPr>
        <w:t>(David Milliband, The New York Review, 8/13/16, “The Best Ways to Deal with the Refugee Crisis”, </w:t>
      </w:r>
      <w:hyperlink r:id="rId193" w:tgtFrame="_blank" w:history="1">
        <w:r>
          <w:rPr>
            <w:rStyle w:val="Hyperlink"/>
          </w:rPr>
          <w:t>http://www.nybooks.com/articles/2016/10/13/best-ways-to-deal-with-refugee-crisis/</w:t>
        </w:r>
      </w:hyperlink>
      <w:r>
        <w:rPr>
          <w:color w:val="222222"/>
        </w:rPr>
        <w:t>, Accessed 5/20/18, EGG)</w:t>
      </w:r>
    </w:p>
    <w:p w:rsidR="0039159C" w:rsidRDefault="0039159C" w:rsidP="0039159C">
      <w:pPr>
        <w:shd w:val="clear" w:color="auto" w:fill="FFFFFF"/>
        <w:rPr>
          <w:color w:val="222222"/>
        </w:rPr>
      </w:pPr>
      <w:r>
        <w:rPr>
          <w:color w:val="222222"/>
          <w:sz w:val="16"/>
          <w:szCs w:val="16"/>
        </w:rPr>
        <w:t>Similarly, the metaphors of a Trojan horse and a fifth column do not bear scrutiny. According to international and federal law, families and individual</w:t>
      </w:r>
      <w:r w:rsidRPr="0039159C">
        <w:rPr>
          <w:color w:val="222222"/>
          <w:sz w:val="16"/>
          <w:szCs w:val="16"/>
        </w:rPr>
        <w:t>s who qualify for refugee status do so by proving “a well-founded fear of being persecuted for reasons of race, religion, nationality, membership of a particular social group or political opinion</w:t>
      </w:r>
      <w:r w:rsidRPr="0039159C">
        <w:rPr>
          <w:rStyle w:val="m1937102396746026233gmail-styleunderline"/>
          <w:color w:val="222222"/>
          <w:sz w:val="16"/>
        </w:rPr>
        <w:t>.” Once they arrive in the US, they receive</w:t>
      </w:r>
      <w:r w:rsidRPr="0039159C">
        <w:rPr>
          <w:color w:val="222222"/>
          <w:sz w:val="16"/>
          <w:szCs w:val="16"/>
        </w:rPr>
        <w:t> </w:t>
      </w:r>
      <w:r w:rsidRPr="0039159C">
        <w:rPr>
          <w:rStyle w:val="m1937102396746026233gmail-styleunderline"/>
          <w:color w:val="222222"/>
          <w:sz w:val="16"/>
        </w:rPr>
        <w:t>federally funded support for housing that covers no more than three months’ rent.</w:t>
      </w:r>
      <w:r w:rsidRPr="0039159C">
        <w:rPr>
          <w:color w:val="222222"/>
          <w:sz w:val="16"/>
          <w:szCs w:val="16"/>
          <w:u w:val="single"/>
        </w:rPr>
        <w:t> After a year, refugees go through another security check to receive their Green Card. </w:t>
      </w:r>
      <w:r w:rsidRPr="0039159C">
        <w:rPr>
          <w:rStyle w:val="m1937102396746026233gmail-styleunderline"/>
          <w:color w:val="222222"/>
          <w:u w:val="single"/>
        </w:rPr>
        <w:t>After five more years, they are eligible to become citizens.</w:t>
      </w:r>
    </w:p>
    <w:p w:rsidR="0039159C" w:rsidRPr="0039159C" w:rsidRDefault="0039159C" w:rsidP="0039159C"/>
    <w:p w:rsidR="00017B5A" w:rsidRPr="00D431A4" w:rsidRDefault="00017B5A" w:rsidP="00017B5A">
      <w:pPr>
        <w:pStyle w:val="Heading3"/>
      </w:pPr>
      <w:r w:rsidRPr="00D431A4">
        <w:t>AT K</w:t>
      </w:r>
    </w:p>
    <w:p w:rsidR="00017B5A" w:rsidRDefault="00017B5A" w:rsidP="00017B5A">
      <w:pPr>
        <w:pStyle w:val="Heading4"/>
      </w:pPr>
      <w:r>
        <w:t>Perm – do the plan and all non-mutually exclusive components of their alternative.</w:t>
      </w:r>
    </w:p>
    <w:p w:rsidR="00017B5A" w:rsidRPr="00D431A4" w:rsidRDefault="00017B5A" w:rsidP="00017B5A"/>
    <w:p w:rsidR="00017B5A" w:rsidRDefault="00017B5A" w:rsidP="00017B5A">
      <w:pPr>
        <w:pStyle w:val="Heading4"/>
      </w:pPr>
      <w:r>
        <w:t>Arguments against immigration are based in racism.</w:t>
      </w:r>
    </w:p>
    <w:p w:rsidR="00017B5A" w:rsidRDefault="00017B5A" w:rsidP="00017B5A">
      <w:r>
        <w:t xml:space="preserve">Max </w:t>
      </w:r>
      <w:r w:rsidRPr="008054EC">
        <w:rPr>
          <w:rStyle w:val="Style13ptBold"/>
        </w:rPr>
        <w:t>Boot</w:t>
      </w:r>
      <w:r>
        <w:t xml:space="preserve">, senior fellow for national security studies at the Council on Foreign Relations, </w:t>
      </w:r>
      <w:r w:rsidRPr="00523468">
        <w:rPr>
          <w:rStyle w:val="Style13ptBold"/>
          <w:b w:val="0"/>
        </w:rPr>
        <w:t>4-5</w:t>
      </w:r>
      <w:r>
        <w:t>-20</w:t>
      </w:r>
      <w:r w:rsidRPr="00523468">
        <w:rPr>
          <w:b/>
        </w:rPr>
        <w:t>18</w:t>
      </w:r>
    </w:p>
    <w:p w:rsidR="00017B5A" w:rsidRPr="008054EC" w:rsidRDefault="00017B5A" w:rsidP="00017B5A">
      <w:r>
        <w:t xml:space="preserve">"Trump uses xenophobia yet again to rile up his base," Chicago tribune, </w:t>
      </w:r>
      <w:hyperlink r:id="rId194" w:history="1">
        <w:r w:rsidRPr="003C5AAD">
          <w:rPr>
            <w:rStyle w:val="Hyperlink"/>
          </w:rPr>
          <w:t>http://www.chicagotribune.com/news/opinion/commentary/ct-donald-trump-racist-immigrant-caravan-20180405-story.html</w:t>
        </w:r>
      </w:hyperlink>
      <w:r>
        <w:t>, NSP</w:t>
      </w:r>
    </w:p>
    <w:p w:rsidR="00017B5A" w:rsidRPr="00537A2E" w:rsidRDefault="00017B5A" w:rsidP="00017B5A">
      <w:pPr>
        <w:rPr>
          <w:sz w:val="16"/>
        </w:rPr>
      </w:pPr>
      <w:r w:rsidRPr="00537A2E">
        <w:rPr>
          <w:sz w:val="16"/>
        </w:rPr>
        <w:t xml:space="preserve">Commentary: </w:t>
      </w:r>
      <w:r w:rsidRPr="008054EC">
        <w:rPr>
          <w:u w:val="single"/>
        </w:rPr>
        <w:t>Trump uses xenophobia</w:t>
      </w:r>
      <w:r w:rsidRPr="00537A2E">
        <w:rPr>
          <w:sz w:val="16"/>
        </w:rPr>
        <w:t xml:space="preserve"> yet again </w:t>
      </w:r>
      <w:r w:rsidRPr="008054EC">
        <w:rPr>
          <w:u w:val="single"/>
        </w:rPr>
        <w:t>to rile up his base</w:t>
      </w:r>
    </w:p>
    <w:p w:rsidR="00017B5A" w:rsidRPr="00537A2E" w:rsidRDefault="00017B5A" w:rsidP="00017B5A">
      <w:pPr>
        <w:rPr>
          <w:sz w:val="16"/>
          <w:szCs w:val="16"/>
        </w:rPr>
      </w:pPr>
      <w:r w:rsidRPr="00537A2E">
        <w:rPr>
          <w:sz w:val="16"/>
          <w:szCs w:val="16"/>
        </w:rPr>
        <w:t>Hide your valuables! Safeguard your women! Flee for the hills! The Visigoths are at the gates. We're all doomed!</w:t>
      </w:r>
    </w:p>
    <w:p w:rsidR="00017B5A" w:rsidRPr="00537A2E" w:rsidRDefault="00017B5A" w:rsidP="00017B5A">
      <w:pPr>
        <w:rPr>
          <w:sz w:val="16"/>
          <w:szCs w:val="16"/>
        </w:rPr>
      </w:pPr>
      <w:r w:rsidRPr="00537A2E">
        <w:rPr>
          <w:sz w:val="16"/>
          <w:szCs w:val="16"/>
        </w:rPr>
        <w:t>That, roughly, is the message that President Donald Trump conveyed this week with his incessant tweeting — hysterical, cowardly, inhumane and deranged in equal parts — about the "caravan" of Central American migrants making their way through Mexico toward the United States.</w:t>
      </w:r>
    </w:p>
    <w:p w:rsidR="00017B5A" w:rsidRPr="00537A2E" w:rsidRDefault="00017B5A" w:rsidP="00017B5A">
      <w:pPr>
        <w:rPr>
          <w:sz w:val="16"/>
          <w:szCs w:val="16"/>
        </w:rPr>
      </w:pPr>
      <w:r w:rsidRPr="00537A2E">
        <w:rPr>
          <w:sz w:val="16"/>
          <w:szCs w:val="16"/>
        </w:rPr>
        <w:t>Alerted by those crack intelligence analysts at "Fox &amp; Friends," Trump began hyperventilating on Easter Sunday. Showing no sign of Christian charity or brotherly love, he wrote: "Border Patrol Agents are not allowed to properly do their job at the Border because of ridiculous liberal (Democrat) laws like Catch &amp; Release. Getting more dangerous. 'Caravans' coming. Republicans must go to Nuclear Option to pass tough laws NOW. NO MORE DACA DEAL!"</w:t>
      </w:r>
    </w:p>
    <w:p w:rsidR="00017B5A" w:rsidRPr="00537A2E" w:rsidRDefault="00017B5A" w:rsidP="00017B5A">
      <w:pPr>
        <w:rPr>
          <w:sz w:val="16"/>
          <w:szCs w:val="16"/>
        </w:rPr>
      </w:pPr>
      <w:r w:rsidRPr="00537A2E">
        <w:rPr>
          <w:sz w:val="16"/>
          <w:szCs w:val="16"/>
        </w:rPr>
        <w:t>On Monday he continued: "Mexico has the absolute power not to let these large 'Caravans' of people enter their country. They must stop them at their Northern Border, which they can do because their border laws work, not allow them to pass through into our country, which has no effective border laws....." Later that day: "Honduras, Mexico and many other countries that the U.S. is very generous to, sends many of their people to our country through our WEAK IMMIGRATION POLICIES. Caravans are heading here. Must pass tough laws and build the WALL. Democrats allow open borders, drugs and crime!"</w:t>
      </w:r>
    </w:p>
    <w:p w:rsidR="00017B5A" w:rsidRPr="00537A2E" w:rsidRDefault="00017B5A" w:rsidP="00017B5A">
      <w:pPr>
        <w:rPr>
          <w:sz w:val="16"/>
          <w:szCs w:val="16"/>
        </w:rPr>
      </w:pPr>
      <w:r w:rsidRPr="00537A2E">
        <w:rPr>
          <w:sz w:val="16"/>
          <w:szCs w:val="16"/>
        </w:rPr>
        <w:t>On Tuesday: "The big Caravan of People from Honduras, now coming across Mexico and heading to our 'Weak Laws' Border, had better be stopped before it gets there. Cash cow NAFTA is in play, as is foreign aid to Honduras and the countries that allow this to happen. Congress MUST ACT NOW!"</w:t>
      </w:r>
    </w:p>
    <w:p w:rsidR="00017B5A" w:rsidRPr="00537A2E" w:rsidRDefault="00017B5A" w:rsidP="00017B5A">
      <w:pPr>
        <w:rPr>
          <w:sz w:val="16"/>
          <w:szCs w:val="16"/>
        </w:rPr>
      </w:pPr>
      <w:r w:rsidRPr="00537A2E">
        <w:rPr>
          <w:sz w:val="16"/>
          <w:szCs w:val="16"/>
        </w:rPr>
        <w:t>So what is this terrifying "caravan" that necessitates — gasp — tweeting in CAPITAL LETTERS? It turns out to consist of roughly 1,000 migrants, including 300 children and 400 women. They are primarily from Honduras, a tiny country that is afflicted by poverty, corruption, political violence and one of the world's highest homicide rates. The reason the migrants are traveling together, a New York Times correspondent notes, is "in part for protection against the kidnappers, muggers and rapists that stalk the migrant trail, but also to draw more attention to their plight."</w:t>
      </w:r>
    </w:p>
    <w:p w:rsidR="00017B5A" w:rsidRPr="00537A2E" w:rsidRDefault="00017B5A" w:rsidP="00017B5A">
      <w:pPr>
        <w:rPr>
          <w:sz w:val="16"/>
          <w:szCs w:val="16"/>
        </w:rPr>
      </w:pPr>
      <w:r w:rsidRPr="00537A2E">
        <w:rPr>
          <w:sz w:val="16"/>
          <w:szCs w:val="16"/>
        </w:rPr>
        <w:t>They are not seeking protection under the Deferred Action for Childhood Arrivals program, which few of them have heard of and none of them are eligible for. (DACA covers only immigrants who have lived in the United States since 2007.) Far from allowing the caravan to simply go on its way, Mexico has already deported at least 400 of the participants but is negotiating to allow others to apply for asylum either in Mexico or the United States.</w:t>
      </w:r>
    </w:p>
    <w:p w:rsidR="00017B5A" w:rsidRPr="00537A2E" w:rsidRDefault="00017B5A" w:rsidP="00017B5A">
      <w:pPr>
        <w:rPr>
          <w:sz w:val="16"/>
        </w:rPr>
      </w:pPr>
      <w:r w:rsidRPr="00537A2E">
        <w:rPr>
          <w:sz w:val="16"/>
        </w:rPr>
        <w:t xml:space="preserve">The U.S. Border Patrol has nearly 20,000 agents. Together, they apprehended more than 310,000 people trying to enter the United States last year. It seems safe to say that </w:t>
      </w:r>
      <w:r w:rsidRPr="00B00460">
        <w:rPr>
          <w:u w:val="single"/>
        </w:rPr>
        <w:t>the Border Patrol will be able to defend American soil from some 1,000 bedraggled refugees even withou</w:t>
      </w:r>
      <w:r w:rsidRPr="00537A2E">
        <w:rPr>
          <w:sz w:val="16"/>
        </w:rPr>
        <w:t xml:space="preserve">t the help of the </w:t>
      </w:r>
      <w:r w:rsidRPr="00B00460">
        <w:rPr>
          <w:u w:val="single"/>
        </w:rPr>
        <w:t>armed forces or</w:t>
      </w:r>
      <w:r w:rsidRPr="00537A2E">
        <w:rPr>
          <w:sz w:val="16"/>
        </w:rPr>
        <w:t xml:space="preserve"> the erection of </w:t>
      </w:r>
      <w:r w:rsidRPr="00B00460">
        <w:rPr>
          <w:u w:val="single"/>
        </w:rPr>
        <w:t>a border wall</w:t>
      </w:r>
      <w:r w:rsidRPr="00537A2E">
        <w:rPr>
          <w:sz w:val="16"/>
        </w:rPr>
        <w:t xml:space="preserve"> — </w:t>
      </w:r>
      <w:r w:rsidRPr="00B00460">
        <w:rPr>
          <w:u w:val="single"/>
        </w:rPr>
        <w:t>steps that Trump claims are of urgent necessity.</w:t>
      </w:r>
    </w:p>
    <w:p w:rsidR="00017B5A" w:rsidRPr="00537A2E" w:rsidRDefault="00017B5A" w:rsidP="00017B5A">
      <w:pPr>
        <w:rPr>
          <w:sz w:val="16"/>
          <w:szCs w:val="16"/>
        </w:rPr>
      </w:pPr>
      <w:r w:rsidRPr="00537A2E">
        <w:rPr>
          <w:sz w:val="16"/>
          <w:szCs w:val="16"/>
          <w:lang w:val="fr-FR"/>
        </w:rPr>
        <w:t xml:space="preserve">Immigrant caravan pauses in Mexico. </w:t>
      </w:r>
      <w:r w:rsidRPr="00537A2E">
        <w:rPr>
          <w:sz w:val="16"/>
          <w:szCs w:val="16"/>
        </w:rPr>
        <w:t>A caravan of Central American immigrants that has been the target of President Trump's ire has halted its northward march through Mexico. At a sports stadium in a small city in Oaxaca state, hundreds of immigrants, mostly from Honduras, are in the process of applying for transit or humanitarian visas. Those granted transit visas will be allowed to stay in Mexico for up to 30 days, giving them time to reach the U.S. border or head back home.</w:t>
      </w:r>
    </w:p>
    <w:p w:rsidR="00017B5A" w:rsidRPr="00537A2E" w:rsidRDefault="00017B5A" w:rsidP="00017B5A">
      <w:pPr>
        <w:rPr>
          <w:sz w:val="16"/>
          <w:szCs w:val="16"/>
        </w:rPr>
      </w:pPr>
      <w:r w:rsidRPr="00537A2E">
        <w:rPr>
          <w:sz w:val="16"/>
          <w:szCs w:val="16"/>
        </w:rPr>
        <w:t>And what horrors will be visited upon the United States if it were to act with a smidgen of kindness and allow a few of the Hondurans in? We would undoubtedly be getting hardworking newcomers who, like most immigrants, will make our country even greater than it is. Contrary to Trump's fearmongering, we are not drowning in a sea of illegal immigrants; we are experiencing a net outflow of illegal immigrants from the United States back to Mexico. Trump's threats — to tear up NAFTA and end aid to Honduras — would actually worsen the problem of illegal immigration by destabilizing Mexico and Honduras.</w:t>
      </w:r>
    </w:p>
    <w:p w:rsidR="00017B5A" w:rsidRPr="00537A2E" w:rsidRDefault="00017B5A" w:rsidP="00017B5A">
      <w:pPr>
        <w:rPr>
          <w:sz w:val="16"/>
        </w:rPr>
      </w:pPr>
      <w:r w:rsidRPr="008054EC">
        <w:rPr>
          <w:u w:val="single"/>
        </w:rPr>
        <w:t>The president's message — that just 1,000 refugees pose an existential threat to the world's sole superpower</w:t>
      </w:r>
      <w:r w:rsidRPr="00537A2E">
        <w:rPr>
          <w:sz w:val="16"/>
        </w:rPr>
        <w:t xml:space="preserve"> — </w:t>
      </w:r>
      <w:r w:rsidRPr="008054EC">
        <w:rPr>
          <w:u w:val="single"/>
        </w:rPr>
        <w:t>is</w:t>
      </w:r>
      <w:r w:rsidRPr="00537A2E">
        <w:rPr>
          <w:sz w:val="16"/>
        </w:rPr>
        <w:t xml:space="preserve"> yet </w:t>
      </w:r>
      <w:r w:rsidRPr="008054EC">
        <w:rPr>
          <w:u w:val="single"/>
        </w:rPr>
        <w:t>another example of the xenophobia he uses to galvanize his</w:t>
      </w:r>
      <w:r w:rsidRPr="00537A2E">
        <w:rPr>
          <w:sz w:val="16"/>
        </w:rPr>
        <w:t xml:space="preserve"> white, working-class </w:t>
      </w:r>
      <w:r w:rsidRPr="008054EC">
        <w:rPr>
          <w:u w:val="single"/>
        </w:rPr>
        <w:t>base</w:t>
      </w:r>
      <w:r w:rsidRPr="00537A2E">
        <w:rPr>
          <w:sz w:val="16"/>
        </w:rPr>
        <w:t>. He is showing once again that he lacks both the humanity and perspective that we expect in a president.</w:t>
      </w:r>
    </w:p>
    <w:p w:rsidR="00017B5A" w:rsidRPr="00537A2E" w:rsidRDefault="00017B5A" w:rsidP="00017B5A">
      <w:pPr>
        <w:rPr>
          <w:sz w:val="16"/>
        </w:rPr>
      </w:pPr>
      <w:r w:rsidRPr="00537A2E">
        <w:rPr>
          <w:sz w:val="16"/>
        </w:rPr>
        <w:t xml:space="preserve">Of all the threats in the world, </w:t>
      </w:r>
      <w:r w:rsidRPr="00E10910">
        <w:rPr>
          <w:u w:val="single"/>
        </w:rPr>
        <w:t>Trump chooses to focus on a few migrants who are</w:t>
      </w:r>
      <w:r w:rsidRPr="00537A2E">
        <w:rPr>
          <w:sz w:val="16"/>
        </w:rPr>
        <w:t xml:space="preserve">, in truth, </w:t>
      </w:r>
      <w:r w:rsidRPr="00E10910">
        <w:rPr>
          <w:u w:val="single"/>
        </w:rPr>
        <w:t>no threat</w:t>
      </w:r>
      <w:r w:rsidRPr="00537A2E">
        <w:rPr>
          <w:sz w:val="16"/>
        </w:rPr>
        <w:t xml:space="preserve"> at all. What is he ignoring? Well, let's see. A trade war with China that has rattled markets. Russia's attempted assassinations in Britain. Russian and Iranian war crimes in Syria. The Saudi war in Yemen. The U.S. war in Afghanistan. The Russian invasion of Ukraine. An election in Iraq. Insurgencies in Somalia, Nigeria, Mali, Libya and other countries. Shouldn't Trump be spending his time cramming for his summit with Kim Jong Un and figuring out what to do about the Iranian nuclear deal</w:t>
      </w:r>
      <w:r w:rsidRPr="008054EC">
        <w:rPr>
          <w:u w:val="single"/>
        </w:rPr>
        <w:t xml:space="preserve"> —</w:t>
      </w:r>
      <w:r w:rsidRPr="00537A2E">
        <w:rPr>
          <w:sz w:val="16"/>
        </w:rPr>
        <w:t xml:space="preserve"> rather than </w:t>
      </w:r>
      <w:r w:rsidRPr="00B00460">
        <w:rPr>
          <w:u w:val="single"/>
        </w:rPr>
        <w:t>demonizing helpless refugees</w:t>
      </w:r>
      <w:r w:rsidRPr="00537A2E">
        <w:rPr>
          <w:sz w:val="16"/>
        </w:rPr>
        <w:t>?</w:t>
      </w:r>
    </w:p>
    <w:p w:rsidR="00017B5A" w:rsidRPr="008054EC" w:rsidRDefault="00017B5A" w:rsidP="00017B5A">
      <w:pPr>
        <w:rPr>
          <w:u w:val="single"/>
        </w:rPr>
      </w:pPr>
      <w:r w:rsidRPr="00537A2E">
        <w:rPr>
          <w:sz w:val="16"/>
        </w:rPr>
        <w:t xml:space="preserve">Like many a would-be authoritarian before him, </w:t>
      </w:r>
      <w:r w:rsidRPr="008054EC">
        <w:rPr>
          <w:u w:val="single"/>
        </w:rPr>
        <w:t>Trump ignores</w:t>
      </w:r>
      <w:r w:rsidRPr="00537A2E">
        <w:rPr>
          <w:sz w:val="16"/>
        </w:rPr>
        <w:t xml:space="preserve"> the </w:t>
      </w:r>
      <w:r w:rsidRPr="008054EC">
        <w:rPr>
          <w:u w:val="single"/>
        </w:rPr>
        <w:t>real threats</w:t>
      </w:r>
      <w:r w:rsidRPr="00537A2E">
        <w:rPr>
          <w:sz w:val="16"/>
        </w:rPr>
        <w:t xml:space="preserve"> that his country faces</w:t>
      </w:r>
      <w:r w:rsidRPr="008054EC">
        <w:rPr>
          <w:u w:val="single"/>
        </w:rPr>
        <w:t>, preferring to manufacture nonexistent crises that enable him to play on popular prejudice to consolidate his own power.</w:t>
      </w:r>
    </w:p>
    <w:p w:rsidR="00017B5A" w:rsidRDefault="00017B5A" w:rsidP="00017B5A"/>
    <w:p w:rsidR="00017B5A" w:rsidRDefault="00017B5A" w:rsidP="00017B5A">
      <w:pPr>
        <w:pStyle w:val="Heading4"/>
      </w:pPr>
      <w:r>
        <w:t>Syrian Refugees want to immigrate to the U.S, despite Trump’s agenda</w:t>
      </w:r>
    </w:p>
    <w:p w:rsidR="00017B5A" w:rsidRDefault="00017B5A" w:rsidP="00017B5A">
      <w:pPr>
        <w:rPr>
          <w:rStyle w:val="Style13ptBold"/>
          <w:b w:val="0"/>
          <w:sz w:val="22"/>
        </w:rPr>
      </w:pPr>
      <w:r>
        <w:rPr>
          <w:rStyle w:val="Style13ptBold"/>
        </w:rPr>
        <w:t>Hjelmgaard</w:t>
      </w:r>
      <w:r w:rsidRPr="0030282C">
        <w:rPr>
          <w:rStyle w:val="Style13ptBold"/>
          <w:b w:val="0"/>
        </w:rPr>
        <w:t>, Journalist for USA Today</w:t>
      </w:r>
      <w:r>
        <w:rPr>
          <w:rStyle w:val="Style13ptBold"/>
        </w:rPr>
        <w:t xml:space="preserve"> 18 (</w:t>
      </w:r>
      <w:r w:rsidRPr="0038518D">
        <w:rPr>
          <w:rStyle w:val="Style13ptBold"/>
          <w:b w:val="0"/>
          <w:sz w:val="22"/>
        </w:rPr>
        <w:t xml:space="preserve">Kim, Journalist </w:t>
      </w:r>
      <w:r>
        <w:rPr>
          <w:rStyle w:val="Style13ptBold"/>
          <w:b w:val="0"/>
          <w:sz w:val="22"/>
        </w:rPr>
        <w:t>who covered Trump’s negotiations with North Korea and Ireland’s vote on abortion</w:t>
      </w:r>
      <w:r w:rsidRPr="0038518D">
        <w:rPr>
          <w:rStyle w:val="Style13ptBold"/>
          <w:b w:val="0"/>
          <w:sz w:val="22"/>
        </w:rPr>
        <w:t>,</w:t>
      </w:r>
      <w:r>
        <w:rPr>
          <w:rStyle w:val="Style13ptBold"/>
          <w:b w:val="0"/>
          <w:sz w:val="22"/>
        </w:rPr>
        <w:t xml:space="preserve"> </w:t>
      </w:r>
      <w:r w:rsidRPr="0038518D">
        <w:rPr>
          <w:rStyle w:val="Style13ptBold"/>
          <w:b w:val="0"/>
          <w:sz w:val="22"/>
        </w:rPr>
        <w:t xml:space="preserve">“Meet the Syrian refugees abandoning Europe for Trump's America,” USA Today, 3/3/18, </w:t>
      </w:r>
      <w:hyperlink r:id="rId195" w:history="1">
        <w:r w:rsidRPr="00113EAA">
          <w:rPr>
            <w:rStyle w:val="Hyperlink"/>
            <w:sz w:val="22"/>
          </w:rPr>
          <w:t>https://www.usatoday.com/story/news/world/2018/03/02/meet-syrian-refugees-abandoning-europe-trumps-america/372114002/)//MLM</w:t>
        </w:r>
      </w:hyperlink>
    </w:p>
    <w:p w:rsidR="00017B5A" w:rsidRPr="0038518D" w:rsidRDefault="00017B5A" w:rsidP="00017B5A">
      <w:pPr>
        <w:rPr>
          <w:rStyle w:val="Style13ptBold"/>
        </w:rPr>
      </w:pPr>
    </w:p>
    <w:p w:rsidR="00017B5A" w:rsidRDefault="00017B5A" w:rsidP="00017B5A">
      <w:pPr>
        <w:rPr>
          <w:rStyle w:val="StyleUnderline"/>
        </w:rPr>
      </w:pPr>
      <w:r w:rsidRPr="0038518D">
        <w:rPr>
          <w:rStyle w:val="StyleUnderline"/>
        </w:rPr>
        <w:t xml:space="preserve">Fayyad and Syrians like him said the USA offers better opportunities to assimilate despite the Trump administration's hard-line views on immigration. </w:t>
      </w:r>
    </w:p>
    <w:p w:rsidR="00017B5A" w:rsidRPr="00E600EB" w:rsidRDefault="00017B5A" w:rsidP="00017B5A">
      <w:pPr>
        <w:rPr>
          <w:sz w:val="12"/>
        </w:rPr>
      </w:pPr>
      <w:r w:rsidRPr="00E772F0">
        <w:rPr>
          <w:sz w:val="14"/>
        </w:rPr>
        <w:t>"</w:t>
      </w:r>
      <w:r w:rsidRPr="0038518D">
        <w:rPr>
          <w:rStyle w:val="StyleUnderline"/>
        </w:rPr>
        <w:t>In Europe, everyone always make you feel like you are a victim. You are always a refugee first. Your dreams and desires come second. In America, you can be anyone you want to be," said Fayyad</w:t>
      </w:r>
      <w:r w:rsidRPr="00E600EB">
        <w:rPr>
          <w:sz w:val="12"/>
        </w:rPr>
        <w:t xml:space="preserve">, who is trying to move to Los Angeles from Copenhagen. He's been in the USA on a series of short-term business visas. </w:t>
      </w:r>
    </w:p>
    <w:p w:rsidR="00017B5A" w:rsidRPr="00E600EB" w:rsidRDefault="00017B5A" w:rsidP="00017B5A">
      <w:pPr>
        <w:rPr>
          <w:sz w:val="12"/>
        </w:rPr>
      </w:pPr>
      <w:r w:rsidRPr="00E600EB">
        <w:rPr>
          <w:sz w:val="12"/>
        </w:rPr>
        <w:t>"I don't want to spend my life being told that I am a refugee," he said. "I don't think Europeans are prepared to let me do this. They would rather feel sorry for me."</w:t>
      </w:r>
    </w:p>
    <w:p w:rsidR="00017B5A" w:rsidRDefault="00017B5A" w:rsidP="00017B5A">
      <w:pPr>
        <w:rPr>
          <w:rStyle w:val="StyleUnderline"/>
        </w:rPr>
      </w:pPr>
      <w:r w:rsidRPr="00E600EB">
        <w:rPr>
          <w:sz w:val="12"/>
        </w:rPr>
        <w:t xml:space="preserve">The majority of asylum seekers have little control over where they end up. </w:t>
      </w:r>
      <w:r w:rsidRPr="00E600EB">
        <w:rPr>
          <w:rStyle w:val="StyleUnderline"/>
          <w:sz w:val="12"/>
          <w:u w:val="none"/>
        </w:rPr>
        <w:t xml:space="preserve">There is little evidence on how well immigrants settle into one country vs. another, according to </w:t>
      </w:r>
      <w:r w:rsidRPr="00E600EB">
        <w:rPr>
          <w:sz w:val="12"/>
        </w:rPr>
        <w:t xml:space="preserve">Ran Abramitzky, </w:t>
      </w:r>
      <w:r w:rsidRPr="00E600EB">
        <w:rPr>
          <w:rStyle w:val="StyleUnderline"/>
          <w:sz w:val="12"/>
          <w:u w:val="none"/>
        </w:rPr>
        <w:t>a Stanford University researcher.</w:t>
      </w:r>
    </w:p>
    <w:p w:rsidR="00017B5A" w:rsidRPr="00E600EB" w:rsidRDefault="00017B5A" w:rsidP="00017B5A">
      <w:pPr>
        <w:rPr>
          <w:sz w:val="12"/>
        </w:rPr>
      </w:pPr>
      <w:r w:rsidRPr="0038518D">
        <w:rPr>
          <w:rStyle w:val="StyleUnderline"/>
        </w:rPr>
        <w:t>Fayyad's chances of obtaining residence in the USA have dropped since Trump has sought to impose entry restrictions on Muslim-majority countries, including Syria.</w:t>
      </w:r>
      <w:r w:rsidRPr="00E600EB">
        <w:rPr>
          <w:sz w:val="12"/>
        </w:rPr>
        <w:t xml:space="preserve"> The Supreme Court will decide on the travel ban in June. </w:t>
      </w:r>
    </w:p>
    <w:p w:rsidR="00017B5A" w:rsidRPr="00E772F0" w:rsidRDefault="00017B5A" w:rsidP="00017B5A">
      <w:pPr>
        <w:rPr>
          <w:rStyle w:val="StyleUnderline"/>
          <w:sz w:val="14"/>
          <w:u w:val="none"/>
        </w:rPr>
      </w:pPr>
      <w:r w:rsidRPr="00E600EB">
        <w:rPr>
          <w:rStyle w:val="StyleUnderline"/>
          <w:sz w:val="12"/>
          <w:u w:val="none"/>
        </w:rPr>
        <w:t>In 2017, the Trump administration allowed 6,500 Syrian refugees to resettle in the USA. In 2016</w:t>
      </w:r>
      <w:r w:rsidRPr="00E772F0">
        <w:rPr>
          <w:rStyle w:val="StyleUnderline"/>
          <w:sz w:val="14"/>
          <w:u w:val="none"/>
        </w:rPr>
        <w:t>, President Obama allowed about double that number, according to State Department data. European countries have processed about 900,000 asylum claims from Syrians since 2011, according to the United Nations.</w:t>
      </w:r>
    </w:p>
    <w:p w:rsidR="00017B5A" w:rsidRPr="00E772F0" w:rsidRDefault="00017B5A" w:rsidP="00017B5A">
      <w:pPr>
        <w:rPr>
          <w:sz w:val="14"/>
          <w:szCs w:val="16"/>
        </w:rPr>
      </w:pPr>
      <w:r w:rsidRPr="00E772F0">
        <w:rPr>
          <w:sz w:val="14"/>
          <w:szCs w:val="16"/>
        </w:rPr>
        <w:t>Uncertainty has not stopped some displaced Syrians from believing in the American Dream.</w:t>
      </w:r>
    </w:p>
    <w:p w:rsidR="00017B5A" w:rsidRPr="00E772F0" w:rsidRDefault="00017B5A" w:rsidP="00017B5A">
      <w:pPr>
        <w:rPr>
          <w:sz w:val="14"/>
        </w:rPr>
      </w:pPr>
      <w:r w:rsidRPr="00E772F0">
        <w:rPr>
          <w:sz w:val="14"/>
        </w:rPr>
        <w:t xml:space="preserve">Waasim </w:t>
      </w:r>
      <w:r w:rsidRPr="009C39E7">
        <w:rPr>
          <w:rStyle w:val="StyleUnderline"/>
        </w:rPr>
        <w:t>Majeed,</w:t>
      </w:r>
      <w:r w:rsidRPr="00E772F0">
        <w:rPr>
          <w:sz w:val="14"/>
        </w:rPr>
        <w:t xml:space="preserve"> 36, lived in the United Arab Emirates, then France as an aspiring actor before </w:t>
      </w:r>
      <w:r w:rsidRPr="009C39E7">
        <w:rPr>
          <w:rStyle w:val="StyleUnderline"/>
        </w:rPr>
        <w:t>seeking asylum</w:t>
      </w:r>
      <w:r w:rsidRPr="00E772F0">
        <w:rPr>
          <w:sz w:val="14"/>
        </w:rPr>
        <w:t xml:space="preserve"> in Los Angeles a year ago. </w:t>
      </w:r>
    </w:p>
    <w:p w:rsidR="00017B5A" w:rsidRDefault="00017B5A" w:rsidP="00017B5A">
      <w:pPr>
        <w:rPr>
          <w:rStyle w:val="StyleUnderline"/>
        </w:rPr>
      </w:pPr>
      <w:r w:rsidRPr="009C39E7">
        <w:rPr>
          <w:rStyle w:val="StyleUnderline"/>
        </w:rPr>
        <w:t>"The Europeans, they give you money, and the government understands your basic needs, but there isn't the sense of freedom and opportunity you get here," he said.</w:t>
      </w:r>
    </w:p>
    <w:p w:rsidR="00017B5A" w:rsidRPr="00E772F0" w:rsidRDefault="00017B5A" w:rsidP="00017B5A">
      <w:pPr>
        <w:rPr>
          <w:sz w:val="14"/>
        </w:rPr>
      </w:pPr>
      <w:r w:rsidRPr="009C39E7">
        <w:rPr>
          <w:rStyle w:val="StyleUnderline"/>
        </w:rPr>
        <w:t>Majeed sees Americans as more understanding of a person's past. "They are more willing to accept you have a back story or made mistakes. We say in Syria, 'Everybody has broken wings.' Americans seem to understand this,"</w:t>
      </w:r>
      <w:r w:rsidRPr="00E772F0">
        <w:rPr>
          <w:sz w:val="14"/>
        </w:rPr>
        <w:t xml:space="preserve"> Majeed said. </w:t>
      </w:r>
    </w:p>
    <w:p w:rsidR="00017B5A" w:rsidRPr="00E772F0" w:rsidRDefault="00017B5A" w:rsidP="00017B5A">
      <w:pPr>
        <w:rPr>
          <w:sz w:val="14"/>
          <w:szCs w:val="16"/>
        </w:rPr>
      </w:pPr>
      <w:r w:rsidRPr="00E772F0">
        <w:rPr>
          <w:sz w:val="14"/>
          <w:szCs w:val="16"/>
        </w:rPr>
        <w:t>That idea rings true for Tima Kurdi.</w:t>
      </w:r>
    </w:p>
    <w:p w:rsidR="00017B5A" w:rsidRPr="00E772F0" w:rsidRDefault="00017B5A" w:rsidP="00017B5A">
      <w:pPr>
        <w:rPr>
          <w:sz w:val="14"/>
        </w:rPr>
      </w:pPr>
      <w:r w:rsidRPr="00E772F0">
        <w:rPr>
          <w:rStyle w:val="StyleUnderline"/>
          <w:sz w:val="14"/>
          <w:u w:val="none"/>
        </w:rPr>
        <w:t>Kurdi is the aunt of</w:t>
      </w:r>
      <w:r w:rsidRPr="00E772F0">
        <w:rPr>
          <w:sz w:val="14"/>
        </w:rPr>
        <w:t xml:space="preserve"> Alan Kurdi, </w:t>
      </w:r>
      <w:r w:rsidRPr="00E772F0">
        <w:rPr>
          <w:rStyle w:val="StyleUnderline"/>
          <w:sz w:val="14"/>
          <w:u w:val="none"/>
        </w:rPr>
        <w:t>a 3-year-old Syrian boy who drowned off the coast of Turkey</w:t>
      </w:r>
      <w:r w:rsidRPr="00E772F0">
        <w:rPr>
          <w:sz w:val="14"/>
        </w:rPr>
        <w:t xml:space="preserve"> in 2015. The toddler became a haunting symbol of the region's refugee crisis. </w:t>
      </w:r>
    </w:p>
    <w:p w:rsidR="00017B5A" w:rsidRPr="00E772F0" w:rsidRDefault="00017B5A" w:rsidP="00017B5A">
      <w:pPr>
        <w:rPr>
          <w:rStyle w:val="StyleUnderline"/>
          <w:sz w:val="14"/>
          <w:u w:val="none"/>
        </w:rPr>
      </w:pPr>
      <w:r w:rsidRPr="00E772F0">
        <w:rPr>
          <w:sz w:val="14"/>
        </w:rPr>
        <w:t>"</w:t>
      </w:r>
      <w:r w:rsidRPr="00E772F0">
        <w:rPr>
          <w:rStyle w:val="StyleUnderline"/>
          <w:sz w:val="14"/>
          <w:u w:val="none"/>
        </w:rPr>
        <w:t>After Alan's death, I spent a lot of time in the U.S. speaking to people. I expected to hear what Trump was saying in the news about not wanting us,"</w:t>
      </w:r>
      <w:r w:rsidRPr="00E772F0">
        <w:rPr>
          <w:sz w:val="14"/>
        </w:rPr>
        <w:t xml:space="preserve"> said Kurdi, who lives in Canada. "</w:t>
      </w:r>
      <w:r w:rsidRPr="00E772F0">
        <w:rPr>
          <w:rStyle w:val="StyleUnderline"/>
          <w:sz w:val="14"/>
          <w:u w:val="none"/>
        </w:rPr>
        <w:t>It was the opposite. Everyone wanted to help. My experience in Europe has not been similar."</w:t>
      </w:r>
    </w:p>
    <w:p w:rsidR="00017B5A" w:rsidRPr="00E772F0" w:rsidRDefault="00017B5A" w:rsidP="00017B5A">
      <w:pPr>
        <w:rPr>
          <w:sz w:val="14"/>
        </w:rPr>
      </w:pPr>
      <w:r w:rsidRPr="00E772F0">
        <w:rPr>
          <w:sz w:val="14"/>
        </w:rPr>
        <w:t xml:space="preserve">Rachel </w:t>
      </w:r>
      <w:r w:rsidRPr="009C39E7">
        <w:rPr>
          <w:rStyle w:val="StyleUnderline"/>
        </w:rPr>
        <w:t>McCormack, a literacy specialist at Roger Williams University</w:t>
      </w:r>
      <w:r w:rsidRPr="00E772F0">
        <w:rPr>
          <w:sz w:val="14"/>
        </w:rPr>
        <w:t xml:space="preserve"> in Rhode Island, </w:t>
      </w:r>
      <w:r w:rsidRPr="009C39E7">
        <w:rPr>
          <w:rStyle w:val="StyleUnderline"/>
        </w:rPr>
        <w:t>said the USA is full of opportunity. "Especially if you have a niche skill, you will do well here,"</w:t>
      </w:r>
      <w:r w:rsidRPr="00E772F0">
        <w:rPr>
          <w:sz w:val="14"/>
        </w:rPr>
        <w:t xml:space="preserve"> said McCormack, who started a project delivering Arabic-language books to refugee children in Europe.</w:t>
      </w:r>
    </w:p>
    <w:p w:rsidR="00017B5A" w:rsidRPr="00E772F0" w:rsidRDefault="00017B5A" w:rsidP="00017B5A">
      <w:pPr>
        <w:rPr>
          <w:sz w:val="14"/>
        </w:rPr>
      </w:pPr>
      <w:r w:rsidRPr="00E772F0">
        <w:rPr>
          <w:sz w:val="14"/>
        </w:rPr>
        <w:t xml:space="preserve">Peter </w:t>
      </w:r>
      <w:r w:rsidRPr="009C39E7">
        <w:rPr>
          <w:rStyle w:val="StyleUnderline"/>
        </w:rPr>
        <w:t>Nannestad, an expert on immigration at</w:t>
      </w:r>
      <w:r w:rsidRPr="00E772F0">
        <w:rPr>
          <w:sz w:val="14"/>
        </w:rPr>
        <w:t xml:space="preserve"> Denmark's </w:t>
      </w:r>
      <w:r w:rsidRPr="009C39E7">
        <w:rPr>
          <w:rStyle w:val="StyleUnderline"/>
        </w:rPr>
        <w:t>Aarhus University</w:t>
      </w:r>
      <w:r w:rsidRPr="00E772F0">
        <w:rPr>
          <w:sz w:val="14"/>
        </w:rPr>
        <w:t>, has another explanation for why some Syrians are attracted to the USA instead of Europe.</w:t>
      </w:r>
    </w:p>
    <w:p w:rsidR="00017B5A" w:rsidRDefault="00017B5A" w:rsidP="00017B5A">
      <w:pPr>
        <w:rPr>
          <w:rStyle w:val="StyleUnderline"/>
        </w:rPr>
      </w:pPr>
      <w:r w:rsidRPr="00E772F0">
        <w:rPr>
          <w:sz w:val="14"/>
        </w:rPr>
        <w:t xml:space="preserve">Nannestad </w:t>
      </w:r>
      <w:r w:rsidRPr="009C39E7">
        <w:rPr>
          <w:rStyle w:val="StyleUnderline"/>
        </w:rPr>
        <w:t>conducted a study that found high-skilled refugees tend to gravitate toward societies with large income gaps between rich and poor. These are the places where their talents stand the greatest chance of being rewarded.</w:t>
      </w:r>
    </w:p>
    <w:p w:rsidR="00017B5A" w:rsidRPr="009C39E7" w:rsidRDefault="00017B5A" w:rsidP="00017B5A">
      <w:pPr>
        <w:rPr>
          <w:rStyle w:val="StyleUnderline"/>
        </w:rPr>
      </w:pPr>
      <w:r w:rsidRPr="00E772F0">
        <w:rPr>
          <w:sz w:val="14"/>
        </w:rPr>
        <w:t>"</w:t>
      </w:r>
      <w:r w:rsidRPr="009C39E7">
        <w:rPr>
          <w:rStyle w:val="StyleUnderline"/>
        </w:rPr>
        <w:t>Denmark is not a good place to be a high-skilled refugee," he said. "Taxes are high. You will pay for social benefits you may not need. If you are highly skilled, you will probably try to reach the United Kingdom. Or even better, the U.S."</w:t>
      </w:r>
      <w:r>
        <w:rPr>
          <w:rStyle w:val="StyleUnderline"/>
        </w:rPr>
        <w:t xml:space="preserve"> </w:t>
      </w:r>
    </w:p>
    <w:p w:rsidR="00017B5A" w:rsidRPr="00D431A4" w:rsidRDefault="00017B5A" w:rsidP="00017B5A"/>
    <w:p w:rsidR="00017B5A" w:rsidRDefault="00017B5A" w:rsidP="00891785">
      <w:pPr>
        <w:rPr>
          <w:u w:val="single"/>
        </w:rPr>
      </w:pPr>
    </w:p>
    <w:p w:rsidR="00017B5A" w:rsidRDefault="00017B5A" w:rsidP="00017B5A">
      <w:pPr>
        <w:pStyle w:val="Heading2"/>
      </w:pPr>
      <w:r>
        <w:t>CASE</w:t>
      </w:r>
    </w:p>
    <w:p w:rsidR="00017B5A" w:rsidRDefault="00017B5A" w:rsidP="00017B5A">
      <w:pPr>
        <w:pStyle w:val="Heading3"/>
      </w:pPr>
      <w:r>
        <w:t>AT There will be a flood of refugees</w:t>
      </w:r>
    </w:p>
    <w:p w:rsidR="00017B5A" w:rsidRPr="00290C8F" w:rsidRDefault="00017B5A" w:rsidP="00017B5A">
      <w:pPr>
        <w:pStyle w:val="Heading4"/>
      </w:pPr>
      <w:r w:rsidRPr="00290C8F">
        <w:t>Statistics show that a large percentage of refugees come from Syria and the majority of them don’t flood to the US or Europe.</w:t>
      </w:r>
    </w:p>
    <w:p w:rsidR="00017B5A" w:rsidRDefault="00017B5A" w:rsidP="00017B5A">
      <w:pPr>
        <w:rPr>
          <w:rStyle w:val="Style13ptBold"/>
          <w:rFonts w:asciiTheme="minorHAnsi" w:hAnsiTheme="minorHAnsi" w:cstheme="minorHAnsi"/>
        </w:rPr>
      </w:pPr>
      <w:r w:rsidRPr="00D20CE5">
        <w:rPr>
          <w:rStyle w:val="Style13ptBold"/>
        </w:rPr>
        <w:t>Specia 18</w:t>
      </w:r>
      <w:r>
        <w:rPr>
          <w:rStyle w:val="Style13ptBold"/>
          <w:rFonts w:asciiTheme="minorHAnsi" w:hAnsiTheme="minorHAnsi" w:cstheme="minorHAnsi"/>
        </w:rPr>
        <w:t>—</w:t>
      </w:r>
      <w:r w:rsidRPr="00290C8F">
        <w:rPr>
          <w:rStyle w:val="Style13ptBold"/>
          <w:rFonts w:asciiTheme="minorHAnsi" w:hAnsiTheme="minorHAnsi" w:cstheme="minorHAnsi"/>
        </w:rPr>
        <w:t xml:space="preserve"> </w:t>
      </w:r>
    </w:p>
    <w:p w:rsidR="00017B5A" w:rsidRPr="001D48B8" w:rsidRDefault="00017B5A" w:rsidP="00017B5A">
      <w:pPr>
        <w:rPr>
          <w:rFonts w:asciiTheme="minorHAnsi" w:hAnsiTheme="minorHAnsi" w:cstheme="minorHAnsi"/>
          <w:b/>
          <w:sz w:val="20"/>
          <w:szCs w:val="20"/>
        </w:rPr>
      </w:pPr>
      <w:r w:rsidRPr="00D20CE5">
        <w:rPr>
          <w:rFonts w:asciiTheme="minorHAnsi" w:hAnsiTheme="minorHAnsi" w:cstheme="minorHAnsi"/>
          <w:sz w:val="20"/>
          <w:szCs w:val="20"/>
        </w:rPr>
        <w:t xml:space="preserve">Megan Specia story editor on the International Desk of The New York Times, traveled to Jordan to report from the largest Syrian refugee camp in the region, received her BA from the University of New Hampshire, 2018 (“The Five Conflicts Driving the Bulk of the World’s Refugee Crisis” </w:t>
      </w:r>
      <w:r w:rsidRPr="00D20CE5">
        <w:rPr>
          <w:rFonts w:asciiTheme="minorHAnsi" w:hAnsiTheme="minorHAnsi" w:cstheme="minorHAnsi"/>
          <w:i/>
          <w:sz w:val="20"/>
          <w:szCs w:val="20"/>
        </w:rPr>
        <w:t xml:space="preserve">New York Times,  </w:t>
      </w:r>
      <w:r w:rsidRPr="00D20CE5">
        <w:rPr>
          <w:rFonts w:asciiTheme="minorHAnsi" w:hAnsiTheme="minorHAnsi" w:cstheme="minorHAnsi"/>
          <w:sz w:val="20"/>
          <w:szCs w:val="20"/>
        </w:rPr>
        <w:t>June 19</w:t>
      </w:r>
      <w:r w:rsidRPr="00D20CE5">
        <w:rPr>
          <w:rFonts w:asciiTheme="minorHAnsi" w:hAnsiTheme="minorHAnsi" w:cstheme="minorHAnsi"/>
          <w:sz w:val="20"/>
          <w:szCs w:val="20"/>
          <w:vertAlign w:val="superscript"/>
        </w:rPr>
        <w:t>th</w:t>
      </w:r>
      <w:r w:rsidRPr="00D20CE5">
        <w:rPr>
          <w:rFonts w:asciiTheme="minorHAnsi" w:hAnsiTheme="minorHAnsi" w:cstheme="minorHAnsi"/>
          <w:sz w:val="20"/>
          <w:szCs w:val="20"/>
        </w:rPr>
        <w:t xml:space="preserve">, Available Online at </w:t>
      </w:r>
      <w:hyperlink r:id="rId196" w:history="1">
        <w:r w:rsidRPr="00D20CE5">
          <w:rPr>
            <w:rStyle w:val="Hyperlink"/>
            <w:rFonts w:asciiTheme="minorHAnsi" w:hAnsiTheme="minorHAnsi" w:cstheme="minorHAnsi"/>
            <w:sz w:val="20"/>
            <w:szCs w:val="20"/>
          </w:rPr>
          <w:t>https://www.nytimes.com/2018/06/19/world/five-conflicts-driving-refugees.html</w:t>
        </w:r>
      </w:hyperlink>
      <w:r w:rsidRPr="00D20CE5">
        <w:rPr>
          <w:rFonts w:asciiTheme="minorHAnsi" w:hAnsiTheme="minorHAnsi" w:cstheme="minorHAnsi"/>
          <w:sz w:val="20"/>
          <w:szCs w:val="20"/>
        </w:rPr>
        <w:t xml:space="preserve">, Accessed 06-19-18), </w:t>
      </w:r>
      <w:r w:rsidRPr="00D20CE5">
        <w:rPr>
          <w:rFonts w:asciiTheme="minorHAnsi" w:hAnsiTheme="minorHAnsi" w:cstheme="minorHAnsi"/>
          <w:i/>
          <w:sz w:val="20"/>
          <w:szCs w:val="20"/>
        </w:rPr>
        <w:t>LSG</w:t>
      </w:r>
    </w:p>
    <w:p w:rsidR="00017B5A" w:rsidRDefault="00017B5A" w:rsidP="00017B5A">
      <w:pPr>
        <w:rPr>
          <w:rFonts w:asciiTheme="minorHAnsi" w:hAnsiTheme="minorHAnsi" w:cstheme="minorHAnsi"/>
          <w:sz w:val="16"/>
        </w:rPr>
      </w:pPr>
      <w:r w:rsidRPr="00290C8F">
        <w:rPr>
          <w:rStyle w:val="StyleUnderline"/>
          <w:rFonts w:asciiTheme="minorHAnsi" w:hAnsiTheme="minorHAnsi" w:cstheme="minorHAnsi"/>
        </w:rPr>
        <w:t>Many</w:t>
      </w:r>
      <w:r>
        <w:rPr>
          <w:rStyle w:val="StyleUnderline"/>
          <w:rFonts w:asciiTheme="minorHAnsi" w:hAnsiTheme="minorHAnsi" w:cstheme="minorHAnsi"/>
        </w:rPr>
        <w:t xml:space="preserve"> </w:t>
      </w:r>
      <w:r w:rsidRPr="00290C8F">
        <w:rPr>
          <w:rStyle w:val="StyleUnderline"/>
          <w:rFonts w:asciiTheme="minorHAnsi" w:hAnsiTheme="minorHAnsi" w:cstheme="minorHAnsi"/>
        </w:rPr>
        <w:t xml:space="preserve">in the affluent West are fearful of </w:t>
      </w:r>
      <w:r w:rsidRPr="00342737">
        <w:rPr>
          <w:rFonts w:asciiTheme="minorHAnsi" w:hAnsiTheme="minorHAnsi" w:cstheme="minorHAnsi"/>
          <w:sz w:val="16"/>
        </w:rPr>
        <w:t xml:space="preserve">a world in which they imagine </w:t>
      </w:r>
      <w:r w:rsidRPr="00290C8F">
        <w:rPr>
          <w:rStyle w:val="StyleUnderline"/>
          <w:rFonts w:asciiTheme="minorHAnsi" w:hAnsiTheme="minorHAnsi" w:cstheme="minorHAnsi"/>
        </w:rPr>
        <w:t xml:space="preserve">refugees from </w:t>
      </w:r>
      <w:r w:rsidRPr="00342737">
        <w:rPr>
          <w:rFonts w:asciiTheme="minorHAnsi" w:hAnsiTheme="minorHAnsi" w:cstheme="minorHAnsi"/>
          <w:sz w:val="16"/>
        </w:rPr>
        <w:t>these</w:t>
      </w:r>
      <w:r w:rsidRPr="00290C8F">
        <w:rPr>
          <w:rStyle w:val="StyleUnderline"/>
          <w:rFonts w:asciiTheme="minorHAnsi" w:hAnsiTheme="minorHAnsi" w:cstheme="minorHAnsi"/>
        </w:rPr>
        <w:t xml:space="preserve"> countries </w:t>
      </w:r>
      <w:r w:rsidRPr="00342737">
        <w:rPr>
          <w:rFonts w:asciiTheme="minorHAnsi" w:hAnsiTheme="minorHAnsi" w:cstheme="minorHAnsi"/>
          <w:sz w:val="16"/>
        </w:rPr>
        <w:t>are</w:t>
      </w:r>
      <w:r w:rsidRPr="00290C8F">
        <w:rPr>
          <w:rStyle w:val="StyleUnderline"/>
          <w:rFonts w:asciiTheme="minorHAnsi" w:hAnsiTheme="minorHAnsi" w:cstheme="minorHAnsi"/>
        </w:rPr>
        <w:t xml:space="preserve"> flooding into Europe and the United States at record rates.</w:t>
      </w:r>
      <w:r w:rsidRPr="00342737">
        <w:rPr>
          <w:rFonts w:asciiTheme="minorHAnsi" w:hAnsiTheme="minorHAnsi" w:cstheme="minorHAnsi"/>
          <w:sz w:val="16"/>
        </w:rPr>
        <w:t xml:space="preserve"> Those anxieties have driven governments to tighten borders and slash refugee resettlements. But </w:t>
      </w:r>
      <w:r w:rsidRPr="00290C8F">
        <w:rPr>
          <w:rStyle w:val="StyleUnderline"/>
          <w:rFonts w:asciiTheme="minorHAnsi" w:hAnsiTheme="minorHAnsi" w:cstheme="minorHAnsi"/>
        </w:rPr>
        <w:t>in reality</w:t>
      </w:r>
      <w:r w:rsidRPr="00342737">
        <w:rPr>
          <w:rFonts w:asciiTheme="minorHAnsi" w:hAnsiTheme="minorHAnsi" w:cstheme="minorHAnsi"/>
          <w:sz w:val="16"/>
        </w:rPr>
        <w:t xml:space="preserve">, </w:t>
      </w:r>
      <w:r w:rsidRPr="00290C8F">
        <w:rPr>
          <w:rStyle w:val="StyleUnderline"/>
          <w:rFonts w:asciiTheme="minorHAnsi" w:hAnsiTheme="minorHAnsi" w:cstheme="minorHAnsi"/>
        </w:rPr>
        <w:t>the</w:t>
      </w:r>
      <w:r w:rsidRPr="00342737">
        <w:rPr>
          <w:rFonts w:asciiTheme="minorHAnsi" w:hAnsiTheme="minorHAnsi" w:cstheme="minorHAnsi"/>
          <w:sz w:val="16"/>
        </w:rPr>
        <w:t xml:space="preserve"> vast </w:t>
      </w:r>
      <w:r w:rsidRPr="00290C8F">
        <w:rPr>
          <w:rStyle w:val="StyleUnderline"/>
          <w:rFonts w:asciiTheme="minorHAnsi" w:hAnsiTheme="minorHAnsi" w:cstheme="minorHAnsi"/>
        </w:rPr>
        <w:t xml:space="preserve">majority of the world’s refugees have not gone </w:t>
      </w:r>
      <w:r w:rsidRPr="00342737">
        <w:rPr>
          <w:rFonts w:asciiTheme="minorHAnsi" w:hAnsiTheme="minorHAnsi" w:cstheme="minorHAnsi"/>
          <w:sz w:val="16"/>
        </w:rPr>
        <w:t>very</w:t>
      </w:r>
      <w:r w:rsidRPr="00290C8F">
        <w:rPr>
          <w:rStyle w:val="StyleUnderline"/>
          <w:rFonts w:asciiTheme="minorHAnsi" w:hAnsiTheme="minorHAnsi" w:cstheme="minorHAnsi"/>
        </w:rPr>
        <w:t xml:space="preserve"> far and are </w:t>
      </w:r>
      <w:r w:rsidRPr="00342737">
        <w:rPr>
          <w:rFonts w:asciiTheme="minorHAnsi" w:hAnsiTheme="minorHAnsi" w:cstheme="minorHAnsi"/>
          <w:sz w:val="16"/>
        </w:rPr>
        <w:t>largely</w:t>
      </w:r>
      <w:r w:rsidRPr="00290C8F">
        <w:rPr>
          <w:rStyle w:val="StyleUnderline"/>
          <w:rFonts w:asciiTheme="minorHAnsi" w:hAnsiTheme="minorHAnsi" w:cstheme="minorHAnsi"/>
        </w:rPr>
        <w:t xml:space="preserve"> living in neighboring countries</w:t>
      </w:r>
      <w:r w:rsidRPr="00342737">
        <w:rPr>
          <w:rFonts w:asciiTheme="minorHAnsi" w:hAnsiTheme="minorHAnsi" w:cstheme="minorHAnsi"/>
          <w:sz w:val="16"/>
        </w:rPr>
        <w:t xml:space="preserve">, </w:t>
      </w:r>
      <w:r w:rsidRPr="00290C8F">
        <w:rPr>
          <w:rStyle w:val="StyleUnderline"/>
          <w:rFonts w:asciiTheme="minorHAnsi" w:hAnsiTheme="minorHAnsi" w:cstheme="minorHAnsi"/>
        </w:rPr>
        <w:t>a fact reasserted in a</w:t>
      </w:r>
      <w:r w:rsidRPr="00342737">
        <w:rPr>
          <w:rFonts w:asciiTheme="minorHAnsi" w:hAnsiTheme="minorHAnsi" w:cstheme="minorHAnsi"/>
          <w:sz w:val="16"/>
        </w:rPr>
        <w:t xml:space="preserve">n annual </w:t>
      </w:r>
      <w:r w:rsidRPr="00290C8F">
        <w:rPr>
          <w:rStyle w:val="StyleUnderline"/>
          <w:rFonts w:asciiTheme="minorHAnsi" w:hAnsiTheme="minorHAnsi" w:cstheme="minorHAnsi"/>
        </w:rPr>
        <w:t>report from the United Nations refugee agency</w:t>
      </w:r>
      <w:r w:rsidRPr="00342737">
        <w:rPr>
          <w:rFonts w:asciiTheme="minorHAnsi" w:hAnsiTheme="minorHAnsi" w:cstheme="minorHAnsi"/>
          <w:sz w:val="16"/>
        </w:rPr>
        <w:t xml:space="preserve"> this week. The report said </w:t>
      </w:r>
      <w:r w:rsidRPr="00290C8F">
        <w:rPr>
          <w:rStyle w:val="StyleUnderline"/>
          <w:rFonts w:asciiTheme="minorHAnsi" w:hAnsiTheme="minorHAnsi" w:cstheme="minorHAnsi"/>
          <w:sz w:val="24"/>
        </w:rPr>
        <w:t>68.5 million people worldwide were classified</w:t>
      </w:r>
      <w:r w:rsidRPr="00342737">
        <w:rPr>
          <w:rFonts w:asciiTheme="minorHAnsi" w:hAnsiTheme="minorHAnsi" w:cstheme="minorHAnsi"/>
          <w:sz w:val="16"/>
        </w:rPr>
        <w:t xml:space="preserve"> in 2017 </w:t>
      </w:r>
      <w:r w:rsidRPr="00290C8F">
        <w:rPr>
          <w:rStyle w:val="StyleUnderline"/>
          <w:rFonts w:asciiTheme="minorHAnsi" w:hAnsiTheme="minorHAnsi" w:cstheme="minorHAnsi"/>
          <w:sz w:val="24"/>
        </w:rPr>
        <w:t>as having been forcibly displaced because of conflict and persecution</w:t>
      </w:r>
      <w:r w:rsidRPr="00342737">
        <w:rPr>
          <w:rFonts w:asciiTheme="minorHAnsi" w:hAnsiTheme="minorHAnsi" w:cstheme="minorHAnsi"/>
          <w:sz w:val="16"/>
        </w:rPr>
        <w:t xml:space="preserve">, </w:t>
      </w:r>
      <w:r w:rsidRPr="00290C8F">
        <w:rPr>
          <w:rStyle w:val="StyleUnderline"/>
          <w:rFonts w:asciiTheme="minorHAnsi" w:hAnsiTheme="minorHAnsi" w:cstheme="minorHAnsi"/>
          <w:sz w:val="24"/>
        </w:rPr>
        <w:t>the highest number since the end of World War II.</w:t>
      </w:r>
      <w:r w:rsidRPr="00342737">
        <w:rPr>
          <w:rFonts w:asciiTheme="minorHAnsi" w:hAnsiTheme="minorHAnsi" w:cstheme="minorHAnsi"/>
          <w:sz w:val="16"/>
        </w:rPr>
        <w:t xml:space="preserve"> Among them are 25.4 million refugees — those who have fled to another country to escape war or persecution in their own country and who receive special protections under international law. </w:t>
      </w:r>
      <w:r w:rsidRPr="00342737">
        <w:rPr>
          <w:rFonts w:asciiTheme="minorHAnsi" w:hAnsiTheme="minorHAnsi" w:cstheme="minorHAnsi"/>
          <w:sz w:val="16"/>
          <w:szCs w:val="20"/>
        </w:rPr>
        <w:t xml:space="preserve">Here’s a look at the main conflicts feeding the refugee crisis. Syria The roots of the Syrian civil war began in 2011 with a peaceful uprising — inspired by the Arab Spring — with large-scale street protests against the government of President Bashar al-Assad. It escalated into a civil war after a government crackdown. Within a few years, other factions got involved. The United States supported some of the rebels. Iran and Russia backed forces loyal to Mr. Assad. In 2015, an American-led coalition began airstrikes on the Islamic State — which had seized large swaths of northern and eastern Syria. Kurdish forces in the north fought against the government of Mr. Assad, Turkey and other rebel groups. </w:t>
      </w:r>
      <w:r w:rsidRPr="00290C8F">
        <w:rPr>
          <w:rStyle w:val="StyleUnderline"/>
          <w:rFonts w:asciiTheme="minorHAnsi" w:hAnsiTheme="minorHAnsi" w:cstheme="minorHAnsi"/>
          <w:sz w:val="24"/>
        </w:rPr>
        <w:t xml:space="preserve">The complexity of the conflict </w:t>
      </w:r>
      <w:r w:rsidRPr="00342737">
        <w:rPr>
          <w:rFonts w:asciiTheme="minorHAnsi" w:hAnsiTheme="minorHAnsi" w:cstheme="minorHAnsi"/>
          <w:sz w:val="16"/>
        </w:rPr>
        <w:t>and Mr. Assad’s determination to maintain power</w:t>
      </w:r>
      <w:r w:rsidRPr="00290C8F">
        <w:rPr>
          <w:rStyle w:val="StyleUnderline"/>
          <w:rFonts w:asciiTheme="minorHAnsi" w:hAnsiTheme="minorHAnsi" w:cstheme="minorHAnsi"/>
          <w:sz w:val="24"/>
        </w:rPr>
        <w:t xml:space="preserve"> have perpetuated the war,</w:t>
      </w:r>
      <w:r>
        <w:rPr>
          <w:rStyle w:val="StyleUnderline"/>
          <w:rFonts w:asciiTheme="minorHAnsi" w:hAnsiTheme="minorHAnsi" w:cstheme="minorHAnsi"/>
          <w:sz w:val="24"/>
        </w:rPr>
        <w:t xml:space="preserve"> </w:t>
      </w:r>
      <w:r w:rsidRPr="00290C8F">
        <w:rPr>
          <w:rStyle w:val="StyleUnderline"/>
          <w:rFonts w:asciiTheme="minorHAnsi" w:hAnsiTheme="minorHAnsi" w:cstheme="minorHAnsi"/>
          <w:sz w:val="24"/>
        </w:rPr>
        <w:t>making Syria the top refugee-producing country in 2017.</w:t>
      </w:r>
      <w:r>
        <w:rPr>
          <w:rStyle w:val="StyleUnderline"/>
          <w:rFonts w:asciiTheme="minorHAnsi" w:hAnsiTheme="minorHAnsi" w:cstheme="minorHAnsi"/>
          <w:sz w:val="24"/>
        </w:rPr>
        <w:t xml:space="preserve"> </w:t>
      </w:r>
      <w:r w:rsidRPr="00290C8F">
        <w:rPr>
          <w:rStyle w:val="StyleUnderline"/>
          <w:rFonts w:asciiTheme="minorHAnsi" w:hAnsiTheme="minorHAnsi" w:cstheme="minorHAnsi"/>
          <w:sz w:val="24"/>
        </w:rPr>
        <w:t>At least 5.6 million people have fled Syria since 2011,</w:t>
      </w:r>
      <w:r>
        <w:rPr>
          <w:rStyle w:val="StyleUnderline"/>
          <w:rFonts w:asciiTheme="minorHAnsi" w:hAnsiTheme="minorHAnsi" w:cstheme="minorHAnsi"/>
          <w:sz w:val="24"/>
        </w:rPr>
        <w:t xml:space="preserve"> </w:t>
      </w:r>
      <w:r w:rsidRPr="00290C8F">
        <w:rPr>
          <w:rStyle w:val="StyleUnderline"/>
          <w:rFonts w:asciiTheme="minorHAnsi" w:hAnsiTheme="minorHAnsi" w:cstheme="minorHAnsi"/>
          <w:sz w:val="24"/>
        </w:rPr>
        <w:t>most arriving in Turkey, Jordan and Lebanon.</w:t>
      </w:r>
      <w:r>
        <w:rPr>
          <w:rStyle w:val="StyleUnderline"/>
          <w:rFonts w:asciiTheme="minorHAnsi" w:hAnsiTheme="minorHAnsi" w:cstheme="minorHAnsi"/>
          <w:sz w:val="24"/>
        </w:rPr>
        <w:t xml:space="preserve"> </w:t>
      </w:r>
      <w:r w:rsidRPr="00342737">
        <w:rPr>
          <w:rFonts w:asciiTheme="minorHAnsi" w:hAnsiTheme="minorHAnsi" w:cstheme="minorHAnsi"/>
          <w:sz w:val="16"/>
        </w:rPr>
        <w:t xml:space="preserve">An additional 6.3 million remain internally displaced. </w:t>
      </w:r>
    </w:p>
    <w:p w:rsidR="00017B5A" w:rsidRPr="00734726" w:rsidRDefault="00017B5A" w:rsidP="00017B5A"/>
    <w:p w:rsidR="00017B5A" w:rsidRDefault="00017B5A" w:rsidP="00017B5A">
      <w:pPr>
        <w:pStyle w:val="Heading3"/>
      </w:pPr>
      <w:r>
        <w:t>AT Status quo solves</w:t>
      </w:r>
    </w:p>
    <w:p w:rsidR="00017B5A" w:rsidRDefault="00017B5A" w:rsidP="00017B5A">
      <w:pPr>
        <w:pStyle w:val="Heading4"/>
      </w:pPr>
      <w:r>
        <w:t>Syrian refugees are too numerous for normal channels to solve.</w:t>
      </w:r>
    </w:p>
    <w:p w:rsidR="00017B5A" w:rsidRDefault="00017B5A" w:rsidP="00017B5A">
      <w:r w:rsidRPr="00977A50">
        <w:rPr>
          <w:rStyle w:val="Style13ptBold"/>
        </w:rPr>
        <w:t xml:space="preserve">İçduygu, Professor in Migration Studies, </w:t>
      </w:r>
      <w:r w:rsidRPr="00977A50">
        <w:rPr>
          <w:rStyle w:val="Style13ptBold"/>
          <w:b w:val="0"/>
          <w:sz w:val="22"/>
        </w:rPr>
        <w:t>20</w:t>
      </w:r>
      <w:r w:rsidRPr="00977A50">
        <w:rPr>
          <w:rStyle w:val="Style13ptBold"/>
        </w:rPr>
        <w:t>15</w:t>
      </w:r>
      <w:r>
        <w:t xml:space="preserve"> (Ahmet İçduygu, April 2015, </w:t>
      </w:r>
      <w:r w:rsidRPr="00977A50">
        <w:t>Ahmet İçduygu is Dean of the College of Social Sciences and Humanities at Koç University, Istanbul, where he is a full professor in the departments of both international relations and sociology. He is also the Director of the Migration Research Center at Koç University (MiReKoc). He is an elected member of the Science Academy in Turkey, and has held fellowships at Stockholm University, the University of Warwick, the University of Manchester, and the European University Institute in Florence.</w:t>
      </w:r>
      <w:r w:rsidRPr="00977A50">
        <w:rPr>
          <w:rFonts w:ascii="Arial" w:hAnsi="Arial" w:cs="Arial"/>
          <w:color w:val="333333"/>
        </w:rPr>
        <w:t xml:space="preserve"> </w:t>
      </w:r>
      <w:r w:rsidRPr="00977A50">
        <w:t>In addition to his own research, Dr. İçduygu has conducted various research projects for international organizations such as the International Organization for Migration, the United Nations High Commissioner for Refugees, the European Union, the Organization for Economic Cooperation and Development, and the International Labor Organization. His areas of focus include migration studies, theories and practices of citizenship, the role of international organizations, civil society, and nationalism and ethnicity. He holds a PhD in demography from Australian National University</w:t>
      </w:r>
      <w:r>
        <w:t xml:space="preserve">, “Syrian Refugees in Turkey: The Long Road Ahead,” Migration Policy Institute, </w:t>
      </w:r>
      <w:r w:rsidRPr="00977A50">
        <w:t>https://www.migrationpolicy.org/research/syrian-refugees-turkey-long-road-ahead</w:t>
      </w:r>
      <w:r>
        <w:t>)</w:t>
      </w:r>
    </w:p>
    <w:p w:rsidR="00017B5A" w:rsidRPr="008021F1" w:rsidRDefault="00017B5A" w:rsidP="00017B5A">
      <w:pPr>
        <w:rPr>
          <w:sz w:val="16"/>
        </w:rPr>
      </w:pPr>
      <w:r w:rsidRPr="008021F1">
        <w:rPr>
          <w:sz w:val="16"/>
        </w:rPr>
        <w:t xml:space="preserve">Turkish policies toward Syrians were initially very welcoming (the displaced were, for example, officially referred to as “guests” and not “refugees”).25 Authorities were quick to assume that the crisis would end soon and enable the displaced to return home—despite previous experiences with Kurdish refugees from Iraq. They therefore ignored the possibility of long-term or permanent stay and instead focused on providing aid and assistance to refugees in camps. </w:t>
      </w:r>
      <w:r w:rsidRPr="008021F1">
        <w:rPr>
          <w:u w:val="single"/>
        </w:rPr>
        <w:t>Until early 2013, almost all Syrian refugees lived in camps, but changing conditions and greater flows have increased the number outside camps</w:t>
      </w:r>
      <w:r w:rsidRPr="008021F1">
        <w:rPr>
          <w:sz w:val="16"/>
        </w:rPr>
        <w:t xml:space="preserve">. At the start of 2014, almost half of Syrian refugees lived outside formal camps, and </w:t>
      </w:r>
      <w:r w:rsidRPr="008021F1">
        <w:rPr>
          <w:u w:val="single"/>
        </w:rPr>
        <w:t>by late 2014 the vast majority—almost four out of five refugees—were sheltered in towns and cities</w:t>
      </w:r>
      <w:r w:rsidRPr="008021F1">
        <w:rPr>
          <w:sz w:val="16"/>
        </w:rPr>
        <w:t>.26</w:t>
      </w:r>
    </w:p>
    <w:p w:rsidR="00017B5A" w:rsidRPr="008021F1" w:rsidRDefault="00017B5A" w:rsidP="00017B5A">
      <w:pPr>
        <w:rPr>
          <w:sz w:val="16"/>
          <w:szCs w:val="16"/>
        </w:rPr>
      </w:pPr>
      <w:r w:rsidRPr="008021F1">
        <w:rPr>
          <w:sz w:val="16"/>
          <w:szCs w:val="16"/>
        </w:rPr>
        <w:t>The most recent report from the Disaster and Emergency Management Presidency (AFAD) on Syrian refugees in Turkey details 22 camps that are dispersed across southeastern Turkey, close to the Syrian border.27 The conditions in the camps have been described by several domestic and international commentators, including UNHCR, as significantly more comfortable, standardized, and controlled than those in neighboring countries hosting Syrian refugees.28 Recreational and educational activities are available, and security is provided by the Turkish armed forces to prevent petty crimes or quarrels among residents.29 Conditions in urban areas are reportedly worse than in camps,30 and many Syrians have faced difficulties finding housing, paying rent, obtaining employment, or accessing the education system or health services.</w:t>
      </w:r>
    </w:p>
    <w:p w:rsidR="00017B5A" w:rsidRPr="008021F1" w:rsidRDefault="00017B5A" w:rsidP="00017B5A">
      <w:pPr>
        <w:rPr>
          <w:sz w:val="16"/>
        </w:rPr>
      </w:pPr>
      <w:r w:rsidRPr="008021F1">
        <w:rPr>
          <w:sz w:val="16"/>
        </w:rPr>
        <w:t xml:space="preserve">Despite the relative comfort and security of camps, </w:t>
      </w:r>
      <w:r w:rsidRPr="008021F1">
        <w:rPr>
          <w:u w:val="single"/>
        </w:rPr>
        <w:t xml:space="preserve">more than 1 million Syrians have chosen to become urban refugees for several telling reasons: </w:t>
      </w:r>
      <w:r w:rsidRPr="008021F1">
        <w:rPr>
          <w:sz w:val="16"/>
        </w:rPr>
        <w:t xml:space="preserve">(1) </w:t>
      </w:r>
      <w:r w:rsidRPr="008021F1">
        <w:rPr>
          <w:u w:val="single"/>
        </w:rPr>
        <w:t xml:space="preserve">the unprecedented number of refugees has exceeded overall camp capacity; </w:t>
      </w:r>
      <w:r w:rsidRPr="008021F1">
        <w:rPr>
          <w:sz w:val="16"/>
        </w:rPr>
        <w:t>(2) family ties and financial independence have enabled some refugees to access shelter in other ways, often arranged by relatives;</w:t>
      </w:r>
      <w:r w:rsidRPr="008021F1">
        <w:rPr>
          <w:u w:val="single"/>
        </w:rPr>
        <w:t xml:space="preserve"> and </w:t>
      </w:r>
      <w:r w:rsidRPr="008021F1">
        <w:rPr>
          <w:sz w:val="16"/>
        </w:rPr>
        <w:t>(3)</w:t>
      </w:r>
      <w:r w:rsidRPr="008021F1">
        <w:rPr>
          <w:u w:val="single"/>
        </w:rPr>
        <w:t xml:space="preserve"> those Syrians whose entry is considered illegal are not allowed to register to enter a camp</w:t>
      </w:r>
      <w:r w:rsidRPr="008021F1">
        <w:rPr>
          <w:sz w:val="16"/>
        </w:rPr>
        <w:t>.</w:t>
      </w:r>
    </w:p>
    <w:p w:rsidR="00017B5A" w:rsidRPr="008021F1" w:rsidRDefault="00017B5A" w:rsidP="00017B5A">
      <w:pPr>
        <w:rPr>
          <w:sz w:val="16"/>
        </w:rPr>
      </w:pPr>
      <w:r w:rsidRPr="008021F1">
        <w:rPr>
          <w:u w:val="single"/>
        </w:rPr>
        <w:t>Lacking work authorization (or, in some cases, legal status), most urban refugees must work either in the informal sector or in otherwise unacceptable conditions at very low wages. This in turn raises questions about child labor and illegal activities; meanwhile, the resulting wage deflation aggravates and ignites hostility among host populations as more and more Syrian refugees enter the labor market</w:t>
      </w:r>
      <w:r w:rsidRPr="008021F1">
        <w:rPr>
          <w:sz w:val="16"/>
        </w:rPr>
        <w:t>.31</w:t>
      </w:r>
    </w:p>
    <w:p w:rsidR="00017B5A" w:rsidRPr="008021F1" w:rsidRDefault="00017B5A" w:rsidP="00017B5A">
      <w:pPr>
        <w:rPr>
          <w:sz w:val="16"/>
        </w:rPr>
      </w:pPr>
      <w:r w:rsidRPr="008021F1">
        <w:rPr>
          <w:sz w:val="16"/>
        </w:rPr>
        <w:t xml:space="preserve">Moreover, </w:t>
      </w:r>
      <w:r w:rsidRPr="008021F1">
        <w:rPr>
          <w:u w:val="single"/>
        </w:rPr>
        <w:t>the fact that many Syrian refugees in cities are not registered—as they would be in camps— is becoming a challenging issue for Turkish authorities and civil organizations</w:t>
      </w:r>
      <w:r w:rsidRPr="008021F1">
        <w:rPr>
          <w:sz w:val="16"/>
        </w:rPr>
        <w:t xml:space="preserve">. AFAD’s latest report indicates that </w:t>
      </w:r>
      <w:r w:rsidRPr="008021F1">
        <w:rPr>
          <w:u w:val="single"/>
        </w:rPr>
        <w:t>more than one-third of urban refugees, who are to be found in many cities across Turkey, are not registered</w:t>
      </w:r>
      <w:r w:rsidRPr="008021F1">
        <w:rPr>
          <w:sz w:val="16"/>
        </w:rPr>
        <w:t xml:space="preserve">.32 </w:t>
      </w:r>
      <w:r w:rsidRPr="008021F1">
        <w:rPr>
          <w:u w:val="single"/>
        </w:rPr>
        <w:t>This leaves them particularly vulnerable, both to lack of services and exploitation</w:t>
      </w:r>
      <w:r w:rsidRPr="008021F1">
        <w:rPr>
          <w:sz w:val="16"/>
        </w:rPr>
        <w:t>, since registration is the first step to ensuring access to basic services and protection.</w:t>
      </w:r>
    </w:p>
    <w:p w:rsidR="00017B5A" w:rsidRPr="007F6AD0" w:rsidRDefault="00017B5A" w:rsidP="00017B5A"/>
    <w:p w:rsidR="00017B5A" w:rsidRDefault="00017B5A" w:rsidP="00017B5A">
      <w:pPr>
        <w:pStyle w:val="Heading3"/>
      </w:pPr>
      <w:r>
        <w:t>AT Jordan solves</w:t>
      </w:r>
    </w:p>
    <w:p w:rsidR="00017B5A" w:rsidRDefault="00017B5A" w:rsidP="00017B5A">
      <w:pPr>
        <w:pStyle w:val="Heading4"/>
      </w:pPr>
      <w:r>
        <w:t>Jordan will not take in more Syrian refugees</w:t>
      </w:r>
    </w:p>
    <w:p w:rsidR="00017B5A" w:rsidRDefault="00017B5A" w:rsidP="00017B5A">
      <w:pPr>
        <w:rPr>
          <w:rStyle w:val="Style13ptBold"/>
        </w:rPr>
      </w:pPr>
      <w:r>
        <w:rPr>
          <w:rStyle w:val="Style13ptBold"/>
        </w:rPr>
        <w:t>Tayseer 18</w:t>
      </w:r>
    </w:p>
    <w:p w:rsidR="00017B5A" w:rsidRDefault="00017B5A" w:rsidP="00017B5A">
      <w:pPr>
        <w:rPr>
          <w:rStyle w:val="Style13ptBold"/>
          <w:b w:val="0"/>
          <w:sz w:val="22"/>
        </w:rPr>
      </w:pPr>
      <w:r>
        <w:rPr>
          <w:rStyle w:val="Style13ptBold"/>
          <w:b w:val="0"/>
          <w:sz w:val="22"/>
        </w:rPr>
        <w:t xml:space="preserve">Mohammad, reporter for Bloomberg. </w:t>
      </w:r>
      <w:hyperlink r:id="rId197" w:history="1">
        <w:r w:rsidRPr="00F428D7">
          <w:rPr>
            <w:rStyle w:val="Hyperlink"/>
          </w:rPr>
          <w:t>https://www.bloomberg.com/news/articles/2018-06-26/jordan-says-it-won-t-take-in-any-more-syrian-refugees</w:t>
        </w:r>
      </w:hyperlink>
      <w:r>
        <w:rPr>
          <w:rStyle w:val="Style13ptBold"/>
          <w:b w:val="0"/>
          <w:sz w:val="22"/>
        </w:rPr>
        <w:t xml:space="preserve"> “Jordan Says It Won't Take In Any More Syrian Refugees” 6/26/18 HAH</w:t>
      </w:r>
    </w:p>
    <w:p w:rsidR="00017B5A" w:rsidRPr="001B116B" w:rsidRDefault="00017B5A" w:rsidP="00017B5A">
      <w:pPr>
        <w:rPr>
          <w:rStyle w:val="StyleUnderline"/>
        </w:rPr>
      </w:pPr>
      <w:r w:rsidRPr="001B116B">
        <w:rPr>
          <w:rStyle w:val="Style13ptBold"/>
          <w:b w:val="0"/>
          <w:sz w:val="16"/>
        </w:rPr>
        <w:t xml:space="preserve">Jordan will not receive new refugees from Syria under any circumstances, </w:t>
      </w:r>
      <w:r w:rsidRPr="001B116B">
        <w:rPr>
          <w:rStyle w:val="StyleUnderline"/>
        </w:rPr>
        <w:t>Prime Minister</w:t>
      </w:r>
      <w:r w:rsidRPr="001B116B">
        <w:rPr>
          <w:rStyle w:val="Style13ptBold"/>
          <w:b w:val="0"/>
          <w:sz w:val="16"/>
        </w:rPr>
        <w:t xml:space="preserve"> Omar </w:t>
      </w:r>
      <w:r w:rsidRPr="001B116B">
        <w:rPr>
          <w:rStyle w:val="StyleUnderline"/>
        </w:rPr>
        <w:t>Razzaz said</w:t>
      </w:r>
      <w:r w:rsidRPr="001B116B">
        <w:rPr>
          <w:rStyle w:val="Style13ptBold"/>
          <w:b w:val="0"/>
          <w:sz w:val="16"/>
        </w:rPr>
        <w:t xml:space="preserve"> Tuesday, as a new Syrian government offensive threatened to send more displaced people fleeing to Jordan’s border. “</w:t>
      </w:r>
      <w:r w:rsidRPr="001B116B">
        <w:rPr>
          <w:rStyle w:val="StyleUnderline"/>
        </w:rPr>
        <w:t>Jordan cannot receive more refugees</w:t>
      </w:r>
      <w:r w:rsidRPr="001B116B">
        <w:rPr>
          <w:rStyle w:val="Style13ptBold"/>
          <w:b w:val="0"/>
          <w:sz w:val="16"/>
        </w:rPr>
        <w:t xml:space="preserve">,” said Razzaz, who took office earlier this month. </w:t>
      </w:r>
      <w:r w:rsidRPr="001B116B">
        <w:rPr>
          <w:rStyle w:val="StyleUnderline"/>
        </w:rPr>
        <w:t>“We want a political solution.” Jordan has taken in 1.3 million refugees from neighboring Syria’s civil war,</w:t>
      </w:r>
      <w:r w:rsidRPr="001B116B">
        <w:rPr>
          <w:rStyle w:val="Style13ptBold"/>
          <w:b w:val="0"/>
          <w:sz w:val="16"/>
        </w:rPr>
        <w:t xml:space="preserve"> according to government data. The United Nations estimates </w:t>
      </w:r>
      <w:r w:rsidRPr="001B116B">
        <w:rPr>
          <w:rStyle w:val="StyleUnderline"/>
        </w:rPr>
        <w:t>45,000 more Syrians have been displaced since the government launched an offensive against rebel strongholds in southern Syria</w:t>
      </w:r>
      <w:r w:rsidRPr="001B116B">
        <w:rPr>
          <w:rStyle w:val="Style13ptBold"/>
          <w:b w:val="0"/>
          <w:sz w:val="16"/>
        </w:rPr>
        <w:t xml:space="preserve"> last week, the Associated Press reported. Foreign Ministry Ayman Safadi said the United Nations must take care of the refugees. “Our borders will remain closed and the UN can secure the population with their needs inside their country,” Safadi tweeted on his official account. He said </w:t>
      </w:r>
      <w:r w:rsidRPr="001B116B">
        <w:rPr>
          <w:rStyle w:val="StyleUnderline"/>
        </w:rPr>
        <w:t>Syrians displaced by fighting in the south hadn’t reached Jordan’s borders.</w:t>
      </w:r>
    </w:p>
    <w:p w:rsidR="00017B5A" w:rsidRPr="0086678E" w:rsidRDefault="00017B5A" w:rsidP="00017B5A"/>
    <w:p w:rsidR="00017B5A" w:rsidRDefault="00017B5A" w:rsidP="00017B5A">
      <w:pPr>
        <w:pStyle w:val="Heading3"/>
      </w:pPr>
      <w:r>
        <w:t>AT Turkey solves</w:t>
      </w:r>
    </w:p>
    <w:p w:rsidR="00017B5A" w:rsidRPr="00290C8F" w:rsidRDefault="00017B5A" w:rsidP="00017B5A">
      <w:pPr>
        <w:pStyle w:val="Heading4"/>
        <w:rPr>
          <w:rFonts w:asciiTheme="minorHAnsi" w:eastAsia="Times New Roman" w:hAnsiTheme="minorHAnsi" w:cstheme="minorHAnsi"/>
        </w:rPr>
      </w:pPr>
      <w:r w:rsidRPr="00290C8F">
        <w:rPr>
          <w:rFonts w:asciiTheme="minorHAnsi" w:eastAsia="Times New Roman" w:hAnsiTheme="minorHAnsi" w:cstheme="minorHAnsi"/>
        </w:rPr>
        <w:t xml:space="preserve">Syrian refugees have no chances of improving their living conditions in </w:t>
      </w:r>
      <w:r>
        <w:rPr>
          <w:rFonts w:asciiTheme="minorHAnsi" w:eastAsia="Times New Roman" w:hAnsiTheme="minorHAnsi" w:cstheme="minorHAnsi"/>
        </w:rPr>
        <w:t>Turkey.</w:t>
      </w:r>
    </w:p>
    <w:p w:rsidR="00017B5A" w:rsidRPr="001D48B8" w:rsidRDefault="00017B5A" w:rsidP="00017B5A">
      <w:pPr>
        <w:rPr>
          <w:rStyle w:val="Style13ptBold"/>
        </w:rPr>
      </w:pPr>
      <w:r w:rsidRPr="00290C8F">
        <w:rPr>
          <w:rStyle w:val="Style13ptBold"/>
          <w:rFonts w:asciiTheme="minorHAnsi" w:hAnsiTheme="minorHAnsi" w:cstheme="minorHAnsi"/>
        </w:rPr>
        <w:t>Ferris &amp; Kirişci</w:t>
      </w:r>
      <w:r>
        <w:rPr>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Fonts w:asciiTheme="minorHAnsi" w:hAnsiTheme="minorHAnsi" w:cstheme="minorHAnsi"/>
          <w:b/>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Kirişci</w:t>
      </w:r>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Boğaziçi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198"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Pr="00290C8F" w:rsidRDefault="00017B5A" w:rsidP="00017B5A">
      <w:pPr>
        <w:rPr>
          <w:rStyle w:val="StyleUnderline"/>
          <w:rFonts w:asciiTheme="minorHAnsi" w:hAnsiTheme="minorHAnsi" w:cstheme="minorHAnsi"/>
        </w:rPr>
      </w:pPr>
      <w:r w:rsidRPr="00342737">
        <w:rPr>
          <w:rFonts w:asciiTheme="minorHAnsi" w:hAnsiTheme="minorHAnsi" w:cstheme="minorHAnsi"/>
          <w:sz w:val="16"/>
        </w:rPr>
        <w:t xml:space="preserve">As noted in the previous chapter, with the exception of Turkey the other host countries are not signatories of the 1951 Geneva Convention on the Status of Refugees. This means that </w:t>
      </w:r>
      <w:r w:rsidRPr="00290C8F">
        <w:rPr>
          <w:rStyle w:val="StyleUnderline"/>
          <w:rFonts w:asciiTheme="minorHAnsi" w:hAnsiTheme="minorHAnsi" w:cstheme="minorHAnsi"/>
        </w:rPr>
        <w:t>Syrian refugees do not have the possibility of receiving a full-fledged refugee status, and instead are considered “guests”</w:t>
      </w:r>
      <w:r w:rsidRPr="00342737">
        <w:rPr>
          <w:rFonts w:asciiTheme="minorHAnsi" w:hAnsiTheme="minorHAnsi" w:cstheme="minorHAnsi"/>
          <w:sz w:val="16"/>
        </w:rPr>
        <w:t xml:space="preserve">—an ill-defined status </w:t>
      </w:r>
      <w:r w:rsidRPr="00290C8F">
        <w:rPr>
          <w:rStyle w:val="StyleUnderline"/>
          <w:rFonts w:asciiTheme="minorHAnsi" w:hAnsiTheme="minorHAnsi" w:cstheme="minorHAnsi"/>
        </w:rPr>
        <w:t>offering no legal protection</w:t>
      </w:r>
      <w:r w:rsidRPr="00342737">
        <w:rPr>
          <w:rFonts w:asciiTheme="minorHAnsi" w:hAnsiTheme="minorHAnsi" w:cstheme="minorHAnsi"/>
          <w:sz w:val="16"/>
        </w:rPr>
        <w:t xml:space="preserve">. In effect, the situation is not very different in Turkey, as Turkey maintains a “geographical limitation” that limits the application of the Geneva Convention to those asylumseekers who have become refugees as a result of “events occurring in Europe.”7 This means that </w:t>
      </w:r>
      <w:r w:rsidRPr="00290C8F">
        <w:rPr>
          <w:rStyle w:val="StyleUnderline"/>
          <w:rFonts w:asciiTheme="minorHAnsi" w:hAnsiTheme="minorHAnsi" w:cstheme="minorHAnsi"/>
        </w:rPr>
        <w:t>Turkey neither grants refugee status to Syrians nor allows them the possibility of remaining in the country for the long term</w:t>
      </w:r>
      <w:r w:rsidRPr="00342737">
        <w:rPr>
          <w:rFonts w:asciiTheme="minorHAnsi" w:hAnsiTheme="minorHAnsi" w:cstheme="minorHAnsi"/>
          <w:sz w:val="16"/>
        </w:rPr>
        <w:t xml:space="preserve">. Resettlement and voluntary repatriation are seen as the only durable solutions. </w:t>
      </w:r>
      <w:r w:rsidRPr="00290C8F">
        <w:rPr>
          <w:rStyle w:val="StyleUnderline"/>
          <w:rFonts w:asciiTheme="minorHAnsi" w:hAnsiTheme="minorHAnsi" w:cstheme="minorHAnsi"/>
        </w:rPr>
        <w:t>Instead of being recognized as refugees with rights,</w:t>
      </w:r>
      <w:r w:rsidRPr="00342737">
        <w:rPr>
          <w:rFonts w:asciiTheme="minorHAnsi" w:hAnsiTheme="minorHAnsi" w:cstheme="minorHAnsi"/>
          <w:sz w:val="16"/>
        </w:rPr>
        <w:t xml:space="preserve"> </w:t>
      </w:r>
      <w:r w:rsidRPr="00290C8F">
        <w:rPr>
          <w:rStyle w:val="StyleUnderline"/>
          <w:rFonts w:asciiTheme="minorHAnsi" w:hAnsiTheme="minorHAnsi" w:cstheme="minorHAnsi"/>
        </w:rPr>
        <w:t>Syrians are granted “temporary protection” in Turkey</w:t>
      </w:r>
      <w:r w:rsidRPr="00342737">
        <w:rPr>
          <w:rFonts w:asciiTheme="minorHAnsi" w:hAnsiTheme="minorHAnsi" w:cstheme="minorHAnsi"/>
          <w:sz w:val="16"/>
        </w:rPr>
        <w:t xml:space="preserve">. The role and status of the United Nations High Commissioner for Refugees (UNHCR) vary across these host countries. UNHCR has been involved in the registration of refugees—a critical process in terms of ensuring protection and access to basic services, including education, health, food, and social support. In Jordan and Lebanon, UNHCR has also been the lead international agency in ensuring basic humanitarian assistance for the refugees and managing the camps. </w:t>
      </w:r>
      <w:r w:rsidRPr="00290C8F">
        <w:rPr>
          <w:rStyle w:val="StyleUnderline"/>
          <w:rFonts w:asciiTheme="minorHAnsi" w:hAnsiTheme="minorHAnsi" w:cstheme="minorHAnsi"/>
        </w:rPr>
        <w:t xml:space="preserve">All of these countries have extended generous support to the refugees, but none has allowed the refugees to work legally, dramatically limiting their ability to gain access to legal livelihoods and improve their living conditions. </w:t>
      </w:r>
    </w:p>
    <w:p w:rsidR="00017B5A" w:rsidRDefault="00017B5A" w:rsidP="00017B5A">
      <w:pPr>
        <w:pStyle w:val="Heading4"/>
      </w:pPr>
    </w:p>
    <w:p w:rsidR="00017B5A" w:rsidRPr="00290C8F" w:rsidRDefault="00017B5A" w:rsidP="00017B5A">
      <w:pPr>
        <w:pStyle w:val="Heading4"/>
        <w:rPr>
          <w:rFonts w:asciiTheme="minorHAnsi" w:hAnsiTheme="minorHAnsi" w:cstheme="minorHAnsi"/>
        </w:rPr>
      </w:pPr>
      <w:r w:rsidRPr="00290C8F">
        <w:rPr>
          <w:rFonts w:asciiTheme="minorHAnsi" w:hAnsiTheme="minorHAnsi" w:cstheme="minorHAnsi"/>
        </w:rPr>
        <w:t>The people of neighboring countries don’t like the presence of the refugees</w:t>
      </w:r>
    </w:p>
    <w:p w:rsidR="00017B5A" w:rsidRPr="001D48B8" w:rsidRDefault="00017B5A" w:rsidP="00017B5A">
      <w:pPr>
        <w:rPr>
          <w:rStyle w:val="Style13ptBold"/>
        </w:rPr>
      </w:pPr>
      <w:r w:rsidRPr="00290C8F">
        <w:rPr>
          <w:rStyle w:val="Style13ptBold"/>
          <w:rFonts w:asciiTheme="minorHAnsi" w:hAnsiTheme="minorHAnsi" w:cstheme="minorHAnsi"/>
        </w:rPr>
        <w:t>Ferris &amp; Kirişci</w:t>
      </w:r>
      <w:r>
        <w:rPr>
          <w:rStyle w:val="Style13ptBold"/>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Style w:val="Style13ptBold"/>
          <w:rFonts w:asciiTheme="minorHAnsi" w:hAnsiTheme="minorHAnsi" w:cstheme="minorHAnsi"/>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Kirişci</w:t>
      </w:r>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Boğaziçi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199"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w:t>
      </w:r>
      <w:r w:rsidRPr="00D20CE5">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Pr="00342737" w:rsidRDefault="00017B5A" w:rsidP="00017B5A">
      <w:pPr>
        <w:rPr>
          <w:rFonts w:asciiTheme="minorHAnsi" w:hAnsiTheme="minorHAnsi" w:cstheme="minorHAnsi"/>
          <w:sz w:val="16"/>
        </w:rPr>
      </w:pPr>
      <w:r w:rsidRPr="00342737">
        <w:rPr>
          <w:rFonts w:asciiTheme="minorHAnsi" w:hAnsiTheme="minorHAnsi" w:cstheme="minorHAnsi"/>
          <w:sz w:val="16"/>
        </w:rPr>
        <w:t xml:space="preserve">Now that </w:t>
      </w:r>
      <w:r w:rsidRPr="00290C8F">
        <w:rPr>
          <w:rStyle w:val="StyleUnderline"/>
          <w:rFonts w:asciiTheme="minorHAnsi" w:hAnsiTheme="minorHAnsi" w:cstheme="minorHAnsi"/>
        </w:rPr>
        <w:t>the initial</w:t>
      </w:r>
      <w:r w:rsidRPr="00342737">
        <w:rPr>
          <w:rFonts w:asciiTheme="minorHAnsi" w:hAnsiTheme="minorHAnsi" w:cstheme="minorHAnsi"/>
          <w:sz w:val="16"/>
        </w:rPr>
        <w:t xml:space="preserve">ly generous </w:t>
      </w:r>
      <w:r w:rsidRPr="00290C8F">
        <w:rPr>
          <w:rStyle w:val="StyleUnderline"/>
          <w:rFonts w:asciiTheme="minorHAnsi" w:hAnsiTheme="minorHAnsi" w:cstheme="minorHAnsi"/>
        </w:rPr>
        <w:t>welcome has worn thin</w:t>
      </w:r>
      <w:r w:rsidRPr="00342737">
        <w:rPr>
          <w:rFonts w:asciiTheme="minorHAnsi" w:hAnsiTheme="minorHAnsi" w:cstheme="minorHAnsi"/>
          <w:sz w:val="16"/>
        </w:rPr>
        <w:t xml:space="preserve">, public </w:t>
      </w:r>
      <w:r w:rsidRPr="00290C8F">
        <w:rPr>
          <w:rStyle w:val="StyleUnderline"/>
          <w:rFonts w:asciiTheme="minorHAnsi" w:hAnsiTheme="minorHAnsi" w:cstheme="minorHAnsi"/>
        </w:rPr>
        <w:t>opinion toward refugees is becoming</w:t>
      </w:r>
      <w:r w:rsidRPr="00342737">
        <w:rPr>
          <w:rFonts w:asciiTheme="minorHAnsi" w:hAnsiTheme="minorHAnsi" w:cstheme="minorHAnsi"/>
          <w:sz w:val="16"/>
        </w:rPr>
        <w:t xml:space="preserve"> increasingly </w:t>
      </w:r>
      <w:r w:rsidRPr="00290C8F">
        <w:rPr>
          <w:rStyle w:val="StyleUnderline"/>
          <w:rFonts w:asciiTheme="minorHAnsi" w:hAnsiTheme="minorHAnsi" w:cstheme="minorHAnsi"/>
        </w:rPr>
        <w:t>negative</w:t>
      </w:r>
      <w:r w:rsidRPr="00342737">
        <w:rPr>
          <w:rFonts w:asciiTheme="minorHAnsi" w:hAnsiTheme="minorHAnsi" w:cstheme="minorHAnsi"/>
          <w:sz w:val="16"/>
        </w:rPr>
        <w:t xml:space="preserve">. The sight of </w:t>
      </w:r>
      <w:r w:rsidRPr="00290C8F">
        <w:rPr>
          <w:rStyle w:val="StyleUnderline"/>
          <w:rFonts w:asciiTheme="minorHAnsi" w:hAnsiTheme="minorHAnsi" w:cstheme="minorHAnsi"/>
        </w:rPr>
        <w:t>Syrians begging in the streets is causing</w:t>
      </w:r>
      <w:r w:rsidRPr="00342737">
        <w:rPr>
          <w:rFonts w:asciiTheme="minorHAnsi" w:hAnsiTheme="minorHAnsi" w:cstheme="minorHAnsi"/>
          <w:sz w:val="16"/>
        </w:rPr>
        <w:t xml:space="preserve"> particular </w:t>
      </w:r>
      <w:r w:rsidRPr="00290C8F">
        <w:rPr>
          <w:rStyle w:val="StyleUnderline"/>
          <w:rFonts w:asciiTheme="minorHAnsi" w:hAnsiTheme="minorHAnsi" w:cstheme="minorHAnsi"/>
        </w:rPr>
        <w:t>resentment among local people</w:t>
      </w:r>
      <w:r w:rsidRPr="00342737">
        <w:rPr>
          <w:rFonts w:asciiTheme="minorHAnsi" w:hAnsiTheme="minorHAnsi" w:cstheme="minorHAnsi"/>
          <w:sz w:val="16"/>
        </w:rPr>
        <w:t xml:space="preserve">, especially in cities in western Turkey. </w:t>
      </w:r>
      <w:r w:rsidRPr="00290C8F">
        <w:rPr>
          <w:rStyle w:val="StyleUnderline"/>
          <w:rFonts w:asciiTheme="minorHAnsi" w:hAnsiTheme="minorHAnsi" w:cstheme="minorHAnsi"/>
        </w:rPr>
        <w:t>There have</w:t>
      </w:r>
      <w:r w:rsidRPr="00342737">
        <w:rPr>
          <w:rFonts w:asciiTheme="minorHAnsi" w:hAnsiTheme="minorHAnsi" w:cstheme="minorHAnsi"/>
          <w:sz w:val="16"/>
        </w:rPr>
        <w:t xml:space="preserve"> also </w:t>
      </w:r>
      <w:r w:rsidRPr="00290C8F">
        <w:rPr>
          <w:rStyle w:val="StyleUnderline"/>
          <w:rFonts w:asciiTheme="minorHAnsi" w:hAnsiTheme="minorHAnsi" w:cstheme="minorHAnsi"/>
        </w:rPr>
        <w:t>been reports of occasional violence between refugees and locals</w:t>
      </w:r>
      <w:r w:rsidRPr="00342737">
        <w:rPr>
          <w:rFonts w:asciiTheme="minorHAnsi" w:hAnsiTheme="minorHAnsi" w:cstheme="minorHAnsi"/>
          <w:sz w:val="16"/>
        </w:rPr>
        <w:t>.23 In turn, this reinforces a growing public perception that associates Syrian refugees with criminality</w:t>
      </w:r>
      <w:r w:rsidRPr="00290C8F">
        <w:rPr>
          <w:rStyle w:val="StyleUnderline"/>
          <w:rFonts w:asciiTheme="minorHAnsi" w:hAnsiTheme="minorHAnsi" w:cstheme="minorHAnsi"/>
        </w:rPr>
        <w:t>. A public opinion poll conducted in Turkey in October 2014 revealed that more than 62 percent of those surveyed supported the idea that Syrian refugees were implicated in criminality and were responsible for the uptick in the number of crimes committed</w:t>
      </w:r>
      <w:r w:rsidRPr="00342737">
        <w:rPr>
          <w:rFonts w:asciiTheme="minorHAnsi" w:hAnsiTheme="minorHAnsi" w:cstheme="minorHAnsi"/>
          <w:sz w:val="16"/>
        </w:rPr>
        <w:t xml:space="preserve">.24 As early as 2013, a poll in </w:t>
      </w:r>
      <w:r w:rsidRPr="00290C8F">
        <w:rPr>
          <w:rStyle w:val="StyleUnderline"/>
          <w:rFonts w:asciiTheme="minorHAnsi" w:hAnsiTheme="minorHAnsi" w:cstheme="minorHAnsi"/>
        </w:rPr>
        <w:t>Lebanon found that 52 percent of respondents believed Syrian refugees posed a threat to national security and stability, and more than 90 percent said the Syrian conflict had a negative impact on the Lebanese government’s capacity to protect Lebanese citizens</w:t>
      </w:r>
      <w:r w:rsidRPr="00342737">
        <w:rPr>
          <w:rFonts w:asciiTheme="minorHAnsi" w:hAnsiTheme="minorHAnsi" w:cstheme="minorHAnsi"/>
          <w:sz w:val="16"/>
        </w:rPr>
        <w:t xml:space="preserve">.25 These concerns persist, and a survey in June 2015 noted that almost half of those surveyed fear for their personal safety because of the refugees.26 Similar complaints also have been made in Jordan.27 Yet these attitudes represent a stark contrast with local authorities’ and security officials’ observations in all three countries: in reality, criminality is surprisingly low, and Syrian community leaders are very effective in preventing crime and defusing tensions between refugees and locals. The presence of large numbers of refugees, especially in urban centers, generates competition for public services with local residents. </w:t>
      </w:r>
      <w:r w:rsidRPr="00290C8F">
        <w:rPr>
          <w:rStyle w:val="StyleUnderline"/>
          <w:rFonts w:asciiTheme="minorHAnsi" w:hAnsiTheme="minorHAnsi" w:cstheme="minorHAnsi"/>
        </w:rPr>
        <w:t>The cost of providing these services to a growing number of refugees, together with the costs of the camps in Jordan and Turkey, fuels the resentment of local communities.</w:t>
      </w:r>
      <w:r w:rsidRPr="00342737">
        <w:rPr>
          <w:rFonts w:asciiTheme="minorHAnsi" w:hAnsiTheme="minorHAnsi" w:cstheme="minorHAnsi"/>
          <w:sz w:val="16"/>
        </w:rPr>
        <w:t xml:space="preserve"> In the case of Turkey, this is heightened by the fact that </w:t>
      </w:r>
      <w:r w:rsidRPr="00290C8F">
        <w:rPr>
          <w:rStyle w:val="StyleUnderline"/>
          <w:rFonts w:asciiTheme="minorHAnsi" w:hAnsiTheme="minorHAnsi" w:cstheme="minorHAnsi"/>
        </w:rPr>
        <w:t>the government continues to allocate funds from its own budget to pay for dealing with the refugees</w:t>
      </w:r>
      <w:r w:rsidRPr="00342737">
        <w:rPr>
          <w:rFonts w:asciiTheme="minorHAnsi" w:hAnsiTheme="minorHAnsi" w:cstheme="minorHAnsi"/>
          <w:sz w:val="16"/>
        </w:rPr>
        <w:t xml:space="preserve">. This practice hits a particular nerve among the locals, who feel that it undermines their own access to, for instance, health services, while health personnel are occupied to an overwhelming degree with the refugees.28 Not surprisingly, </w:t>
      </w:r>
      <w:r w:rsidRPr="00290C8F">
        <w:rPr>
          <w:rStyle w:val="StyleUnderline"/>
          <w:rFonts w:asciiTheme="minorHAnsi" w:hAnsiTheme="minorHAnsi" w:cstheme="minorHAnsi"/>
        </w:rPr>
        <w:t>71 percent of the Turkish public told</w:t>
      </w:r>
      <w:r w:rsidRPr="00342737">
        <w:rPr>
          <w:rFonts w:asciiTheme="minorHAnsi" w:hAnsiTheme="minorHAnsi" w:cstheme="minorHAnsi"/>
          <w:sz w:val="16"/>
        </w:rPr>
        <w:t xml:space="preserve"> pollsters </w:t>
      </w:r>
      <w:r w:rsidRPr="00290C8F">
        <w:rPr>
          <w:rStyle w:val="StyleUnderline"/>
          <w:rFonts w:asciiTheme="minorHAnsi" w:hAnsiTheme="minorHAnsi" w:cstheme="minorHAnsi"/>
        </w:rPr>
        <w:t>that Syrian refugees have cost the economy dearly, and 60 percent objected to their taxes being spent on the refugees</w:t>
      </w:r>
      <w:r w:rsidRPr="00342737">
        <w:rPr>
          <w:rFonts w:asciiTheme="minorHAnsi" w:hAnsiTheme="minorHAnsi" w:cstheme="minorHAnsi"/>
          <w:sz w:val="16"/>
        </w:rPr>
        <w:t xml:space="preserve">.29 </w:t>
      </w:r>
      <w:r w:rsidRPr="00290C8F">
        <w:rPr>
          <w:rStyle w:val="StyleUnderline"/>
          <w:rFonts w:asciiTheme="minorHAnsi" w:hAnsiTheme="minorHAnsi" w:cstheme="minorHAnsi"/>
        </w:rPr>
        <w:t>Similar observations can also be made for education</w:t>
      </w:r>
      <w:r w:rsidRPr="00342737">
        <w:rPr>
          <w:rFonts w:asciiTheme="minorHAnsi" w:hAnsiTheme="minorHAnsi" w:cstheme="minorHAnsi"/>
          <w:sz w:val="16"/>
        </w:rPr>
        <w:t>, especially in Jordan and Lebanon, where both governments have opened their schools to Syrian refugee children</w:t>
      </w:r>
      <w:r w:rsidRPr="00290C8F">
        <w:rPr>
          <w:rStyle w:val="StyleUnderline"/>
          <w:rFonts w:asciiTheme="minorHAnsi" w:hAnsiTheme="minorHAnsi" w:cstheme="minorHAnsi"/>
        </w:rPr>
        <w:t>. In Lebanon, there are now more Syrian children in public schools than Lebanese children</w:t>
      </w:r>
      <w:r w:rsidRPr="00342737">
        <w:rPr>
          <w:rFonts w:asciiTheme="minorHAnsi" w:hAnsiTheme="minorHAnsi" w:cstheme="minorHAnsi"/>
          <w:sz w:val="16"/>
        </w:rPr>
        <w:t>, in part reflecting the dominance of the private educational system unaffordable for the refugees.30 Jordan has scheduled teaching staff in double-shifts to accommodate the new students and handle overcrowded classrooms.</w:t>
      </w:r>
    </w:p>
    <w:p w:rsidR="00017B5A" w:rsidRDefault="00017B5A" w:rsidP="00017B5A">
      <w:pPr>
        <w:pStyle w:val="Heading4"/>
      </w:pPr>
    </w:p>
    <w:p w:rsidR="00017B5A" w:rsidRDefault="00017B5A" w:rsidP="00017B5A">
      <w:pPr>
        <w:pStyle w:val="Heading4"/>
      </w:pPr>
      <w:r w:rsidRPr="00D25E2C">
        <w:t xml:space="preserve">Syrian Health Crisis is </w:t>
      </w:r>
      <w:r>
        <w:t xml:space="preserve">Severe and response is </w:t>
      </w:r>
      <w:r w:rsidRPr="00D25E2C">
        <w:t>prevented by insufficient funding and lack of coordination</w:t>
      </w:r>
    </w:p>
    <w:p w:rsidR="00017B5A" w:rsidRDefault="00017B5A" w:rsidP="00017B5A">
      <w:r w:rsidRPr="00F73BC4">
        <w:t xml:space="preserve">Adam </w:t>
      </w:r>
      <w:r w:rsidRPr="00AC6D92">
        <w:rPr>
          <w:rStyle w:val="Style13ptBold"/>
        </w:rPr>
        <w:t>Coutts</w:t>
      </w:r>
      <w:r>
        <w:t xml:space="preserve">, Department of Sociology, University of Cambridge </w:t>
      </w:r>
      <w:r w:rsidRPr="00F73BC4">
        <w:t xml:space="preserve">&amp; Fouad M. </w:t>
      </w:r>
      <w:r w:rsidRPr="00AC6D92">
        <w:rPr>
          <w:rStyle w:val="Style13ptBold"/>
        </w:rPr>
        <w:t>Fouad</w:t>
      </w:r>
      <w:r>
        <w:rPr>
          <w:rStyle w:val="Style13ptBold"/>
        </w:rPr>
        <w:t xml:space="preserve">, </w:t>
      </w:r>
      <w:r w:rsidRPr="00571EB2">
        <w:t>Faculty of Health Sciences</w:t>
      </w:r>
      <w:r w:rsidRPr="00F73BC4">
        <w:t xml:space="preserve"> </w:t>
      </w:r>
      <w:r>
        <w:t>–</w:t>
      </w:r>
      <w:r w:rsidRPr="00F73BC4">
        <w:t xml:space="preserve"> 20</w:t>
      </w:r>
      <w:r w:rsidRPr="00AC6D92">
        <w:rPr>
          <w:rStyle w:val="Style13ptBold"/>
        </w:rPr>
        <w:t>13</w:t>
      </w:r>
    </w:p>
    <w:p w:rsidR="00017B5A" w:rsidRDefault="00017B5A" w:rsidP="00017B5A">
      <w:r w:rsidRPr="00726B35">
        <w:t>A</w:t>
      </w:r>
      <w:r>
        <w:t xml:space="preserve">dam </w:t>
      </w:r>
      <w:r w:rsidRPr="00726B35">
        <w:t>C</w:t>
      </w:r>
      <w:r>
        <w:t>outts</w:t>
      </w:r>
      <w:r w:rsidRPr="00726B35">
        <w:t xml:space="preserve"> works in the Department of</w:t>
      </w:r>
      <w:r>
        <w:t xml:space="preserve"> </w:t>
      </w:r>
      <w:r w:rsidRPr="00726B35">
        <w:t>Sociology, University of</w:t>
      </w:r>
      <w:r>
        <w:t xml:space="preserve"> </w:t>
      </w:r>
      <w:r w:rsidRPr="00726B35">
        <w:t>Cambridge, UK. F</w:t>
      </w:r>
      <w:r>
        <w:t xml:space="preserve">ouad </w:t>
      </w:r>
      <w:r w:rsidRPr="00726B35">
        <w:t>M</w:t>
      </w:r>
      <w:r>
        <w:t xml:space="preserve"> </w:t>
      </w:r>
      <w:r w:rsidRPr="00726B35">
        <w:t>F</w:t>
      </w:r>
      <w:r>
        <w:t>ouad</w:t>
      </w:r>
      <w:r w:rsidRPr="00726B35">
        <w:t xml:space="preserve"> works in the</w:t>
      </w:r>
      <w:r>
        <w:t xml:space="preserve"> </w:t>
      </w:r>
      <w:r w:rsidRPr="00726B35">
        <w:t>Faculty of Health Sciences,</w:t>
      </w:r>
      <w:r>
        <w:t xml:space="preserve"> </w:t>
      </w:r>
      <w:r w:rsidRPr="00726B35">
        <w:t>American University of Beirut,</w:t>
      </w:r>
      <w:r>
        <w:t xml:space="preserve"> </w:t>
      </w:r>
      <w:r w:rsidRPr="00726B35">
        <w:t>Lebanon</w:t>
      </w:r>
      <w:r>
        <w:t xml:space="preserve">. </w:t>
      </w:r>
      <w:hyperlink r:id="rId200" w:history="1">
        <w:r w:rsidRPr="009B27D7">
          <w:rPr>
            <w:rStyle w:val="Hyperlink"/>
          </w:rPr>
          <w:t>https://pdfs.semanticscholar.org/29c5/d057fa7cf162cd12ef959db0f63375798794.pdf</w:t>
        </w:r>
      </w:hyperlink>
      <w:r>
        <w:t>, JH</w:t>
      </w:r>
    </w:p>
    <w:p w:rsidR="00017B5A" w:rsidRDefault="00017B5A" w:rsidP="00017B5A">
      <w:pPr>
        <w:rPr>
          <w:sz w:val="16"/>
        </w:rPr>
      </w:pPr>
      <w:r w:rsidRPr="00AC6D92">
        <w:rPr>
          <w:u w:val="single"/>
        </w:rPr>
        <w:t>Response to Syria’s health crisis—poor and uncoordinated The health and humanitarian response to the crisis in Syria is being severely hampered by a lack of coordination and insufficient funding,</w:t>
      </w:r>
      <w:r w:rsidRPr="00ED265D">
        <w:rPr>
          <w:sz w:val="16"/>
        </w:rPr>
        <w:t xml:space="preserve"> say public health doctors Adam Coutts and Fouad M Fouad. </w:t>
      </w:r>
      <w:r w:rsidRPr="00AC6D92">
        <w:rPr>
          <w:u w:val="single"/>
        </w:rPr>
        <w:t>The Syrian conflict is now a humanitarian and public health catastrophe for the country and the region.</w:t>
      </w:r>
      <w:r w:rsidRPr="00ED265D">
        <w:rPr>
          <w:sz w:val="16"/>
        </w:rPr>
        <w:t xml:space="preserve"> UN High Commissioner for Refugees (UNHCR) AntÓnio </w:t>
      </w:r>
      <w:r w:rsidRPr="00AC6D92">
        <w:rPr>
          <w:u w:val="single"/>
        </w:rPr>
        <w:t>Guterres described the current situation as the greatest humanitarian disaster of the past two decades, requiring the largestever humanitarian appeal</w:t>
      </w:r>
      <w:r w:rsidRPr="00ED265D">
        <w:rPr>
          <w:sz w:val="16"/>
        </w:rPr>
        <w:t xml:space="preserve">. The </w:t>
      </w:r>
      <w:r w:rsidRPr="00A51428">
        <w:rPr>
          <w:u w:val="single"/>
        </w:rPr>
        <w:t>UN has called for US$5·2 billion for a regional response plan that includes support to neighbouring Lebanon and Jordan. The G8’s Lough Erne Declaration pledge of $1·5 billion goes someway to securing these funds. However, pledges are still outstanding from the $1·5 billion requested in January</w:t>
      </w:r>
      <w:r w:rsidRPr="00ED265D">
        <w:rPr>
          <w:sz w:val="16"/>
        </w:rPr>
        <w:t xml:space="preserve">, 2013, and the wider international community and their populations are displaying signs of compassion fatigue despite rising needs. The inability to mobilise the substantial funds to fulfil the new appeal threatens the effectiveness of the humanitarian response. </w:t>
      </w:r>
      <w:r w:rsidRPr="00A51428">
        <w:rPr>
          <w:u w:val="single"/>
        </w:rPr>
        <w:t>Across Syria, 7 million people are in urgent need of humanitarian assistance and more than 5·1 million are internally displaced</w:t>
      </w:r>
      <w:r w:rsidRPr="00ED265D">
        <w:rPr>
          <w:sz w:val="16"/>
        </w:rPr>
        <w:t xml:space="preserve">. </w:t>
      </w:r>
      <w:r w:rsidRPr="00A51428">
        <w:rPr>
          <w:u w:val="single"/>
        </w:rPr>
        <w:t xml:space="preserve">Civilian casualties are estimated by the UN to be more than 90000 with more than 500000 injured and reports by nongovernmental organisations </w:t>
      </w:r>
      <w:r w:rsidRPr="00ED265D">
        <w:rPr>
          <w:sz w:val="16"/>
        </w:rPr>
        <w:t xml:space="preserve">(NGOs) working within Syria say the mortality figure may actually be around 130000. Escalating hostilities over the past 2 months have led to a dramatic rise in refugee numbers. The latest UN figures state that at least 8000 people per day (250000 per month) are leaving Syria. The total number registered with the UN has reached 1·6 million, while more than 650000 unregistered refugees are residing in neighbouring countries. </w:t>
      </w:r>
      <w:r w:rsidRPr="00E20DD6">
        <w:rPr>
          <w:u w:val="single"/>
        </w:rPr>
        <w:t>By the end of the year the number of refugees is expected to reach 3·5 million</w:t>
      </w:r>
      <w:r w:rsidRPr="00ED265D">
        <w:rPr>
          <w:sz w:val="16"/>
        </w:rPr>
        <w:t xml:space="preserve">. </w:t>
      </w:r>
      <w:r w:rsidRPr="00E20DD6">
        <w:rPr>
          <w:u w:val="single"/>
        </w:rPr>
        <w:t>Within Lebanon, NGOs unofficially say that by October there will be 1·5 million refugees in the country—equivalent to a third of the population of Lebanon.</w:t>
      </w:r>
      <w:r w:rsidRPr="00ED265D">
        <w:rPr>
          <w:sz w:val="16"/>
        </w:rPr>
        <w:t xml:space="preserve"> In view of recent announcements by the USA and European Union to provide lethal assistance to the opposition and the looming battle for Aleppo, </w:t>
      </w:r>
      <w:r w:rsidRPr="00361D85">
        <w:rPr>
          <w:u w:val="single"/>
        </w:rPr>
        <w:t>it is likely that these figures will be reached much sooner than the end of 2013.</w:t>
      </w:r>
      <w:r w:rsidRPr="00ED265D">
        <w:rPr>
          <w:sz w:val="16"/>
        </w:rPr>
        <w:t xml:space="preserve"> Within Syria, the health and humanitarian situation has deteriorated rapidly over the past 2 months. More </w:t>
      </w:r>
      <w:r w:rsidRPr="00361D85">
        <w:rPr>
          <w:u w:val="single"/>
        </w:rPr>
        <w:t>than 70% of the medical community have fled and most health-care facilities are either damaged or destroyed in opposition areas</w:t>
      </w:r>
      <w:r w:rsidRPr="00ED265D">
        <w:rPr>
          <w:sz w:val="16"/>
        </w:rPr>
        <w:t xml:space="preserve">. Make-shift field hospitals provide essential basic services but lack the necessary equipment and medical supplies to effectively treat the injured and disabled. The recent Joint Rapid Assessment of Northern Syria found that the overall humanitarian situation has substantially deteriorated in the north. The assessment found that </w:t>
      </w:r>
      <w:r w:rsidRPr="00361D85">
        <w:rPr>
          <w:u w:val="single"/>
        </w:rPr>
        <w:t>more than 12·9 million people lack access to basic services of food, water, and shelter</w:t>
      </w:r>
      <w:r w:rsidRPr="00ED265D">
        <w:rPr>
          <w:sz w:val="16"/>
        </w:rPr>
        <w:t xml:space="preserve">. </w:t>
      </w:r>
      <w:r w:rsidRPr="00C45C4F">
        <w:rPr>
          <w:u w:val="single"/>
        </w:rPr>
        <w:t>The severity and extent of health needs has substantially increased with health and access to health services rated by local populations as the most important and severe problem</w:t>
      </w:r>
      <w:r w:rsidRPr="00ED265D">
        <w:rPr>
          <w:sz w:val="16"/>
        </w:rPr>
        <w:t xml:space="preserve">. </w:t>
      </w:r>
    </w:p>
    <w:p w:rsidR="00017B5A" w:rsidRPr="002A5C18" w:rsidRDefault="00017B5A" w:rsidP="00017B5A"/>
    <w:p w:rsidR="00017B5A" w:rsidRPr="00456CDE" w:rsidRDefault="00017B5A" w:rsidP="00017B5A">
      <w:pPr>
        <w:pStyle w:val="Heading3"/>
      </w:pPr>
      <w:r>
        <w:t>AT EU solves</w:t>
      </w:r>
    </w:p>
    <w:p w:rsidR="00017B5A" w:rsidRDefault="00017B5A" w:rsidP="00017B5A">
      <w:pPr>
        <w:pStyle w:val="Heading4"/>
      </w:pPr>
      <w:r>
        <w:t xml:space="preserve">Europe’s ability to receive Syrian refugees is limited. The EU currently fails to keep up with the boom in the refugee crisis. </w:t>
      </w:r>
    </w:p>
    <w:p w:rsidR="00017B5A" w:rsidRPr="00927F8B" w:rsidRDefault="00017B5A" w:rsidP="00017B5A">
      <w:pPr>
        <w:rPr>
          <w:rStyle w:val="Style13ptBold"/>
        </w:rPr>
      </w:pPr>
      <w:r w:rsidRPr="00927F8B">
        <w:rPr>
          <w:rStyle w:val="Style13ptBold"/>
        </w:rPr>
        <w:t>Fargues</w:t>
      </w:r>
      <w:r>
        <w:rPr>
          <w:rStyle w:val="Style13ptBold"/>
        </w:rPr>
        <w:t>,</w:t>
      </w:r>
      <w:r>
        <w:rPr>
          <w:rStyle w:val="Style13ptBold"/>
          <w:b w:val="0"/>
        </w:rPr>
        <w:t xml:space="preserve"> Director of Migration Policy Centre,</w:t>
      </w:r>
      <w:r w:rsidRPr="00927F8B">
        <w:rPr>
          <w:rStyle w:val="Style13ptBold"/>
        </w:rPr>
        <w:t xml:space="preserve"> 14</w:t>
      </w:r>
    </w:p>
    <w:p w:rsidR="00017B5A" w:rsidRPr="00B75C22" w:rsidRDefault="00017B5A" w:rsidP="00017B5A">
      <w:r w:rsidRPr="00B75C22">
        <w:t xml:space="preserve">Philippe Fargues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201" w:history="1">
        <w:r w:rsidRPr="00A76D42">
          <w:rPr>
            <w:rStyle w:val="Hyperlink"/>
          </w:rPr>
          <w:t>http://cadmus.eui.eu/bitstream/handle/1814/29919/MPC_PB_2014_01.pdf?sequence=3&amp;isAllowed=y</w:t>
        </w:r>
      </w:hyperlink>
      <w:r>
        <w:t>, AT</w:t>
      </w:r>
    </w:p>
    <w:p w:rsidR="00017B5A" w:rsidRDefault="00017B5A" w:rsidP="00017B5A">
      <w:pPr>
        <w:rPr>
          <w:sz w:val="16"/>
        </w:rPr>
      </w:pPr>
      <w:r w:rsidRPr="00BC4979">
        <w:rPr>
          <w:sz w:val="16"/>
        </w:rPr>
        <w:t xml:space="preserve">First, </w:t>
      </w:r>
      <w:r w:rsidRPr="004A5A4A">
        <w:rPr>
          <w:u w:val="single"/>
        </w:rPr>
        <w:t>Europe has only taken in a small part</w:t>
      </w:r>
      <w:r w:rsidRPr="00BC4979">
        <w:rPr>
          <w:sz w:val="16"/>
        </w:rPr>
        <w:t xml:space="preserve"> (2.9 percent) </w:t>
      </w:r>
      <w:r w:rsidRPr="004A5A4A">
        <w:rPr>
          <w:u w:val="single"/>
        </w:rPr>
        <w:t>of the overall Syrian refugee population.</w:t>
      </w:r>
      <w:r w:rsidRPr="00BC4979">
        <w:rPr>
          <w:sz w:val="16"/>
        </w:rPr>
        <w:t xml:space="preserve"> Between March 2011 and December 2013, </w:t>
      </w:r>
      <w:r w:rsidRPr="004A5A4A">
        <w:rPr>
          <w:u w:val="single"/>
        </w:rPr>
        <w:t>the 28 Member States (MS) of the European Union (EU) received 69,740 asylum claims from Syrian citizens and made 41,695 positive decisions.</w:t>
      </w:r>
      <w:r w:rsidRPr="00BC4979">
        <w:rPr>
          <w:sz w:val="16"/>
        </w:rPr>
        <w:t xml:space="preserve"> </w:t>
      </w:r>
      <w:r w:rsidRPr="004A5A4A">
        <w:rPr>
          <w:u w:val="single"/>
        </w:rPr>
        <w:t>These numbers</w:t>
      </w:r>
      <w:r w:rsidRPr="00BC4979">
        <w:rPr>
          <w:sz w:val="16"/>
        </w:rPr>
        <w:t xml:space="preserve"> are not small in absolute terms, but they </w:t>
      </w:r>
      <w:r w:rsidRPr="004A5A4A">
        <w:rPr>
          <w:u w:val="single"/>
        </w:rPr>
        <w:t>represent just a fraction of the 2,301,533 Syrian refugees that Lebanon, Jordan, Turkey, Iraq, and Egypt sheltered</w:t>
      </w:r>
      <w:r w:rsidRPr="00BC4979">
        <w:rPr>
          <w:sz w:val="16"/>
        </w:rPr>
        <w:t xml:space="preserve"> over the same period. Second, </w:t>
      </w:r>
      <w:r w:rsidRPr="004A5A4A">
        <w:rPr>
          <w:u w:val="single"/>
        </w:rPr>
        <w:t>European nations have responded to the refugee crisis in an uneven fashion.</w:t>
      </w:r>
      <w:r w:rsidRPr="00BC4979">
        <w:rPr>
          <w:sz w:val="16"/>
        </w:rPr>
        <w:t xml:space="preserve"> Only </w:t>
      </w:r>
      <w:r w:rsidRPr="004A5A4A">
        <w:rPr>
          <w:u w:val="single"/>
        </w:rPr>
        <w:t>two states took two thirds of all asylum seekers</w:t>
      </w:r>
      <w:r w:rsidRPr="00BC4979">
        <w:rPr>
          <w:sz w:val="16"/>
        </w:rPr>
        <w:t xml:space="preserve"> accepted by the 28 Member States: </w:t>
      </w:r>
      <w:r w:rsidRPr="00BC4979">
        <w:rPr>
          <w:u w:val="single"/>
        </w:rPr>
        <w:t>Sweden and Germany with respectively 23,110 and 20,700 claims received and with 11,495 and 16,610 positive decisions.</w:t>
      </w:r>
      <w:r w:rsidRPr="00BC4979">
        <w:rPr>
          <w:sz w:val="16"/>
        </w:rPr>
        <w:t xml:space="preserve"> A third state, Bulgaria, deserves a mention as it has received 4,545 claims since the beginning of the crisis, 70 percent of them arrived in the four months between August and November 2013 (at the time of writing data for December 2013 are not available for Bulgaria). Another nine states received between 1,000 and 3,500 claims each and the remaining 16 states fewer than 1,000, including Lithuania and Austria which did not receive a single asylum seeker from Syria. Third, </w:t>
      </w:r>
      <w:r w:rsidRPr="00BC4979">
        <w:rPr>
          <w:u w:val="single"/>
        </w:rPr>
        <w:t>while asylum opportunities offered to Syrians in Europe have grown, these opportunities have not kept up with the war</w:t>
      </w:r>
      <w:r w:rsidRPr="00BC4979">
        <w:rPr>
          <w:sz w:val="16"/>
        </w:rPr>
        <w:t xml:space="preserve">. Before the uprisings, there had always been a regular flow of Syrians seeking asylum in Europe. </w:t>
      </w:r>
      <w:r w:rsidRPr="00BC4979">
        <w:rPr>
          <w:u w:val="single"/>
        </w:rPr>
        <w:t>When the refugee crisis gained momentum</w:t>
      </w:r>
      <w:r w:rsidRPr="00BC4979">
        <w:rPr>
          <w:sz w:val="16"/>
        </w:rPr>
        <w:t xml:space="preserve"> in the second half of 2011, pre-existing flows simply amplified so that the EU28 received almost one third of the Syrian refugees in the first year of the crisis. But </w:t>
      </w:r>
      <w:r w:rsidRPr="00BC4979">
        <w:rPr>
          <w:u w:val="single"/>
        </w:rPr>
        <w:t>Europe did not open the door to refugees in proportion to their flight from Syria and its share of the overall refugee flows fell</w:t>
      </w:r>
      <w:r w:rsidRPr="00BC4979">
        <w:rPr>
          <w:sz w:val="16"/>
        </w:rPr>
        <w:t xml:space="preserve"> from 29.4 percent in 2011 to 4.1 percent in 2012, to a measly 2.3 percent in 2013.</w:t>
      </w:r>
    </w:p>
    <w:p w:rsidR="00017B5A" w:rsidRDefault="00017B5A" w:rsidP="00017B5A">
      <w:pPr>
        <w:rPr>
          <w:sz w:val="16"/>
        </w:rPr>
      </w:pPr>
    </w:p>
    <w:p w:rsidR="00017B5A" w:rsidRDefault="00017B5A" w:rsidP="00017B5A">
      <w:pPr>
        <w:pStyle w:val="Heading4"/>
      </w:pPr>
      <w:r>
        <w:t>Syrian refugees massively increase instability in countries of first asylum</w:t>
      </w:r>
    </w:p>
    <w:p w:rsidR="00017B5A" w:rsidRPr="00456CDE" w:rsidRDefault="00017B5A" w:rsidP="00017B5A">
      <w:pPr>
        <w:rPr>
          <w:b/>
          <w:bCs/>
          <w:sz w:val="26"/>
        </w:rPr>
      </w:pPr>
      <w:r w:rsidRPr="00927F8B">
        <w:rPr>
          <w:rStyle w:val="Style13ptBold"/>
        </w:rPr>
        <w:t>Fargues</w:t>
      </w:r>
      <w:r>
        <w:rPr>
          <w:rStyle w:val="Style13ptBold"/>
        </w:rPr>
        <w:t>,</w:t>
      </w:r>
      <w:r>
        <w:rPr>
          <w:rStyle w:val="Style13ptBold"/>
          <w:b w:val="0"/>
        </w:rPr>
        <w:t xml:space="preserve"> Director of Migration Policy Centre,</w:t>
      </w:r>
      <w:r w:rsidRPr="00927F8B">
        <w:rPr>
          <w:rStyle w:val="Style13ptBold"/>
        </w:rPr>
        <w:t xml:space="preserve"> 14</w:t>
      </w:r>
      <w:r>
        <w:rPr>
          <w:rStyle w:val="Style13ptBold"/>
        </w:rPr>
        <w:br/>
      </w:r>
      <w:r w:rsidRPr="00B75C22">
        <w:t xml:space="preserve">Philippe Fargues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202" w:history="1">
        <w:r w:rsidRPr="00A76D42">
          <w:rPr>
            <w:rStyle w:val="Hyperlink"/>
          </w:rPr>
          <w:t>http://cadmus.eui.eu/bitstream/handle/1814/29919/MPC_PB_2014_01.pdf?sequence=3&amp;isAllowed=y</w:t>
        </w:r>
      </w:hyperlink>
      <w:r>
        <w:t>, AT</w:t>
      </w:r>
    </w:p>
    <w:p w:rsidR="00017B5A" w:rsidRPr="00B55AD5" w:rsidRDefault="00017B5A" w:rsidP="00017B5A">
      <w:r w:rsidRPr="00935F2E">
        <w:rPr>
          <w:sz w:val="14"/>
        </w:rPr>
        <w:t xml:space="preserve">Beyond economics, the social equilibrium and </w:t>
      </w:r>
      <w:r w:rsidRPr="00CB140E">
        <w:rPr>
          <w:rStyle w:val="StyleUnderline"/>
        </w:rPr>
        <w:t>the political stability of the countries of first asylum</w:t>
      </w:r>
      <w:r w:rsidRPr="00816C33">
        <w:rPr>
          <w:u w:val="single"/>
        </w:rPr>
        <w:t xml:space="preserve"> are put at risk by the massive influx of Syrian refugees</w:t>
      </w:r>
      <w:r w:rsidRPr="00935F2E">
        <w:rPr>
          <w:sz w:val="14"/>
        </w:rPr>
        <w:t xml:space="preserve">. It has to be borne in mind that </w:t>
      </w:r>
      <w:r w:rsidRPr="00816C33">
        <w:rPr>
          <w:u w:val="single"/>
        </w:rPr>
        <w:t>nations are not the only lines structuring this part of the world</w:t>
      </w:r>
      <w:r w:rsidRPr="00935F2E">
        <w:rPr>
          <w:sz w:val="14"/>
        </w:rPr>
        <w:t xml:space="preserve">. Religious and ethnic </w:t>
      </w:r>
      <w:r w:rsidRPr="00816C33">
        <w:rPr>
          <w:u w:val="single"/>
        </w:rPr>
        <w:t>communities which span nations are</w:t>
      </w:r>
      <w:r w:rsidRPr="00935F2E">
        <w:rPr>
          <w:sz w:val="14"/>
        </w:rPr>
        <w:t xml:space="preserve"> also </w:t>
      </w:r>
      <w:r w:rsidRPr="00816C33">
        <w:rPr>
          <w:u w:val="single"/>
        </w:rPr>
        <w:t>of paramount importance</w:t>
      </w:r>
      <w:r w:rsidRPr="00935F2E">
        <w:rPr>
          <w:sz w:val="14"/>
        </w:rPr>
        <w:t xml:space="preserve">. </w:t>
      </w:r>
      <w:r w:rsidRPr="00816C33">
        <w:rPr>
          <w:u w:val="single"/>
        </w:rPr>
        <w:t>Those fleeing Syria</w:t>
      </w:r>
      <w:r w:rsidRPr="00935F2E">
        <w:rPr>
          <w:sz w:val="14"/>
        </w:rPr>
        <w:t xml:space="preserve">, be they Sunni Arabs, Shia Arabs, Christian Arabs, Muslim Kurds or Syrian Palestinians, naturally </w:t>
      </w:r>
      <w:r w:rsidRPr="00816C33">
        <w:rPr>
          <w:u w:val="single"/>
        </w:rPr>
        <w:t>find shelter within their community on the other side of the border</w:t>
      </w:r>
      <w:r w:rsidRPr="00935F2E">
        <w:rPr>
          <w:sz w:val="14"/>
        </w:rPr>
        <w:t xml:space="preserve">. With numbers growing </w:t>
      </w:r>
      <w:r w:rsidRPr="00816C33">
        <w:rPr>
          <w:u w:val="single"/>
        </w:rPr>
        <w:t>their mere presence can</w:t>
      </w:r>
      <w:r w:rsidRPr="00935F2E">
        <w:rPr>
          <w:sz w:val="14"/>
        </w:rPr>
        <w:t xml:space="preserve"> become a </w:t>
      </w:r>
      <w:r w:rsidRPr="00816C33">
        <w:rPr>
          <w:u w:val="single"/>
        </w:rPr>
        <w:t>trigger</w:t>
      </w:r>
      <w:r w:rsidRPr="00935F2E">
        <w:rPr>
          <w:sz w:val="14"/>
        </w:rPr>
        <w:t xml:space="preserve"> fanning </w:t>
      </w:r>
      <w:r w:rsidRPr="00816C33">
        <w:rPr>
          <w:u w:val="single"/>
        </w:rPr>
        <w:t>dormant tensions 4</w:t>
      </w:r>
      <w:r w:rsidRPr="00935F2E">
        <w:rPr>
          <w:sz w:val="14"/>
        </w:rPr>
        <w:t xml:space="preserve"> </w:t>
      </w:r>
      <w:r w:rsidRPr="00935F2E">
        <w:rPr>
          <w:rFonts w:ascii="Arial" w:hAnsi="Arial" w:cs="Arial"/>
          <w:sz w:val="14"/>
        </w:rPr>
        <w:t>■</w:t>
      </w:r>
      <w:r w:rsidRPr="00935F2E">
        <w:rPr>
          <w:sz w:val="14"/>
        </w:rPr>
        <w:t xml:space="preserve"> Migration Policy Centre </w:t>
      </w:r>
      <w:r w:rsidRPr="00935F2E">
        <w:rPr>
          <w:rFonts w:ascii="Arial" w:hAnsi="Arial" w:cs="Arial"/>
          <w:sz w:val="14"/>
        </w:rPr>
        <w:t>■</w:t>
      </w:r>
      <w:r w:rsidRPr="00935F2E">
        <w:rPr>
          <w:sz w:val="14"/>
        </w:rPr>
        <w:t xml:space="preserve"> 14 February 2014 alight. Moreover, camps and informal settlements sheltering the </w:t>
      </w:r>
      <w:r w:rsidRPr="00816C33">
        <w:rPr>
          <w:u w:val="single"/>
        </w:rPr>
        <w:t>refugees might easily become hotbeds for terrorist organizations</w:t>
      </w:r>
      <w:r w:rsidRPr="00935F2E">
        <w:rPr>
          <w:sz w:val="14"/>
        </w:rPr>
        <w:t xml:space="preserve">. Unless the Geneva peace talks bring a miracle, the situation in Syria will continue to deteriorate. In the coming months, new refugees will cross the border and those who have left Syria will stay where they have found shelter. It is very likely that </w:t>
      </w:r>
      <w:r w:rsidRPr="00816C33">
        <w:rPr>
          <w:u w:val="single"/>
        </w:rPr>
        <w:t>tensions will keep growing in the countries of first asylum</w:t>
      </w:r>
      <w:r w:rsidRPr="00935F2E">
        <w:rPr>
          <w:sz w:val="14"/>
        </w:rPr>
        <w:t>. Can the world, and in particular Europe, afford any further political deterioration in the Middle East</w:t>
      </w:r>
    </w:p>
    <w:p w:rsidR="00017B5A" w:rsidRPr="00502852" w:rsidRDefault="00017B5A" w:rsidP="00891785">
      <w:pPr>
        <w:rPr>
          <w:u w:val="single"/>
        </w:rPr>
      </w:pPr>
    </w:p>
    <w:p w:rsidR="00891785" w:rsidRDefault="00891785" w:rsidP="00891785">
      <w:pPr>
        <w:rPr>
          <w:sz w:val="16"/>
        </w:rPr>
      </w:pPr>
    </w:p>
    <w:p w:rsidR="002C6576" w:rsidRDefault="002C6576" w:rsidP="00017B5A">
      <w:pPr>
        <w:pStyle w:val="Heading1"/>
      </w:pPr>
      <w:r>
        <w:t>Neg</w:t>
      </w:r>
    </w:p>
    <w:p w:rsidR="009C257F" w:rsidRDefault="009C257F" w:rsidP="009C257F">
      <w:pPr>
        <w:pStyle w:val="Heading3"/>
      </w:pPr>
      <w:r>
        <w:t>AT Solvency</w:t>
      </w:r>
    </w:p>
    <w:p w:rsidR="009C257F" w:rsidRDefault="009C257F" w:rsidP="009C257F">
      <w:pPr>
        <w:pStyle w:val="Heading4"/>
      </w:pPr>
      <w:r>
        <w:t>Increasing the Syrian refugee cap doesn’t solve anything for several years.</w:t>
      </w:r>
    </w:p>
    <w:p w:rsidR="009C257F" w:rsidRPr="00E47923" w:rsidRDefault="009C257F" w:rsidP="009C257F">
      <w:pPr>
        <w:rPr>
          <w:rStyle w:val="Style13ptBold"/>
        </w:rPr>
      </w:pPr>
      <w:r>
        <w:rPr>
          <w:rStyle w:val="Style13ptBold"/>
        </w:rPr>
        <w:t>Gee 15</w:t>
      </w:r>
    </w:p>
    <w:p w:rsidR="009C257F" w:rsidRDefault="009C257F" w:rsidP="009C257F">
      <w:r w:rsidRPr="00E47923">
        <w:t>(</w:t>
      </w:r>
      <w:r>
        <w:t>Stephanie K, “</w:t>
      </w:r>
      <w:r w:rsidRPr="00E47923">
        <w:t>Dispatches: Facts, Not Fear, Should Guide US Response to Syrian Refugees</w:t>
      </w:r>
      <w:r>
        <w:t xml:space="preserve">”, </w:t>
      </w:r>
      <w:hyperlink r:id="rId203" w:history="1">
        <w:r w:rsidRPr="0048258B">
          <w:rPr>
            <w:rStyle w:val="Hyperlink"/>
          </w:rPr>
          <w:t>https://www.hrw.org/news/2015/11/18/dispatches-facts-not-fear-should-guide-us-response-syrian-refugees, 5/23/2018</w:t>
        </w:r>
      </w:hyperlink>
      <w:r>
        <w:t>, AK)</w:t>
      </w:r>
    </w:p>
    <w:p w:rsidR="009C257F" w:rsidRPr="00EE5B04" w:rsidRDefault="009C257F" w:rsidP="009C257F">
      <w:pPr>
        <w:rPr>
          <w:u w:val="single"/>
        </w:rPr>
      </w:pPr>
      <w:r w:rsidRPr="00EE5B04">
        <w:rPr>
          <w:sz w:val="16"/>
        </w:rPr>
        <w:t xml:space="preserve">Fear is powerful – but so is the truth. The governors say they don’t want to allow Syrian refugees in their states until they can be assured that the refugee vetting process is adequate </w:t>
      </w:r>
      <w:hyperlink r:id="rId204" w:tgtFrame="_blank" w:history="1">
        <w:r w:rsidRPr="00EE5B04">
          <w:rPr>
            <w:rStyle w:val="Hyperlink"/>
            <w:sz w:val="16"/>
          </w:rPr>
          <w:t>and “proper security measures are in place.”</w:t>
        </w:r>
      </w:hyperlink>
      <w:r w:rsidRPr="00EE5B04">
        <w:rPr>
          <w:sz w:val="16"/>
        </w:rPr>
        <w:t xml:space="preserve"> They should rest assured. </w:t>
      </w:r>
      <w:r w:rsidRPr="00D8099E">
        <w:rPr>
          <w:u w:val="single"/>
        </w:rPr>
        <w:t xml:space="preserve">Refugees being resettled in the US undergo </w:t>
      </w:r>
      <w:hyperlink r:id="rId205" w:tgtFrame="_blank" w:history="1">
        <w:r w:rsidRPr="00D8099E">
          <w:rPr>
            <w:rStyle w:val="Hyperlink"/>
            <w:u w:val="single"/>
          </w:rPr>
          <w:t>a rigorous vetting process</w:t>
        </w:r>
      </w:hyperlink>
      <w:r w:rsidRPr="00D8099E">
        <w:rPr>
          <w:u w:val="single"/>
        </w:rPr>
        <w:t xml:space="preserve"> that can take several years, and they are the </w:t>
      </w:r>
      <w:hyperlink r:id="rId206" w:tgtFrame="_blank" w:history="1">
        <w:r w:rsidRPr="00D8099E">
          <w:rPr>
            <w:rStyle w:val="Hyperlink"/>
            <w:u w:val="single"/>
          </w:rPr>
          <w:t>most stringently screened of any group</w:t>
        </w:r>
      </w:hyperlink>
      <w:r w:rsidRPr="00D8099E">
        <w:rPr>
          <w:u w:val="single"/>
        </w:rPr>
        <w:t xml:space="preserve"> allowed to enter the country.</w:t>
      </w:r>
      <w:r w:rsidRPr="00EE5B04">
        <w:rPr>
          <w:sz w:val="16"/>
        </w:rPr>
        <w:t xml:space="preserve"> First, they are registered and interviewed by the Office of the United Nations High Commissioner for Refugees (UNHCR) in countries like Jordan, Lebanon, and Turkey, which then refers a small number for potential resettlement to the US. The State Department has characterized UNHCR’s referral process as “</w:t>
      </w:r>
      <w:hyperlink r:id="rId207" w:tgtFrame="_blank" w:history="1">
        <w:r w:rsidRPr="00EE5B04">
          <w:rPr>
            <w:rStyle w:val="Hyperlink"/>
            <w:sz w:val="16"/>
          </w:rPr>
          <w:t>extraordinarily cautious</w:t>
        </w:r>
      </w:hyperlink>
      <w:r w:rsidRPr="00EE5B04">
        <w:rPr>
          <w:sz w:val="16"/>
        </w:rPr>
        <w:t xml:space="preserve">” owing to the high security bar for US admission. For those that UNHCR does refer to the US — </w:t>
      </w:r>
      <w:r w:rsidRPr="00D8099E">
        <w:rPr>
          <w:u w:val="single"/>
        </w:rPr>
        <w:t xml:space="preserve">only </w:t>
      </w:r>
      <w:hyperlink r:id="rId208" w:tgtFrame="_blank" w:history="1">
        <w:r w:rsidRPr="00D8099E">
          <w:rPr>
            <w:rStyle w:val="Hyperlink"/>
            <w:u w:val="single"/>
          </w:rPr>
          <w:t>18,000</w:t>
        </w:r>
      </w:hyperlink>
      <w:r w:rsidRPr="00D8099E">
        <w:rPr>
          <w:u w:val="single"/>
        </w:rPr>
        <w:t xml:space="preserve"> of the world’s </w:t>
      </w:r>
      <w:hyperlink r:id="rId209" w:tgtFrame="_blank" w:history="1">
        <w:r w:rsidRPr="00D8099E">
          <w:rPr>
            <w:rStyle w:val="Hyperlink"/>
            <w:u w:val="single"/>
          </w:rPr>
          <w:t>4.2 million</w:t>
        </w:r>
      </w:hyperlink>
      <w:r w:rsidRPr="00D8099E">
        <w:rPr>
          <w:u w:val="single"/>
        </w:rPr>
        <w:t xml:space="preserve"> Syrian refugees have made it into that pipeline</w:t>
      </w:r>
      <w:r w:rsidRPr="00EE5B04">
        <w:rPr>
          <w:sz w:val="16"/>
        </w:rPr>
        <w:t xml:space="preserve"> — the Department of Homeland Security conducts a battery of background checks and in-person interviews in partnership with the State Department, Defense Department, National Counterterrorism Center, Federal Bureau of Investigation, and intelligence agencies, with an additional country-specific layer of review specifically for Syrian applicants. </w:t>
      </w:r>
      <w:r w:rsidRPr="00D8099E">
        <w:rPr>
          <w:u w:val="single"/>
        </w:rPr>
        <w:t>By the time this process is complete for any individual candidate, several years have likely passed.</w:t>
      </w:r>
    </w:p>
    <w:p w:rsidR="00B241FD" w:rsidRDefault="00B241FD" w:rsidP="00B241FD">
      <w:pPr>
        <w:pStyle w:val="Heading4"/>
      </w:pPr>
      <w:r>
        <w:t>Transfer time of Refugees is extremely long</w:t>
      </w:r>
    </w:p>
    <w:p w:rsidR="00B241FD" w:rsidRPr="007763D8" w:rsidRDefault="00B241FD" w:rsidP="00B241FD">
      <w:pPr>
        <w:rPr>
          <w:rStyle w:val="Style13ptBold"/>
        </w:rPr>
      </w:pPr>
      <w:r w:rsidRPr="007763D8">
        <w:rPr>
          <w:rStyle w:val="Style13ptBold"/>
        </w:rPr>
        <w:t>Dalmia 18</w:t>
      </w:r>
    </w:p>
    <w:p w:rsidR="00B241FD" w:rsidRDefault="00B241FD" w:rsidP="00B241FD">
      <w:r w:rsidRPr="007763D8">
        <w:t>(Shikha 18, “</w:t>
      </w:r>
      <w:hyperlink r:id="rId210" w:history="1">
        <w:r w:rsidRPr="007763D8">
          <w:rPr>
            <w:rStyle w:val="Hyperlink"/>
          </w:rPr>
          <w:t>Trump Should Bring Syrians to America, Not Dispatch American Missiles to Syria</w:t>
        </w:r>
      </w:hyperlink>
      <w:r w:rsidRPr="007763D8">
        <w:t>”</w:t>
      </w:r>
      <w:r>
        <w:t xml:space="preserve">, </w:t>
      </w:r>
      <w:hyperlink r:id="rId211" w:history="1">
        <w:r w:rsidRPr="00245D3F">
          <w:rPr>
            <w:rStyle w:val="Hyperlink"/>
          </w:rPr>
          <w:t>https://reason.com/blog/2018/04/18/trump-should-bring-syrians-to-america-no</w:t>
        </w:r>
      </w:hyperlink>
      <w:r>
        <w:t>, 5/16/2018, AK)</w:t>
      </w:r>
    </w:p>
    <w:p w:rsidR="00B241FD" w:rsidRPr="007763D8" w:rsidRDefault="00B241FD" w:rsidP="00B241FD"/>
    <w:p w:rsidR="00B241FD" w:rsidRDefault="00B241FD" w:rsidP="00B241FD">
      <w:pPr>
        <w:rPr>
          <w:u w:val="single"/>
        </w:rPr>
      </w:pPr>
      <w:r w:rsidRPr="0018260C">
        <w:rPr>
          <w:u w:val="single"/>
        </w:rPr>
        <w:t>Even before Trump's extreme vetting, </w:t>
      </w:r>
      <w:hyperlink r:id="rId212" w:history="1">
        <w:r w:rsidRPr="0018260C">
          <w:rPr>
            <w:rStyle w:val="Hyperlink"/>
            <w:u w:val="single"/>
          </w:rPr>
          <w:t>refugees</w:t>
        </w:r>
      </w:hyperlink>
      <w:r w:rsidRPr="0018260C">
        <w:rPr>
          <w:u w:val="single"/>
        </w:rPr>
        <w:t> had to endure a two-year-long, multi-agency process that automatically disqualified anyone who had so much as served a sandwich to a jihadi</w:t>
      </w:r>
      <w:r w:rsidRPr="0018260C">
        <w:rPr>
          <w:sz w:val="16"/>
        </w:rPr>
        <w:t xml:space="preserve">. (That counted as "material support" for terrorism!) </w:t>
      </w:r>
      <w:r w:rsidRPr="0018260C">
        <w:rPr>
          <w:u w:val="single"/>
        </w:rPr>
        <w:t>It took non-Syrian refugees about </w:t>
      </w:r>
      <w:hyperlink r:id="rId213" w:history="1">
        <w:r w:rsidRPr="0018260C">
          <w:rPr>
            <w:rStyle w:val="Hyperlink"/>
            <w:u w:val="single"/>
          </w:rPr>
          <w:t>two years</w:t>
        </w:r>
      </w:hyperlink>
      <w:r w:rsidRPr="0018260C">
        <w:rPr>
          <w:u w:val="single"/>
        </w:rPr>
        <w:t xml:space="preserve"> from the time they approached a U.S. embassy abroad </w:t>
      </w:r>
      <w:r w:rsidRPr="0018260C">
        <w:rPr>
          <w:sz w:val="16"/>
        </w:rPr>
        <w:t xml:space="preserve">or an intermediary such as the United Nations to get a referral to the relevant American authorities. </w:t>
      </w:r>
      <w:r w:rsidRPr="0018260C">
        <w:rPr>
          <w:u w:val="single"/>
        </w:rPr>
        <w:t>After that, the refugee still would have a </w:t>
      </w:r>
      <w:hyperlink r:id="rId214" w:history="1">
        <w:r w:rsidRPr="0018260C">
          <w:rPr>
            <w:rStyle w:val="Hyperlink"/>
            <w:u w:val="single"/>
          </w:rPr>
          <w:t>dozen or so</w:t>
        </w:r>
      </w:hyperlink>
      <w:r w:rsidRPr="0018260C">
        <w:rPr>
          <w:u w:val="single"/>
        </w:rPr>
        <w:t> other hurdles to cross in the U.S., including medical screening, several in-person interviews, and background checks by various federal agencies, among other things.</w:t>
      </w:r>
    </w:p>
    <w:p w:rsidR="00B241FD" w:rsidRDefault="00B241FD" w:rsidP="00B241FD">
      <w:pPr>
        <w:rPr>
          <w:u w:val="single"/>
        </w:rPr>
      </w:pPr>
    </w:p>
    <w:p w:rsidR="00B241FD" w:rsidRPr="00781EAB" w:rsidRDefault="00B241FD" w:rsidP="00781EAB">
      <w:pPr>
        <w:pStyle w:val="Heading4"/>
      </w:pPr>
      <w:r w:rsidRPr="00781EAB">
        <w:t>Refugee transfers are inhibited by the vetting process</w:t>
      </w:r>
    </w:p>
    <w:p w:rsidR="00B241FD" w:rsidRPr="00D53FC5" w:rsidRDefault="00B241FD" w:rsidP="00B241FD">
      <w:r>
        <w:rPr>
          <w:rStyle w:val="Style13ptBold"/>
        </w:rPr>
        <w:t>Lind 18</w:t>
      </w:r>
    </w:p>
    <w:p w:rsidR="00B241FD" w:rsidRPr="008F5F9B" w:rsidRDefault="00B241FD" w:rsidP="00B241FD">
      <w:r w:rsidRPr="008F5F9B">
        <w:t>(Dara 18, The US has all but slammed the door on Syrian refugees</w:t>
      </w:r>
      <w:r>
        <w:t xml:space="preserve">, </w:t>
      </w:r>
      <w:hyperlink r:id="rId215" w:history="1">
        <w:r w:rsidRPr="00245D3F">
          <w:rPr>
            <w:rStyle w:val="Hyperlink"/>
          </w:rPr>
          <w:t>https://www.vox.com/2018/4/13/17233856/syria-attack-refugees-war-assad-trump</w:t>
        </w:r>
      </w:hyperlink>
      <w:r>
        <w:t>, 5/16/2018, AK</w:t>
      </w:r>
      <w:r w:rsidRPr="008F5F9B">
        <w:t>)</w:t>
      </w:r>
    </w:p>
    <w:p w:rsidR="00B241FD" w:rsidRPr="008F5F9B" w:rsidRDefault="00B241FD" w:rsidP="00B241FD">
      <w:pPr>
        <w:rPr>
          <w:sz w:val="16"/>
        </w:rPr>
      </w:pPr>
    </w:p>
    <w:p w:rsidR="00B241FD" w:rsidRDefault="00B241FD" w:rsidP="00B241FD">
      <w:pPr>
        <w:rPr>
          <w:sz w:val="16"/>
        </w:rPr>
      </w:pPr>
      <w:r w:rsidRPr="00132782">
        <w:rPr>
          <w:sz w:val="16"/>
        </w:rPr>
        <w:t xml:space="preserve">But </w:t>
      </w:r>
      <w:r w:rsidRPr="00132782">
        <w:rPr>
          <w:u w:val="single"/>
        </w:rPr>
        <w:t xml:space="preserve">because of concerns about </w:t>
      </w:r>
      <w:hyperlink r:id="rId216" w:history="1">
        <w:r w:rsidRPr="00132782">
          <w:rPr>
            <w:rStyle w:val="Hyperlink"/>
            <w:u w:val="single"/>
          </w:rPr>
          <w:t>carefully vetting refugees</w:t>
        </w:r>
      </w:hyperlink>
      <w:r w:rsidRPr="00132782">
        <w:rPr>
          <w:u w:val="single"/>
        </w:rPr>
        <w:t xml:space="preserve"> to ensure that no terrorists snuck into the US, it took until the last couple of years of Obama’s presidency for Syrian refugee admissions to the US to really increase.</w:t>
      </w:r>
      <w:r w:rsidRPr="00132782">
        <w:rPr>
          <w:sz w:val="16"/>
        </w:rPr>
        <w:t xml:space="preserve"> Then, almost </w:t>
      </w:r>
      <w:r w:rsidRPr="00132782">
        <w:rPr>
          <w:u w:val="single"/>
        </w:rPr>
        <w:t>as soon as Trump took the oath of office, his administration slammed the door shut.</w:t>
      </w:r>
      <w:r w:rsidRPr="00132782">
        <w:rPr>
          <w:sz w:val="16"/>
        </w:rPr>
        <w:t xml:space="preserve"> First, there was </w:t>
      </w:r>
      <w:r w:rsidRPr="00132782">
        <w:rPr>
          <w:u w:val="single"/>
        </w:rPr>
        <w:t xml:space="preserve">the original </w:t>
      </w:r>
      <w:hyperlink r:id="rId217" w:history="1">
        <w:r w:rsidRPr="00132782">
          <w:rPr>
            <w:rStyle w:val="Hyperlink"/>
            <w:u w:val="single"/>
          </w:rPr>
          <w:t>travel ban</w:t>
        </w:r>
      </w:hyperlink>
      <w:r w:rsidRPr="00132782">
        <w:rPr>
          <w:u w:val="single"/>
        </w:rPr>
        <w:t>, which banned all refugees and all arrivals from Syria.</w:t>
      </w:r>
      <w:r w:rsidRPr="00132782">
        <w:rPr>
          <w:sz w:val="16"/>
        </w:rPr>
        <w:t xml:space="preserve"> Even after that ban was put on hold in court, refugee admissions were stop-and-go for months. In December 2016, the </w:t>
      </w:r>
      <w:r w:rsidRPr="00132782">
        <w:rPr>
          <w:u w:val="single"/>
        </w:rPr>
        <w:t>last full month of the Obama administration, 1,318 Syrian refugees were admitted to the US; in February 2017, the first full month of Trump, the numbers dropped to 282</w:t>
      </w:r>
      <w:r w:rsidRPr="00132782">
        <w:rPr>
          <w:sz w:val="16"/>
        </w:rPr>
        <w:t xml:space="preserve"> and just kept dropping from there.</w:t>
      </w:r>
    </w:p>
    <w:p w:rsidR="00B241FD" w:rsidRDefault="00B241FD" w:rsidP="00B241FD">
      <w:pPr>
        <w:rPr>
          <w:sz w:val="16"/>
        </w:rPr>
      </w:pPr>
    </w:p>
    <w:p w:rsidR="0020044E" w:rsidRDefault="0020044E" w:rsidP="0020044E">
      <w:pPr>
        <w:pStyle w:val="Heading4"/>
      </w:pPr>
      <w:r>
        <w:t>Syrian Refugees’ transfer times are slow and have multiple bottlenecks</w:t>
      </w:r>
    </w:p>
    <w:p w:rsidR="0020044E" w:rsidRPr="00965318" w:rsidRDefault="0020044E" w:rsidP="0020044E">
      <w:pPr>
        <w:rPr>
          <w:rStyle w:val="Style13ptBold"/>
        </w:rPr>
      </w:pPr>
      <w:r w:rsidRPr="00965318">
        <w:rPr>
          <w:rStyle w:val="Style13ptBold"/>
        </w:rPr>
        <w:t>Sakuma 16</w:t>
      </w:r>
    </w:p>
    <w:p w:rsidR="0020044E" w:rsidRPr="00965318" w:rsidRDefault="0020044E" w:rsidP="0020044E">
      <w:pPr>
        <w:spacing w:before="240"/>
      </w:pPr>
      <w:r w:rsidRPr="00965318">
        <w:t>(Amanda 5/7/2016, “The The U.S. Is Way Behind Its Goal of Accepting 10,000 Syrian Refugees</w:t>
      </w:r>
      <w:r>
        <w:t xml:space="preserve">”), </w:t>
      </w:r>
      <w:hyperlink r:id="rId218" w:history="1">
        <w:r w:rsidRPr="00D70CAB">
          <w:rPr>
            <w:rStyle w:val="Hyperlink"/>
          </w:rPr>
          <w:t>https://www.nbcnews.com/storyline/syrias-suffering-families/u-s-way-behind-its-goal-accepting-10-000-syrian-n552521</w:t>
        </w:r>
      </w:hyperlink>
      <w:r>
        <w:t>, 5/2/2018, AK)</w:t>
      </w:r>
    </w:p>
    <w:p w:rsidR="0020044E" w:rsidRDefault="0020044E" w:rsidP="0020044E">
      <w:pPr>
        <w:rPr>
          <w:u w:val="single"/>
        </w:rPr>
      </w:pPr>
      <w:r w:rsidRPr="002D13E3">
        <w:rPr>
          <w:u w:val="single"/>
        </w:rPr>
        <w:t>“The U.S. has not been leading on the resettlement of Syrian refugees for several years,” said</w:t>
      </w:r>
      <w:r w:rsidRPr="002D13E3">
        <w:rPr>
          <w:sz w:val="16"/>
        </w:rPr>
        <w:t xml:space="preserve"> Eleanor</w:t>
      </w:r>
      <w:r w:rsidRPr="002D13E3">
        <w:rPr>
          <w:u w:val="single"/>
        </w:rPr>
        <w:t xml:space="preserve"> Acer</w:t>
      </w:r>
      <w:r w:rsidRPr="002D13E3">
        <w:rPr>
          <w:sz w:val="16"/>
        </w:rPr>
        <w:t xml:space="preserve">, senior director of refugee protection at Human Rights First. </w:t>
      </w:r>
      <w:r w:rsidRPr="002D13E3">
        <w:rPr>
          <w:u w:val="single"/>
        </w:rPr>
        <w:t xml:space="preserve">Acer’s non-profit </w:t>
      </w:r>
      <w:hyperlink r:id="rId219" w:tgtFrame="_blank" w:history="1">
        <w:r w:rsidRPr="002D13E3">
          <w:rPr>
            <w:rStyle w:val="Hyperlink"/>
            <w:u w:val="single"/>
          </w:rPr>
          <w:t>released a study</w:t>
        </w:r>
      </w:hyperlink>
      <w:r w:rsidRPr="002D13E3">
        <w:rPr>
          <w:u w:val="single"/>
        </w:rPr>
        <w:t xml:space="preserve"> this week targeting the staffing deficiencies and bottlenecks that have hamstrung the process of bringing a steady flow of refugees throughout the year.</w:t>
      </w:r>
      <w:r w:rsidRPr="002D13E3">
        <w:rPr>
          <w:sz w:val="16"/>
        </w:rPr>
        <w:t xml:space="preserve"> </w:t>
      </w:r>
      <w:r w:rsidRPr="002D13E3">
        <w:rPr>
          <w:u w:val="single"/>
        </w:rPr>
        <w:t>“The process has always moved slowly and been filled with inefficiencies and delays,” she said.</w:t>
      </w:r>
    </w:p>
    <w:p w:rsidR="0020044E" w:rsidRDefault="0020044E" w:rsidP="0020044E">
      <w:pPr>
        <w:rPr>
          <w:u w:val="single"/>
        </w:rPr>
      </w:pPr>
    </w:p>
    <w:p w:rsidR="00D5775F" w:rsidRDefault="00D5775F" w:rsidP="00D5775F">
      <w:pPr>
        <w:pStyle w:val="Heading4"/>
      </w:pPr>
      <w:r>
        <w:t>The Refugee vetting process is extremely rigorous and exclusive</w:t>
      </w:r>
    </w:p>
    <w:p w:rsidR="00D5775F" w:rsidRPr="00CC5BC6" w:rsidRDefault="00D5775F" w:rsidP="00D5775F">
      <w:pPr>
        <w:rPr>
          <w:rStyle w:val="Style13ptBold"/>
        </w:rPr>
      </w:pPr>
      <w:r w:rsidRPr="00CC5BC6">
        <w:rPr>
          <w:rStyle w:val="Style13ptBold"/>
        </w:rPr>
        <w:t>Aleem 17</w:t>
      </w:r>
    </w:p>
    <w:p w:rsidR="00D5775F" w:rsidRPr="00DE7F4C" w:rsidRDefault="00D5775F" w:rsidP="00D5775F">
      <w:r>
        <w:t>(Zeeshan, “</w:t>
      </w:r>
      <w:r w:rsidRPr="00DE7F4C">
        <w:t>Here’s how incredibly difficult it is for a refugee to get admitted to the US</w:t>
      </w:r>
      <w:r>
        <w:t xml:space="preserve">”, </w:t>
      </w:r>
      <w:hyperlink r:id="rId220" w:history="1">
        <w:r w:rsidRPr="009D08D5">
          <w:rPr>
            <w:rStyle w:val="Hyperlink"/>
          </w:rPr>
          <w:t>https://www.vox.com/policy-and-politics/2017/2/2/14452090/refugee-vetting-difficult</w:t>
        </w:r>
      </w:hyperlink>
      <w:r>
        <w:t>, 2/2/17, DW)</w:t>
      </w:r>
    </w:p>
    <w:p w:rsidR="00D5775F" w:rsidRPr="0031320F" w:rsidRDefault="00D5775F" w:rsidP="00D5775F">
      <w:pPr>
        <w:rPr>
          <w:sz w:val="16"/>
        </w:rPr>
      </w:pPr>
    </w:p>
    <w:p w:rsidR="00D5775F" w:rsidRPr="00DE7F4C" w:rsidRDefault="00D5775F" w:rsidP="00D5775F">
      <w:pPr>
        <w:rPr>
          <w:sz w:val="16"/>
        </w:rPr>
      </w:pPr>
      <w:r w:rsidRPr="00DE7F4C">
        <w:rPr>
          <w:sz w:val="16"/>
        </w:rPr>
        <w:t xml:space="preserve">President Trump on Saturday justified his executive order suspending the US’s refugee admissions program on national security grounds, calling for a more thorough form of “extreme vetting” to replace the current screening regime in order to better determine whether a refugee poses a danger to the country. But the reality is that </w:t>
      </w:r>
      <w:r w:rsidRPr="00D8101E">
        <w:rPr>
          <w:rStyle w:val="StyleUnderline"/>
        </w:rPr>
        <w:t>the current vetting system is already pretty extreme: exhaustive, loaded with safeguards, enormously selective,</w:t>
      </w:r>
      <w:r w:rsidRPr="00DE7F4C">
        <w:rPr>
          <w:sz w:val="16"/>
        </w:rPr>
        <w:t xml:space="preserve"> and constantly being improved</w:t>
      </w:r>
      <w:r w:rsidRPr="00D8101E">
        <w:rPr>
          <w:rStyle w:val="StyleUnderline"/>
        </w:rPr>
        <w:t>. It typically takes 18 to 24 months, but it can last as long as three years</w:t>
      </w:r>
      <w:r w:rsidRPr="00DE7F4C">
        <w:rPr>
          <w:sz w:val="16"/>
        </w:rPr>
        <w:t xml:space="preserve">. It’s difficult to conceive of what kind of extra steps could be added to make it even more extreme. What is clear is that Trump’s approach to reforming the vetting system is extraordinarily harsh. His executive order bans all refugees from entering the US for 120 days, and Syrian refugees indefinitely. It also more than halved the ceiling for refugees who will be allowed into the US this fiscal year, reducing it from 110,000 to just 50,000. So far, around 30,000 refugees have been let in this fiscal year (which began in October 2016 for the federal government). But it’s unclear how many more — if any — will be let in if Trump extends the refugee ban or makes the vetting process selective to the point of being entirely impenetrable. Trump’s refugee suspension is a solution in search of a problem Trump’s defense of the executive order — which includes, most controversially, a 90-day ban preventing foreign nationals from seven majority-Muslim countries from entering the US — has been that it’s necessary to protect the country from nefarious foreigners who want to use the refugee program to sneak into the US and launch terrorist attacks. But the current system in place is designed to prevent exactly that, and it has many extra layers of security for refugees from Syria and other countries where groups like ISIS and al-Qaeda are most active. </w:t>
      </w:r>
      <w:r w:rsidRPr="00DE7F4C">
        <w:rPr>
          <w:rStyle w:val="StyleUnderline"/>
        </w:rPr>
        <w:t>Mousa Almshhad, a 39-year-old refugee from Syria who was resettled with his family last year in Baltimore, said that his refugee resettlement process entailed being interviewed four or five times, with about two to two and a half months in between each interview.</w:t>
      </w:r>
      <w:r>
        <w:rPr>
          <w:rStyle w:val="StyleUnderline"/>
        </w:rPr>
        <w:t xml:space="preserve"> </w:t>
      </w:r>
      <w:r w:rsidRPr="00DE7F4C">
        <w:rPr>
          <w:sz w:val="16"/>
        </w:rPr>
        <w:t xml:space="preserve">“I DO NOT THINK THERE’S A SINGLE QUESTION ABOUT MY LIFE THAT THEY DIDN’T ASK ABOUT” “The questions were not just questions — they were interrogations that were being back by investigations,” he told me in a phone interview, speaking through a translator because he doesn’t speak English. “They really cared about knowing about all the details. Each question led to another hundred questions. I do not think there’s a single question about my life that they didn’t ask about.” </w:t>
      </w:r>
      <w:r w:rsidRPr="00DE7F4C">
        <w:rPr>
          <w:rStyle w:val="StyleUnderline"/>
        </w:rPr>
        <w:t>Almshhad</w:t>
      </w:r>
      <w:r w:rsidRPr="00DE7F4C">
        <w:rPr>
          <w:sz w:val="16"/>
        </w:rPr>
        <w:t>, whose wife and 14-year-old son were interviewed separately from him</w:t>
      </w:r>
      <w:r w:rsidRPr="00DE7F4C">
        <w:rPr>
          <w:rStyle w:val="StyleUnderline"/>
        </w:rPr>
        <w:t>, said</w:t>
      </w:r>
      <w:r w:rsidRPr="00DE7F4C">
        <w:rPr>
          <w:sz w:val="16"/>
        </w:rPr>
        <w:t xml:space="preserve"> </w:t>
      </w:r>
      <w:r w:rsidRPr="00DE7F4C">
        <w:rPr>
          <w:rStyle w:val="StyleUnderline"/>
        </w:rPr>
        <w:t>the interrogations often involved being asked the same questions over and over again, but in different ways, with the goal of fact-checking and spotting slight inconsistencies.</w:t>
      </w:r>
      <w:r>
        <w:rPr>
          <w:rStyle w:val="StyleUnderline"/>
        </w:rPr>
        <w:t xml:space="preserve"> </w:t>
      </w:r>
      <w:r w:rsidRPr="00DE7F4C">
        <w:rPr>
          <w:sz w:val="16"/>
        </w:rPr>
        <w:t>“</w:t>
      </w:r>
      <w:r w:rsidRPr="00DE7F4C">
        <w:rPr>
          <w:rStyle w:val="StyleUnderline"/>
        </w:rPr>
        <w:t>I was telling the truth the whole time, so my story was straight, but other people who had slipped up and given different details were rejected on the spot,</w:t>
      </w:r>
      <w:r w:rsidRPr="00DE7F4C">
        <w:rPr>
          <w:sz w:val="16"/>
        </w:rPr>
        <w:t>” he told me. “</w:t>
      </w:r>
      <w:r w:rsidRPr="00DE7F4C">
        <w:rPr>
          <w:rStyle w:val="StyleUnderline"/>
        </w:rPr>
        <w:t>I was asked questions you could not believe and could not think of, and even asked questions about my life that I did not know the answers to,” he said. “They even asked about one of my uncles who was dead for a couple of questions.”</w:t>
      </w:r>
      <w:r>
        <w:rPr>
          <w:rStyle w:val="StyleUnderline"/>
        </w:rPr>
        <w:t xml:space="preserve"> </w:t>
      </w:r>
      <w:r w:rsidRPr="00DE7F4C">
        <w:rPr>
          <w:sz w:val="16"/>
        </w:rPr>
        <w:t xml:space="preserve">The intense investigation that Almshhad underwent in order to be admitted to the US was not unusual. The arduous vetting process involves investigations by a coordinated network of US law enforcement and intelligence agencies, all actively looking for any indication that an individual could potentially pose a threat in the future. That level of rigor is partly why not a single refugee has carried out a fatal terrorist attack in the United States since the current refugee program was put in place in 1980. The vetting process has many steps — and tons of safeguards The refugee admission process has evolved over the years in order to try to maximize the effectiveness of the program and ensure that it doesn’t let any potentially risky candidates slip through the cracks. I spoke with Robin Dunn Marcos, the senior director of processing and resettlement at the International Rescue Committee, to help walk me through the vetting procedure. Step 1: </w:t>
      </w:r>
      <w:r w:rsidRPr="00DE7F4C">
        <w:rPr>
          <w:rStyle w:val="StyleUnderline"/>
        </w:rPr>
        <w:t>The very beginning of the process</w:t>
      </w:r>
      <w:r w:rsidRPr="00DE7F4C">
        <w:rPr>
          <w:sz w:val="16"/>
        </w:rPr>
        <w:t xml:space="preserve"> usually </w:t>
      </w:r>
      <w:r w:rsidRPr="00DE7F4C">
        <w:rPr>
          <w:rStyle w:val="StyleUnderline"/>
        </w:rPr>
        <w:t>involves an individual or family seeking refugee status through the</w:t>
      </w:r>
      <w:r w:rsidRPr="00DE7F4C">
        <w:rPr>
          <w:sz w:val="16"/>
        </w:rPr>
        <w:t xml:space="preserve"> United Nations High Commissioner for Refugees (</w:t>
      </w:r>
      <w:r w:rsidRPr="00DE7F4C">
        <w:rPr>
          <w:rStyle w:val="StyleUnderline"/>
        </w:rPr>
        <w:t>UNHCR</w:t>
      </w:r>
      <w:r w:rsidRPr="00DE7F4C">
        <w:rPr>
          <w:sz w:val="16"/>
        </w:rPr>
        <w:t xml:space="preserve">), the organization that oversees refugee support and protection across the world. The UNHCR collects some initial biographical information, identifying documents, and sometimes biometric data like fingerprints. Then typically either the UNHCR or a representative from the government of the country the refugee has fled to conducts an in-person interview to determine if the person does in fact meet the legal definition of a “refugee.” According to the UNHCR, a refugee is defined as “someone who has been forced to flee his or her country because of persecution, war, or violence. A refugee has a well-founded fear of persecution for reasons of race, religion, nationality, political opinion or membership in a particular social group.” </w:t>
      </w:r>
      <w:r w:rsidRPr="00DE7F4C">
        <w:rPr>
          <w:rStyle w:val="StyleUnderline"/>
        </w:rPr>
        <w:t>The UNHCR refers less than 1 percent of people who qualify as refugees for resettlement in a third country</w:t>
      </w:r>
      <w:r w:rsidRPr="00DE7F4C">
        <w:rPr>
          <w:sz w:val="16"/>
        </w:rPr>
        <w:t xml:space="preserve"> like the United States. There are currently 26 countries that actively participate in refugee resettlement, and historically the US has been the leader, generally accepting more than half of the world’s refugees referred to a third country. Yet </w:t>
      </w:r>
      <w:r w:rsidRPr="00DE7F4C">
        <w:rPr>
          <w:rStyle w:val="StyleUnderline"/>
        </w:rPr>
        <w:t>the US is also home to fewer refugees per capita than many other affluent nations</w:t>
      </w:r>
      <w:r w:rsidRPr="00DE7F4C">
        <w:rPr>
          <w:sz w:val="16"/>
        </w:rPr>
        <w:t xml:space="preserve">. For example, according to 2015 end-of-year data from the UNHCR, </w:t>
      </w:r>
      <w:r w:rsidRPr="00DE7F4C">
        <w:rPr>
          <w:rStyle w:val="StyleUnderline"/>
        </w:rPr>
        <w:t>Sweden had 17 refugees per 1,000 inhabitants, France had 4.2, the UK had 1.9 — and the US had 0.8</w:t>
      </w:r>
      <w:r w:rsidRPr="00DE7F4C">
        <w:rPr>
          <w:sz w:val="16"/>
        </w:rPr>
        <w:t xml:space="preserve">. In the past several years, the ceiling set for refugee arrivals in the US has hovered somewhere around 60,000 to 70,000 refugees a year, with a spike in 2016 to 85,000 as part of a bid by the Obama administration to take in more Syrian refugees. Step 2: After the UNHCR has referred a refugee to the US for potential resettlement, the applicant’s information is sent to a Resettlement Support Center. These are international agencies or nonprofit organizations contracted by the US State Department — such as the International Organization for Migration or Church World Services — to interview the refugee and compile the personal data and background information needed for US security clearances and interviews. They also kick off the first security clearance process by checking the refugee’s name against a global database to see if the person had applied for a visa or other immigration benefits before, which, if they had, would be flagged and reviewed. Step 3: After that, the main security check begins — a screening process more extensive than for any other kind of person entering the US, such as someone traveling on a student or business visa. A network of US law enforcement and intelligence agencies including the FBI, the State Department, the Department of Homeland Security, and others screen and investigate the applicant using the information from the Resettlement Support Center. They look at things like the refugee’s criminal background, possible connections to groups the US considers a threat, family relations, travel patterns, cellphone records, social media presence, and more. This interagency security investigation continues in the background throughout the rest of the vetting process. If any new information about a refugee emerges, whether through subsequent interviews or because they did something like register a new email address or get a new phone number, it will be end up being scrutinized through the ongoing security screening program. Step 4: People coming from conflict zones and terrorist hot spots — such as Iraq and Syria — are then subjected to an extra layer of security checks. The US errs heavily on the side of caution with Syrians; in 2015, the Department of Homeland Security said </w:t>
      </w:r>
      <w:r w:rsidRPr="00DE7F4C">
        <w:rPr>
          <w:rStyle w:val="StyleUnderline"/>
        </w:rPr>
        <w:t>the US only took in about one-tenth of the Syrian applicants referred by the UN.</w:t>
      </w:r>
      <w:r>
        <w:rPr>
          <w:rStyle w:val="StyleUnderline"/>
        </w:rPr>
        <w:t xml:space="preserve"> </w:t>
      </w:r>
      <w:r w:rsidRPr="00DE7F4C">
        <w:rPr>
          <w:sz w:val="16"/>
        </w:rPr>
        <w:t>Step 5: If the applicant clears all of those screenings, a specially trained officer from the Department of Homeland Security travels to the country where the refugee is currently living in order to interview them in person, to make sure both that their claim to being a refugee is valid and that they are admissible under US law — making sure they weren’t involved in persecution of others in their home country, providing material support to terrorists, and so on. During this process, fingerprints and photographs are taken as well. Their fingerprints are then cross-checked against various biometric databases, including the FBI biometric database; the DHS biometric database, which includes terrorist watch list information; and the Defense Department database, which includes fingerprints that have been obtained around the world. There’s also a medical screening conducted, to make sure the refugee is fit for travel and to identify any diseases that could affect public health in the US. Step 6: Next, the refugee is matched up with one of nine domestic sponsoring agencies in the US that work with the State Department to help the refugee settle somewhere in the US. Most (though not all) of these sponsoring agencies are faith-based organizations, and they have about 300 offices across the country in total. Refugees are provided with a cultural orientation session that lasts a few days and then matched with housing and provided with a modest stipend to help them adjust in their first three months to start their new life in the US. Agencies also help place them in a job, but encourage them to become economically self-sufficient as swiftly as possible. All along the way, the resettlement agencies are expected to report any suspicious activity they see to the government — for example, if a man abandons his family shortly after arriving in the US. Refugees are also required to report any change of address to DHS within 10 days. The vetting process is always evolving The refugee vetting process has been internally evaluated and improved over the years in order to identify potential gaps. For example, in 2008 the family reunification program for refugees was suspended after widespread fraud was discovered among refugees from East Africa who claimed they were related because they thought it would boost their odds of selection. The program was reinstated again in 2012, but with additional safeguards, like DNA testing or a requirement of official adoption papers. Family reunification has gone from being responsible for 15 to 20 percent of refugee arrivals in the 1990s to less than 1 percent today as a result. (There is, however, legitimate concern that the requirement probably poses some insurmountable obstacles for some adoptive families.) “Refugees are the most vetted group of entrance into the United States,” says Dunn Marcos. “It’s easy to take pride in the program because it is continually strengthened.” Trump has yet to provide any concrete details about what he means by “extreme vetting.” So far, it’s just the temporary ban. But given the measures already in place, it’s far from clear how it could be improved dramatically without resulting in a complete stoppage of any refugees coming in at all. Perhaps that’s the goal.</w:t>
      </w:r>
    </w:p>
    <w:p w:rsidR="00D5775F" w:rsidRDefault="00D5775F" w:rsidP="00D5775F"/>
    <w:p w:rsidR="002C6576" w:rsidRDefault="002C6576" w:rsidP="002C6576">
      <w:pPr>
        <w:pStyle w:val="Heading3"/>
      </w:pPr>
      <w:r>
        <w:t>AT No Conflict</w:t>
      </w:r>
    </w:p>
    <w:p w:rsidR="002C6576" w:rsidRDefault="002C6576" w:rsidP="002C6576">
      <w:pPr>
        <w:pStyle w:val="Heading4"/>
      </w:pPr>
      <w:r>
        <w:t>Refugees bring conflict with them</w:t>
      </w:r>
    </w:p>
    <w:p w:rsidR="002C6576" w:rsidRPr="006520B0" w:rsidRDefault="002C6576" w:rsidP="002C6576">
      <w:pPr>
        <w:rPr>
          <w:rStyle w:val="Style13ptBold"/>
        </w:rPr>
      </w:pPr>
      <w:r w:rsidRPr="006520B0">
        <w:rPr>
          <w:rStyle w:val="Style13ptBold"/>
        </w:rPr>
        <w:t>Brreitenbach 15</w:t>
      </w:r>
    </w:p>
    <w:p w:rsidR="002C6576" w:rsidRDefault="002C6576" w:rsidP="002C6576">
      <w:r>
        <w:t>(Dagmar Breitenbach, 9/25/15, “</w:t>
      </w:r>
      <w:r w:rsidRPr="006520B0">
        <w:t>'Refugees don't leave their conflicts behind'</w:t>
      </w:r>
      <w:r>
        <w:t xml:space="preserve">,” </w:t>
      </w:r>
      <w:hyperlink r:id="rId221" w:history="1">
        <w:r w:rsidRPr="00DD4BF2">
          <w:rPr>
            <w:rStyle w:val="Hyperlink"/>
          </w:rPr>
          <w:t>http://www.dw.com/en/refugees-dont-leave-their-conflicts-behind/a-18746390</w:t>
        </w:r>
      </w:hyperlink>
      <w:r>
        <w:t>, Accessed 5/17/18, FAA)</w:t>
      </w:r>
    </w:p>
    <w:p w:rsidR="002C6576" w:rsidRPr="006520B0" w:rsidRDefault="002C6576" w:rsidP="002C6576"/>
    <w:p w:rsidR="002C6576" w:rsidRDefault="002C6576" w:rsidP="002C6576">
      <w:pPr>
        <w:rPr>
          <w:u w:val="single"/>
        </w:rPr>
      </w:pPr>
      <w:r w:rsidRPr="006520B0">
        <w:rPr>
          <w:sz w:val="16"/>
        </w:rPr>
        <w:t xml:space="preserve">There are no official statistics, but </w:t>
      </w:r>
      <w:r w:rsidRPr="00A141ED">
        <w:rPr>
          <w:u w:val="single"/>
        </w:rPr>
        <w:t>aid organizations, social workers and volunteers note that ethnic, social, cultural and religious tensions are on the rise in Germany's overcrowded refugee shelters.</w:t>
      </w:r>
      <w:r>
        <w:rPr>
          <w:u w:val="single"/>
        </w:rPr>
        <w:t xml:space="preserve"> </w:t>
      </w:r>
      <w:r w:rsidRPr="006520B0">
        <w:rPr>
          <w:sz w:val="16"/>
        </w:rPr>
        <w:t xml:space="preserve">Separating refugees according to religion is now being mentioned as an interim solution to help alleviate the problems. Up to one million migrants are expected to arrive in the country before the end of the year. The sudden surge in asylum demands this year has authorities scrambling for housing for refugees from war zones such as Syria, but also migrants from Albania and Kosovo. Often converted hotels, gyms, schools and tents are used as makeshift shelters. Tempers flare easily at close quarters. In Leipzig last week, about 200 refugees wielding table legs and bed frames started a fight after they couldn't agree who got to use one of the few toilets first. It took a large police contingent to calm the situation. Tip of the iceberg Other recent </w:t>
      </w:r>
      <w:r w:rsidRPr="006520B0">
        <w:rPr>
          <w:u w:val="single"/>
        </w:rPr>
        <w:t>incidents include a riot at a refugee shelter in central Germany over a torn Koran and Muslim Chechens beating up Syrian Christians in a Berlin shelter.</w:t>
      </w:r>
      <w:r>
        <w:rPr>
          <w:u w:val="single"/>
        </w:rPr>
        <w:t xml:space="preserve"> </w:t>
      </w:r>
      <w:r w:rsidRPr="006520B0">
        <w:rPr>
          <w:sz w:val="16"/>
        </w:rPr>
        <w:t xml:space="preserve">Islam is a part of Germany, but Islamism clearly isn't, said opposition Greens party leader Cem Özdemir, adding that tolerance must not be misinterpreted and exploited as weakness. But </w:t>
      </w:r>
      <w:r w:rsidRPr="006520B0">
        <w:rPr>
          <w:u w:val="single"/>
        </w:rPr>
        <w:t>insults, threats, discrimination and blackmail against Christian asylum-seekers in particular are a regular occurrence, according to the Munich-based C</w:t>
      </w:r>
      <w:r w:rsidRPr="006520B0">
        <w:rPr>
          <w:sz w:val="16"/>
        </w:rPr>
        <w:t>entral</w:t>
      </w:r>
      <w:r w:rsidRPr="006520B0">
        <w:rPr>
          <w:u w:val="single"/>
        </w:rPr>
        <w:t xml:space="preserve"> C</w:t>
      </w:r>
      <w:r w:rsidRPr="006520B0">
        <w:rPr>
          <w:sz w:val="16"/>
        </w:rPr>
        <w:t>ouncil</w:t>
      </w:r>
      <w:r w:rsidRPr="006520B0">
        <w:rPr>
          <w:u w:val="single"/>
        </w:rPr>
        <w:t xml:space="preserve"> for O</w:t>
      </w:r>
      <w:r w:rsidRPr="006520B0">
        <w:rPr>
          <w:sz w:val="16"/>
        </w:rPr>
        <w:t>riental</w:t>
      </w:r>
      <w:r w:rsidRPr="006520B0">
        <w:rPr>
          <w:u w:val="single"/>
        </w:rPr>
        <w:t xml:space="preserve"> C</w:t>
      </w:r>
      <w:r w:rsidRPr="006520B0">
        <w:rPr>
          <w:sz w:val="16"/>
        </w:rPr>
        <w:t xml:space="preserve">hristians (ZOCD). </w:t>
      </w:r>
      <w:r w:rsidRPr="006520B0">
        <w:rPr>
          <w:u w:val="single"/>
        </w:rPr>
        <w:t xml:space="preserve">"I've heard so many reports from Christian refugees who were attacked by conservative Muslims," said </w:t>
      </w:r>
      <w:r w:rsidRPr="006520B0">
        <w:rPr>
          <w:sz w:val="16"/>
        </w:rPr>
        <w:t>Simon</w:t>
      </w:r>
      <w:r w:rsidRPr="006520B0">
        <w:rPr>
          <w:u w:val="single"/>
        </w:rPr>
        <w:t xml:space="preserve"> Jacob, of the C</w:t>
      </w:r>
      <w:r w:rsidRPr="006520B0">
        <w:rPr>
          <w:sz w:val="16"/>
        </w:rPr>
        <w:t>entral</w:t>
      </w:r>
      <w:r w:rsidRPr="006520B0">
        <w:rPr>
          <w:u w:val="single"/>
        </w:rPr>
        <w:t xml:space="preserve"> C</w:t>
      </w:r>
      <w:r w:rsidRPr="006520B0">
        <w:rPr>
          <w:sz w:val="16"/>
        </w:rPr>
        <w:t xml:space="preserve">ouncil for </w:t>
      </w:r>
      <w:r w:rsidRPr="006520B0">
        <w:rPr>
          <w:u w:val="single"/>
        </w:rPr>
        <w:t>O</w:t>
      </w:r>
      <w:r w:rsidRPr="006520B0">
        <w:rPr>
          <w:sz w:val="16"/>
        </w:rPr>
        <w:t xml:space="preserve">riental </w:t>
      </w:r>
      <w:r w:rsidRPr="006520B0">
        <w:rPr>
          <w:u w:val="single"/>
        </w:rPr>
        <w:t>C</w:t>
      </w:r>
      <w:r w:rsidRPr="006520B0">
        <w:rPr>
          <w:sz w:val="16"/>
        </w:rPr>
        <w:t>hristians (ZOCD). But that's only the tip of the iceberg, the ZOCD board member told DW: "</w:t>
      </w:r>
      <w:r w:rsidRPr="006520B0">
        <w:rPr>
          <w:u w:val="single"/>
        </w:rPr>
        <w:t>The number of unreported cases is much higher."</w:t>
      </w:r>
      <w:r>
        <w:rPr>
          <w:u w:val="single"/>
        </w:rPr>
        <w:t xml:space="preserve"> </w:t>
      </w:r>
      <w:r w:rsidRPr="006520B0">
        <w:rPr>
          <w:sz w:val="16"/>
        </w:rPr>
        <w:t xml:space="preserve">The refugees are afraid and mistrustful of authorities, and worried about possible retribution against their families at home, so they rarely call the police, he explained. They have to learn that they have duties and rights in Germany, Jacob said. Overcrowding isn't the main issue anyway, </w:t>
      </w:r>
      <w:r w:rsidRPr="006520B0">
        <w:rPr>
          <w:u w:val="single"/>
        </w:rPr>
        <w:t>Jacob argued</w:t>
      </w:r>
      <w:r w:rsidRPr="006520B0">
        <w:rPr>
          <w:sz w:val="16"/>
        </w:rPr>
        <w:t xml:space="preserve"> - it's merely the trigger: </w:t>
      </w:r>
      <w:r w:rsidRPr="006520B0">
        <w:rPr>
          <w:u w:val="single"/>
        </w:rPr>
        <w:t>"People bring with them the conflicts that exist in their native countries, Christians and Muslims, Kurds and extremists, Shiites and Sunnis - they don't leave them behind at the border." These conflicts erupt when the refugees - often traumatized - are forced to live close together, he added.</w:t>
      </w:r>
    </w:p>
    <w:p w:rsidR="004E0455" w:rsidRDefault="004E0455" w:rsidP="002C6576">
      <w:pPr>
        <w:rPr>
          <w:u w:val="single"/>
        </w:rPr>
      </w:pPr>
    </w:p>
    <w:p w:rsidR="00017B5A" w:rsidRDefault="00017B5A" w:rsidP="00017B5A">
      <w:pPr>
        <w:pStyle w:val="Heading3"/>
      </w:pPr>
      <w:r>
        <w:t>DA Deficits</w:t>
      </w:r>
    </w:p>
    <w:p w:rsidR="00017B5A" w:rsidRDefault="00017B5A" w:rsidP="00017B5A">
      <w:pPr>
        <w:pStyle w:val="Heading4"/>
      </w:pPr>
      <w:r>
        <w:t>Settling Syrian refugees in the US is 15 times more expensive than settling them in neighboring countries</w:t>
      </w:r>
    </w:p>
    <w:p w:rsidR="00017B5A" w:rsidRDefault="00017B5A" w:rsidP="00017B5A">
      <w:r>
        <w:t xml:space="preserve">Spencer </w:t>
      </w:r>
      <w:r w:rsidRPr="00464315">
        <w:rPr>
          <w:rStyle w:val="Style13ptBold"/>
        </w:rPr>
        <w:t>Raley</w:t>
      </w:r>
      <w:r>
        <w:t xml:space="preserve">, research associate at the FAIR, (Federation for American Immigration Reform), </w:t>
      </w:r>
      <w:r w:rsidRPr="00017B5A">
        <w:rPr>
          <w:rStyle w:val="Style13ptBold"/>
          <w:b w:val="0"/>
        </w:rPr>
        <w:t>2-13</w:t>
      </w:r>
      <w:r>
        <w:rPr>
          <w:b/>
        </w:rPr>
        <w:t>-</w:t>
      </w:r>
      <w:r w:rsidRPr="00017B5A">
        <w:rPr>
          <w:b/>
        </w:rPr>
        <w:t>18</w:t>
      </w:r>
    </w:p>
    <w:p w:rsidR="00017B5A" w:rsidRDefault="00017B5A" w:rsidP="00017B5A">
      <w:r>
        <w:t xml:space="preserve"> "The cost of refugee resettlement in the US is simply too high," </w:t>
      </w:r>
      <w:hyperlink r:id="rId222" w:history="1">
        <w:r w:rsidRPr="008C11B5">
          <w:rPr>
            <w:rStyle w:val="Hyperlink"/>
          </w:rPr>
          <w:t>http://thehill.com/opinion/immigration/373600-the-cost-of-refugee-resettlement-in-the-us-is-simply-too-high</w:t>
        </w:r>
      </w:hyperlink>
      <w:r>
        <w:t>, citing a study conducted by the UN, NSP</w:t>
      </w:r>
    </w:p>
    <w:p w:rsidR="00017B5A" w:rsidRPr="00D30F35" w:rsidRDefault="00017B5A" w:rsidP="00017B5A">
      <w:pPr>
        <w:rPr>
          <w:sz w:val="16"/>
        </w:rPr>
      </w:pPr>
      <w:r w:rsidRPr="00D30F35">
        <w:rPr>
          <w:sz w:val="16"/>
        </w:rPr>
        <w:t xml:space="preserve">With an estimated 22.5 million refugees worldwide, nations of the world clearly need to do more to help those fleeing persecution, war or natural disasters. But </w:t>
      </w:r>
      <w:r w:rsidRPr="00D30F35">
        <w:rPr>
          <w:u w:val="single"/>
        </w:rPr>
        <w:t>with limited resources</w:t>
      </w:r>
      <w:r w:rsidRPr="00D30F35">
        <w:rPr>
          <w:sz w:val="16"/>
        </w:rPr>
        <w:t xml:space="preserve"> and only a handful of nations willing to accept large numbers of refugees for permanent resettlement, </w:t>
      </w:r>
      <w:r w:rsidRPr="00D30F35">
        <w:rPr>
          <w:u w:val="single"/>
        </w:rPr>
        <w:t>the U</w:t>
      </w:r>
      <w:r w:rsidRPr="00D30F35">
        <w:rPr>
          <w:sz w:val="16"/>
        </w:rPr>
        <w:t xml:space="preserve">nited </w:t>
      </w:r>
      <w:r w:rsidRPr="00D30F35">
        <w:rPr>
          <w:u w:val="single"/>
        </w:rPr>
        <w:t>S</w:t>
      </w:r>
      <w:r w:rsidRPr="00D30F35">
        <w:rPr>
          <w:sz w:val="16"/>
        </w:rPr>
        <w:t xml:space="preserve">tates </w:t>
      </w:r>
      <w:r w:rsidRPr="00D30F35">
        <w:rPr>
          <w:u w:val="single"/>
        </w:rPr>
        <w:t>needs to channel</w:t>
      </w:r>
      <w:r w:rsidRPr="00D30F35">
        <w:rPr>
          <w:sz w:val="16"/>
        </w:rPr>
        <w:t xml:space="preserve"> our </w:t>
      </w:r>
      <w:r w:rsidRPr="00D30F35">
        <w:rPr>
          <w:u w:val="single"/>
        </w:rPr>
        <w:t>resources effectively to</w:t>
      </w:r>
      <w:r w:rsidRPr="00D30F35">
        <w:rPr>
          <w:sz w:val="16"/>
        </w:rPr>
        <w:t xml:space="preserve"> do the most good and </w:t>
      </w:r>
      <w:r w:rsidRPr="00D30F35">
        <w:rPr>
          <w:u w:val="single"/>
        </w:rPr>
        <w:t>help</w:t>
      </w:r>
      <w:r w:rsidRPr="00D30F35">
        <w:rPr>
          <w:sz w:val="16"/>
        </w:rPr>
        <w:t xml:space="preserve"> the most </w:t>
      </w:r>
      <w:r w:rsidRPr="00D30F35">
        <w:rPr>
          <w:u w:val="single"/>
        </w:rPr>
        <w:t>people</w:t>
      </w:r>
      <w:r w:rsidRPr="00D30F35">
        <w:rPr>
          <w:sz w:val="16"/>
        </w:rPr>
        <w:t>.</w:t>
      </w:r>
    </w:p>
    <w:p w:rsidR="00017B5A" w:rsidRPr="00464315" w:rsidRDefault="00017B5A" w:rsidP="00017B5A">
      <w:pPr>
        <w:rPr>
          <w:sz w:val="16"/>
        </w:rPr>
      </w:pPr>
      <w:r w:rsidRPr="00464315">
        <w:rPr>
          <w:sz w:val="16"/>
        </w:rPr>
        <w:t>The United States currently spends about $1.8 billion annually — or $8.8 billion over five years — to resettle refugees and asylees inside the country, according to a new study by the Federation for American Immigration Reform (FAIR). That’s nearly $15,900 a year per refugee, or $80,000 over a five-year span.</w:t>
      </w:r>
    </w:p>
    <w:p w:rsidR="00017B5A" w:rsidRPr="00D30F35" w:rsidRDefault="00017B5A" w:rsidP="00017B5A">
      <w:pPr>
        <w:rPr>
          <w:sz w:val="16"/>
        </w:rPr>
      </w:pPr>
      <w:r w:rsidRPr="00D30F35">
        <w:rPr>
          <w:sz w:val="16"/>
        </w:rPr>
        <w:t xml:space="preserve">The study examines initial resettlement costs, as well as fluctuations in welfare and government service usage during a refugee’s first five years in the country, based on data provided by the Office of Refugee Resettlement. </w:t>
      </w:r>
      <w:r w:rsidRPr="00D30F35">
        <w:rPr>
          <w:u w:val="single"/>
        </w:rPr>
        <w:t>Refugees are entitled to</w:t>
      </w:r>
      <w:r w:rsidRPr="00D30F35">
        <w:rPr>
          <w:sz w:val="16"/>
        </w:rPr>
        <w:t xml:space="preserve"> the whole host of </w:t>
      </w:r>
      <w:r w:rsidRPr="00D30F35">
        <w:rPr>
          <w:u w:val="single"/>
        </w:rPr>
        <w:t>social service</w:t>
      </w:r>
      <w:r w:rsidRPr="00D30F35">
        <w:rPr>
          <w:sz w:val="16"/>
        </w:rPr>
        <w:t xml:space="preserve"> </w:t>
      </w:r>
      <w:r w:rsidRPr="00D30F35">
        <w:rPr>
          <w:u w:val="single"/>
        </w:rPr>
        <w:t>programs</w:t>
      </w:r>
      <w:r w:rsidRPr="00D30F35">
        <w:rPr>
          <w:sz w:val="16"/>
        </w:rPr>
        <w:t xml:space="preserve"> upon arrival in the United States, </w:t>
      </w:r>
      <w:r w:rsidRPr="00D30F35">
        <w:rPr>
          <w:u w:val="single"/>
        </w:rPr>
        <w:t>and can remain on</w:t>
      </w:r>
      <w:r w:rsidRPr="00D30F35">
        <w:rPr>
          <w:sz w:val="16"/>
        </w:rPr>
        <w:t xml:space="preserve"> many of </w:t>
      </w:r>
      <w:r w:rsidRPr="00D30F35">
        <w:rPr>
          <w:u w:val="single"/>
        </w:rPr>
        <w:t>them for life.</w:t>
      </w:r>
    </w:p>
    <w:p w:rsidR="00017B5A" w:rsidRPr="00D30F35" w:rsidRDefault="00017B5A" w:rsidP="00017B5A">
      <w:pPr>
        <w:rPr>
          <w:sz w:val="16"/>
        </w:rPr>
      </w:pPr>
      <w:r w:rsidRPr="00D30F35">
        <w:rPr>
          <w:sz w:val="16"/>
        </w:rPr>
        <w:t xml:space="preserve">The findings also reveal that </w:t>
      </w:r>
      <w:r w:rsidRPr="00D30F35">
        <w:rPr>
          <w:u w:val="single"/>
        </w:rPr>
        <w:t>92.5 percent of refugees sign up for</w:t>
      </w:r>
      <w:r w:rsidRPr="00D30F35">
        <w:rPr>
          <w:sz w:val="16"/>
        </w:rPr>
        <w:t xml:space="preserve"> the Supplemental Nutritional Assistance Program (</w:t>
      </w:r>
      <w:r w:rsidRPr="00D30F35">
        <w:rPr>
          <w:u w:val="single"/>
        </w:rPr>
        <w:t>SNAP</w:t>
      </w:r>
      <w:r w:rsidRPr="00D30F35">
        <w:rPr>
          <w:sz w:val="16"/>
        </w:rPr>
        <w:t xml:space="preserve">) soon after arriving, </w:t>
      </w:r>
      <w:r w:rsidRPr="00D30F35">
        <w:rPr>
          <w:u w:val="single"/>
        </w:rPr>
        <w:t xml:space="preserve">and 70 </w:t>
      </w:r>
      <w:r w:rsidRPr="00D30F35">
        <w:rPr>
          <w:sz w:val="16"/>
        </w:rPr>
        <w:t xml:space="preserve">percent </w:t>
      </w:r>
      <w:r w:rsidRPr="00D30F35">
        <w:rPr>
          <w:u w:val="single"/>
        </w:rPr>
        <w:t>stay</w:t>
      </w:r>
      <w:r w:rsidRPr="00D30F35">
        <w:rPr>
          <w:sz w:val="16"/>
        </w:rPr>
        <w:t xml:space="preserve"> on that program </w:t>
      </w:r>
      <w:r w:rsidRPr="00D30F35">
        <w:rPr>
          <w:u w:val="single"/>
        </w:rPr>
        <w:t>after five years</w:t>
      </w:r>
      <w:r w:rsidRPr="00D30F35">
        <w:rPr>
          <w:sz w:val="16"/>
        </w:rPr>
        <w:t xml:space="preserve">. This may be a result of the fact that </w:t>
      </w:r>
      <w:r w:rsidRPr="00D30F35">
        <w:rPr>
          <w:u w:val="single"/>
        </w:rPr>
        <w:t>refugees</w:t>
      </w:r>
      <w:r w:rsidRPr="00D30F35">
        <w:rPr>
          <w:sz w:val="16"/>
        </w:rPr>
        <w:t xml:space="preserve"> are slow to assimilate into the U.S. and that their </w:t>
      </w:r>
      <w:r w:rsidRPr="00D30F35">
        <w:rPr>
          <w:u w:val="single"/>
        </w:rPr>
        <w:t>wages remain nearly stagnant</w:t>
      </w:r>
      <w:r w:rsidRPr="00D30F35">
        <w:rPr>
          <w:sz w:val="16"/>
        </w:rPr>
        <w:t>, with the average refugee earning approximately $10.00 an hour during their first year in the country.</w:t>
      </w:r>
    </w:p>
    <w:p w:rsidR="00017B5A" w:rsidRPr="00D30F35" w:rsidRDefault="00017B5A" w:rsidP="00017B5A">
      <w:pPr>
        <w:rPr>
          <w:sz w:val="16"/>
        </w:rPr>
      </w:pPr>
      <w:r w:rsidRPr="00D30F35">
        <w:rPr>
          <w:sz w:val="16"/>
        </w:rPr>
        <w:t xml:space="preserve">Furthermore, thousands of refugees are resettled in rural areas or smaller cities that are hardly prepared to provide their families with the resources needed to integrate successfully into American society. </w:t>
      </w:r>
      <w:r w:rsidRPr="00D30F35">
        <w:rPr>
          <w:u w:val="single"/>
        </w:rPr>
        <w:t>Nearly 90 percent of refugees are not fluent in English when they enter</w:t>
      </w:r>
      <w:r w:rsidRPr="00D30F35">
        <w:rPr>
          <w:sz w:val="16"/>
        </w:rPr>
        <w:t xml:space="preserve"> the country, </w:t>
      </w:r>
      <w:r w:rsidRPr="00D30F35">
        <w:rPr>
          <w:u w:val="single"/>
        </w:rPr>
        <w:t>making</w:t>
      </w:r>
      <w:r w:rsidRPr="00D30F35">
        <w:rPr>
          <w:sz w:val="16"/>
        </w:rPr>
        <w:t xml:space="preserve"> the </w:t>
      </w:r>
      <w:r w:rsidRPr="00D30F35">
        <w:rPr>
          <w:u w:val="single"/>
        </w:rPr>
        <w:t>education of their children</w:t>
      </w:r>
      <w:r w:rsidRPr="00D30F35">
        <w:rPr>
          <w:sz w:val="16"/>
        </w:rPr>
        <w:t xml:space="preserve"> even more </w:t>
      </w:r>
      <w:r w:rsidRPr="00D30F35">
        <w:rPr>
          <w:u w:val="single"/>
        </w:rPr>
        <w:t xml:space="preserve">expensive </w:t>
      </w:r>
      <w:r w:rsidRPr="00D30F35">
        <w:rPr>
          <w:sz w:val="16"/>
        </w:rPr>
        <w:t>for the communities where they resettle. These communities often have an already limited pool of resources. In more urban areas, the main concern is that many schools are already overcrowded.</w:t>
      </w:r>
    </w:p>
    <w:p w:rsidR="00017B5A" w:rsidRPr="00464315" w:rsidRDefault="00017B5A" w:rsidP="00017B5A">
      <w:pPr>
        <w:rPr>
          <w:sz w:val="16"/>
        </w:rPr>
      </w:pPr>
      <w:r w:rsidRPr="00464315">
        <w:rPr>
          <w:sz w:val="16"/>
        </w:rPr>
        <w:t>This is not to say that the United States should scrap our refugee program. We have a rich and long history of helping those people who are displaced from their homes due to political, social and religious instability. In fact, our refugee program is the largest in the world, according to the United Nations Refugee Agency.</w:t>
      </w:r>
    </w:p>
    <w:p w:rsidR="00017B5A" w:rsidRPr="00D30F35" w:rsidRDefault="00017B5A" w:rsidP="00017B5A">
      <w:pPr>
        <w:rPr>
          <w:sz w:val="16"/>
        </w:rPr>
      </w:pPr>
      <w:r w:rsidRPr="00D30F35">
        <w:rPr>
          <w:sz w:val="16"/>
        </w:rPr>
        <w:t xml:space="preserve">What the study clearly reveals, however, is that </w:t>
      </w:r>
      <w:r w:rsidRPr="00D30F35">
        <w:rPr>
          <w:u w:val="single"/>
        </w:rPr>
        <w:t>choosing to relocate</w:t>
      </w:r>
      <w:r w:rsidRPr="00D30F35">
        <w:rPr>
          <w:sz w:val="16"/>
        </w:rPr>
        <w:t xml:space="preserve"> a relative handful of </w:t>
      </w:r>
      <w:r w:rsidRPr="00D30F35">
        <w:rPr>
          <w:u w:val="single"/>
        </w:rPr>
        <w:t>refugees into the U.S. is</w:t>
      </w:r>
      <w:r w:rsidRPr="00D30F35">
        <w:rPr>
          <w:sz w:val="16"/>
        </w:rPr>
        <w:t xml:space="preserve"> </w:t>
      </w:r>
      <w:r w:rsidRPr="00D30F35">
        <w:rPr>
          <w:u w:val="single"/>
        </w:rPr>
        <w:t>by far the most costly way to help the smallest number of refugees</w:t>
      </w:r>
      <w:r w:rsidRPr="00D30F35">
        <w:rPr>
          <w:sz w:val="16"/>
        </w:rPr>
        <w:t>. The United States typically accepts around 100,000 combined refugees and asylees each year, not counting unaccompanied alien minors and certain Temporary Protected Status (TPS) beneficiaries, who are managed under a different set of criteria.</w:t>
      </w:r>
    </w:p>
    <w:p w:rsidR="00017B5A" w:rsidRPr="00D30F35" w:rsidRDefault="00017B5A" w:rsidP="00017B5A">
      <w:pPr>
        <w:rPr>
          <w:sz w:val="16"/>
        </w:rPr>
      </w:pPr>
      <w:r w:rsidRPr="00D30F35">
        <w:rPr>
          <w:sz w:val="16"/>
        </w:rPr>
        <w:t xml:space="preserve">In 2015, </w:t>
      </w:r>
      <w:r w:rsidRPr="00D30F35">
        <w:rPr>
          <w:u w:val="single"/>
        </w:rPr>
        <w:t>the U.N. Refugee Agency</w:t>
      </w:r>
      <w:r w:rsidRPr="00D30F35">
        <w:rPr>
          <w:sz w:val="16"/>
        </w:rPr>
        <w:t xml:space="preserve"> said they </w:t>
      </w:r>
      <w:r w:rsidRPr="00D30F35">
        <w:rPr>
          <w:u w:val="single"/>
        </w:rPr>
        <w:t>needed $1,057</w:t>
      </w:r>
      <w:r w:rsidRPr="00D30F35">
        <w:rPr>
          <w:sz w:val="16"/>
        </w:rPr>
        <w:t xml:space="preserve"> </w:t>
      </w:r>
      <w:r w:rsidRPr="00D30F35">
        <w:rPr>
          <w:u w:val="single"/>
        </w:rPr>
        <w:t>to help Syrian refugees resettle</w:t>
      </w:r>
      <w:r w:rsidRPr="00D30F35">
        <w:rPr>
          <w:sz w:val="16"/>
        </w:rPr>
        <w:t xml:space="preserve"> in neighboring countries. Therefore</w:t>
      </w:r>
      <w:r w:rsidRPr="00D30F35">
        <w:rPr>
          <w:u w:val="single"/>
        </w:rPr>
        <w:t>, the U.S. could temporarily settle 15 refugees in neighboring countries</w:t>
      </w:r>
      <w:r w:rsidRPr="00D30F35">
        <w:rPr>
          <w:sz w:val="16"/>
        </w:rPr>
        <w:t xml:space="preserve"> </w:t>
      </w:r>
      <w:r w:rsidRPr="00D30F35">
        <w:rPr>
          <w:u w:val="single"/>
        </w:rPr>
        <w:t>for what is spent on a single refugee within our own borders over</w:t>
      </w:r>
      <w:r w:rsidRPr="00464315">
        <w:rPr>
          <w:sz w:val="16"/>
        </w:rPr>
        <w:t xml:space="preserve"> the course of </w:t>
      </w:r>
      <w:r w:rsidRPr="00D30F35">
        <w:rPr>
          <w:u w:val="single"/>
        </w:rPr>
        <w:t>a year</w:t>
      </w:r>
      <w:r w:rsidRPr="00D30F35">
        <w:rPr>
          <w:sz w:val="16"/>
        </w:rPr>
        <w:t xml:space="preserve">. Based on this formula, </w:t>
      </w:r>
      <w:r w:rsidRPr="00D30F35">
        <w:rPr>
          <w:u w:val="single"/>
        </w:rPr>
        <w:t>The United States could</w:t>
      </w:r>
      <w:r w:rsidRPr="00D30F35">
        <w:rPr>
          <w:sz w:val="16"/>
        </w:rPr>
        <w:t xml:space="preserve"> conceivably </w:t>
      </w:r>
      <w:r w:rsidRPr="00D30F35">
        <w:rPr>
          <w:u w:val="single"/>
        </w:rPr>
        <w:t>help closer to 1.5 million refugees annually instead of 100,000</w:t>
      </w:r>
      <w:r w:rsidRPr="00D30F35">
        <w:rPr>
          <w:sz w:val="16"/>
        </w:rPr>
        <w:t xml:space="preserve"> if we would adjust our resettlement priorities and focus on the larger picture.</w:t>
      </w:r>
    </w:p>
    <w:p w:rsidR="00017B5A" w:rsidRPr="00464315" w:rsidRDefault="00017B5A" w:rsidP="00017B5A">
      <w:pPr>
        <w:rPr>
          <w:sz w:val="16"/>
        </w:rPr>
      </w:pPr>
      <w:r w:rsidRPr="00464315">
        <w:rPr>
          <w:sz w:val="16"/>
        </w:rPr>
        <w:t>In addition to fiscal concerns, there is a considerable national security threat related to resettling refugees from countries prone to terrorism. Currently, the United States is ill-equipped to properly vet refugees from most countries with a crippled government infrastructure, or where officials are uncooperative. This is what led President Trump to issue an executive order restricting travel from seven countries in January 2017. Furthermore, former FBI Director James Comey testified last year that 15 percent of all the FBI’s Terrorism investigations were of people who entered the United States as refugees.</w:t>
      </w:r>
    </w:p>
    <w:p w:rsidR="00017B5A" w:rsidRPr="00D30F35" w:rsidRDefault="00017B5A" w:rsidP="00017B5A">
      <w:pPr>
        <w:rPr>
          <w:sz w:val="16"/>
        </w:rPr>
      </w:pPr>
      <w:r w:rsidRPr="00D30F35">
        <w:rPr>
          <w:sz w:val="16"/>
        </w:rPr>
        <w:t xml:space="preserve">Assisting refugees is a noble cause that most Americans support. However, the system in which we provide that support fails to help the greatest number of people, is highly expensive and presents considerable risk from a national security standpoint. </w:t>
      </w:r>
      <w:r w:rsidRPr="00D30F35">
        <w:rPr>
          <w:u w:val="single"/>
        </w:rPr>
        <w:t>It is time for the U</w:t>
      </w:r>
      <w:r w:rsidRPr="00D30F35">
        <w:rPr>
          <w:sz w:val="16"/>
        </w:rPr>
        <w:t xml:space="preserve">nited </w:t>
      </w:r>
      <w:r w:rsidRPr="00D30F35">
        <w:rPr>
          <w:u w:val="single"/>
        </w:rPr>
        <w:t>S</w:t>
      </w:r>
      <w:r w:rsidRPr="00D30F35">
        <w:rPr>
          <w:sz w:val="16"/>
        </w:rPr>
        <w:t xml:space="preserve">tates </w:t>
      </w:r>
      <w:r w:rsidRPr="00D30F35">
        <w:rPr>
          <w:u w:val="single"/>
        </w:rPr>
        <w:t>to re-examine</w:t>
      </w:r>
      <w:r w:rsidRPr="00D30F35">
        <w:rPr>
          <w:sz w:val="16"/>
        </w:rPr>
        <w:t xml:space="preserve"> our </w:t>
      </w:r>
      <w:r w:rsidRPr="00D30F35">
        <w:rPr>
          <w:u w:val="single"/>
        </w:rPr>
        <w:t>policies</w:t>
      </w:r>
      <w:r w:rsidRPr="00D30F35">
        <w:rPr>
          <w:sz w:val="16"/>
        </w:rPr>
        <w:t xml:space="preserve"> and priorities </w:t>
      </w:r>
      <w:r w:rsidRPr="00464315">
        <w:rPr>
          <w:sz w:val="16"/>
        </w:rPr>
        <w:t>regarding refugees,</w:t>
      </w:r>
      <w:r w:rsidRPr="00464315">
        <w:rPr>
          <w:sz w:val="16"/>
          <w:u w:val="single"/>
        </w:rPr>
        <w:t xml:space="preserve"> </w:t>
      </w:r>
      <w:r w:rsidRPr="00D30F35">
        <w:rPr>
          <w:u w:val="single"/>
        </w:rPr>
        <w:t>and</w:t>
      </w:r>
      <w:r w:rsidRPr="00D30F35">
        <w:rPr>
          <w:sz w:val="16"/>
        </w:rPr>
        <w:t xml:space="preserve"> consider alternative measures that would </w:t>
      </w:r>
      <w:r w:rsidRPr="00D30F35">
        <w:rPr>
          <w:u w:val="single"/>
        </w:rPr>
        <w:t>help a greater number of refugees</w:t>
      </w:r>
      <w:r w:rsidRPr="00D30F35">
        <w:rPr>
          <w:sz w:val="16"/>
        </w:rPr>
        <w:t xml:space="preserve"> in a more cost-effective way.</w:t>
      </w:r>
    </w:p>
    <w:p w:rsidR="00017B5A" w:rsidRDefault="00017B5A" w:rsidP="00017B5A"/>
    <w:p w:rsidR="00017B5A" w:rsidRDefault="00017B5A" w:rsidP="00017B5A">
      <w:pPr>
        <w:pStyle w:val="Heading4"/>
        <w:rPr>
          <w:rStyle w:val="Style13ptBold"/>
          <w:b/>
          <w:bCs w:val="0"/>
        </w:rPr>
      </w:pPr>
      <w:r>
        <w:rPr>
          <w:rStyle w:val="Style13ptBold"/>
          <w:b/>
          <w:bCs w:val="0"/>
        </w:rPr>
        <w:t>Resettling refugees is too expensive to do in large quantities.</w:t>
      </w:r>
    </w:p>
    <w:p w:rsidR="00017B5A" w:rsidRDefault="00017B5A" w:rsidP="00017B5A">
      <w:pPr>
        <w:rPr>
          <w:rStyle w:val="Style13ptBold"/>
        </w:rPr>
      </w:pPr>
      <w:r>
        <w:rPr>
          <w:rStyle w:val="Style13ptBold"/>
        </w:rPr>
        <w:t>O’Brien and Raley 18</w:t>
      </w:r>
    </w:p>
    <w:p w:rsidR="00017B5A" w:rsidRDefault="00017B5A" w:rsidP="00017B5A">
      <w:pPr>
        <w:rPr>
          <w:rStyle w:val="Style13ptBold"/>
          <w:b w:val="0"/>
          <w:bCs w:val="0"/>
          <w:sz w:val="22"/>
          <w:szCs w:val="18"/>
        </w:rPr>
      </w:pPr>
      <w:r>
        <w:rPr>
          <w:rStyle w:val="Style13ptBold"/>
          <w:b w:val="0"/>
          <w:bCs w:val="0"/>
          <w:sz w:val="22"/>
          <w:szCs w:val="18"/>
        </w:rPr>
        <w:t xml:space="preserve">(Matthew O’Brien and Spencer Raley, “Report by Matthew O’Brien and Spencer Raley”, </w:t>
      </w:r>
      <w:hyperlink r:id="rId223" w:history="1">
        <w:r w:rsidRPr="00E5024C">
          <w:rPr>
            <w:rStyle w:val="Hyperlink"/>
            <w:szCs w:val="18"/>
          </w:rPr>
          <w:t>http://www.fairus.org/issue/legal-immigration/fiscal-cost-resettling-refugees-united-states</w:t>
        </w:r>
      </w:hyperlink>
      <w:r>
        <w:rPr>
          <w:rStyle w:val="Style13ptBold"/>
          <w:b w:val="0"/>
          <w:bCs w:val="0"/>
          <w:sz w:val="22"/>
          <w:szCs w:val="18"/>
        </w:rPr>
        <w:t>, Published February 5, 2018, Accessed May 16, 2018, njt)</w:t>
      </w:r>
    </w:p>
    <w:p w:rsidR="00017B5A" w:rsidRDefault="00017B5A" w:rsidP="00017B5A">
      <w:pPr>
        <w:rPr>
          <w:rStyle w:val="Style13ptBold"/>
          <w:b w:val="0"/>
          <w:bCs w:val="0"/>
          <w:sz w:val="22"/>
          <w:szCs w:val="18"/>
        </w:rPr>
      </w:pPr>
    </w:p>
    <w:p w:rsidR="00017B5A" w:rsidRPr="00B8541B" w:rsidRDefault="00017B5A" w:rsidP="00017B5A">
      <w:pPr>
        <w:rPr>
          <w:rStyle w:val="StyleUnderline"/>
        </w:rPr>
      </w:pPr>
      <w:r w:rsidRPr="00B8541B">
        <w:rPr>
          <w:rStyle w:val="Style13ptBold"/>
          <w:b w:val="0"/>
          <w:bCs w:val="0"/>
          <w:sz w:val="16"/>
          <w:szCs w:val="18"/>
        </w:rPr>
        <w:t xml:space="preserve">Based on the above data, </w:t>
      </w:r>
      <w:r w:rsidRPr="00B8541B">
        <w:rPr>
          <w:rStyle w:val="StyleUnderline"/>
        </w:rPr>
        <w:t>refugees</w:t>
      </w:r>
      <w:r w:rsidRPr="00B8541B">
        <w:rPr>
          <w:rStyle w:val="Style13ptBold"/>
          <w:b w:val="0"/>
          <w:bCs w:val="0"/>
          <w:sz w:val="16"/>
          <w:szCs w:val="18"/>
        </w:rPr>
        <w:t xml:space="preserve"> (including recipients of political asylum) </w:t>
      </w:r>
      <w:r w:rsidRPr="00B8541B">
        <w:rPr>
          <w:rStyle w:val="StyleUnderline"/>
        </w:rPr>
        <w:t>cost American taxpayers nearly $1.8 billion, annually, or approximately $8.8 billion over five years.</w:t>
      </w:r>
      <w:r>
        <w:rPr>
          <w:rStyle w:val="StyleUnderline"/>
        </w:rPr>
        <w:t xml:space="preserve"> </w:t>
      </w:r>
      <w:r w:rsidRPr="00B8541B">
        <w:rPr>
          <w:rStyle w:val="StyleUnderline"/>
        </w:rPr>
        <w:t>This totals $15,900 per refugee, annually, or just under $79,600 per refugee over their first five years in America.</w:t>
      </w:r>
      <w:r>
        <w:rPr>
          <w:rStyle w:val="StyleUnderline"/>
        </w:rPr>
        <w:t xml:space="preserve"> </w:t>
      </w:r>
      <w:r w:rsidRPr="00B8541B">
        <w:rPr>
          <w:rStyle w:val="StyleUnderline"/>
        </w:rPr>
        <w:t xml:space="preserve">While the United States certainly has an interest in assisting those who are truly in dire straights, it is now doing so in a manner that is increasing the already crushing burden that state, local and federal governments impose on American taxpayers. </w:t>
      </w:r>
      <w:r w:rsidRPr="00B8541B">
        <w:rPr>
          <w:rStyle w:val="Style13ptBold"/>
          <w:b w:val="0"/>
          <w:bCs w:val="0"/>
          <w:sz w:val="16"/>
          <w:szCs w:val="18"/>
        </w:rPr>
        <w:t xml:space="preserve">Most of the charitable ethnic and religious groups which once helped to assimilate refugees into our way of life have morphed into contractors who earn significant sums of money by billing the government for services provided to refugees. Therefore, these groups have a vested interest in keeping refugee numbers high. And taxpayers are footing the bill. </w:t>
      </w:r>
      <w:r w:rsidRPr="00B8541B">
        <w:rPr>
          <w:rStyle w:val="StyleUnderline"/>
        </w:rPr>
        <w:t>In addition, refugees are often resettled in small to mid-sized communities without any attempt to consult with local political officials, educational administrators or public safety officers. This results in additional strains on already tight school, public health and social services budgets as communities attempt to cope with a rapid influx of individuals who may lack the language, cultural and job skills needed to integrate into the life of American cities and towns.</w:t>
      </w:r>
      <w:r>
        <w:rPr>
          <w:rStyle w:val="StyleUnderline"/>
        </w:rPr>
        <w:t xml:space="preserve"> </w:t>
      </w:r>
      <w:r w:rsidRPr="00B8541B">
        <w:rPr>
          <w:rStyle w:val="StyleUnderline"/>
        </w:rPr>
        <w:t>Increasingly, some refugees also pose national security and public safety costs that are difficult to quantify.</w:t>
      </w:r>
      <w:r w:rsidRPr="00B8541B">
        <w:rPr>
          <w:rStyle w:val="Style13ptBold"/>
          <w:b w:val="0"/>
          <w:bCs w:val="0"/>
          <w:sz w:val="16"/>
          <w:szCs w:val="18"/>
        </w:rPr>
        <w:t xml:space="preserve"> These include vetting and screening expenditures, law enforcement and criminal justice costs, and federal homeland security assistance to state and local agencies. They also include funding for intelligence community agencies, which play an increasingly important role in checking the background of refugees who come from countries with significant terrorist activity. </w:t>
      </w:r>
      <w:r w:rsidRPr="00B8541B">
        <w:rPr>
          <w:rStyle w:val="StyleUnderline"/>
        </w:rPr>
        <w:t>America is currently faced with massive budget deficits, a tense global security climate, and an economy that, while improving, is still experiencing growing pains. Accordingly, government policy should shift away from relocating refugees to the United States. The costs, both fiscal and social, outweigh the benefits provided to a relatively small portion of the overall refugee population in the world.</w:t>
      </w:r>
    </w:p>
    <w:p w:rsidR="00017B5A" w:rsidRPr="000E3770" w:rsidRDefault="00017B5A" w:rsidP="00017B5A"/>
    <w:p w:rsidR="00017B5A" w:rsidRPr="0039159C" w:rsidRDefault="00017B5A" w:rsidP="0039159C">
      <w:pPr>
        <w:pStyle w:val="Heading3"/>
      </w:pPr>
      <w:r w:rsidRPr="0039159C">
        <w:t>DA Politics</w:t>
      </w:r>
    </w:p>
    <w:p w:rsidR="00017B5A" w:rsidRPr="0039159C" w:rsidRDefault="00017B5A" w:rsidP="0039159C">
      <w:pPr>
        <w:pStyle w:val="Heading4"/>
      </w:pPr>
      <w:r w:rsidRPr="0039159C">
        <w:t>Link – assistance to refugees will cost PC.</w:t>
      </w:r>
    </w:p>
    <w:p w:rsidR="00017B5A" w:rsidRDefault="00017B5A" w:rsidP="00017B5A">
      <w:pPr>
        <w:rPr>
          <w:rStyle w:val="Style13ptBold"/>
        </w:rPr>
      </w:pPr>
      <w:r>
        <w:rPr>
          <w:rStyle w:val="Style13ptBold"/>
        </w:rPr>
        <w:t xml:space="preserve">Mckenzie and Brandt, </w:t>
      </w:r>
      <w:r>
        <w:t xml:space="preserve"> </w:t>
      </w:r>
      <w:r w:rsidRPr="00073B8E">
        <w:t>senior fellow at New America and director of its Muslim Diaspora Initiative, and fellow in the Foreign Policy program at the Brookings Institute</w:t>
      </w:r>
      <w:r w:rsidRPr="007D2597">
        <w:rPr>
          <w:sz w:val="20"/>
          <w:szCs w:val="20"/>
        </w:rPr>
        <w:t>,</w:t>
      </w:r>
      <w:r>
        <w:t xml:space="preserve"> </w:t>
      </w:r>
      <w:r>
        <w:rPr>
          <w:rStyle w:val="Style13ptBold"/>
        </w:rPr>
        <w:t>17</w:t>
      </w:r>
      <w:r w:rsidRPr="00146C8B">
        <w:rPr>
          <w:rStyle w:val="Style13ptBold"/>
        </w:rPr>
        <w:t xml:space="preserve"> </w:t>
      </w:r>
    </w:p>
    <w:p w:rsidR="00017B5A" w:rsidRDefault="00017B5A" w:rsidP="00017B5A">
      <w:pPr>
        <w:rPr>
          <w:rStyle w:val="StyleUnderline"/>
        </w:rPr>
      </w:pPr>
      <w:r w:rsidRPr="00B80F2A">
        <w:rPr>
          <w:sz w:val="16"/>
          <w:szCs w:val="16"/>
        </w:rPr>
        <w:t>Robert Mckenzie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Belfer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224" w:history="1">
        <w:r w:rsidRPr="00146C8B">
          <w:rPr>
            <w:rStyle w:val="Hyperlink"/>
            <w:rFonts w:asciiTheme="minorHAnsi" w:hAnsiTheme="minorHAnsi" w:cstheme="minorHAnsi"/>
            <w:sz w:val="16"/>
            <w:szCs w:val="16"/>
          </w:rPr>
          <w:t>http://www.jstor.org/stable/10.7864/j.ctt1kk66tr.39</w:t>
        </w:r>
      </w:hyperlink>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Pr="003C723C" w:rsidRDefault="00017B5A" w:rsidP="00017B5A">
      <w:pPr>
        <w:rPr>
          <w:sz w:val="16"/>
        </w:rPr>
      </w:pPr>
      <w:r w:rsidRPr="00AE0C68">
        <w:rPr>
          <w:rStyle w:val="StyleUnderline"/>
        </w:rPr>
        <w:t>Providing assistance to refugees</w:t>
      </w:r>
      <w:r w:rsidRPr="00F86AD0">
        <w:rPr>
          <w:sz w:val="14"/>
        </w:rPr>
        <w:t xml:space="preserve"> fleeing the violence in Syria </w:t>
      </w:r>
      <w:r w:rsidRPr="00AE0C68">
        <w:rPr>
          <w:rStyle w:val="StyleUnderline"/>
        </w:rPr>
        <w:t>will require substantial financial and political investment</w:t>
      </w:r>
      <w:r w:rsidRPr="00F86AD0">
        <w:rPr>
          <w:sz w:val="14"/>
        </w:rPr>
        <w:t xml:space="preserve">. But </w:t>
      </w:r>
      <w:r w:rsidRPr="00F86AD0">
        <w:rPr>
          <w:rStyle w:val="StyleUnderline"/>
          <w:sz w:val="14"/>
          <w:u w:val="none"/>
        </w:rPr>
        <w:t>the costs of doing otherwise are much higher.</w:t>
      </w:r>
      <w:r w:rsidRPr="00F86AD0">
        <w:rPr>
          <w:sz w:val="14"/>
        </w:rPr>
        <w:t xml:space="preserve"> </w:t>
      </w:r>
      <w:r w:rsidRPr="00F86AD0">
        <w:rPr>
          <w:rStyle w:val="StyleUnderline"/>
          <w:sz w:val="14"/>
          <w:u w:val="none"/>
        </w:rPr>
        <w:t xml:space="preserve">Scaling back America’s commitment to those in search of safety would reverberate </w:t>
      </w:r>
      <w:r w:rsidRPr="00F86AD0">
        <w:rPr>
          <w:sz w:val="14"/>
        </w:rPr>
        <w:t>within</w:t>
      </w:r>
      <w:r w:rsidRPr="00F86AD0">
        <w:rPr>
          <w:rStyle w:val="StyleUnderline"/>
          <w:sz w:val="14"/>
          <w:u w:val="none"/>
        </w:rPr>
        <w:t xml:space="preserve"> the transatlantic alliance, strengthen the forces of nationalism and populism breeding disunity within Europe, deny a needed form of support to fragile states in the Middle East that are already struggling to cope with the crisis, and make the United States a bystander in a catastrophe that cries out for leadership</w:t>
      </w:r>
      <w:r w:rsidRPr="00F86AD0">
        <w:rPr>
          <w:sz w:val="14"/>
        </w:rPr>
        <w:t xml:space="preserve">. </w:t>
      </w:r>
    </w:p>
    <w:p w:rsidR="00017B5A" w:rsidRPr="0086678E" w:rsidRDefault="00017B5A" w:rsidP="00017B5A">
      <w:pPr>
        <w:pStyle w:val="Heading3"/>
      </w:pPr>
      <w:r w:rsidRPr="0086678E">
        <w:t>DA Terrorism</w:t>
      </w:r>
    </w:p>
    <w:p w:rsidR="00017B5A" w:rsidRDefault="00017B5A" w:rsidP="00017B5A">
      <w:pPr>
        <w:pStyle w:val="Heading4"/>
      </w:pPr>
      <w:r>
        <w:t>Policy makers should put America first</w:t>
      </w:r>
    </w:p>
    <w:p w:rsidR="00017B5A" w:rsidRDefault="00017B5A" w:rsidP="00017B5A">
      <w:r>
        <w:rPr>
          <w:b/>
        </w:rPr>
        <w:t xml:space="preserve">Krickorian, </w:t>
      </w:r>
      <w:r>
        <w:t>Executive Director of the Center for Immigration Studies and Masters Degree from Fletcher School of Law, 20</w:t>
      </w:r>
      <w:r>
        <w:rPr>
          <w:b/>
        </w:rPr>
        <w:t>15</w:t>
      </w:r>
    </w:p>
    <w:p w:rsidR="00017B5A" w:rsidRPr="00DA2B8F" w:rsidRDefault="00017B5A" w:rsidP="00017B5A">
      <w:pPr>
        <w:rPr>
          <w:sz w:val="16"/>
        </w:rPr>
      </w:pPr>
      <w:r w:rsidRPr="00DA2B8F">
        <w:rPr>
          <w:sz w:val="16"/>
        </w:rPr>
        <w:t xml:space="preserve">(Mark, “The Syrian Refugee Crisis and Its Impact on the Security of the U.S. Refugee Admissions Program,” Center for Immigration Studies, Nov. 19, </w:t>
      </w:r>
      <w:hyperlink r:id="rId225" w:history="1">
        <w:r w:rsidRPr="00DA2B8F">
          <w:rPr>
            <w:rStyle w:val="Hyperlink"/>
            <w:sz w:val="16"/>
          </w:rPr>
          <w:t>https://cis.org/Testimony/Syrian-Refugee-Crisis-and-Its-Impact-Security-US-Refugee-Admissions-Program</w:t>
        </w:r>
      </w:hyperlink>
      <w:r w:rsidRPr="00DA2B8F">
        <w:rPr>
          <w:sz w:val="16"/>
        </w:rPr>
        <w:t>, accessed 6-24-18, GDS FK)</w:t>
      </w:r>
    </w:p>
    <w:p w:rsidR="00017B5A" w:rsidRPr="00DA2B8F" w:rsidRDefault="00017B5A" w:rsidP="00017B5A">
      <w:pPr>
        <w:rPr>
          <w:u w:val="single"/>
        </w:rPr>
      </w:pPr>
      <w:r w:rsidRPr="00456CDE">
        <w:rPr>
          <w:sz w:val="14"/>
        </w:rPr>
        <w:t>A wise man once said "</w:t>
      </w:r>
      <w:r w:rsidRPr="00DA2B8F">
        <w:rPr>
          <w:u w:val="single"/>
        </w:rPr>
        <w:t>The supreme function of statesmanship is to provide against preventable evils.</w:t>
      </w:r>
      <w:r w:rsidRPr="00456CDE">
        <w:rPr>
          <w:sz w:val="14"/>
        </w:rPr>
        <w:t xml:space="preserve">" </w:t>
      </w:r>
      <w:r w:rsidRPr="00DA2B8F">
        <w:rPr>
          <w:u w:val="single"/>
        </w:rPr>
        <w:t>Halting refugee resettlement from the Middle East would be just such an act of statesmanship.</w:t>
      </w:r>
    </w:p>
    <w:p w:rsidR="00017B5A" w:rsidRPr="00DA2B8F" w:rsidRDefault="00017B5A" w:rsidP="00017B5A">
      <w:pPr>
        <w:rPr>
          <w:u w:val="single"/>
        </w:rPr>
      </w:pPr>
      <w:r w:rsidRPr="00DA2B8F">
        <w:rPr>
          <w:u w:val="single"/>
        </w:rPr>
        <w:t>The starting point of any policy debate is that the government of the United States has no responsibility to anyone but the citizens of the United States. As individuals delegated by the citizenry to deal with the business of the state, the president and members of Congress must necessarily put the interests of the American people before the interests of foreigners.</w:t>
      </w:r>
    </w:p>
    <w:p w:rsidR="00017B5A" w:rsidRDefault="00017B5A" w:rsidP="00017B5A">
      <w:pPr>
        <w:rPr>
          <w:sz w:val="16"/>
        </w:rPr>
      </w:pPr>
      <w:r w:rsidRPr="00DA2B8F">
        <w:rPr>
          <w:u w:val="single"/>
        </w:rPr>
        <w:t>This means the United States government has no responsibility to refugees;</w:t>
      </w:r>
      <w:r w:rsidRPr="00456CDE">
        <w:rPr>
          <w:sz w:val="14"/>
        </w:rPr>
        <w:t xml:space="preserve"> </w:t>
      </w:r>
      <w:r w:rsidRPr="00DA2B8F">
        <w:rPr>
          <w:u w:val="single"/>
        </w:rPr>
        <w:t>they have no claim on it and no right to demand anything of it.</w:t>
      </w:r>
      <w:r w:rsidRPr="00456CDE">
        <w:rPr>
          <w:sz w:val="14"/>
        </w:rPr>
        <w:t xml:space="preserve"> If, nonetheless, we decide as a matter of policy to devote resources to humanitarian refugee protection (a policy decision which I personally support), then we should base our decision-making on two principles: 1) Such policies must not pose a threat to the American people, and 2) the funds taken from the people through taxes for this purpose must be used to the maximum humanitarian effect.</w:t>
      </w:r>
    </w:p>
    <w:p w:rsidR="00017B5A" w:rsidRDefault="00017B5A" w:rsidP="00017B5A">
      <w:pPr>
        <w:pStyle w:val="Heading4"/>
      </w:pPr>
      <w:r>
        <w:t>Accepting Syrian refugees undermines U.S. Security</w:t>
      </w:r>
    </w:p>
    <w:p w:rsidR="00017B5A" w:rsidRDefault="00017B5A" w:rsidP="00017B5A">
      <w:r>
        <w:rPr>
          <w:b/>
        </w:rPr>
        <w:t xml:space="preserve">Krickorian, </w:t>
      </w:r>
      <w:r>
        <w:t>Executive Director of the Center for Immigration Studies and Masters Degree from Fletcher School of Law, 20</w:t>
      </w:r>
      <w:r>
        <w:rPr>
          <w:b/>
        </w:rPr>
        <w:t>15</w:t>
      </w:r>
    </w:p>
    <w:p w:rsidR="00017B5A" w:rsidRPr="00DA2B8F" w:rsidRDefault="00017B5A" w:rsidP="00017B5A">
      <w:pPr>
        <w:rPr>
          <w:sz w:val="16"/>
        </w:rPr>
      </w:pPr>
      <w:r w:rsidRPr="00DA2B8F">
        <w:rPr>
          <w:sz w:val="16"/>
        </w:rPr>
        <w:t xml:space="preserve">(Mark, “The Syrian Refugee Crisis and Its Impact on the Security of the U.S. Refugee Admissions Program,” Center for Immigration Studies, Nov. 19, </w:t>
      </w:r>
      <w:hyperlink r:id="rId226" w:history="1">
        <w:r w:rsidRPr="00DA2B8F">
          <w:rPr>
            <w:rStyle w:val="Hyperlink"/>
            <w:sz w:val="16"/>
          </w:rPr>
          <w:t>https://cis.org/Testimony/Syrian-Refugee-Crisis-and-Its-Impact-Security-US-Refugee-Admissions-Program</w:t>
        </w:r>
      </w:hyperlink>
      <w:r w:rsidRPr="00DA2B8F">
        <w:rPr>
          <w:sz w:val="16"/>
        </w:rPr>
        <w:t>, accessed 6-24-18, GDS FK)</w:t>
      </w:r>
    </w:p>
    <w:p w:rsidR="00017B5A" w:rsidRPr="00456CDE" w:rsidRDefault="00017B5A" w:rsidP="00017B5A">
      <w:pPr>
        <w:rPr>
          <w:sz w:val="16"/>
        </w:rPr>
      </w:pPr>
      <w:r w:rsidRPr="00456CDE">
        <w:rPr>
          <w:sz w:val="16"/>
        </w:rPr>
        <w:t>There are two parts to the security challenge posed by refugee resettlement.</w:t>
      </w:r>
    </w:p>
    <w:p w:rsidR="00017B5A" w:rsidRPr="001607E7" w:rsidRDefault="00017B5A" w:rsidP="00017B5A">
      <w:pPr>
        <w:rPr>
          <w:u w:val="single"/>
        </w:rPr>
      </w:pPr>
      <w:r w:rsidRPr="00456CDE">
        <w:rPr>
          <w:sz w:val="16"/>
        </w:rPr>
        <w:t>A</w:t>
      </w:r>
      <w:r w:rsidRPr="001607E7">
        <w:rPr>
          <w:u w:val="single"/>
        </w:rPr>
        <w:t>) Screening cannot be done adequately</w:t>
      </w:r>
    </w:p>
    <w:p w:rsidR="00017B5A" w:rsidRPr="00456CDE" w:rsidRDefault="00017B5A" w:rsidP="00017B5A">
      <w:pPr>
        <w:rPr>
          <w:sz w:val="16"/>
        </w:rPr>
      </w:pPr>
      <w:r w:rsidRPr="00456CDE">
        <w:rPr>
          <w:sz w:val="16"/>
        </w:rPr>
        <w:t>During last weekend's debate among the Democratic presidential candidates, Hillary Clinton said that the United States should spend "whatever resources it takes" to properly screen Syrian refugees before they are resettled in the United States. This is a common-sense demand that virtually all Americans would agree with.</w:t>
      </w:r>
    </w:p>
    <w:p w:rsidR="00017B5A" w:rsidRPr="00456CDE" w:rsidRDefault="00017B5A" w:rsidP="00017B5A">
      <w:pPr>
        <w:rPr>
          <w:sz w:val="16"/>
        </w:rPr>
      </w:pPr>
      <w:r w:rsidRPr="001607E7">
        <w:rPr>
          <w:u w:val="single"/>
        </w:rPr>
        <w:t>Officials have assured us that refugees are "are subject to more intensive security than any other type of traveler to the U.S. to protect against threats to our national security."</w:t>
      </w:r>
      <w:r w:rsidRPr="00456CDE">
        <w:rPr>
          <w:sz w:val="16"/>
        </w:rPr>
        <w:t>1 There is no reason to doubt this. The people in the departments of State and Homeland Security, and at the intelligence agencies they work with, are doing their best to protect our people from harm.</w:t>
      </w:r>
    </w:p>
    <w:p w:rsidR="00017B5A" w:rsidRPr="001607E7" w:rsidRDefault="00017B5A" w:rsidP="00017B5A">
      <w:pPr>
        <w:rPr>
          <w:u w:val="single"/>
        </w:rPr>
      </w:pPr>
      <w:r w:rsidRPr="00456CDE">
        <w:rPr>
          <w:sz w:val="16"/>
        </w:rPr>
        <w:t xml:space="preserve">But this misses the point. </w:t>
      </w:r>
      <w:r w:rsidRPr="001607E7">
        <w:rPr>
          <w:u w:val="single"/>
        </w:rPr>
        <w:t xml:space="preserve">The problem with trying to screen candidates for resettlement from Syria </w:t>
      </w:r>
      <w:r w:rsidRPr="00456CDE">
        <w:rPr>
          <w:sz w:val="16"/>
        </w:rPr>
        <w:t>– or any other failed state, such as Somalia, Libya, Yemen, or Afghanistan –</w:t>
      </w:r>
      <w:r w:rsidRPr="001607E7">
        <w:rPr>
          <w:u w:val="single"/>
        </w:rPr>
        <w:t xml:space="preserve"> is not a lack of resources or commitment.</w:t>
      </w:r>
    </w:p>
    <w:p w:rsidR="00017B5A" w:rsidRPr="001607E7" w:rsidRDefault="00017B5A" w:rsidP="00017B5A">
      <w:pPr>
        <w:rPr>
          <w:u w:val="single"/>
        </w:rPr>
      </w:pPr>
      <w:r w:rsidRPr="001607E7">
        <w:rPr>
          <w:u w:val="single"/>
        </w:rPr>
        <w:t>The problem is that it cannot be done.</w:t>
      </w:r>
    </w:p>
    <w:p w:rsidR="00017B5A" w:rsidRPr="00456CDE" w:rsidRDefault="00017B5A" w:rsidP="00017B5A">
      <w:pPr>
        <w:rPr>
          <w:sz w:val="16"/>
        </w:rPr>
      </w:pPr>
      <w:r w:rsidRPr="00113075">
        <w:rPr>
          <w:u w:val="single"/>
        </w:rPr>
        <w:t>Our vetting process is heavily oriented toward electronic checks of databases with biographical information and photos and fingerprints. But little information of that kind which could potentially disqualify a candidate for resettlement is available to us.</w:t>
      </w:r>
      <w:r w:rsidRPr="00456CDE">
        <w:rPr>
          <w:sz w:val="16"/>
        </w:rPr>
        <w:t xml:space="preserve"> DHS Secretary Jeh Johnson said last month that "one of the challenges that we'll have is that we're not going to know a whole lot about the individual refugees that come forward."2 FBI Director James Comey confirmed this, telling a Senate panel last month, "The only thing we can query is information that we have. So, if we have no information on someone, they've never crossed our radar screen, they've never been a ripple in the pond, there will be no record of them there and so it will be challenging."</w:t>
      </w:r>
    </w:p>
    <w:p w:rsidR="00017B5A" w:rsidRPr="00456CDE" w:rsidRDefault="00017B5A" w:rsidP="00017B5A">
      <w:pPr>
        <w:rPr>
          <w:sz w:val="16"/>
        </w:rPr>
      </w:pPr>
      <w:r w:rsidRPr="00456CDE">
        <w:rPr>
          <w:sz w:val="16"/>
        </w:rPr>
        <w:t>"Challenging" indeed. We sometimes imagine such information must be available for everybody abroad as it is here – birth certificates, death records, driver's licenses, school records, credit card charges, and all the other tracks we leave behind us as we navigate life in a modern, information-based society.</w:t>
      </w:r>
    </w:p>
    <w:p w:rsidR="00017B5A" w:rsidRPr="00113075" w:rsidRDefault="00017B5A" w:rsidP="00017B5A">
      <w:pPr>
        <w:rPr>
          <w:u w:val="single"/>
        </w:rPr>
      </w:pPr>
      <w:r w:rsidRPr="00456CDE">
        <w:rPr>
          <w:sz w:val="16"/>
        </w:rPr>
        <w:t>But such tracks are rare or nonexistent in much of the world even in the best of times. And in chaotic conditions like those of Syria – or Somali or Yemen or Libya or Afghanistan – what little existed of the information trail has gone up in smoke. As FBI Assistant Director Michael Steinbach told another committee of this House, "</w:t>
      </w:r>
      <w:r w:rsidRPr="00113075">
        <w:rPr>
          <w:u w:val="single"/>
        </w:rPr>
        <w:t>The concern in Syria is that we don't have systems in places on the ground to collect information to vet. ... You're talking about a country that is a failed state, that does not have any infrastructure, so to speak. So all of the datasets – the police, the intel services – that normally you would go to to seek information doesn't exist.</w:t>
      </w:r>
      <w:r w:rsidRPr="00456CDE">
        <w:rPr>
          <w:sz w:val="16"/>
        </w:rPr>
        <w:t>"</w:t>
      </w:r>
    </w:p>
    <w:p w:rsidR="00017B5A" w:rsidRPr="00456CDE" w:rsidRDefault="00017B5A" w:rsidP="00017B5A">
      <w:pPr>
        <w:rPr>
          <w:sz w:val="16"/>
        </w:rPr>
      </w:pPr>
      <w:r w:rsidRPr="00456CDE">
        <w:rPr>
          <w:sz w:val="16"/>
        </w:rPr>
        <w:t>Our screening of refugees resembles the joke where a drunk searches for his lost keys under the streetlight because that's where the light is. The clearest statement of this came from Matthew Emrich, who's in charge of fraud detection at USCIS, when he told a Senate hearing that "We check everything that we are aware of within US government holdings." Because that's where the light is.</w:t>
      </w:r>
    </w:p>
    <w:p w:rsidR="00017B5A" w:rsidRPr="00456CDE" w:rsidRDefault="00017B5A" w:rsidP="00017B5A">
      <w:pPr>
        <w:rPr>
          <w:sz w:val="16"/>
        </w:rPr>
      </w:pPr>
      <w:r w:rsidRPr="00F90702">
        <w:rPr>
          <w:u w:val="single"/>
        </w:rPr>
        <w:t>Databases are not the only tool used in such screening. Many candidates for resettlement will present documents purporting to show who they are.</w:t>
      </w:r>
      <w:r w:rsidRPr="00456CDE">
        <w:rPr>
          <w:sz w:val="16"/>
        </w:rPr>
        <w:t xml:space="preserve"> Mr. Emrich again: "In most cases, these individuals do have documents from Syria. ... Our officers are trained in fraud detection."</w:t>
      </w:r>
    </w:p>
    <w:p w:rsidR="00017B5A" w:rsidRPr="00F90702" w:rsidRDefault="00017B5A" w:rsidP="00017B5A">
      <w:pPr>
        <w:rPr>
          <w:u w:val="single"/>
        </w:rPr>
      </w:pPr>
      <w:r w:rsidRPr="00456CDE">
        <w:rPr>
          <w:sz w:val="16"/>
        </w:rPr>
        <w:t xml:space="preserve">Given the pervasive fraud in all the immigration categories overseen by USCIS, this may seem cold comfort, but ICE's Forensic Document Laboratory really does have unparalleled expertise. </w:t>
      </w:r>
      <w:r w:rsidRPr="00F90702">
        <w:rPr>
          <w:u w:val="single"/>
        </w:rPr>
        <w:t>But the problem with relying on documents is twofold. First, many non-threatening refugees have fake documents too, and that's no bar in itself to being accepted for resettlement. There's good reason for this – people fleeing one faction or another of Syria's war of all against all may well have to lie about who they are to avoid capture or death. But even if we could identify every fake or altered document, how are we to distinguish the non-threatening document fraudster from the threatening one?</w:t>
      </w:r>
    </w:p>
    <w:p w:rsidR="00017B5A" w:rsidRPr="00456CDE" w:rsidRDefault="00017B5A" w:rsidP="00017B5A">
      <w:pPr>
        <w:rPr>
          <w:sz w:val="16"/>
        </w:rPr>
      </w:pPr>
      <w:r w:rsidRPr="00456CDE">
        <w:rPr>
          <w:sz w:val="16"/>
        </w:rPr>
        <w:t xml:space="preserve">Second, </w:t>
      </w:r>
      <w:r w:rsidRPr="002171A6">
        <w:rPr>
          <w:u w:val="single"/>
        </w:rPr>
        <w:t>the disintegration of Syria (and Libya, etc.) means that legitimate blank passports and other documents are circulating widely.</w:t>
      </w:r>
      <w:r w:rsidRPr="00456CDE">
        <w:rPr>
          <w:sz w:val="16"/>
        </w:rPr>
        <w:t xml:space="preserve"> Veteran immigration agent Dan Cadman explains: "This is because many Syrian government offices have been overrun in the chaos of war, leaving their trove of blank documents — passports, national identity cards, driver's licenses, etc. — behind for extremist groups and criminal gangs to take advantage of."3 ICE's Forensic Document Lab has genuine blanks of almost every country's passports for comparison, but that expertise doesn't help when false identities are inserted into these legitimate documents. Cadman again: "In such circumstances, there is no one that U.S. officers can turn to in order to verify the identity of the person who presents these facially legitimate documents."</w:t>
      </w:r>
    </w:p>
    <w:p w:rsidR="00017B5A" w:rsidRPr="00456CDE" w:rsidRDefault="00017B5A" w:rsidP="00017B5A">
      <w:pPr>
        <w:rPr>
          <w:sz w:val="16"/>
        </w:rPr>
      </w:pPr>
      <w:r w:rsidRPr="00456CDE">
        <w:rPr>
          <w:sz w:val="16"/>
        </w:rPr>
        <w:t>The vulnerability of documents has been highlighted in Europe this year. Because of the preference given to Syrians, thousands of non-Syrian illegal aliens headed through Turkey to Europe have discarded their real passports and claimed to be Syrian, often presenting fraudulent documents. And one of the Paris attackers appears to have used just such a phony passport.</w:t>
      </w:r>
    </w:p>
    <w:p w:rsidR="00017B5A" w:rsidRPr="00456CDE" w:rsidRDefault="00017B5A" w:rsidP="00017B5A">
      <w:pPr>
        <w:rPr>
          <w:sz w:val="16"/>
        </w:rPr>
      </w:pPr>
      <w:r w:rsidRPr="00456CDE">
        <w:rPr>
          <w:sz w:val="16"/>
        </w:rPr>
        <w:t>A final tool for screening refugees is personal interviews. It's true that experienced adjudicators can often sniff out liars and cheats from personal interaction. This works best as a supplement to other forms of screening, not as a substitute. But since those other forms are necessarily ineffective in conditions like those prevailing in the Middle East, pointing to interviews as a substitute is not encouraging. And let us not forget that the State Department's consular officers interview regular visa applicants, as well; but the presence of perhaps 5 million illegal aliens who were issued visas based on their promises made during interviews that they would go home suggests the limitations of this approach.</w:t>
      </w:r>
    </w:p>
    <w:p w:rsidR="00017B5A" w:rsidRDefault="00017B5A" w:rsidP="00017B5A">
      <w:r w:rsidRPr="00456CDE">
        <w:rPr>
          <w:sz w:val="16"/>
        </w:rPr>
        <w:t>Finally, one would imagine that a strict vetting process would result in a relatively high rate of rejections. And yet, Barbara Strack, Chief of the USCIS Refugee Affairs Division, told the Senate hearing last month that more than 90 percent of Syrian candidates for resettlement were being approved. How stringent can the vetting of Syrian refugees really be when almost all of them are accepted?</w:t>
      </w:r>
    </w:p>
    <w:p w:rsidR="00017B5A" w:rsidRPr="00456CDE" w:rsidRDefault="00017B5A" w:rsidP="00017B5A"/>
    <w:p w:rsidR="00017B5A" w:rsidRDefault="00017B5A" w:rsidP="00017B5A">
      <w:pPr>
        <w:pStyle w:val="Heading4"/>
      </w:pPr>
      <w:r>
        <w:t>Empirically refugees increase the risk of terrorism.</w:t>
      </w:r>
    </w:p>
    <w:p w:rsidR="00017B5A" w:rsidRPr="002654DF" w:rsidRDefault="00017B5A" w:rsidP="00017B5A">
      <w:pPr>
        <w:rPr>
          <w:rStyle w:val="Style13ptBold"/>
        </w:rPr>
      </w:pPr>
      <w:r w:rsidRPr="002654DF">
        <w:rPr>
          <w:rStyle w:val="Style13ptBold"/>
        </w:rPr>
        <w:t>Babin 16</w:t>
      </w:r>
    </w:p>
    <w:p w:rsidR="00017B5A" w:rsidRDefault="00017B5A" w:rsidP="00017B5A">
      <w:r w:rsidRPr="002654DF">
        <w:t>(</w:t>
      </w:r>
      <w:r>
        <w:t>Brian Babin, 8/18/16, “</w:t>
      </w:r>
      <w:r w:rsidRPr="002654DF">
        <w:t>America’s Refugee Program: A Clear and Present Danger</w:t>
      </w:r>
      <w:r>
        <w:t xml:space="preserve">,” </w:t>
      </w:r>
      <w:hyperlink r:id="rId227" w:history="1">
        <w:r w:rsidRPr="00DD4BF2">
          <w:rPr>
            <w:rStyle w:val="Hyperlink"/>
          </w:rPr>
          <w:t>https://www.nationalreview.com/2016/08/syrian-refugee-program-national-security-risk-must-reform-now/</w:t>
        </w:r>
      </w:hyperlink>
      <w:r>
        <w:t>, Accessed 4/25/18, FAA</w:t>
      </w:r>
      <w:r w:rsidRPr="002654DF">
        <w:t>)</w:t>
      </w:r>
    </w:p>
    <w:p w:rsidR="00017B5A" w:rsidRPr="002654DF" w:rsidRDefault="00017B5A" w:rsidP="00017B5A"/>
    <w:p w:rsidR="00017B5A" w:rsidRPr="002654DF" w:rsidRDefault="00017B5A" w:rsidP="00017B5A">
      <w:pPr>
        <w:rPr>
          <w:sz w:val="16"/>
        </w:rPr>
      </w:pPr>
      <w:r w:rsidRPr="001B380E">
        <w:rPr>
          <w:u w:val="single"/>
        </w:rPr>
        <w:t>Our nation’s refugee program is a clear and present danger to the United States of America.</w:t>
      </w:r>
      <w:r w:rsidRPr="002654DF">
        <w:rPr>
          <w:sz w:val="16"/>
        </w:rPr>
        <w:t xml:space="preserve"> Over one year ago, I introduced legislation in the U.S. House of Representatives, H.R. 3314, the Resettlement Accountability National Security Act of 2015, that would suspend the program and stop the president’s reckless plan to bring in tens of thousands of refugees from Syria and other radical Islamic hotspots. America’s refugee program was signed into law by President Carter in 1980 as a private-public partnership between the federal government, the United Nations, and religious institutions whose purpose was to help victims of Communism. The president had the authority to increase the refugees coming into the U.S. from the U.N.-run refugee program only after full consultation with Congress. Since 1980, Congress has relinquished considerable control over the refugee program to the president, the U.N., and a handful of private contractors who get paid millions of taxpayer dollars to settle refugees in our communities. While we have been unable to determine the current cost of this program to local and state taxpayers, federal taxpayers pay at least $1 billion a year. President </w:t>
      </w:r>
      <w:r w:rsidRPr="00EB1DE3">
        <w:rPr>
          <w:u w:val="single"/>
        </w:rPr>
        <w:t xml:space="preserve">Obama </w:t>
      </w:r>
      <w:r w:rsidRPr="002654DF">
        <w:rPr>
          <w:sz w:val="16"/>
        </w:rPr>
        <w:t>has already</w:t>
      </w:r>
      <w:r w:rsidRPr="00EB1DE3">
        <w:rPr>
          <w:u w:val="single"/>
        </w:rPr>
        <w:t xml:space="preserve"> admitted 8,000 of the 10,000 Syrian refugees he has promised to admit before leaving office, even while the attacks in Paris, Brussels, Nice, Boston, San Bernardino, and Orlando prove that terrorists have infiltrated and exploited the refugee programs of Western Europe and America, as well as our inept and porous immigration, asylum, and visa programs — leaving hundreds of Americans dead. </w:t>
      </w:r>
      <w:r w:rsidRPr="002654DF">
        <w:rPr>
          <w:sz w:val="16"/>
        </w:rPr>
        <w:t xml:space="preserve">Remarkably, Hillary Clinton has promised that if elected president, she will increase this number to 65,000 Syrian refugees in her first year. President </w:t>
      </w:r>
      <w:r w:rsidRPr="00EB1DE3">
        <w:rPr>
          <w:u w:val="single"/>
        </w:rPr>
        <w:t>Obama’s own FBI director has warned that he cannot properly screen refugees coming from troubled terrorist hotspots such as Syria. But political correctness blinds far too many in Washington to this imminent peril. Our first duty as elected officials is to protect American citizens and national security — immediately.</w:t>
      </w:r>
      <w:r>
        <w:rPr>
          <w:u w:val="single"/>
        </w:rPr>
        <w:t xml:space="preserve"> </w:t>
      </w:r>
      <w:r w:rsidRPr="001B380E">
        <w:rPr>
          <w:u w:val="single"/>
        </w:rPr>
        <w:t>We must reevaluate our policy regarding refugee resettlement to protect the safety, freedom, and liberty we value as American citizens. Our current program is a Trojan horse allowing ISIS and other terrorist groups an open invitation to immigrate into the U.S. and establish bases of operation legally and at taxpayer expense. It is simply common sense to protect what we value.</w:t>
      </w:r>
      <w:r w:rsidRPr="002654DF">
        <w:rPr>
          <w:sz w:val="16"/>
        </w:rPr>
        <w:t xml:space="preserve"> We put our money in banks, lock our doors at night, fence our yards, and protect our families and communities.</w:t>
      </w:r>
    </w:p>
    <w:p w:rsidR="00017B5A" w:rsidRDefault="00017B5A" w:rsidP="00017B5A"/>
    <w:p w:rsidR="00017B5A" w:rsidRPr="002654DF" w:rsidRDefault="00017B5A" w:rsidP="00017B5A">
      <w:pPr>
        <w:pStyle w:val="Heading4"/>
      </w:pPr>
      <w:r>
        <w:t>Admitting Syrian refugees has allowed opportunities for terrorists and jihad – also turns the case because even a minor terrorist incident crushes support for helping refugees.</w:t>
      </w:r>
    </w:p>
    <w:p w:rsidR="00017B5A" w:rsidRPr="002654DF" w:rsidRDefault="00017B5A" w:rsidP="00017B5A">
      <w:pPr>
        <w:rPr>
          <w:rStyle w:val="Style13ptBold"/>
        </w:rPr>
      </w:pPr>
      <w:r>
        <w:rPr>
          <w:rStyle w:val="Style13ptBold"/>
        </w:rPr>
        <w:t>Babin 16</w:t>
      </w:r>
    </w:p>
    <w:p w:rsidR="00017B5A" w:rsidRDefault="00017B5A" w:rsidP="00017B5A">
      <w:r w:rsidRPr="002654DF">
        <w:t>(</w:t>
      </w:r>
      <w:r>
        <w:t>Brian Babin, 8/18/16, “</w:t>
      </w:r>
      <w:r w:rsidRPr="002654DF">
        <w:t>America’s Refugee Program: A Clear and Present Danger</w:t>
      </w:r>
      <w:r>
        <w:t xml:space="preserve">,” </w:t>
      </w:r>
      <w:hyperlink r:id="rId228" w:history="1">
        <w:r w:rsidRPr="00DD4BF2">
          <w:rPr>
            <w:rStyle w:val="Hyperlink"/>
          </w:rPr>
          <w:t>https://www.nationalreview.com/2016/08/syrian-refugee-program-national-security-risk-must-reform-now/</w:t>
        </w:r>
      </w:hyperlink>
      <w:r>
        <w:t>, Accessed 4/25/18, FAA</w:t>
      </w:r>
      <w:r w:rsidRPr="002654DF">
        <w:t>)</w:t>
      </w:r>
    </w:p>
    <w:p w:rsidR="00017B5A" w:rsidRPr="002654DF" w:rsidRDefault="00017B5A" w:rsidP="00017B5A"/>
    <w:p w:rsidR="00017B5A" w:rsidRDefault="00017B5A" w:rsidP="00017B5A">
      <w:pPr>
        <w:rPr>
          <w:sz w:val="16"/>
        </w:rPr>
      </w:pPr>
      <w:r w:rsidRPr="002654DF">
        <w:rPr>
          <w:sz w:val="16"/>
        </w:rPr>
        <w:t xml:space="preserve">There are currently 800 ongoing FBI investigations of ISIS-inspired terrorist suspects in the U.S., 48 of which are serious enough to justify round-the-clock surveillance. Last year, 31 ISIS terrorists were arrested plotting terror attacks against Americans. Documents seized by the FBI in raids of Islamic-extremist cells in the U.S prove that there is a written plan and strategy to wage jihad “by migration” on the U.S., by exploiting our immigration and refugee programs. </w:t>
      </w:r>
      <w:r w:rsidRPr="002654DF">
        <w:rPr>
          <w:u w:val="single"/>
        </w:rPr>
        <w:t>We need to look no further than Western Europe to see the results of unchecked, overwhelming refugee numbers. Millions of unassimilated Middle Eastern immigrants and refugees now live in Europe in what are essentially “no-go zones” where police fear to enter, sharia law essentially rules — and future jihadists are radicalized to the point where they aim to kill the very people whose generosity and cultural liberalism welcomed them into their country in the first place.</w:t>
      </w:r>
      <w:r>
        <w:rPr>
          <w:u w:val="single"/>
        </w:rPr>
        <w:t xml:space="preserve"> </w:t>
      </w:r>
      <w:r w:rsidRPr="002654DF">
        <w:rPr>
          <w:sz w:val="16"/>
        </w:rPr>
        <w:t xml:space="preserve">Undeniably, </w:t>
      </w:r>
      <w:r w:rsidRPr="002654DF">
        <w:rPr>
          <w:u w:val="single"/>
        </w:rPr>
        <w:t>this tragic situation is a direct result of Europe’s liberal immigration and refugee programs.</w:t>
      </w:r>
      <w:r w:rsidRPr="002654DF">
        <w:rPr>
          <w:sz w:val="16"/>
        </w:rPr>
        <w:t xml:space="preserve"> In fact, recent</w:t>
      </w:r>
      <w:r w:rsidRPr="002654DF">
        <w:rPr>
          <w:u w:val="single"/>
        </w:rPr>
        <w:t xml:space="preserve"> German intelligence reported </w:t>
      </w:r>
      <w:r w:rsidRPr="002654DF">
        <w:rPr>
          <w:sz w:val="16"/>
        </w:rPr>
        <w:t>this week</w:t>
      </w:r>
      <w:r w:rsidRPr="002654DF">
        <w:rPr>
          <w:u w:val="single"/>
        </w:rPr>
        <w:t xml:space="preserve"> </w:t>
      </w:r>
      <w:r w:rsidRPr="002654DF">
        <w:rPr>
          <w:sz w:val="16"/>
        </w:rPr>
        <w:t>in</w:t>
      </w:r>
      <w:r w:rsidRPr="002654DF">
        <w:rPr>
          <w:u w:val="single"/>
        </w:rPr>
        <w:t xml:space="preserve"> the U.S. shows “irrefutable evidence” that “ISIS hit squads” infiltrated Syrian refugees; the resulting carnage has sparked public outrage, resulting in a drastic reduction of the number of refugees accepted into the EU. </w:t>
      </w:r>
      <w:r w:rsidRPr="002654DF">
        <w:rPr>
          <w:sz w:val="16"/>
        </w:rPr>
        <w:t>This raises an unavoidable question: How can America be so willfully blind as to invite the same grave danger here?</w:t>
      </w:r>
    </w:p>
    <w:p w:rsidR="00017B5A" w:rsidRDefault="00017B5A" w:rsidP="00017B5A">
      <w:pPr>
        <w:rPr>
          <w:sz w:val="16"/>
        </w:rPr>
      </w:pPr>
    </w:p>
    <w:p w:rsidR="00017B5A" w:rsidRPr="009B04A8" w:rsidRDefault="00017B5A" w:rsidP="00017B5A">
      <w:pPr>
        <w:pStyle w:val="Heading4"/>
      </w:pPr>
      <w:r w:rsidRPr="009B04A8">
        <w:t>The US should not allow any Syrian refugees in order to combat terrorism</w:t>
      </w:r>
    </w:p>
    <w:p w:rsidR="00017B5A" w:rsidRPr="009B04A8" w:rsidRDefault="00017B5A" w:rsidP="00017B5A">
      <w:pPr>
        <w:rPr>
          <w:rStyle w:val="Style13ptBold"/>
        </w:rPr>
      </w:pPr>
      <w:r w:rsidRPr="009B04A8">
        <w:rPr>
          <w:rStyle w:val="Style13ptBold"/>
        </w:rPr>
        <w:t>Carson 15</w:t>
      </w:r>
    </w:p>
    <w:p w:rsidR="00017B5A" w:rsidRDefault="00017B5A" w:rsidP="00017B5A">
      <w:r>
        <w:t>(Ben, “</w:t>
      </w:r>
      <w:r w:rsidRPr="009B04A8">
        <w:t>Ben Carson: The U.S. Must Not Accept Any Syrian Refugees</w:t>
      </w:r>
      <w:r>
        <w:t xml:space="preserve">”, </w:t>
      </w:r>
      <w:hyperlink r:id="rId229" w:history="1">
        <w:r w:rsidRPr="00D64DC4">
          <w:rPr>
            <w:rStyle w:val="Hyperlink"/>
          </w:rPr>
          <w:t>http://time.com/4116014/paris-attacks-ben-carson/</w:t>
        </w:r>
      </w:hyperlink>
      <w:r>
        <w:t>, 11/17/15, DW)</w:t>
      </w:r>
    </w:p>
    <w:p w:rsidR="00017B5A" w:rsidRDefault="00017B5A" w:rsidP="00017B5A">
      <w:pPr>
        <w:rPr>
          <w:rStyle w:val="StyleUnderline"/>
        </w:rPr>
      </w:pPr>
      <w:r w:rsidRPr="00A61404">
        <w:rPr>
          <w:sz w:val="16"/>
        </w:rPr>
        <w:t xml:space="preserve">The carnage in Paris last Friday reminded us all of the evil of Islamic extremism. President Barack Obama has promised to “bring these terrorists to justice.” Yet his administration appears altogether oblivious to the threat posed by an influx of refugees from war-torn Syria into the U.S. homeland. Furthermore, in the war against Islamic extremism, the President cannot even bring himself to confront the enemy by its name. This Monday, I sent letters to Senate Majority Leader Mitch Connell and Speaker Paul Ryan urging Congress to terminate all public funding for ongoing federal programs that seek to resettle refugees from Syria into the U.S. I also call on the American people to stop viewing Islamic extremism through the lens of political correctness. We now know that several teams of ISIS terrorist attacked six different locations in Paris, killing at least 132 people and wounding hundreds more. We have also learned that one of the terrorists responsible for this grotesque attack may have left Syria posing as a migrant and was able to gain safe entry to France, Belgium and perhaps other central European countries. Given the tragedy in Paris last Friday, </w:t>
      </w:r>
      <w:r w:rsidRPr="0097300C">
        <w:rPr>
          <w:rStyle w:val="StyleUnderline"/>
        </w:rPr>
        <w:t>the U.S. simply cannot, should not and must not accept any Syrian refugees</w:t>
      </w:r>
      <w:r w:rsidRPr="00A61404">
        <w:rPr>
          <w:sz w:val="16"/>
        </w:rPr>
        <w:t xml:space="preserve">. Unfortunately, the Obama administration has pledged that the U.S. would accept an additional 45,000 new refugees, mostly from Syria, from 2016 to 2017. This must not happen. </w:t>
      </w:r>
      <w:r w:rsidRPr="0097300C">
        <w:rPr>
          <w:rStyle w:val="StyleUnderline"/>
        </w:rPr>
        <w:t>Instead of half talk and feel-good promises, the U.S. must defend itself with sound security measures.</w:t>
      </w:r>
      <w:r w:rsidRPr="00A61404">
        <w:rPr>
          <w:sz w:val="16"/>
        </w:rPr>
        <w:t xml:space="preserve"> Paris offers a bloody reminder that we must not be afraid to confront those who harbor the jihadist views that have spread violence and hatred around the world. Although President Obama and presidential candidates from the Democratic Party prefer to describe radical Islam as just a form of extremism, the rest of us should remember that jihadists who have spilled blood on our soil before and must never be allowed to do so again. If we thought Islamic extremism is a phenomenon reserved for foreign lands, terrorists have made sure to expose our naiveté. From London to Paris, Sydney to Madrid, Fort Hood to Chattanooga, radical Islamists and their lone wolf followers have inflicted their savagery across the civilized world. Paris now offers the latest gruesome reminder of radical Islam’s barbarism. Given this troubling reality, and given the bloodbaths that have been perpetrated in the name of Islam in the modern era, I announced a few months ago that I personally would not support having a Muslim president in the White House if he or she had not renounced Islamic extremism, Sharia law or the tenets and practices of Islam that are in conflict with the Constitution. Certainly, not every Muslim subscribes to jihadist ideology. Throughout my career, I have worked with superb Muslim Americans. Many more have served America honorably by joining the U.S. military, fighting for America overseas, working with federal and local law enforcement to combat radicalization in their own communities and publicly denouncing the violent or misogynist teachings of radical Islamists. For their decency and courage, we should be grateful. Unfortunately, their own communities have often viciously vilified them as heretics and infidels. </w:t>
      </w:r>
      <w:r w:rsidRPr="009B04A8">
        <w:rPr>
          <w:rStyle w:val="StyleUnderline"/>
        </w:rPr>
        <w:t>The reality is that the threat of radical Islam and the corrosive influence of Sharia law here in the U.S. is not just a figment of our imagination. The U.S. must defend itself by preventing the infiltration of terrorists who pose as refugees to enter our land. To do anything less is foolish.</w:t>
      </w:r>
    </w:p>
    <w:p w:rsidR="00017B5A" w:rsidRDefault="00017B5A" w:rsidP="00017B5A">
      <w:pPr>
        <w:rPr>
          <w:rStyle w:val="StyleUnderline"/>
        </w:rPr>
      </w:pPr>
    </w:p>
    <w:p w:rsidR="00017B5A" w:rsidRPr="000924BB" w:rsidRDefault="00017B5A" w:rsidP="00017B5A">
      <w:pPr>
        <w:pStyle w:val="Heading4"/>
      </w:pPr>
      <w:r w:rsidRPr="000924BB">
        <w:t>The US cannot take the risk of letting in refugees who may want to harm our country</w:t>
      </w:r>
    </w:p>
    <w:p w:rsidR="00017B5A" w:rsidRPr="000924BB" w:rsidRDefault="00017B5A" w:rsidP="00017B5A">
      <w:pPr>
        <w:rPr>
          <w:rStyle w:val="Style13ptBold"/>
        </w:rPr>
      </w:pPr>
      <w:r w:rsidRPr="000924BB">
        <w:rPr>
          <w:rStyle w:val="Style13ptBold"/>
        </w:rPr>
        <w:t>Cole 15</w:t>
      </w:r>
    </w:p>
    <w:p w:rsidR="00017B5A" w:rsidRDefault="00017B5A" w:rsidP="00017B5A">
      <w:r>
        <w:t>(Alex, “</w:t>
      </w:r>
      <w:r w:rsidRPr="000924BB">
        <w:t>Why America should not take in Syrian refugees</w:t>
      </w:r>
      <w:r>
        <w:t xml:space="preserve">”, </w:t>
      </w:r>
      <w:hyperlink r:id="rId230" w:history="1">
        <w:r w:rsidRPr="00D64DC4">
          <w:rPr>
            <w:rStyle w:val="Hyperlink"/>
          </w:rPr>
          <w:t>https://hillsborough-voice.com/1384/op-ed/why-america-should-not-take-in-syrian-refugees/</w:t>
        </w:r>
      </w:hyperlink>
      <w:r>
        <w:t>, 11/23/15, DW)</w:t>
      </w:r>
    </w:p>
    <w:p w:rsidR="00017B5A" w:rsidRPr="002654DF" w:rsidRDefault="00017B5A" w:rsidP="00017B5A">
      <w:pPr>
        <w:rPr>
          <w:sz w:val="16"/>
        </w:rPr>
      </w:pPr>
      <w:r w:rsidRPr="00A61404">
        <w:rPr>
          <w:sz w:val="16"/>
        </w:rPr>
        <w:t>As the terrorist group ISIS continues to take over a Syrian country distraught in a civil war, refugees are becoming more and more abundant, looking for escapes in countries such as the United States of America. However</w:t>
      </w:r>
      <w:r w:rsidRPr="000924BB">
        <w:rPr>
          <w:rStyle w:val="StyleUnderline"/>
        </w:rPr>
        <w:t>, while not all Syrian refugees are problematic, the threat that they could possibly pose to America and its people is a risk that we cannot afford to take.</w:t>
      </w:r>
      <w:r>
        <w:rPr>
          <w:rStyle w:val="StyleUnderline"/>
        </w:rPr>
        <w:t xml:space="preserve"> </w:t>
      </w:r>
      <w:r w:rsidRPr="00A61404">
        <w:rPr>
          <w:sz w:val="16"/>
        </w:rPr>
        <w:t xml:space="preserve">Just recently in the heinous attacks on Paris, France, a passport was found on the body of a terrorist who traveled from Syria into Europe with terror-struck refugees. </w:t>
      </w:r>
      <w:r w:rsidRPr="000924BB">
        <w:rPr>
          <w:rStyle w:val="StyleUnderline"/>
        </w:rPr>
        <w:t>If Syrian refugees can be involved in European terrorist attacks, what makes us think that it cannot happen on our own turf?</w:t>
      </w:r>
      <w:r>
        <w:rPr>
          <w:rStyle w:val="StyleUnderline"/>
        </w:rPr>
        <w:t xml:space="preserve"> </w:t>
      </w:r>
      <w:r w:rsidRPr="000924BB">
        <w:rPr>
          <w:rStyle w:val="StyleUnderline"/>
        </w:rPr>
        <w:t>In our own Declaration of Independence, we promise our own people the unalienable rights, life, liberty, and the pursuit of happiness.</w:t>
      </w:r>
      <w:r>
        <w:rPr>
          <w:rStyle w:val="StyleUnderline"/>
        </w:rPr>
        <w:t xml:space="preserve"> </w:t>
      </w:r>
      <w:r w:rsidRPr="000924BB">
        <w:rPr>
          <w:rStyle w:val="StyleUnderline"/>
        </w:rPr>
        <w:t>If we allow refugees into our country, all that it takes is for</w:t>
      </w:r>
      <w:r w:rsidRPr="00A61404">
        <w:rPr>
          <w:sz w:val="16"/>
        </w:rPr>
        <w:t xml:space="preserve"> one, </w:t>
      </w:r>
      <w:r w:rsidRPr="000924BB">
        <w:rPr>
          <w:rStyle w:val="StyleUnderline"/>
        </w:rPr>
        <w:t>just one, to be a terrorist to impede on these rights.</w:t>
      </w:r>
      <w:r>
        <w:rPr>
          <w:rStyle w:val="StyleUnderline"/>
        </w:rPr>
        <w:t xml:space="preserve"> </w:t>
      </w:r>
      <w:r w:rsidRPr="000924BB">
        <w:rPr>
          <w:rStyle w:val="StyleUnderline"/>
        </w:rPr>
        <w:t>As a nation, it is our responsibility to protect our own people before we protect those in other nations. While we in America pride ourselves on welcoming others with open arms, it is ultimately unsafe to bring in refugees from an area of such conflict and of such hate towards our own country.</w:t>
      </w:r>
      <w:r>
        <w:rPr>
          <w:rStyle w:val="StyleUnderline"/>
        </w:rPr>
        <w:t xml:space="preserve"> </w:t>
      </w:r>
      <w:r w:rsidRPr="00A61404">
        <w:rPr>
          <w:sz w:val="16"/>
        </w:rPr>
        <w:t xml:space="preserve">Many will claim that the screening process used to determine whether or not a refugee is safe to enter our country is safe and that we should accept them openly. Of course, our screening process can pick out a person via a background check filled with links to crime or even terrorism, but </w:t>
      </w:r>
      <w:r w:rsidRPr="000924BB">
        <w:rPr>
          <w:rStyle w:val="StyleUnderline"/>
        </w:rPr>
        <w:t>many terrorists and criminals have a clean slate</w:t>
      </w:r>
      <w:r w:rsidRPr="00A61404">
        <w:rPr>
          <w:sz w:val="16"/>
        </w:rPr>
        <w:t xml:space="preserve">. Even US security officials have acknowledged the great risk in allowing so many refugees, claiming that we just don’t have enough information to make a confident decision of whether or not these refugees pose a risk. “We may have someone who is not on our radar and someone may choose to do something bad after they get here,” Homeland Security Secretary Jeh Johnson said of the limited information on the refugees. While congress and the rest of Washington makes the final decision, it is important to understand the view of the American people. According to a poll conducted by Bloomberg, a whopping 53% of Americans oppose the acceptance of any Syrian refugees. This is in comparison to only 28% of Americans who want to welcome the refugees using the current process. The remaining 19% of people are either undecided or want only Christian refugees to be admitted. It is understandable to allow refugees who don’t pose a threat and are accepted by our people, but when over one half of U.S. citizens do not want these refugees to be admitted it is an act of disrespect and overall ignorance by our leaders to provide refugees entrance into our country. On top of our citizens opposing the refugee program, over half of U.S. governors refuse to allow these refugees into their states as well. Of these governors is NJ’s own Chris Christie, who refuses to allow any group of people who can be attached to terrorism into the state. People who support the refugee program claim an American obligation to take in these people who cannot provide for themselves. However, </w:t>
      </w:r>
      <w:r w:rsidRPr="000924BB">
        <w:rPr>
          <w:rStyle w:val="StyleUnderline"/>
        </w:rPr>
        <w:t>when many of our own citizens have poor standards of living, it is unnecessary to take in these refugees. If we have the ability to take in the refugees, we at least need to provide the American people a better quality of life first.</w:t>
      </w:r>
      <w:r>
        <w:rPr>
          <w:rStyle w:val="StyleUnderline"/>
        </w:rPr>
        <w:t xml:space="preserve"> </w:t>
      </w:r>
      <w:r w:rsidRPr="00A61404">
        <w:rPr>
          <w:sz w:val="16"/>
        </w:rPr>
        <w:t xml:space="preserve">Also, I do not see the argument where it is our “obligation” to take in these refugees as nowhere in our constitution does it state that we have to do this, nor is it obligatory in any other documents. Furthermore, many supporters draw parallels between the current Syrian refuge situation to the events that took place in WWII with regards to the Jews. However, these two situations are completely different. With regards to the WWII situation, Jews who sought refuge posed no security threat. This instance with the Syrians however does create a national security threat. Hundreds of thousands of Islamists have been identified as radical, especially those in the Islamic State. Radical Islamists seek an end to western civilization, and the possibility that people with that belief can be let into our country is very scary and it cannot happen Ultimately, </w:t>
      </w:r>
      <w:r w:rsidRPr="000924BB">
        <w:rPr>
          <w:rStyle w:val="StyleUnderline"/>
        </w:rPr>
        <w:t>while America is known for its acceptance of people from all nations, the threat that these Syrian refugees can pose to the American people is a risk that should not be taken.</w:t>
      </w:r>
      <w:r>
        <w:rPr>
          <w:rStyle w:val="StyleUnderline"/>
        </w:rPr>
        <w:t xml:space="preserve"> </w:t>
      </w:r>
      <w:r w:rsidRPr="00A61404">
        <w:rPr>
          <w:sz w:val="16"/>
        </w:rPr>
        <w:t xml:space="preserve">So, as you finish reading this, </w:t>
      </w:r>
      <w:r w:rsidRPr="000924BB">
        <w:rPr>
          <w:rStyle w:val="StyleUnderline"/>
        </w:rPr>
        <w:t>think about this analogy</w:t>
      </w:r>
      <w:r w:rsidRPr="00A61404">
        <w:rPr>
          <w:sz w:val="16"/>
        </w:rPr>
        <w:t xml:space="preserve"> raised by former Arkansas Governor Mike Huckabee</w:t>
      </w:r>
      <w:r w:rsidRPr="000924BB">
        <w:rPr>
          <w:rStyle w:val="StyleUnderline"/>
        </w:rPr>
        <w:t>. Imagine you are given a bag of peanuts, and you were told that just three of them were poisonous and deadly.</w:t>
      </w:r>
      <w:r>
        <w:rPr>
          <w:rStyle w:val="StyleUnderline"/>
        </w:rPr>
        <w:t xml:space="preserve"> </w:t>
      </w:r>
      <w:r w:rsidRPr="000924BB">
        <w:rPr>
          <w:rStyle w:val="StyleUnderline"/>
        </w:rPr>
        <w:t>Would you still take a chance and eat them?</w:t>
      </w:r>
    </w:p>
    <w:p w:rsidR="00017B5A" w:rsidRDefault="00017B5A" w:rsidP="00017B5A">
      <w:pPr>
        <w:pStyle w:val="Heading3"/>
      </w:pPr>
      <w:r>
        <w:t>CP Fund Jordanian Resilience based approach</w:t>
      </w:r>
    </w:p>
    <w:p w:rsidR="00017B5A" w:rsidRDefault="00017B5A" w:rsidP="00017B5A">
      <w:pPr>
        <w:pStyle w:val="Heading4"/>
        <w:rPr>
          <w:rStyle w:val="Style13ptBold"/>
          <w:b/>
        </w:rPr>
      </w:pPr>
      <w:r w:rsidRPr="00146C8B">
        <w:rPr>
          <w:rStyle w:val="Style13ptBold"/>
          <w:b/>
        </w:rPr>
        <w:t xml:space="preserve">The </w:t>
      </w:r>
      <w:r>
        <w:rPr>
          <w:rStyle w:val="Style13ptBold"/>
          <w:b/>
        </w:rPr>
        <w:t>US</w:t>
      </w:r>
      <w:r w:rsidRPr="00146C8B">
        <w:rPr>
          <w:rStyle w:val="Style13ptBold"/>
          <w:b/>
        </w:rPr>
        <w:t xml:space="preserve"> should motivate other countries to donate to Jordan</w:t>
      </w:r>
      <w:r>
        <w:rPr>
          <w:rStyle w:val="Style13ptBold"/>
          <w:b/>
        </w:rPr>
        <w:t>’</w:t>
      </w:r>
      <w:r w:rsidRPr="00146C8B">
        <w:rPr>
          <w:rStyle w:val="Style13ptBold"/>
          <w:b/>
        </w:rPr>
        <w:t>s refugee program</w:t>
      </w:r>
      <w:r>
        <w:rPr>
          <w:rStyle w:val="Style13ptBold"/>
          <w:b/>
        </w:rPr>
        <w:t xml:space="preserve"> — provides 200,000 jobs </w:t>
      </w:r>
    </w:p>
    <w:p w:rsidR="00017B5A" w:rsidRDefault="00017B5A" w:rsidP="00017B5A">
      <w:pPr>
        <w:rPr>
          <w:rStyle w:val="Style13ptBold"/>
        </w:rPr>
      </w:pPr>
      <w:r>
        <w:rPr>
          <w:rStyle w:val="Style13ptBold"/>
        </w:rPr>
        <w:t xml:space="preserve">Mckenzie and Brandt, </w:t>
      </w:r>
      <w:r>
        <w:t xml:space="preserve"> </w:t>
      </w:r>
      <w:r w:rsidRPr="00073B8E">
        <w:t>senior fellow at New America and director of its Muslim Diaspora Initiative, and fellow in the Foreign Policy program at the Brookings Institute</w:t>
      </w:r>
      <w:r w:rsidRPr="007D2597">
        <w:rPr>
          <w:sz w:val="20"/>
          <w:szCs w:val="20"/>
        </w:rPr>
        <w:t>,</w:t>
      </w:r>
      <w:r>
        <w:t xml:space="preserve"> </w:t>
      </w:r>
      <w:r>
        <w:rPr>
          <w:rStyle w:val="Style13ptBold"/>
        </w:rPr>
        <w:t>17</w:t>
      </w:r>
      <w:r w:rsidRPr="00146C8B">
        <w:rPr>
          <w:rStyle w:val="Style13ptBold"/>
        </w:rPr>
        <w:t xml:space="preserve"> </w:t>
      </w:r>
    </w:p>
    <w:p w:rsidR="00017B5A" w:rsidRPr="00146C8B" w:rsidRDefault="00017B5A" w:rsidP="00017B5A">
      <w:pPr>
        <w:rPr>
          <w:b/>
          <w:i/>
          <w:sz w:val="16"/>
          <w:szCs w:val="16"/>
        </w:rPr>
      </w:pPr>
      <w:r w:rsidRPr="00B80F2A">
        <w:rPr>
          <w:sz w:val="16"/>
          <w:szCs w:val="16"/>
        </w:rPr>
        <w:t>Robert Mckenzie is a domestic and foreign policy analyst and scholar of the Middle East and North Africa, adjunct professor at Georgetown University, has been a lecturer at Wayne State University, a researcher at the American University in Cairo, and a visiting scholar at the University of Oxford. Jessica Brandt previously served as special adviser to the president in the Executive Office and as an associate fellow in Foreign Policy at Brookings, an International and Global Affairs fellow at the Belfer Center for Science and International Affairs at Harvard University, and received a Master’s in Public Policy from Harvard Kennedy School</w:t>
      </w:r>
      <w:r>
        <w:rPr>
          <w:sz w:val="16"/>
          <w:szCs w:val="16"/>
        </w:rPr>
        <w:t>, 2017 (“</w:t>
      </w:r>
      <w:r w:rsidRPr="00B80F2A">
        <w:rPr>
          <w:sz w:val="16"/>
          <w:szCs w:val="16"/>
        </w:rPr>
        <w:t>Brookings Big Ideas for America</w:t>
      </w:r>
      <w:r>
        <w:rPr>
          <w:sz w:val="16"/>
          <w:szCs w:val="16"/>
        </w:rPr>
        <w:t>:</w:t>
      </w:r>
      <w:r w:rsidRPr="00B80F2A">
        <w:t xml:space="preserve"> </w:t>
      </w:r>
      <w:r w:rsidRPr="00B80F2A">
        <w:rPr>
          <w:sz w:val="16"/>
          <w:szCs w:val="16"/>
        </w:rPr>
        <w:t>Addressing the Syrian Refugee Crisis</w:t>
      </w:r>
      <w:r>
        <w:rPr>
          <w:sz w:val="16"/>
          <w:szCs w:val="16"/>
        </w:rPr>
        <w:t xml:space="preserve">” </w:t>
      </w:r>
      <w:r>
        <w:rPr>
          <w:i/>
          <w:sz w:val="16"/>
          <w:szCs w:val="16"/>
        </w:rPr>
        <w:t xml:space="preserve">JSTOR, </w:t>
      </w:r>
      <w:r w:rsidRPr="00146C8B">
        <w:rPr>
          <w:rFonts w:asciiTheme="minorHAnsi" w:hAnsiTheme="minorHAnsi" w:cstheme="minorHAnsi"/>
          <w:sz w:val="16"/>
          <w:szCs w:val="16"/>
        </w:rPr>
        <w:t xml:space="preserve">available online at </w:t>
      </w:r>
      <w:hyperlink r:id="rId231" w:history="1">
        <w:r w:rsidRPr="00146C8B">
          <w:rPr>
            <w:rStyle w:val="Hyperlink"/>
            <w:rFonts w:asciiTheme="minorHAnsi" w:hAnsiTheme="minorHAnsi" w:cstheme="minorHAnsi"/>
            <w:sz w:val="16"/>
            <w:szCs w:val="16"/>
          </w:rPr>
          <w:t>http://www.jstor.org/stable/10.7864/j.ctt1kk66tr.39</w:t>
        </w:r>
      </w:hyperlink>
      <w:r>
        <w:rPr>
          <w:rFonts w:asciiTheme="minorHAnsi" w:hAnsiTheme="minorHAnsi" w:cstheme="minorHAnsi"/>
          <w:sz w:val="20"/>
          <w:szCs w:val="20"/>
        </w:rPr>
        <w:t xml:space="preserve">,), </w:t>
      </w:r>
      <w:r w:rsidRPr="00367332">
        <w:rPr>
          <w:rFonts w:asciiTheme="minorHAnsi" w:hAnsiTheme="minorHAnsi" w:cstheme="minorHAnsi"/>
          <w:i/>
          <w:sz w:val="20"/>
          <w:szCs w:val="20"/>
        </w:rPr>
        <w:t>LSG</w:t>
      </w:r>
    </w:p>
    <w:p w:rsidR="00017B5A" w:rsidRDefault="00017B5A" w:rsidP="00017B5A">
      <w:pPr>
        <w:rPr>
          <w:rStyle w:val="StyleUnderline"/>
        </w:rPr>
      </w:pPr>
      <w:r w:rsidRPr="00146C8B">
        <w:rPr>
          <w:sz w:val="14"/>
        </w:rPr>
        <w:t xml:space="preserve">In response to the Syrian refugee crisis, </w:t>
      </w:r>
      <w:r w:rsidRPr="00146C8B">
        <w:rPr>
          <w:rStyle w:val="StyleUnderline"/>
        </w:rPr>
        <w:t>the government of Jordan</w:t>
      </w:r>
      <w:r w:rsidRPr="00146C8B">
        <w:rPr>
          <w:sz w:val="14"/>
        </w:rPr>
        <w:t xml:space="preserve"> recently </w:t>
      </w:r>
      <w:r w:rsidRPr="00146C8B">
        <w:rPr>
          <w:rStyle w:val="StyleUnderline"/>
        </w:rPr>
        <w:t>produced a three-year plan that promotes a resilience-based approach.</w:t>
      </w:r>
      <w:r w:rsidRPr="00146C8B">
        <w:rPr>
          <w:sz w:val="14"/>
        </w:rPr>
        <w:t xml:space="preserve">14 To </w:t>
      </w:r>
      <w:r w:rsidRPr="00146C8B">
        <w:rPr>
          <w:rStyle w:val="StyleUnderline"/>
        </w:rPr>
        <w:t>the</w:t>
      </w:r>
      <w:r w:rsidRPr="00146C8B">
        <w:rPr>
          <w:sz w:val="14"/>
        </w:rPr>
        <w:t xml:space="preserve"> extent that such an </w:t>
      </w:r>
      <w:r w:rsidRPr="00146C8B">
        <w:rPr>
          <w:rStyle w:val="StyleUnderline"/>
        </w:rPr>
        <w:t>approach is sustainable and can offer benefits to</w:t>
      </w:r>
      <w:r w:rsidRPr="00146C8B">
        <w:rPr>
          <w:sz w:val="14"/>
        </w:rPr>
        <w:t xml:space="preserve"> host communities as well as </w:t>
      </w:r>
      <w:r w:rsidRPr="00146C8B">
        <w:rPr>
          <w:rStyle w:val="StyleUnderline"/>
        </w:rPr>
        <w:t>refugees,</w:t>
      </w:r>
      <w:r w:rsidRPr="00146C8B">
        <w:rPr>
          <w:sz w:val="14"/>
        </w:rPr>
        <w:t xml:space="preserve"> </w:t>
      </w:r>
      <w:r w:rsidRPr="00146C8B">
        <w:rPr>
          <w:rStyle w:val="StyleUnderline"/>
        </w:rPr>
        <w:t>it is an important mechanism for ensuring stability.</w:t>
      </w:r>
      <w:r w:rsidRPr="00146C8B">
        <w:rPr>
          <w:sz w:val="14"/>
        </w:rPr>
        <w:t xml:space="preserve"> Although the international community has supported the plan, </w:t>
      </w:r>
      <w:r w:rsidRPr="00146C8B">
        <w:rPr>
          <w:rStyle w:val="StyleUnderline"/>
        </w:rPr>
        <w:t>only</w:t>
      </w:r>
      <w:r w:rsidRPr="00146C8B">
        <w:rPr>
          <w:sz w:val="14"/>
        </w:rPr>
        <w:t xml:space="preserve"> $1 billion (</w:t>
      </w:r>
      <w:r w:rsidRPr="00146C8B">
        <w:rPr>
          <w:rStyle w:val="StyleUnderline"/>
        </w:rPr>
        <w:t>37.5 percent</w:t>
      </w:r>
      <w:r w:rsidRPr="00146C8B">
        <w:rPr>
          <w:sz w:val="14"/>
        </w:rPr>
        <w:t xml:space="preserve">) </w:t>
      </w:r>
      <w:r w:rsidRPr="00146C8B">
        <w:rPr>
          <w:rStyle w:val="StyleUnderline"/>
        </w:rPr>
        <w:t>of the $2.7 billion</w:t>
      </w:r>
      <w:r w:rsidRPr="00146C8B">
        <w:rPr>
          <w:sz w:val="14"/>
        </w:rPr>
        <w:t xml:space="preserve"> </w:t>
      </w:r>
      <w:r w:rsidRPr="00146C8B">
        <w:rPr>
          <w:rStyle w:val="StyleUnderline"/>
        </w:rPr>
        <w:t>required</w:t>
      </w:r>
      <w:r w:rsidRPr="00146C8B">
        <w:rPr>
          <w:sz w:val="14"/>
        </w:rPr>
        <w:t xml:space="preserve"> to fund it for 2016 </w:t>
      </w:r>
      <w:r w:rsidRPr="00146C8B">
        <w:rPr>
          <w:rStyle w:val="StyleUnderline"/>
        </w:rPr>
        <w:t>has</w:t>
      </w:r>
      <w:r w:rsidRPr="00146C8B">
        <w:rPr>
          <w:sz w:val="14"/>
        </w:rPr>
        <w:t xml:space="preserve"> yet </w:t>
      </w:r>
      <w:r w:rsidRPr="00146C8B">
        <w:rPr>
          <w:rStyle w:val="StyleUnderline"/>
        </w:rPr>
        <w:t>been raised</w:t>
      </w:r>
      <w:r w:rsidRPr="00146C8B">
        <w:rPr>
          <w:sz w:val="14"/>
        </w:rPr>
        <w:t xml:space="preserve">. As Michael Ignatieff and a team of researchers pointed out in a paper they wrote for Brookings earlier in 2016, </w:t>
      </w:r>
      <w:r w:rsidRPr="00146C8B">
        <w:rPr>
          <w:rStyle w:val="StyleUnderline"/>
        </w:rPr>
        <w:t>the success of the plan depends on the extent to which it is supported.</w:t>
      </w:r>
      <w:r w:rsidRPr="00146C8B">
        <w:rPr>
          <w:sz w:val="14"/>
        </w:rPr>
        <w:t xml:space="preserve">15 </w:t>
      </w:r>
      <w:r w:rsidRPr="00146C8B">
        <w:rPr>
          <w:rStyle w:val="StyleUnderline"/>
        </w:rPr>
        <w:t>Jordan</w:t>
      </w:r>
      <w:r w:rsidRPr="00146C8B">
        <w:rPr>
          <w:sz w:val="14"/>
        </w:rPr>
        <w:t xml:space="preserve"> has indicated that it </w:t>
      </w:r>
      <w:r w:rsidRPr="00146C8B">
        <w:rPr>
          <w:rStyle w:val="StyleUnderline"/>
        </w:rPr>
        <w:t>could generate 200,000 jobs suitable for Syrian refugees</w:t>
      </w:r>
      <w:r w:rsidRPr="00146C8B">
        <w:rPr>
          <w:sz w:val="14"/>
        </w:rPr>
        <w:t xml:space="preserve">, including 150,000 jobs in a set of five new industrial zones and 50,000 jobs in labor-intensive infrastructure projects. </w:t>
      </w:r>
      <w:r w:rsidRPr="00146C8B">
        <w:rPr>
          <w:rStyle w:val="StyleUnderline"/>
        </w:rPr>
        <w:t>That number could rise</w:t>
      </w:r>
      <w:r w:rsidRPr="00146C8B">
        <w:rPr>
          <w:sz w:val="14"/>
        </w:rPr>
        <w:t xml:space="preserve"> </w:t>
      </w:r>
      <w:r w:rsidRPr="00146C8B">
        <w:rPr>
          <w:rStyle w:val="StyleUnderline"/>
        </w:rPr>
        <w:t>with</w:t>
      </w:r>
      <w:r w:rsidRPr="00146C8B">
        <w:rPr>
          <w:sz w:val="14"/>
        </w:rPr>
        <w:t xml:space="preserve"> additional </w:t>
      </w:r>
      <w:r w:rsidRPr="00146C8B">
        <w:rPr>
          <w:rStyle w:val="StyleUnderline"/>
        </w:rPr>
        <w:t>support from the international community</w:t>
      </w:r>
      <w:r w:rsidRPr="00146C8B">
        <w:rPr>
          <w:sz w:val="14"/>
        </w:rPr>
        <w:t xml:space="preserve">, in particular for the development zones. Earlier this year, the European Union granted trade concessions that allow goods produced there to be sold on European markets free of taxes and quotas, provided that the manufacturer’s workforce is at least 15 percent Syrian. </w:t>
      </w:r>
      <w:r w:rsidRPr="00146C8B">
        <w:rPr>
          <w:rStyle w:val="StyleUnderline"/>
        </w:rPr>
        <w:t>The United States</w:t>
      </w:r>
      <w:r w:rsidRPr="00146C8B">
        <w:rPr>
          <w:sz w:val="14"/>
        </w:rPr>
        <w:t xml:space="preserve">, </w:t>
      </w:r>
      <w:r w:rsidRPr="00146C8B">
        <w:rPr>
          <w:rStyle w:val="StyleUnderline"/>
        </w:rPr>
        <w:t xml:space="preserve">which has its own </w:t>
      </w:r>
      <w:r w:rsidRPr="00146C8B">
        <w:rPr>
          <w:sz w:val="14"/>
        </w:rPr>
        <w:t>trade</w:t>
      </w:r>
      <w:r w:rsidRPr="00146C8B">
        <w:rPr>
          <w:rStyle w:val="StyleUnderline"/>
        </w:rPr>
        <w:t xml:space="preserve"> agreement with Jordan</w:t>
      </w:r>
      <w:r w:rsidRPr="00146C8B">
        <w:rPr>
          <w:sz w:val="14"/>
        </w:rPr>
        <w:t xml:space="preserve">, </w:t>
      </w:r>
      <w:r w:rsidRPr="00146C8B">
        <w:rPr>
          <w:rStyle w:val="StyleUnderline"/>
        </w:rPr>
        <w:t>should encourage other countries to follow suit.</w:t>
      </w:r>
    </w:p>
    <w:p w:rsidR="00017B5A" w:rsidRPr="00F727D7" w:rsidRDefault="00017B5A" w:rsidP="00017B5A"/>
    <w:p w:rsidR="00017B5A" w:rsidRPr="0086678E" w:rsidRDefault="00017B5A" w:rsidP="00017B5A">
      <w:pPr>
        <w:pStyle w:val="Heading3"/>
      </w:pPr>
      <w:r w:rsidRPr="0086678E">
        <w:t>CP EU</w:t>
      </w:r>
    </w:p>
    <w:p w:rsidR="00017B5A" w:rsidRDefault="00017B5A" w:rsidP="00017B5A">
      <w:pPr>
        <w:pStyle w:val="Heading4"/>
      </w:pPr>
      <w:r>
        <w:t>Syrian refugees massively increase instability in countries of first asylum</w:t>
      </w:r>
    </w:p>
    <w:p w:rsidR="00017B5A" w:rsidRPr="00456CDE" w:rsidRDefault="00017B5A" w:rsidP="00017B5A">
      <w:pPr>
        <w:rPr>
          <w:b/>
          <w:bCs/>
          <w:sz w:val="26"/>
        </w:rPr>
      </w:pPr>
      <w:r w:rsidRPr="00927F8B">
        <w:rPr>
          <w:rStyle w:val="Style13ptBold"/>
        </w:rPr>
        <w:t>Fargues</w:t>
      </w:r>
      <w:r>
        <w:rPr>
          <w:rStyle w:val="Style13ptBold"/>
        </w:rPr>
        <w:t>,</w:t>
      </w:r>
      <w:r>
        <w:rPr>
          <w:rStyle w:val="Style13ptBold"/>
          <w:b w:val="0"/>
        </w:rPr>
        <w:t xml:space="preserve"> Director of Migration Policy Centre,</w:t>
      </w:r>
      <w:r w:rsidRPr="00927F8B">
        <w:rPr>
          <w:rStyle w:val="Style13ptBold"/>
        </w:rPr>
        <w:t xml:space="preserve"> 14</w:t>
      </w:r>
      <w:r>
        <w:rPr>
          <w:rStyle w:val="Style13ptBold"/>
        </w:rPr>
        <w:br/>
      </w:r>
      <w:r w:rsidRPr="00B75C22">
        <w:t xml:space="preserve">Philippe Fargues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232" w:history="1">
        <w:r w:rsidRPr="00A76D42">
          <w:rPr>
            <w:rStyle w:val="Hyperlink"/>
          </w:rPr>
          <w:t>http://cadmus.eui.eu/bitstream/handle/1814/29919/MPC_PB_2014_01.pdf?sequence=3&amp;isAllowed=y</w:t>
        </w:r>
      </w:hyperlink>
      <w:r>
        <w:t>, AT</w:t>
      </w:r>
    </w:p>
    <w:p w:rsidR="00017B5A" w:rsidRPr="00935F2E" w:rsidRDefault="00017B5A" w:rsidP="00017B5A">
      <w:pPr>
        <w:rPr>
          <w:sz w:val="14"/>
        </w:rPr>
      </w:pPr>
      <w:r w:rsidRPr="00935F2E">
        <w:rPr>
          <w:sz w:val="14"/>
        </w:rPr>
        <w:t xml:space="preserve">Beyond economics, the social equilibrium and </w:t>
      </w:r>
      <w:r w:rsidRPr="00CB140E">
        <w:rPr>
          <w:rStyle w:val="StyleUnderline"/>
        </w:rPr>
        <w:t>the political stability of the countries of first asylum</w:t>
      </w:r>
      <w:r w:rsidRPr="00816C33">
        <w:rPr>
          <w:u w:val="single"/>
        </w:rPr>
        <w:t xml:space="preserve"> are put at risk by the massive influx of Syrian refugees</w:t>
      </w:r>
      <w:r w:rsidRPr="00935F2E">
        <w:rPr>
          <w:sz w:val="14"/>
        </w:rPr>
        <w:t xml:space="preserve">. It has to be borne in mind that </w:t>
      </w:r>
      <w:r w:rsidRPr="00816C33">
        <w:rPr>
          <w:u w:val="single"/>
        </w:rPr>
        <w:t>nations are not the only lines structuring this part of the world</w:t>
      </w:r>
      <w:r w:rsidRPr="00935F2E">
        <w:rPr>
          <w:sz w:val="14"/>
        </w:rPr>
        <w:t xml:space="preserve">. Religious and ethnic </w:t>
      </w:r>
      <w:r w:rsidRPr="00816C33">
        <w:rPr>
          <w:u w:val="single"/>
        </w:rPr>
        <w:t>communities which span nations are</w:t>
      </w:r>
      <w:r w:rsidRPr="00935F2E">
        <w:rPr>
          <w:sz w:val="14"/>
        </w:rPr>
        <w:t xml:space="preserve"> also </w:t>
      </w:r>
      <w:r w:rsidRPr="00816C33">
        <w:rPr>
          <w:u w:val="single"/>
        </w:rPr>
        <w:t>of paramount importance</w:t>
      </w:r>
      <w:r w:rsidRPr="00935F2E">
        <w:rPr>
          <w:sz w:val="14"/>
        </w:rPr>
        <w:t xml:space="preserve">. </w:t>
      </w:r>
      <w:r w:rsidRPr="00816C33">
        <w:rPr>
          <w:u w:val="single"/>
        </w:rPr>
        <w:t>Those fleeing Syria</w:t>
      </w:r>
      <w:r w:rsidRPr="00935F2E">
        <w:rPr>
          <w:sz w:val="14"/>
        </w:rPr>
        <w:t xml:space="preserve">, be they Sunni Arabs, Shia Arabs, Christian Arabs, Muslim Kurds or Syrian Palestinians, naturally </w:t>
      </w:r>
      <w:r w:rsidRPr="00816C33">
        <w:rPr>
          <w:u w:val="single"/>
        </w:rPr>
        <w:t>find shelter within their community on the other side of the border</w:t>
      </w:r>
      <w:r w:rsidRPr="00935F2E">
        <w:rPr>
          <w:sz w:val="14"/>
        </w:rPr>
        <w:t xml:space="preserve">. With numbers growing </w:t>
      </w:r>
      <w:r w:rsidRPr="00816C33">
        <w:rPr>
          <w:u w:val="single"/>
        </w:rPr>
        <w:t>their mere presence can</w:t>
      </w:r>
      <w:r w:rsidRPr="00935F2E">
        <w:rPr>
          <w:sz w:val="14"/>
        </w:rPr>
        <w:t xml:space="preserve"> become a </w:t>
      </w:r>
      <w:r w:rsidRPr="00816C33">
        <w:rPr>
          <w:u w:val="single"/>
        </w:rPr>
        <w:t>trigger</w:t>
      </w:r>
      <w:r w:rsidRPr="00935F2E">
        <w:rPr>
          <w:sz w:val="14"/>
        </w:rPr>
        <w:t xml:space="preserve"> fanning </w:t>
      </w:r>
      <w:r w:rsidRPr="00816C33">
        <w:rPr>
          <w:u w:val="single"/>
        </w:rPr>
        <w:t>dormant tensions 4</w:t>
      </w:r>
      <w:r w:rsidRPr="00935F2E">
        <w:rPr>
          <w:sz w:val="14"/>
        </w:rPr>
        <w:t xml:space="preserve"> </w:t>
      </w:r>
      <w:r w:rsidRPr="00935F2E">
        <w:rPr>
          <w:rFonts w:ascii="Arial" w:hAnsi="Arial" w:cs="Arial"/>
          <w:sz w:val="14"/>
        </w:rPr>
        <w:t>■</w:t>
      </w:r>
      <w:r w:rsidRPr="00935F2E">
        <w:rPr>
          <w:sz w:val="14"/>
        </w:rPr>
        <w:t xml:space="preserve"> Migration Policy Centre </w:t>
      </w:r>
      <w:r w:rsidRPr="00935F2E">
        <w:rPr>
          <w:rFonts w:ascii="Arial" w:hAnsi="Arial" w:cs="Arial"/>
          <w:sz w:val="14"/>
        </w:rPr>
        <w:t>■</w:t>
      </w:r>
      <w:r w:rsidRPr="00935F2E">
        <w:rPr>
          <w:sz w:val="14"/>
        </w:rPr>
        <w:t xml:space="preserve"> 14 February 2014 alight. Moreover, camps and informal settlements sheltering the </w:t>
      </w:r>
      <w:r w:rsidRPr="00816C33">
        <w:rPr>
          <w:u w:val="single"/>
        </w:rPr>
        <w:t>refugees might easily become hotbeds for terrorist organizations</w:t>
      </w:r>
      <w:r w:rsidRPr="00935F2E">
        <w:rPr>
          <w:sz w:val="14"/>
        </w:rPr>
        <w:t xml:space="preserve">. Unless the Geneva peace talks bring a miracle, the situation in Syria will continue to deteriorate. In the coming months, new refugees will cross the border and those who have left Syria will stay where they have found shelter. It is very likely that </w:t>
      </w:r>
      <w:r w:rsidRPr="00816C33">
        <w:rPr>
          <w:u w:val="single"/>
        </w:rPr>
        <w:t>tensions will keep growing in the countries of first asylum</w:t>
      </w:r>
      <w:r w:rsidRPr="00935F2E">
        <w:rPr>
          <w:sz w:val="14"/>
        </w:rPr>
        <w:t xml:space="preserve">. Can the world, and in particular Europe, afford any further political deterioration in the Middle East? </w:t>
      </w:r>
      <w:r w:rsidRPr="00816C33">
        <w:rPr>
          <w:u w:val="single"/>
        </w:rPr>
        <w:t>It is high time for Europe to find a proper response to the current refugee crisis</w:t>
      </w:r>
      <w:r w:rsidRPr="00935F2E">
        <w:rPr>
          <w:sz w:val="14"/>
        </w:rPr>
        <w:t xml:space="preserve"> and consider sharing the burden of the crisis more effectively with the countries of first asylum. What burden should be shared —the refugees or their cost— remains to be seen. Burden-sharing could consist of taking more refugees currently hosted in the Arab countries and Turkey into the EU. Various tools already exist for this, such as: resettling more of the refugees currently hosted in countries neighboring on Syria; delivering asylum or humanitarian visas in European embassies in the Middle East to avoid obstacles set up at the EU’s external border; exempting Syrian citizens from visa requirements while the conflict is active; or using the existing channels of family reunification for legal entry into the EU. While all these solutions must be seriously explored and, as far as possible, implemented, it is important to remember that: </w:t>
      </w:r>
      <w:r w:rsidRPr="00816C33">
        <w:rPr>
          <w:u w:val="single"/>
        </w:rPr>
        <w:t>not all Syrian refugees can be admitted to the EU</w:t>
      </w:r>
      <w:r w:rsidRPr="00935F2E">
        <w:rPr>
          <w:sz w:val="14"/>
        </w:rPr>
        <w:t xml:space="preserve"> (they are too numerous); </w:t>
      </w:r>
      <w:r w:rsidRPr="00816C33">
        <w:rPr>
          <w:u w:val="single"/>
        </w:rPr>
        <w:t>not all of them would want to go to Europe</w:t>
      </w:r>
      <w:r w:rsidRPr="00935F2E">
        <w:rPr>
          <w:sz w:val="14"/>
        </w:rPr>
        <w:t xml:space="preserve"> were they offered a place (e.g. families with children who are to be taught in Arabic); </w:t>
      </w:r>
      <w:r w:rsidRPr="00816C33">
        <w:rPr>
          <w:u w:val="single"/>
        </w:rPr>
        <w:t>and what is good for individuals may do harm to the society of origin</w:t>
      </w:r>
      <w:r w:rsidRPr="00935F2E">
        <w:rPr>
          <w:sz w:val="14"/>
        </w:rPr>
        <w:t xml:space="preserve"> (for example, if those admitted to Europe happen to be those most needed to rebuild Syria once the war there ends). Burden-sharing must also mean solidarity with </w:t>
      </w:r>
      <w:r w:rsidRPr="008C49AE">
        <w:rPr>
          <w:u w:val="single"/>
        </w:rPr>
        <w:t>countries of first asylum</w:t>
      </w:r>
      <w:r w:rsidRPr="00935F2E">
        <w:rPr>
          <w:sz w:val="14"/>
        </w:rPr>
        <w:t xml:space="preserve"> so that there is the determination to jointly bear the costs of the refugee crisis. Through which actors </w:t>
      </w:r>
      <w:r w:rsidRPr="008C49AE">
        <w:rPr>
          <w:rStyle w:val="StyleUnderline"/>
        </w:rPr>
        <w:t>should</w:t>
      </w:r>
      <w:r w:rsidRPr="00935F2E">
        <w:rPr>
          <w:rStyle w:val="StyleUnderline"/>
          <w:sz w:val="14"/>
          <w:u w:val="none"/>
        </w:rPr>
        <w:t xml:space="preserve"> humanitarian aid be channeled in order to best s</w:t>
      </w:r>
      <w:r w:rsidRPr="005E47B7">
        <w:rPr>
          <w:rStyle w:val="StyleUnderline"/>
        </w:rPr>
        <w:t>erve the refugees</w:t>
      </w:r>
      <w:r w:rsidRPr="00935F2E">
        <w:rPr>
          <w:sz w:val="14"/>
        </w:rPr>
        <w:t xml:space="preserve"> themselves </w:t>
      </w:r>
      <w:r w:rsidRPr="005E47B7">
        <w:rPr>
          <w:u w:val="single"/>
        </w:rPr>
        <w:t>and at the same time prevent their presence generating social and political tensions</w:t>
      </w:r>
      <w:r w:rsidRPr="00935F2E">
        <w:rPr>
          <w:sz w:val="14"/>
        </w:rPr>
        <w:t xml:space="preserve">? In addition to the usual recipients —international organizations, NGOs and governments— municipalities and local administrations should be targeted, for they are tasked with helping the daily lives of people and are ideally placed to bridge the gap between refugees and their hosts. Just as the Syrian peace talks in Geneva take place against the backdrop of Switzerland voting for immigration quotas, </w:t>
      </w:r>
      <w:r w:rsidRPr="005E47B7">
        <w:rPr>
          <w:u w:val="single"/>
        </w:rPr>
        <w:t>the Syrian refugee crisis reaches Europe during the deepest economic crisis since World War II</w:t>
      </w:r>
      <w:r w:rsidRPr="00935F2E">
        <w:rPr>
          <w:sz w:val="14"/>
        </w:rPr>
        <w:t xml:space="preserve">, with citizens’ income plummeting, unemployment soaring and public opinion lumping asylum seekers and irregular migrants together. </w:t>
      </w:r>
      <w:r w:rsidRPr="005E47B7">
        <w:rPr>
          <w:u w:val="single"/>
        </w:rPr>
        <w:t>However, Europe must open the door wider to Syrian refugees for the sake of its defining values</w:t>
      </w:r>
      <w:r w:rsidRPr="00935F2E">
        <w:rPr>
          <w:sz w:val="14"/>
        </w:rPr>
        <w:t xml:space="preserve">. For the sake of regional security in the Eastern Mediterranean, it must open its cash till wider, too, so as to be able to give humanitarian aid. In both instances there is the duty to inform EU citizens about the need for asylum and international solidarity, but no politician seems ready to take on that particular task. </w:t>
      </w:r>
    </w:p>
    <w:p w:rsidR="00017B5A" w:rsidRPr="00456CDE" w:rsidRDefault="00017B5A" w:rsidP="00017B5A"/>
    <w:p w:rsidR="00017B5A" w:rsidRDefault="00017B5A" w:rsidP="00017B5A">
      <w:pPr>
        <w:pStyle w:val="Heading2"/>
      </w:pPr>
      <w:r>
        <w:t>AT CASE</w:t>
      </w:r>
    </w:p>
    <w:p w:rsidR="00017B5A" w:rsidRDefault="00017B5A" w:rsidP="00017B5A">
      <w:pPr>
        <w:pStyle w:val="Heading4"/>
      </w:pPr>
      <w:r>
        <w:t>More than half of US states refuse to let Syrian Refugees in</w:t>
      </w:r>
    </w:p>
    <w:p w:rsidR="00017B5A" w:rsidRDefault="00017B5A" w:rsidP="00017B5A">
      <w:pPr>
        <w:rPr>
          <w:rStyle w:val="Style13ptBold"/>
        </w:rPr>
      </w:pPr>
      <w:r>
        <w:rPr>
          <w:rStyle w:val="Style13ptBold"/>
        </w:rPr>
        <w:t>Fantz and Brumfield 15</w:t>
      </w:r>
    </w:p>
    <w:p w:rsidR="00017B5A" w:rsidRDefault="00017B5A" w:rsidP="00017B5A">
      <w:pPr>
        <w:rPr>
          <w:rStyle w:val="Style13ptBold"/>
          <w:b w:val="0"/>
          <w:sz w:val="22"/>
        </w:rPr>
      </w:pPr>
      <w:r w:rsidRPr="00336F4C">
        <w:rPr>
          <w:rStyle w:val="Style13ptBold"/>
          <w:b w:val="0"/>
          <w:sz w:val="22"/>
        </w:rPr>
        <w:t>Ashley</w:t>
      </w:r>
      <w:r>
        <w:rPr>
          <w:rStyle w:val="Style13ptBold"/>
          <w:b w:val="0"/>
          <w:sz w:val="22"/>
        </w:rPr>
        <w:t xml:space="preserve"> and</w:t>
      </w:r>
      <w:r w:rsidRPr="00336F4C">
        <w:rPr>
          <w:rStyle w:val="Style13ptBold"/>
          <w:b w:val="0"/>
          <w:sz w:val="22"/>
        </w:rPr>
        <w:t xml:space="preserve"> Ben</w:t>
      </w:r>
      <w:r>
        <w:rPr>
          <w:rStyle w:val="Style13ptBold"/>
          <w:b w:val="0"/>
          <w:sz w:val="22"/>
        </w:rPr>
        <w:t>, investigative reporters for CNN.</w:t>
      </w:r>
      <w:r w:rsidRPr="00336F4C">
        <w:rPr>
          <w:rStyle w:val="Style13ptBold"/>
          <w:b w:val="0"/>
          <w:sz w:val="22"/>
        </w:rPr>
        <w:t xml:space="preserve"> </w:t>
      </w:r>
      <w:hyperlink r:id="rId233" w:history="1">
        <w:r w:rsidRPr="00336F4C">
          <w:rPr>
            <w:rStyle w:val="Hyperlink"/>
          </w:rPr>
          <w:t>https://www.cnn.com/2015/11/16/world/paris-attacks-syrian-refugees-backlash/index.html</w:t>
        </w:r>
      </w:hyperlink>
      <w:r w:rsidRPr="00336F4C">
        <w:rPr>
          <w:rStyle w:val="Style13ptBold"/>
          <w:b w:val="0"/>
          <w:sz w:val="22"/>
        </w:rPr>
        <w:t xml:space="preserve"> “More than half the nation's governors say Syrian refugees not welcome</w:t>
      </w:r>
      <w:r>
        <w:rPr>
          <w:rStyle w:val="Style13ptBold"/>
          <w:b w:val="0"/>
          <w:sz w:val="22"/>
        </w:rPr>
        <w:t>” 11/19/15 HAH</w:t>
      </w:r>
    </w:p>
    <w:p w:rsidR="00017B5A" w:rsidRDefault="00017B5A" w:rsidP="00017B5A">
      <w:pPr>
        <w:rPr>
          <w:rStyle w:val="StyleUnderline"/>
        </w:rPr>
      </w:pPr>
      <w:r w:rsidRPr="00336F4C">
        <w:rPr>
          <w:rStyle w:val="StyleUnderline"/>
        </w:rPr>
        <w:t xml:space="preserve">More than half the nation's governors say they oppose letting Syrian refugees into their states, </w:t>
      </w:r>
      <w:r w:rsidRPr="009334F5">
        <w:rPr>
          <w:rStyle w:val="Style13ptBold"/>
          <w:b w:val="0"/>
          <w:sz w:val="16"/>
        </w:rPr>
        <w:t>although the final say on this contentious immigration issue will fall to the federal government</w:t>
      </w:r>
      <w:r w:rsidRPr="00336F4C">
        <w:rPr>
          <w:rStyle w:val="StyleUnderline"/>
        </w:rPr>
        <w:t>. States protesting the admission of refugees range from Alabama and Georgia, to Texas and Arizona, to Michigan and Illinois, to Maine and New Hampshire.</w:t>
      </w:r>
      <w:r w:rsidRPr="009334F5">
        <w:rPr>
          <w:rStyle w:val="Style13ptBold"/>
          <w:b w:val="0"/>
          <w:sz w:val="16"/>
        </w:rPr>
        <w:t xml:space="preserve"> Among these 31 states, all but one have Republican governors. The announcements came after authorities revealed that at least one of the suspects believed to be involved in the Paris terrorist attacks entered Europe among the current wave of Syrian refugees. He had falsely identified himself as a Syrian named Ahmad al Muhammad and was allowed to enter Greece in early October. Some leaders say they either oppose taking in any Syrian refugees being relocated as part of a national program or asked that they be particularly scrutinized as potential security threats. Only 1,500 Syrian refugees have been accepted into the United States since 2011, but the Obama administration announced in September that 10,000 Syrians will be allowed entry next year. The Council on American-Islamic Relations said Monday, "Defeating ISIS involves projecting American ideals to the world. Governors who reject those fleeing war and persecution abandon our ideals and instead project our fears to the world." Authority over admitting refugees to the country, though, rests with the federal government -- not with the states -- though individual states can make the acceptance process much more difficult, experts said. American University law professor Stephen I. Vladeck put it this way: "Legally, states have no authority to do anything because the question of who should be allowed in this country is one that the Constitution commits to the federal government." But Vladeck noted that without the state's participation, the federal government would have a much more arduous task. "So </w:t>
      </w:r>
      <w:r w:rsidRPr="00336F4C">
        <w:rPr>
          <w:rStyle w:val="StyleUnderline"/>
        </w:rPr>
        <w:t xml:space="preserve">a state can't say it is legally objecting, but it can refuse to cooperate, which makes thing much more difficult." </w:t>
      </w:r>
      <w:r w:rsidRPr="009334F5">
        <w:rPr>
          <w:rStyle w:val="Style13ptBold"/>
          <w:b w:val="0"/>
          <w:sz w:val="16"/>
        </w:rPr>
        <w:t xml:space="preserve">Is shunning refugees the answer to terror? Kevin Appleby, director of migration policy at the U.S. Conference of Catholic Bishops, said one tactic states could use would be to cut their own funding in areas such as resettling refugees. The conference is the largest refugee resettlement organization in the country. But "when push comes to shove, the federal government has both the plenary power and the power of the 1980 Refugee Act to place refugees anywhere in the country," Appleby said. </w:t>
      </w:r>
      <w:r w:rsidRPr="00336F4C">
        <w:rPr>
          <w:rStyle w:val="StyleUnderline"/>
        </w:rPr>
        <w:t xml:space="preserve">House passes bill that could limit Syrian refugees More than 250,000 people have died since the violence broke out in Syria in 2011, and at least 11 million people in the country of 22 million have fled their homes. Syrians are now the world's largest refugee population, according to the United Nations. Most are struggling to find safe haven in Europe. </w:t>
      </w:r>
    </w:p>
    <w:p w:rsidR="00017B5A" w:rsidRDefault="00017B5A" w:rsidP="00017B5A">
      <w:pPr>
        <w:rPr>
          <w:rStyle w:val="StyleUnderline"/>
        </w:rPr>
      </w:pPr>
    </w:p>
    <w:p w:rsidR="00017B5A" w:rsidRPr="00E42595" w:rsidRDefault="00017B5A" w:rsidP="00017B5A">
      <w:pPr>
        <w:pStyle w:val="Heading4"/>
      </w:pPr>
      <w:r w:rsidRPr="00E42595">
        <w:t xml:space="preserve">Time frame for solvency is slow – it takes minimum two years for each </w:t>
      </w:r>
      <w:r>
        <w:t xml:space="preserve">Syrian </w:t>
      </w:r>
      <w:r w:rsidRPr="00E42595">
        <w:t>refugee to get in.</w:t>
      </w:r>
    </w:p>
    <w:p w:rsidR="00017B5A" w:rsidRPr="00604C07" w:rsidRDefault="00017B5A" w:rsidP="00017B5A">
      <w:r w:rsidRPr="00604C07">
        <w:rPr>
          <w:rStyle w:val="Style13ptBold"/>
        </w:rPr>
        <w:t>Brandt</w:t>
      </w:r>
      <w:r>
        <w:rPr>
          <w:rStyle w:val="Style13ptBold"/>
        </w:rPr>
        <w:t>,</w:t>
      </w:r>
      <w:r w:rsidRPr="00604C07">
        <w:rPr>
          <w:rStyle w:val="Style13ptBold"/>
        </w:rPr>
        <w:t xml:space="preserve"> Middle East scholar at Brookings, and McKenzie, Foreign Policy scholar at New America </w:t>
      </w:r>
      <w:r>
        <w:rPr>
          <w:rStyle w:val="Style13ptBold"/>
        </w:rPr>
        <w:t>’</w:t>
      </w:r>
      <w:r w:rsidRPr="00604C07">
        <w:rPr>
          <w:rStyle w:val="Style13ptBold"/>
        </w:rPr>
        <w:t>17</w:t>
      </w:r>
      <w:r w:rsidRPr="00604C07">
        <w:rPr>
          <w:rStyle w:val="Style13ptBold"/>
          <w:sz w:val="22"/>
        </w:rPr>
        <w:t xml:space="preserve"> </w:t>
      </w:r>
      <w:r>
        <w:rPr>
          <w:rStyle w:val="Style13ptBold"/>
          <w:sz w:val="22"/>
        </w:rPr>
        <w:t>(</w:t>
      </w:r>
      <w:r w:rsidRPr="00604C07">
        <w:rPr>
          <w:rStyle w:val="Style13ptBold"/>
          <w:b w:val="0"/>
          <w:sz w:val="22"/>
        </w:rPr>
        <w:t>Jessica, Harvard grad in Foreign Policy, and Robert L., McKenzie is a domestic and foreign policy analyst and scholar of the Middle East and North Africa, “Addressing the Syrian Refugee Crisis,” Brookings Institution Press, JSTOR,</w:t>
      </w:r>
      <w:r w:rsidRPr="00604C07">
        <w:rPr>
          <w:b/>
        </w:rPr>
        <w:t xml:space="preserve"> </w:t>
      </w:r>
      <w:r w:rsidRPr="00604C07">
        <w:rPr>
          <w:rStyle w:val="Style13ptBold"/>
          <w:b w:val="0"/>
          <w:sz w:val="22"/>
        </w:rPr>
        <w:t>https://www.jstor.org/stable/pdf/10.7864/j.ctt1kk66tr.39.pdf?refreqid=excelsior%3Abd920bcbbb663455169276b7c79a13ee)//MLM</w:t>
      </w:r>
    </w:p>
    <w:p w:rsidR="00017B5A" w:rsidRPr="00E42595" w:rsidRDefault="00017B5A" w:rsidP="00017B5A">
      <w:pPr>
        <w:rPr>
          <w:sz w:val="16"/>
        </w:rPr>
      </w:pPr>
      <w:r w:rsidRPr="00E42595">
        <w:rPr>
          <w:rStyle w:val="StyleUnderline"/>
          <w:sz w:val="16"/>
          <w:u w:val="none"/>
        </w:rPr>
        <w:t>CORRECT THE RECORD AND CONTINUE AMERICA’S LONGSTANDING RESETTLEMENT PROGRAM</w:t>
      </w:r>
      <w:r w:rsidRPr="00E42595">
        <w:rPr>
          <w:sz w:val="16"/>
        </w:rPr>
        <w:t xml:space="preserve"> Since 1975, </w:t>
      </w:r>
      <w:r w:rsidRPr="00E42595">
        <w:rPr>
          <w:rStyle w:val="StyleUnderline"/>
          <w:sz w:val="16"/>
          <w:u w:val="none"/>
        </w:rPr>
        <w:t>the United States</w:t>
      </w:r>
      <w:r w:rsidRPr="00E42595">
        <w:rPr>
          <w:sz w:val="16"/>
        </w:rPr>
        <w:t xml:space="preserve"> </w:t>
      </w:r>
      <w:r w:rsidRPr="00E42595">
        <w:rPr>
          <w:sz w:val="16"/>
          <w:szCs w:val="24"/>
        </w:rPr>
        <w:t>has taken in more than 3 million refugees</w:t>
      </w:r>
      <w:r w:rsidRPr="00E42595">
        <w:rPr>
          <w:sz w:val="16"/>
        </w:rPr>
        <w:t xml:space="preserve"> from around the world.5 </w:t>
      </w:r>
      <w:r w:rsidRPr="00E42595">
        <w:rPr>
          <w:rStyle w:val="StyleUnderline"/>
          <w:sz w:val="16"/>
          <w:u w:val="none"/>
        </w:rPr>
        <w:t>Working with the U.N. Refugee Agency and its implementing partners,</w:t>
      </w:r>
      <w:r w:rsidRPr="00E42595">
        <w:rPr>
          <w:sz w:val="16"/>
        </w:rPr>
        <w:t xml:space="preserve"> the program </w:t>
      </w:r>
      <w:r w:rsidRPr="00E42595">
        <w:rPr>
          <w:rStyle w:val="StyleUnderline"/>
          <w:sz w:val="16"/>
          <w:u w:val="none"/>
        </w:rPr>
        <w:t>resettles the most vulnerable refugees whose specific needs cannot be addressed in the country where they have sought protection. Those include single-parent, female-led families; orphans, unaccompanied minors, and adolescents at risk; women and girls at risk; the disabled and infirm; and survivors of torture</w:t>
      </w:r>
      <w:r w:rsidRPr="00E42595">
        <w:rPr>
          <w:sz w:val="16"/>
        </w:rPr>
        <w:t xml:space="preserve">.6 </w:t>
      </w:r>
      <w:r w:rsidRPr="00E42595">
        <w:rPr>
          <w:rStyle w:val="StyleUnderline"/>
          <w:sz w:val="16"/>
          <w:u w:val="none"/>
        </w:rPr>
        <w:t>Since 9/11, the United States has resettled almost 860,000 refugees.</w:t>
      </w:r>
      <w:r w:rsidRPr="00E42595">
        <w:rPr>
          <w:sz w:val="16"/>
        </w:rPr>
        <w:t xml:space="preserve"> Of those, </w:t>
      </w:r>
      <w:r w:rsidRPr="00E42595">
        <w:rPr>
          <w:rStyle w:val="StyleUnderline"/>
          <w:sz w:val="16"/>
          <w:u w:val="none"/>
        </w:rPr>
        <w:t>only three individuals have been convicted on terrorism-related charges</w:t>
      </w:r>
      <w:r w:rsidRPr="00E42595">
        <w:rPr>
          <w:sz w:val="16"/>
        </w:rPr>
        <w:t xml:space="preserve">: all were for plots outside of the United States, </w:t>
      </w:r>
      <w:r w:rsidRPr="00E42595">
        <w:rPr>
          <w:rStyle w:val="StyleUnderline"/>
          <w:sz w:val="16"/>
          <w:u w:val="none"/>
        </w:rPr>
        <w:t>and none were successful</w:t>
      </w:r>
      <w:r w:rsidRPr="00E42595">
        <w:rPr>
          <w:sz w:val="16"/>
        </w:rPr>
        <w:t xml:space="preserve">.7 </w:t>
      </w:r>
      <w:r w:rsidRPr="004A2786">
        <w:rPr>
          <w:rStyle w:val="StyleUnderline"/>
        </w:rPr>
        <w:t>Every refugee resettled to the United States must complete a multilayered, dynamic vetting process while overseas, which often takes two or more years to complete. It is the most stringent security procedure for an individual entering the country.</w:t>
      </w:r>
      <w:r w:rsidRPr="00E42595">
        <w:rPr>
          <w:sz w:val="16"/>
        </w:rPr>
        <w:t xml:space="preserve"> </w:t>
      </w:r>
    </w:p>
    <w:p w:rsidR="00017B5A" w:rsidRPr="00336F4C" w:rsidRDefault="00017B5A" w:rsidP="00017B5A">
      <w:pPr>
        <w:rPr>
          <w:rStyle w:val="StyleUnderline"/>
        </w:rPr>
      </w:pPr>
    </w:p>
    <w:p w:rsidR="00017B5A" w:rsidRDefault="00017B5A" w:rsidP="00017B5A">
      <w:pPr>
        <w:pStyle w:val="Heading3"/>
      </w:pPr>
      <w:r>
        <w:t>AT Refugees prefer to come to the US</w:t>
      </w:r>
    </w:p>
    <w:p w:rsidR="00017B5A" w:rsidRDefault="00017B5A" w:rsidP="00017B5A">
      <w:pPr>
        <w:pStyle w:val="Heading4"/>
        <w:rPr>
          <w:rFonts w:eastAsia="Times New Roman"/>
        </w:rPr>
      </w:pPr>
      <w:r>
        <w:rPr>
          <w:rFonts w:eastAsia="Times New Roman"/>
          <w:b w:val="0"/>
        </w:rPr>
        <w:t xml:space="preserve">Refugees </w:t>
      </w:r>
      <w:r>
        <w:rPr>
          <w:rFonts w:eastAsia="Times New Roman"/>
          <w:b w:val="0"/>
          <w:i/>
          <w:u w:val="single"/>
        </w:rPr>
        <w:t>prefer</w:t>
      </w:r>
      <w:r>
        <w:rPr>
          <w:rFonts w:eastAsia="Times New Roman"/>
          <w:b w:val="0"/>
        </w:rPr>
        <w:t xml:space="preserve"> not to immigrate to the United States---Legal immigration is too intimidating and Europe is most generous to incoming refugees </w:t>
      </w:r>
    </w:p>
    <w:p w:rsidR="00017B5A" w:rsidRDefault="00017B5A" w:rsidP="00017B5A">
      <w:pPr>
        <w:rPr>
          <w:rFonts w:ascii="Times New Roman" w:hAnsi="Times New Roman" w:cs="Times New Roman"/>
        </w:rPr>
      </w:pPr>
      <w:r>
        <w:rPr>
          <w:b/>
          <w:sz w:val="28"/>
        </w:rPr>
        <w:t>McDonnel Mother Jones alum 15</w:t>
      </w:r>
      <w:r>
        <w:t xml:space="preserve">, Tim McDonnel, September 6, 2015. Here’s Why So Many of Europe’s Migrants Have Their Hearts Set on Germany. </w:t>
      </w:r>
      <w:hyperlink r:id="rId234" w:history="1">
        <w:r>
          <w:rPr>
            <w:rStyle w:val="Hyperlink"/>
          </w:rPr>
          <w:t>https://www.motherjones.com/politics/2015/09/heres-why-all-european-migrants-want-go-germany/</w:t>
        </w:r>
      </w:hyperlink>
      <w:r>
        <w:t xml:space="preserve">. Tim McDonnell is a </w:t>
      </w:r>
      <w:r>
        <w:rPr>
          <w:i/>
          <w:iCs/>
        </w:rPr>
        <w:t>Mother Jones</w:t>
      </w:r>
      <w:r>
        <w:t xml:space="preserve"> alum and current Fulbright-</w:t>
      </w:r>
      <w:r>
        <w:rPr>
          <w:i/>
          <w:iCs/>
        </w:rPr>
        <w:t>National Geographic</w:t>
      </w:r>
      <w:r>
        <w:t xml:space="preserve"> Storytelling Fellow reporting on climate change in Kenya, Uganda, and Nigeria. PN</w:t>
      </w:r>
    </w:p>
    <w:p w:rsidR="00017B5A" w:rsidRDefault="00017B5A" w:rsidP="00017B5A">
      <w:pPr>
        <w:rPr>
          <w:sz w:val="14"/>
        </w:rPr>
      </w:pPr>
      <w:r>
        <w:rPr>
          <w:rStyle w:val="Emphasis"/>
          <w:highlight w:val="green"/>
        </w:rPr>
        <w:t>The numbers tell the story: 100 migrants</w:t>
      </w:r>
      <w:r>
        <w:rPr>
          <w:rStyle w:val="Emphasis"/>
        </w:rPr>
        <w:t xml:space="preserve"> are arriving in Germany </w:t>
      </w:r>
      <w:hyperlink r:id="rId235" w:tgtFrame="_blank" w:history="1">
        <w:r>
          <w:rPr>
            <w:rStyle w:val="Emphasis"/>
            <w:highlight w:val="green"/>
          </w:rPr>
          <w:t>every hour</w:t>
        </w:r>
      </w:hyperlink>
      <w:r>
        <w:rPr>
          <w:rStyle w:val="Emphasis"/>
        </w:rPr>
        <w:t>, according to the Telegraph</w:t>
      </w:r>
      <w:r>
        <w:t xml:space="preserve">. </w:t>
      </w:r>
      <w:r>
        <w:rPr>
          <w:sz w:val="14"/>
        </w:rPr>
        <w:t xml:space="preserve">Yesterday, Germany’s vice chancellor </w:t>
      </w:r>
      <w:hyperlink r:id="rId236" w:tgtFrame="_blank" w:history="1">
        <w:r>
          <w:rPr>
            <w:rStyle w:val="Hyperlink"/>
            <w:sz w:val="14"/>
          </w:rPr>
          <w:t>said</w:t>
        </w:r>
      </w:hyperlink>
      <w:r>
        <w:rPr>
          <w:sz w:val="14"/>
        </w:rPr>
        <w:t xml:space="preserve"> his country can accommodate 500,000 migrants annually for the next several years, and that $6.6 billion has been set aside for costs related to processing and accommodating them. Up to 800,000 are expected to arrive this year alone, </w:t>
      </w:r>
      <w:hyperlink r:id="rId237" w:tgtFrame="_blank" w:history="1">
        <w:r>
          <w:rPr>
            <w:rStyle w:val="Hyperlink"/>
            <w:sz w:val="14"/>
          </w:rPr>
          <w:t>far more</w:t>
        </w:r>
      </w:hyperlink>
      <w:r>
        <w:rPr>
          <w:sz w:val="14"/>
        </w:rPr>
        <w:t xml:space="preserve"> than in any </w:t>
      </w:r>
      <w:hyperlink r:id="rId238" w:tgtFrame="_blank" w:history="1">
        <w:r>
          <w:rPr>
            <w:rStyle w:val="Hyperlink"/>
            <w:sz w:val="14"/>
          </w:rPr>
          <w:t>other European nation</w:t>
        </w:r>
      </w:hyperlink>
      <w:r>
        <w:rPr>
          <w:sz w:val="14"/>
        </w:rPr>
        <w:t xml:space="preserve">. Already, Germany has </w:t>
      </w:r>
      <w:r>
        <w:rPr>
          <w:rStyle w:val="Emphasis"/>
          <w:highlight w:val="green"/>
        </w:rPr>
        <w:t>Europe’s largest population of migrants, just shy of</w:t>
      </w:r>
      <w:r>
        <w:rPr>
          <w:highlight w:val="green"/>
        </w:rPr>
        <w:t xml:space="preserve"> </w:t>
      </w:r>
      <w:r>
        <w:rPr>
          <w:rStyle w:val="Emphasis"/>
          <w:highlight w:val="green"/>
        </w:rPr>
        <w:t>10 million in total, comprising about 11 percent of the</w:t>
      </w:r>
      <w:r>
        <w:rPr>
          <w:rStyle w:val="Emphasis"/>
        </w:rPr>
        <w:t xml:space="preserve"> country’s </w:t>
      </w:r>
      <w:r>
        <w:rPr>
          <w:rStyle w:val="Emphasis"/>
          <w:highlight w:val="green"/>
        </w:rPr>
        <w:t>population.</w:t>
      </w:r>
      <w:r>
        <w:rPr>
          <w:highlight w:val="green"/>
        </w:rPr>
        <w:t xml:space="preserve"> </w:t>
      </w:r>
      <w:r>
        <w:rPr>
          <w:rStyle w:val="Emphasis"/>
          <w:highlight w:val="green"/>
        </w:rPr>
        <w:t>Why</w:t>
      </w:r>
      <w:r>
        <w:t xml:space="preserve"> </w:t>
      </w:r>
      <w:r>
        <w:rPr>
          <w:sz w:val="14"/>
        </w:rPr>
        <w:t>Germany? There are a few key reasons, said Jacqueline Bhabha, an expert on migration at Harvard’s School of Public Health. The first is inertia</w:t>
      </w:r>
      <w:r>
        <w:t xml:space="preserve">: </w:t>
      </w:r>
      <w:r>
        <w:rPr>
          <w:rStyle w:val="Emphasis"/>
          <w:highlight w:val="green"/>
        </w:rPr>
        <w:t>Because many migrants have already made it</w:t>
      </w:r>
      <w:r>
        <w:t xml:space="preserve"> </w:t>
      </w:r>
      <w:r>
        <w:rPr>
          <w:sz w:val="14"/>
        </w:rPr>
        <w:t>to Germany</w:t>
      </w:r>
      <w:r>
        <w:t xml:space="preserve">, </w:t>
      </w:r>
      <w:r>
        <w:rPr>
          <w:rStyle w:val="Emphasis"/>
          <w:highlight w:val="green"/>
        </w:rPr>
        <w:t>other family members are likely to stick together and follow suit.</w:t>
      </w:r>
      <w:r>
        <w:rPr>
          <w:highlight w:val="green"/>
        </w:rPr>
        <w:t xml:space="preserve"> </w:t>
      </w:r>
      <w:r>
        <w:rPr>
          <w:rStyle w:val="Emphasis"/>
          <w:highlight w:val="green"/>
        </w:rPr>
        <w:t>The second is economics</w:t>
      </w:r>
      <w:r>
        <w:rPr>
          <w:rStyle w:val="Emphasis"/>
        </w:rPr>
        <w:t>:</w:t>
      </w:r>
      <w:r>
        <w:t xml:space="preserve"> </w:t>
      </w:r>
      <w:r>
        <w:rPr>
          <w:sz w:val="14"/>
        </w:rPr>
        <w:t xml:space="preserve">Germany has </w:t>
      </w:r>
      <w:r>
        <w:rPr>
          <w:rStyle w:val="Emphasis"/>
          <w:highlight w:val="green"/>
        </w:rPr>
        <w:t>Europe’s</w:t>
      </w:r>
      <w:r>
        <w:rPr>
          <w:rStyle w:val="Emphasis"/>
        </w:rPr>
        <w:t xml:space="preserve"> </w:t>
      </w:r>
      <w:hyperlink r:id="rId239" w:tgtFrame="_blank" w:history="1">
        <w:r>
          <w:rPr>
            <w:rStyle w:val="Emphasis"/>
          </w:rPr>
          <w:t xml:space="preserve">biggest </w:t>
        </w:r>
        <w:r>
          <w:rPr>
            <w:rStyle w:val="Emphasis"/>
            <w:highlight w:val="green"/>
          </w:rPr>
          <w:t>economy</w:t>
        </w:r>
      </w:hyperlink>
      <w:r>
        <w:rPr>
          <w:rStyle w:val="Emphasis"/>
        </w:rPr>
        <w:t xml:space="preserve"> and </w:t>
      </w:r>
      <w:hyperlink r:id="rId240" w:tgtFrame="_blank" w:history="1">
        <w:r>
          <w:rPr>
            <w:rStyle w:val="Emphasis"/>
          </w:rPr>
          <w:t xml:space="preserve">lowest </w:t>
        </w:r>
        <w:r>
          <w:rPr>
            <w:rStyle w:val="Emphasis"/>
            <w:highlight w:val="green"/>
          </w:rPr>
          <w:t>unemployment rate</w:t>
        </w:r>
      </w:hyperlink>
      <w:r>
        <w:rPr>
          <w:rStyle w:val="Emphasis"/>
        </w:rPr>
        <w:t xml:space="preserve">. </w:t>
      </w:r>
      <w:r>
        <w:rPr>
          <w:rStyle w:val="Emphasis"/>
          <w:highlight w:val="green"/>
        </w:rPr>
        <w:t>For migrants seeking jobs</w:t>
      </w:r>
      <w:r>
        <w:rPr>
          <w:rStyle w:val="Emphasis"/>
        </w:rPr>
        <w:t>,</w:t>
      </w:r>
      <w:r>
        <w:t xml:space="preserve"> </w:t>
      </w:r>
      <w:r>
        <w:rPr>
          <w:sz w:val="14"/>
        </w:rPr>
        <w:t xml:space="preserve">Germany is probably the safest bet. In fact, some </w:t>
      </w:r>
      <w:r>
        <w:t xml:space="preserve">of </w:t>
      </w:r>
      <w:r>
        <w:rPr>
          <w:rStyle w:val="Emphasis"/>
        </w:rPr>
        <w:t>the country’s most prominent</w:t>
      </w:r>
      <w:r>
        <w:t xml:space="preserve"> </w:t>
      </w:r>
      <w:r>
        <w:rPr>
          <w:sz w:val="14"/>
        </w:rPr>
        <w:t>backers</w:t>
      </w:r>
      <w:r>
        <w:t xml:space="preserve"> </w:t>
      </w:r>
      <w:r>
        <w:rPr>
          <w:rStyle w:val="Emphasis"/>
        </w:rPr>
        <w:t xml:space="preserve">of </w:t>
      </w:r>
      <w:r>
        <w:rPr>
          <w:rStyle w:val="Emphasis"/>
          <w:highlight w:val="green"/>
        </w:rPr>
        <w:t>refugee-friendly policies are industry groups, who have argued that migrants are needed to help fill a labor shortage</w:t>
      </w:r>
      <w:r>
        <w:rPr>
          <w:rStyle w:val="Emphasis"/>
        </w:rPr>
        <w:t>.</w:t>
      </w:r>
      <w:r>
        <w:t xml:space="preserve"> </w:t>
      </w:r>
      <w:r>
        <w:rPr>
          <w:sz w:val="14"/>
        </w:rPr>
        <w:t xml:space="preserve">In a </w:t>
      </w:r>
      <w:hyperlink r:id="rId241" w:tgtFrame="_blank" w:history="1">
        <w:r>
          <w:rPr>
            <w:rStyle w:val="Hyperlink"/>
            <w:sz w:val="14"/>
          </w:rPr>
          <w:t xml:space="preserve">recent op-ed for </w:t>
        </w:r>
      </w:hyperlink>
      <w:hyperlink r:id="rId242" w:tgtFrame="_blank" w:history="1">
        <w:r>
          <w:rPr>
            <w:rStyle w:val="Hyperlink"/>
            <w:sz w:val="14"/>
          </w:rPr>
          <w:t>Newsweek</w:t>
        </w:r>
      </w:hyperlink>
      <w:r>
        <w:rPr>
          <w:sz w:val="14"/>
        </w:rPr>
        <w:t xml:space="preserve">, the head of the Association of German Chambers of Industry and Commerce wrote </w:t>
      </w:r>
      <w:r>
        <w:t>that “</w:t>
      </w:r>
      <w:r>
        <w:rPr>
          <w:rStyle w:val="Emphasis"/>
        </w:rPr>
        <w:t xml:space="preserve">many </w:t>
      </w:r>
      <w:r>
        <w:rPr>
          <w:rStyle w:val="Emphasis"/>
          <w:highlight w:val="green"/>
        </w:rPr>
        <w:t>companies are desperate to find trainees and qualified staff, while some refugees have qualifications that are dearly needed</w:t>
      </w:r>
      <w:r>
        <w:rPr>
          <w:highlight w:val="green"/>
        </w:rPr>
        <w:t xml:space="preserve">. </w:t>
      </w:r>
      <w:r>
        <w:rPr>
          <w:rStyle w:val="Emphasis"/>
          <w:highlight w:val="green"/>
        </w:rPr>
        <w:t>This potential needs to be exploited to a much larger extent</w:t>
      </w:r>
      <w:r>
        <w:rPr>
          <w:rStyle w:val="Emphasis"/>
        </w:rPr>
        <w:t>.</w:t>
      </w:r>
      <w:r>
        <w:t xml:space="preserve">” </w:t>
      </w:r>
      <w:r>
        <w:rPr>
          <w:rStyle w:val="Emphasis"/>
          <w:highlight w:val="green"/>
        </w:rPr>
        <w:t>But perhaps most importantly</w:t>
      </w:r>
      <w:r>
        <w:rPr>
          <w:rStyle w:val="Emphasis"/>
        </w:rPr>
        <w:t>, Europe has a legacy of opening its doors to refugees that dates back to World War II</w:t>
      </w:r>
      <w:r>
        <w:t>,</w:t>
      </w:r>
      <w:r>
        <w:rPr>
          <w:sz w:val="14"/>
        </w:rPr>
        <w:t xml:space="preserve"> when millions of refugees fled out of the country. “Germany sees itself as having a historical commitment,” Bhabha said. For the last several years, as hundreds of thousands of migrants have fled turmoil in the Middle East, German politicians and the media have captured and pushed that notion with the buzzword “</w:t>
      </w:r>
      <w:hyperlink r:id="rId243" w:tgtFrame="_blank" w:history="1">
        <w:r>
          <w:rPr>
            <w:rStyle w:val="Hyperlink"/>
            <w:sz w:val="14"/>
          </w:rPr>
          <w:t>Willkommenskultur</w:t>
        </w:r>
      </w:hyperlink>
      <w:r>
        <w:rPr>
          <w:sz w:val="14"/>
        </w:rPr>
        <w:t xml:space="preserve">” (“welcoming culture”), meant to signify a cultural commitment to welcoming immigrants. “Germany has traditionally been more generous than France or the UK, and people know that,” Jacqueline Bhabha said. “That has been perpetuated at a high level in Germany that you haven’t seen elsewhere,” said Susan Fratzke, an analyst at the Migration Policy Institute. “There’s been this persistent, positive narrative that Germany needs more people.” For that reason, Fratzke said, Germany </w:t>
      </w:r>
      <w:r>
        <w:rPr>
          <w:rStyle w:val="Emphasis"/>
        </w:rPr>
        <w:t xml:space="preserve">has </w:t>
      </w:r>
      <w:r>
        <w:rPr>
          <w:rStyle w:val="Emphasis"/>
          <w:highlight w:val="green"/>
        </w:rPr>
        <w:t>a</w:t>
      </w:r>
      <w:r>
        <w:rPr>
          <w:rStyle w:val="Emphasis"/>
        </w:rPr>
        <w:t xml:space="preserve"> relative </w:t>
      </w:r>
      <w:r>
        <w:rPr>
          <w:rStyle w:val="Emphasis"/>
          <w:highlight w:val="green"/>
        </w:rPr>
        <w:t xml:space="preserve">bounty of social services directed toward migrants: </w:t>
      </w:r>
      <w:r>
        <w:rPr>
          <w:rStyle w:val="Emphasis"/>
        </w:rPr>
        <w:t>Subsidized</w:t>
      </w:r>
      <w:r>
        <w:rPr>
          <w:rStyle w:val="Emphasis"/>
          <w:highlight w:val="green"/>
        </w:rPr>
        <w:t xml:space="preserve"> housing, education, health care, and so on, and a streamlined process for filing immigration paperwork</w:t>
      </w:r>
      <w:r>
        <w:t xml:space="preserve">. </w:t>
      </w:r>
      <w:r>
        <w:rPr>
          <w:sz w:val="14"/>
        </w:rPr>
        <w:t xml:space="preserve">Bhabha added Germany has a relatively low bar when it comes to defining who qualifies as a refugee, under the UN Convention on the Status of Refugees, to which all the EU nations are signatories. That agreement stipulates that anyone who is fleeing persecution in their home country can seek refuge elsewhere, but it lets each host country decide independently which people qualify as refugees, as opposed to other categories of migrants. “Germany has traditionally been more generous than France or the UK, and people know that,” Bhabha said. “So if you get to Germany, then Germany will tend to accept you.” For Syrians specifically, German Chancellor Angela Merkel last month </w:t>
      </w:r>
      <w:hyperlink r:id="rId244" w:tgtFrame="_blank" w:history="1">
        <w:r>
          <w:rPr>
            <w:rStyle w:val="Hyperlink"/>
            <w:sz w:val="14"/>
          </w:rPr>
          <w:t>changed the country’s rules</w:t>
        </w:r>
      </w:hyperlink>
      <w:r>
        <w:rPr>
          <w:sz w:val="14"/>
        </w:rPr>
        <w:t xml:space="preserve"> so that Syrians can stay in the country while applying for asylum, rather than being turned back to the EU country where they first arrived. Germany’s pro-migrant attitude has been made manifest in train stations across the country over the last few days, as </w:t>
      </w:r>
      <w:hyperlink r:id="rId245" w:tgtFrame="_blank" w:history="1">
        <w:r>
          <w:rPr>
            <w:rStyle w:val="Hyperlink"/>
            <w:sz w:val="14"/>
          </w:rPr>
          <w:t>Germans turn up</w:t>
        </w:r>
      </w:hyperlink>
      <w:r>
        <w:rPr>
          <w:sz w:val="14"/>
        </w:rPr>
        <w:t xml:space="preserve"> to offer tea, toys, and words of welcome to arriving migrants. But there could be darker consequences ahead, if the massive influx </w:t>
      </w:r>
      <w:hyperlink r:id="rId246" w:tgtFrame="_blank" w:history="1">
        <w:r>
          <w:rPr>
            <w:rStyle w:val="Hyperlink"/>
            <w:sz w:val="14"/>
          </w:rPr>
          <w:t>proves to be political ammunition</w:t>
        </w:r>
      </w:hyperlink>
      <w:r>
        <w:rPr>
          <w:sz w:val="14"/>
        </w:rPr>
        <w:t xml:space="preserve"> for the country’s right-wing nationalists who want more stringent immigration policies. “There could be a backlash,” Fratzke said. “It takes a while for the public to adjust to the new normal.”</w:t>
      </w:r>
    </w:p>
    <w:p w:rsidR="00017B5A" w:rsidRPr="00892685" w:rsidRDefault="00017B5A" w:rsidP="00017B5A"/>
    <w:p w:rsidR="00017B5A" w:rsidRPr="0030285F" w:rsidRDefault="00017B5A" w:rsidP="00017B5A">
      <w:pPr>
        <w:pStyle w:val="Heading3"/>
      </w:pPr>
      <w:r w:rsidRPr="0030285F">
        <w:t>AT ADV Jordan instability</w:t>
      </w:r>
    </w:p>
    <w:p w:rsidR="00017B5A" w:rsidRPr="00290C8F" w:rsidRDefault="00017B5A" w:rsidP="00017B5A">
      <w:pPr>
        <w:pStyle w:val="Heading4"/>
      </w:pPr>
      <w:r w:rsidRPr="00290C8F">
        <w:t xml:space="preserve">Syrians make the Jordanian community more positive </w:t>
      </w:r>
    </w:p>
    <w:p w:rsidR="00017B5A" w:rsidRPr="00D20CE5" w:rsidRDefault="00017B5A" w:rsidP="00017B5A">
      <w:pPr>
        <w:rPr>
          <w:rStyle w:val="Style13ptBold"/>
        </w:rPr>
      </w:pPr>
      <w:r w:rsidRPr="00D20CE5">
        <w:rPr>
          <w:rStyle w:val="Style13ptBold"/>
        </w:rPr>
        <w:t xml:space="preserve">Connable 15— </w:t>
      </w:r>
    </w:p>
    <w:p w:rsidR="00017B5A" w:rsidRPr="00290C8F" w:rsidRDefault="00017B5A" w:rsidP="00017B5A">
      <w:pPr>
        <w:rPr>
          <w:rFonts w:asciiTheme="minorHAnsi" w:hAnsiTheme="minorHAnsi" w:cstheme="minorHAnsi"/>
          <w:b/>
        </w:rPr>
      </w:pPr>
      <w:r w:rsidRPr="00290C8F">
        <w:rPr>
          <w:rFonts w:asciiTheme="minorHAnsi" w:hAnsiTheme="minorHAnsi" w:cstheme="minorHAnsi"/>
        </w:rPr>
        <w:t>Ben Connable</w:t>
      </w:r>
      <w:r>
        <w:rPr>
          <w:rFonts w:asciiTheme="minorHAnsi" w:hAnsiTheme="minorHAnsi" w:cstheme="minorHAnsi"/>
        </w:rPr>
        <w:t xml:space="preserve"> </w:t>
      </w:r>
      <w:r w:rsidRPr="00290C8F">
        <w:rPr>
          <w:rFonts w:asciiTheme="minorHAnsi" w:hAnsiTheme="minorHAnsi" w:cstheme="minorHAnsi"/>
        </w:rPr>
        <w:t>senior political scientist at the RAND Corp</w:t>
      </w:r>
      <w:r>
        <w:rPr>
          <w:rFonts w:asciiTheme="minorHAnsi" w:hAnsiTheme="minorHAnsi" w:cstheme="minorHAnsi"/>
        </w:rPr>
        <w:t xml:space="preserve">oration and phd in war studies. He </w:t>
      </w:r>
      <w:r w:rsidRPr="00290C8F">
        <w:rPr>
          <w:rFonts w:asciiTheme="minorHAnsi" w:hAnsiTheme="minorHAnsi" w:cstheme="minorHAnsi"/>
        </w:rPr>
        <w:t xml:space="preserve">is a retired Marine Corps intelligence and Middle East Foreign Area officer, holds an M.A. in national security affairs, an M.A. in strategic intelligence, and B.A. in political science, 2015 (“From Negative to Positive Stability Book ; How the Syrian Refugee Crisis Can Improve Jordan's Outlook” </w:t>
      </w:r>
      <w:r w:rsidRPr="00290C8F">
        <w:rPr>
          <w:rFonts w:asciiTheme="minorHAnsi" w:hAnsiTheme="minorHAnsi" w:cstheme="minorHAnsi"/>
          <w:i/>
        </w:rPr>
        <w:t xml:space="preserve">JSTOR, </w:t>
      </w:r>
      <w:r w:rsidRPr="00290C8F">
        <w:rPr>
          <w:rFonts w:asciiTheme="minorHAnsi" w:hAnsiTheme="minorHAnsi" w:cstheme="minorHAnsi"/>
        </w:rPr>
        <w:t xml:space="preserve">available online at </w:t>
      </w:r>
      <w:hyperlink r:id="rId247" w:history="1">
        <w:r w:rsidRPr="00290C8F">
          <w:rPr>
            <w:rStyle w:val="Hyperlink"/>
            <w:rFonts w:asciiTheme="minorHAnsi" w:hAnsiTheme="minorHAnsi" w:cstheme="minorHAnsi"/>
          </w:rPr>
          <w:t>https://www.jstor.org/stable/10.7249/j.ctt19w72rx</w:t>
        </w:r>
      </w:hyperlink>
      <w:r w:rsidRPr="00290C8F">
        <w:rPr>
          <w:rFonts w:asciiTheme="minorHAnsi" w:hAnsiTheme="minorHAnsi" w:cstheme="minorHAnsi"/>
        </w:rPr>
        <w:t>)</w:t>
      </w:r>
      <w:r>
        <w:rPr>
          <w:rFonts w:asciiTheme="minorHAnsi" w:hAnsiTheme="minorHAnsi" w:cstheme="minorHAnsi"/>
        </w:rPr>
        <w:t>,</w:t>
      </w:r>
      <w:r w:rsidRPr="00290C8F">
        <w:rPr>
          <w:rFonts w:asciiTheme="minorHAnsi" w:hAnsiTheme="minorHAnsi" w:cstheme="minorHAnsi"/>
        </w:rPr>
        <w:t xml:space="preserve"> </w:t>
      </w:r>
      <w:r w:rsidRPr="00D20CE5">
        <w:rPr>
          <w:rFonts w:asciiTheme="minorHAnsi" w:hAnsiTheme="minorHAnsi" w:cstheme="minorHAnsi"/>
          <w:i/>
        </w:rPr>
        <w:t>LSG</w:t>
      </w:r>
    </w:p>
    <w:p w:rsidR="00017B5A" w:rsidRDefault="00017B5A" w:rsidP="00017B5A">
      <w:pPr>
        <w:rPr>
          <w:rFonts w:asciiTheme="minorHAnsi" w:hAnsiTheme="minorHAnsi" w:cstheme="minorHAnsi"/>
          <w:sz w:val="16"/>
        </w:rPr>
      </w:pPr>
      <w:r w:rsidRPr="00342737">
        <w:rPr>
          <w:rFonts w:asciiTheme="minorHAnsi" w:hAnsiTheme="minorHAnsi" w:cstheme="minorHAnsi"/>
          <w:sz w:val="16"/>
        </w:rPr>
        <w:t xml:space="preserve">Many Syrians are also frustrated and believe that they are not welcome in Jordan, but this sentiment is far from overwhelming. Anecdotal </w:t>
      </w:r>
      <w:r w:rsidRPr="00290C8F">
        <w:rPr>
          <w:rStyle w:val="StyleUnderline"/>
          <w:rFonts w:asciiTheme="minorHAnsi" w:hAnsiTheme="minorHAnsi" w:cstheme="minorHAnsi"/>
        </w:rPr>
        <w:t>reports</w:t>
      </w:r>
      <w:r w:rsidRPr="00342737">
        <w:rPr>
          <w:rFonts w:asciiTheme="minorHAnsi" w:hAnsiTheme="minorHAnsi" w:cstheme="minorHAnsi"/>
          <w:sz w:val="16"/>
        </w:rPr>
        <w:t xml:space="preserve"> and interviews highlighted some very real concerns about social tensions and perceived animosities, but one study </w:t>
      </w:r>
      <w:r w:rsidRPr="00290C8F">
        <w:rPr>
          <w:rStyle w:val="StyleUnderline"/>
          <w:rFonts w:asciiTheme="minorHAnsi" w:hAnsiTheme="minorHAnsi" w:cstheme="minorHAnsi"/>
        </w:rPr>
        <w:t>showed that most Syrians have better perceptions of their integration</w:t>
      </w:r>
      <w:r w:rsidRPr="00342737">
        <w:rPr>
          <w:rFonts w:asciiTheme="minorHAnsi" w:hAnsiTheme="minorHAnsi" w:cstheme="minorHAnsi"/>
          <w:sz w:val="16"/>
        </w:rPr>
        <w:t xml:space="preserve"> than Jordanians do.6 </w:t>
      </w:r>
      <w:r w:rsidRPr="00290C8F">
        <w:rPr>
          <w:rStyle w:val="StyleUnderline"/>
          <w:rFonts w:asciiTheme="minorHAnsi" w:hAnsiTheme="minorHAnsi" w:cstheme="minorHAnsi"/>
        </w:rPr>
        <w:t>A</w:t>
      </w:r>
      <w:r w:rsidRPr="00342737">
        <w:rPr>
          <w:rFonts w:asciiTheme="minorHAnsi" w:hAnsiTheme="minorHAnsi" w:cstheme="minorHAnsi"/>
          <w:sz w:val="16"/>
        </w:rPr>
        <w:t xml:space="preserve"> robust early 2014 </w:t>
      </w:r>
      <w:r w:rsidRPr="00290C8F">
        <w:rPr>
          <w:rStyle w:val="StyleUnderline"/>
          <w:rFonts w:asciiTheme="minorHAnsi" w:hAnsiTheme="minorHAnsi" w:cstheme="minorHAnsi"/>
        </w:rPr>
        <w:t xml:space="preserve">study by REACH showed </w:t>
      </w:r>
      <w:r w:rsidRPr="00342737">
        <w:rPr>
          <w:rFonts w:asciiTheme="minorHAnsi" w:hAnsiTheme="minorHAnsi" w:cstheme="minorHAnsi"/>
          <w:sz w:val="16"/>
        </w:rPr>
        <w:t xml:space="preserve">a side-by-side comparison between Jordanian and Syrian perceptions on issues ranging from service delivery to social tensions. In general, </w:t>
      </w:r>
      <w:r w:rsidRPr="00290C8F">
        <w:rPr>
          <w:rStyle w:val="StyleUnderline"/>
          <w:rFonts w:asciiTheme="minorHAnsi" w:hAnsiTheme="minorHAnsi" w:cstheme="minorHAnsi"/>
        </w:rPr>
        <w:t>Syrians were more positive about government services, less concerned about social tensions, and more optimistic about employment opportunities</w:t>
      </w:r>
      <w:r w:rsidRPr="00342737">
        <w:rPr>
          <w:rFonts w:asciiTheme="minorHAnsi" w:hAnsiTheme="minorHAnsi" w:cstheme="minorHAnsi"/>
          <w:sz w:val="16"/>
        </w:rPr>
        <w:t xml:space="preserve">. But the most-remarkable result showed that while only 34 percent of Jordanians had a positive or very positive view of Syrian refugees, </w:t>
      </w:r>
      <w:r w:rsidRPr="00290C8F">
        <w:rPr>
          <w:rStyle w:val="StyleUnderline"/>
          <w:rFonts w:asciiTheme="minorHAnsi" w:hAnsiTheme="minorHAnsi" w:cstheme="minorHAnsi"/>
        </w:rPr>
        <w:t>77</w:t>
      </w:r>
      <w:r>
        <w:rPr>
          <w:rStyle w:val="StyleUnderline"/>
          <w:rFonts w:asciiTheme="minorHAnsi" w:hAnsiTheme="minorHAnsi" w:cstheme="minorHAnsi"/>
        </w:rPr>
        <w:t xml:space="preserve"> </w:t>
      </w:r>
      <w:r w:rsidRPr="00290C8F">
        <w:rPr>
          <w:rStyle w:val="StyleUnderline"/>
          <w:rFonts w:asciiTheme="minorHAnsi" w:hAnsiTheme="minorHAnsi" w:cstheme="minorHAnsi"/>
        </w:rPr>
        <w:t>percent of Syrians had a positive view of Jordanians.</w:t>
      </w:r>
      <w:r w:rsidRPr="00342737">
        <w:rPr>
          <w:rFonts w:asciiTheme="minorHAnsi" w:hAnsiTheme="minorHAnsi" w:cstheme="minorHAnsi"/>
          <w:sz w:val="16"/>
        </w:rPr>
        <w:t xml:space="preserve">7 </w:t>
      </w:r>
      <w:r w:rsidRPr="00290C8F">
        <w:rPr>
          <w:rStyle w:val="StyleUnderline"/>
          <w:rFonts w:asciiTheme="minorHAnsi" w:hAnsiTheme="minorHAnsi" w:cstheme="minorHAnsi"/>
        </w:rPr>
        <w:t>On the one hand, this result somewhat helps to alleviate concerns that Syrian refugees present a serious threat to Jordanians; the refugees are not, as a group, inclined to undermine their hosts, and they generally feel comfortable</w:t>
      </w:r>
      <w:r w:rsidRPr="00342737">
        <w:rPr>
          <w:rFonts w:asciiTheme="minorHAnsi" w:hAnsiTheme="minorHAnsi" w:cstheme="minorHAnsi"/>
          <w:sz w:val="16"/>
        </w:rPr>
        <w:t xml:space="preserve"> in Jordan.</w:t>
      </w:r>
    </w:p>
    <w:p w:rsidR="00017B5A" w:rsidRPr="00342737" w:rsidRDefault="00017B5A" w:rsidP="00017B5A">
      <w:pPr>
        <w:rPr>
          <w:rFonts w:asciiTheme="minorHAnsi" w:hAnsiTheme="minorHAnsi" w:cstheme="minorHAnsi"/>
          <w:sz w:val="16"/>
        </w:rPr>
      </w:pPr>
    </w:p>
    <w:p w:rsidR="00017B5A" w:rsidRPr="00290C8F" w:rsidRDefault="00017B5A" w:rsidP="00017B5A">
      <w:pPr>
        <w:pStyle w:val="Heading4"/>
        <w:rPr>
          <w:rFonts w:asciiTheme="minorHAnsi" w:hAnsiTheme="minorHAnsi" w:cstheme="minorHAnsi"/>
        </w:rPr>
      </w:pPr>
      <w:r w:rsidRPr="00290C8F">
        <w:rPr>
          <w:rFonts w:asciiTheme="minorHAnsi" w:hAnsiTheme="minorHAnsi" w:cstheme="minorHAnsi"/>
        </w:rPr>
        <w:t>Refugee presence boosts the economy</w:t>
      </w:r>
      <w:r>
        <w:rPr>
          <w:rFonts w:asciiTheme="minorHAnsi" w:hAnsiTheme="minorHAnsi" w:cstheme="minorHAnsi"/>
        </w:rPr>
        <w:t xml:space="preserve"> in neighboring countries.</w:t>
      </w:r>
    </w:p>
    <w:p w:rsidR="00017B5A" w:rsidRPr="001D48B8" w:rsidRDefault="00017B5A" w:rsidP="00017B5A">
      <w:pPr>
        <w:rPr>
          <w:rStyle w:val="Style13ptBold"/>
        </w:rPr>
      </w:pPr>
      <w:r w:rsidRPr="00290C8F">
        <w:rPr>
          <w:rStyle w:val="Style13ptBold"/>
          <w:rFonts w:asciiTheme="minorHAnsi" w:hAnsiTheme="minorHAnsi" w:cstheme="minorHAnsi"/>
        </w:rPr>
        <w:t>Ferris &amp; Kirişci</w:t>
      </w:r>
      <w:r>
        <w:rPr>
          <w:rStyle w:val="Style13ptBold"/>
          <w:rFonts w:asciiTheme="minorHAnsi" w:hAnsiTheme="minorHAnsi" w:cstheme="minorHAnsi"/>
        </w:rPr>
        <w:t xml:space="preserve">, </w:t>
      </w:r>
      <w:r w:rsidRPr="00D20CE5">
        <w:rPr>
          <w:rFonts w:asciiTheme="minorHAnsi" w:hAnsiTheme="minorHAnsi" w:cstheme="minorHAnsi"/>
          <w:sz w:val="20"/>
          <w:szCs w:val="20"/>
        </w:rPr>
        <w:t>research professor with the Institute for the Study of International Migration at Georgetown University’s School of Foreign Service and director of the Center on the United States and Europe's Turkey Project at the Brooking Institution</w:t>
      </w:r>
      <w:r>
        <w:rPr>
          <w:rFonts w:asciiTheme="minorHAnsi" w:hAnsiTheme="minorHAnsi" w:cstheme="minorHAnsi"/>
          <w:sz w:val="20"/>
          <w:szCs w:val="20"/>
        </w:rPr>
        <w:t xml:space="preserve">, </w:t>
      </w:r>
      <w:r>
        <w:rPr>
          <w:rStyle w:val="Style13ptBold"/>
        </w:rPr>
        <w:t>16</w:t>
      </w:r>
    </w:p>
    <w:p w:rsidR="00017B5A" w:rsidRPr="001D48B8" w:rsidRDefault="00017B5A" w:rsidP="00017B5A">
      <w:pPr>
        <w:rPr>
          <w:rStyle w:val="Style13ptBold"/>
          <w:rFonts w:asciiTheme="minorHAnsi" w:hAnsiTheme="minorHAnsi" w:cstheme="minorHAnsi"/>
          <w:sz w:val="20"/>
          <w:szCs w:val="20"/>
        </w:rPr>
      </w:pPr>
      <w:r w:rsidRPr="00D20CE5">
        <w:rPr>
          <w:rFonts w:asciiTheme="minorHAnsi" w:hAnsiTheme="minorHAnsi" w:cstheme="minorHAnsi"/>
          <w:sz w:val="20"/>
          <w:szCs w:val="20"/>
        </w:rPr>
        <w:t>Ferris is a senior fellow in Foreign Policy at the Brookings Institution</w:t>
      </w:r>
      <w:r>
        <w:rPr>
          <w:rFonts w:asciiTheme="minorHAnsi" w:hAnsiTheme="minorHAnsi" w:cstheme="minorHAnsi"/>
          <w:sz w:val="20"/>
          <w:szCs w:val="20"/>
        </w:rPr>
        <w:t xml:space="preserve"> and </w:t>
      </w:r>
      <w:r w:rsidRPr="00D20CE5">
        <w:rPr>
          <w:rFonts w:asciiTheme="minorHAnsi" w:hAnsiTheme="minorHAnsi" w:cstheme="minorHAnsi"/>
          <w:sz w:val="20"/>
          <w:szCs w:val="20"/>
        </w:rPr>
        <w:t>senior fellow, in 2016 she was senior advisor to the U.N. General Assembly’s Summit for Refugees and Migrants, received her master’s and doctorate from the</w:t>
      </w:r>
      <w:r>
        <w:rPr>
          <w:rFonts w:asciiTheme="minorHAnsi" w:hAnsiTheme="minorHAnsi" w:cstheme="minorHAnsi"/>
          <w:sz w:val="20"/>
          <w:szCs w:val="20"/>
        </w:rPr>
        <w:t xml:space="preserve"> University of Florida. Kirişci</w:t>
      </w:r>
      <w:r w:rsidRPr="00D20CE5">
        <w:rPr>
          <w:rFonts w:asciiTheme="minorHAnsi" w:hAnsiTheme="minorHAnsi" w:cstheme="minorHAnsi"/>
          <w:sz w:val="20"/>
          <w:szCs w:val="20"/>
        </w:rPr>
        <w:t xml:space="preserve"> was a professor of international relations and held the Jean Monnet chair in European integration in the department of political science and international relations at Boğaziçi University in Istanbul, 2016 (“Syrian Refugees: Challenges to Host Countries and the International Community” </w:t>
      </w:r>
      <w:r w:rsidRPr="00D20CE5">
        <w:rPr>
          <w:rFonts w:asciiTheme="minorHAnsi" w:hAnsiTheme="minorHAnsi" w:cstheme="minorHAnsi"/>
          <w:i/>
          <w:sz w:val="20"/>
          <w:szCs w:val="20"/>
        </w:rPr>
        <w:t xml:space="preserve">JSTOR, </w:t>
      </w:r>
      <w:r w:rsidRPr="00D20CE5">
        <w:rPr>
          <w:rFonts w:asciiTheme="minorHAnsi" w:hAnsiTheme="minorHAnsi" w:cstheme="minorHAnsi"/>
          <w:sz w:val="20"/>
          <w:szCs w:val="20"/>
        </w:rPr>
        <w:t xml:space="preserve">available online at </w:t>
      </w:r>
      <w:hyperlink r:id="rId248" w:history="1">
        <w:r w:rsidRPr="00D20CE5">
          <w:rPr>
            <w:rStyle w:val="Hyperlink"/>
            <w:rFonts w:asciiTheme="minorHAnsi" w:hAnsiTheme="minorHAnsi" w:cstheme="minorHAnsi"/>
            <w:sz w:val="20"/>
            <w:szCs w:val="20"/>
          </w:rPr>
          <w:t>https://www.jstor.org/stable/pdf/10.7864/j.ctt1c2cqws.7.pdf?refreqid=excelsior%3A79a875384705009691de2e98fcbacad3</w:t>
        </w:r>
      </w:hyperlink>
      <w:r w:rsidRPr="00D20CE5">
        <w:rPr>
          <w:rFonts w:asciiTheme="minorHAnsi" w:hAnsiTheme="minorHAnsi" w:cstheme="minorHAnsi"/>
          <w:sz w:val="20"/>
          <w:szCs w:val="20"/>
        </w:rPr>
        <w:t>)</w:t>
      </w:r>
      <w:r>
        <w:rPr>
          <w:rFonts w:asciiTheme="minorHAnsi" w:hAnsiTheme="minorHAnsi" w:cstheme="minorHAnsi"/>
          <w:sz w:val="20"/>
          <w:szCs w:val="20"/>
        </w:rPr>
        <w:t xml:space="preserve">, </w:t>
      </w:r>
      <w:r w:rsidRPr="00D20CE5">
        <w:rPr>
          <w:rFonts w:asciiTheme="minorHAnsi" w:hAnsiTheme="minorHAnsi" w:cstheme="minorHAnsi"/>
          <w:i/>
          <w:sz w:val="20"/>
          <w:szCs w:val="20"/>
        </w:rPr>
        <w:t>LSG</w:t>
      </w:r>
    </w:p>
    <w:p w:rsidR="00017B5A" w:rsidRPr="00342737" w:rsidRDefault="00017B5A" w:rsidP="00017B5A">
      <w:pPr>
        <w:rPr>
          <w:rFonts w:asciiTheme="minorHAnsi" w:hAnsiTheme="minorHAnsi" w:cstheme="minorHAnsi"/>
          <w:sz w:val="16"/>
        </w:rPr>
      </w:pPr>
      <w:r w:rsidRPr="00342737">
        <w:rPr>
          <w:rFonts w:asciiTheme="minorHAnsi" w:hAnsiTheme="minorHAnsi" w:cstheme="minorHAnsi"/>
          <w:sz w:val="16"/>
        </w:rPr>
        <w:t xml:space="preserve">In spite of these negative consequences, </w:t>
      </w:r>
      <w:r w:rsidRPr="00290C8F">
        <w:rPr>
          <w:rStyle w:val="StyleUnderline"/>
          <w:rFonts w:asciiTheme="minorHAnsi" w:hAnsiTheme="minorHAnsi" w:cstheme="minorHAnsi"/>
        </w:rPr>
        <w:t>the refugee crisis</w:t>
      </w:r>
      <w:r w:rsidRPr="00342737">
        <w:rPr>
          <w:rFonts w:asciiTheme="minorHAnsi" w:hAnsiTheme="minorHAnsi" w:cstheme="minorHAnsi"/>
          <w:sz w:val="16"/>
        </w:rPr>
        <w:t xml:space="preserve"> </w:t>
      </w:r>
      <w:r w:rsidRPr="00290C8F">
        <w:rPr>
          <w:rStyle w:val="StyleUnderline"/>
          <w:rFonts w:asciiTheme="minorHAnsi" w:hAnsiTheme="minorHAnsi" w:cstheme="minorHAnsi"/>
        </w:rPr>
        <w:t>has</w:t>
      </w:r>
      <w:r w:rsidRPr="00342737">
        <w:rPr>
          <w:rFonts w:asciiTheme="minorHAnsi" w:hAnsiTheme="minorHAnsi" w:cstheme="minorHAnsi"/>
          <w:sz w:val="16"/>
        </w:rPr>
        <w:t xml:space="preserve"> also led to an increase in economic activity and </w:t>
      </w:r>
      <w:r w:rsidRPr="00290C8F">
        <w:rPr>
          <w:rStyle w:val="StyleUnderline"/>
          <w:rFonts w:asciiTheme="minorHAnsi" w:hAnsiTheme="minorHAnsi" w:cstheme="minorHAnsi"/>
        </w:rPr>
        <w:t>added more positions for skilled laborers in host countries.</w:t>
      </w:r>
      <w:r w:rsidRPr="00342737">
        <w:rPr>
          <w:rFonts w:asciiTheme="minorHAnsi" w:hAnsiTheme="minorHAnsi" w:cstheme="minorHAnsi"/>
          <w:sz w:val="16"/>
        </w:rPr>
        <w:t xml:space="preserve"> </w:t>
      </w:r>
      <w:r w:rsidRPr="00290C8F">
        <w:rPr>
          <w:rStyle w:val="StyleUnderline"/>
          <w:rFonts w:asciiTheme="minorHAnsi" w:hAnsiTheme="minorHAnsi" w:cstheme="minorHAnsi"/>
        </w:rPr>
        <w:t>The growth in the number of</w:t>
      </w:r>
      <w:r w:rsidRPr="00342737">
        <w:rPr>
          <w:rFonts w:asciiTheme="minorHAnsi" w:hAnsiTheme="minorHAnsi" w:cstheme="minorHAnsi"/>
          <w:sz w:val="16"/>
        </w:rPr>
        <w:t xml:space="preserve"> national and international nongovernmental </w:t>
      </w:r>
      <w:r w:rsidRPr="00290C8F">
        <w:rPr>
          <w:rStyle w:val="StyleUnderline"/>
          <w:rFonts w:asciiTheme="minorHAnsi" w:hAnsiTheme="minorHAnsi" w:cstheme="minorHAnsi"/>
        </w:rPr>
        <w:t>organizations</w:t>
      </w:r>
      <w:r w:rsidRPr="00342737">
        <w:rPr>
          <w:rFonts w:asciiTheme="minorHAnsi" w:hAnsiTheme="minorHAnsi" w:cstheme="minorHAnsi"/>
          <w:sz w:val="16"/>
        </w:rPr>
        <w:t xml:space="preserve"> and specialized </w:t>
      </w:r>
      <w:r w:rsidRPr="00290C8F">
        <w:rPr>
          <w:rStyle w:val="StyleUnderline"/>
          <w:rFonts w:asciiTheme="minorHAnsi" w:hAnsiTheme="minorHAnsi" w:cstheme="minorHAnsi"/>
        </w:rPr>
        <w:t>agencies aiding Syrian refugees has created opportunities for employment in the host countries and set the conditions for economic growth through their demand for local goods and services</w:t>
      </w:r>
      <w:r w:rsidRPr="00342737">
        <w:rPr>
          <w:rFonts w:asciiTheme="minorHAnsi" w:hAnsiTheme="minorHAnsi" w:cstheme="minorHAnsi"/>
          <w:sz w:val="16"/>
        </w:rPr>
        <w:t xml:space="preserve">.36 </w:t>
      </w:r>
      <w:r w:rsidRPr="00290C8F">
        <w:rPr>
          <w:rStyle w:val="StyleUnderline"/>
          <w:rFonts w:asciiTheme="minorHAnsi" w:hAnsiTheme="minorHAnsi" w:cstheme="minorHAnsi"/>
        </w:rPr>
        <w:t>Regional cities</w:t>
      </w:r>
      <w:r w:rsidRPr="00342737">
        <w:rPr>
          <w:rFonts w:asciiTheme="minorHAnsi" w:hAnsiTheme="minorHAnsi" w:cstheme="minorHAnsi"/>
          <w:sz w:val="16"/>
        </w:rPr>
        <w:t xml:space="preserve"> such as Amman, Beirut, Gaziantep, Kilis, and others </w:t>
      </w:r>
      <w:r w:rsidRPr="00290C8F">
        <w:rPr>
          <w:rStyle w:val="StyleUnderline"/>
          <w:rFonts w:asciiTheme="minorHAnsi" w:hAnsiTheme="minorHAnsi" w:cstheme="minorHAnsi"/>
        </w:rPr>
        <w:t>have become visible hubs of humanitarian activity</w:t>
      </w:r>
      <w:r w:rsidRPr="00342737">
        <w:rPr>
          <w:rFonts w:asciiTheme="minorHAnsi" w:hAnsiTheme="minorHAnsi" w:cstheme="minorHAnsi"/>
          <w:sz w:val="16"/>
        </w:rPr>
        <w:t xml:space="preserve">. Furthermore, the three neighboring countries have become important suppliers of humanitarian and other goods being sent into Syria. For example, the Turkish provinces sharing a border with Syria saw their exports to Syria rise by more than 200 percent from 2011 to 2014, while the overall increase for Turkey’s exports to Syria in general was only 11 percent.37 </w:t>
      </w:r>
      <w:r w:rsidRPr="00290C8F">
        <w:rPr>
          <w:rStyle w:val="StyleUnderline"/>
          <w:rFonts w:asciiTheme="minorHAnsi" w:hAnsiTheme="minorHAnsi" w:cstheme="minorHAnsi"/>
        </w:rPr>
        <w:t>As much as Jordan and Lebanon have seen their exports to Syria fluctuate, they have</w:t>
      </w:r>
      <w:r w:rsidRPr="00342737">
        <w:rPr>
          <w:rFonts w:asciiTheme="minorHAnsi" w:hAnsiTheme="minorHAnsi" w:cstheme="minorHAnsi"/>
          <w:sz w:val="16"/>
        </w:rPr>
        <w:t xml:space="preserve"> </w:t>
      </w:r>
      <w:r w:rsidRPr="00290C8F">
        <w:rPr>
          <w:rStyle w:val="StyleUnderline"/>
          <w:rFonts w:asciiTheme="minorHAnsi" w:hAnsiTheme="minorHAnsi" w:cstheme="minorHAnsi"/>
        </w:rPr>
        <w:t>nevertheless continued to be important suppliers of fresh and processed food, household goods, and construction materials</w:t>
      </w:r>
      <w:r w:rsidRPr="00342737">
        <w:rPr>
          <w:rFonts w:asciiTheme="minorHAnsi" w:hAnsiTheme="minorHAnsi" w:cstheme="minorHAnsi"/>
          <w:sz w:val="16"/>
        </w:rPr>
        <w:t xml:space="preserve">.38 Additionally, </w:t>
      </w:r>
      <w:r w:rsidRPr="00290C8F">
        <w:rPr>
          <w:rStyle w:val="StyleUnderline"/>
          <w:rFonts w:asciiTheme="minorHAnsi" w:hAnsiTheme="minorHAnsi" w:cstheme="minorHAnsi"/>
        </w:rPr>
        <w:t>greater economic activity has been spurred by small and larger businesses, often in the form of restaurants but also factories set up by Syrians who were able to bring their capital to Jordan, Lebanon, and Turkey.</w:t>
      </w:r>
      <w:r w:rsidRPr="00342737">
        <w:rPr>
          <w:rFonts w:asciiTheme="minorHAnsi" w:hAnsiTheme="minorHAnsi" w:cstheme="minorHAnsi"/>
          <w:sz w:val="16"/>
        </w:rPr>
        <w:t xml:space="preserve"> For example, according to a study by the Economic Policy Research Foundation of Turkey, the number of companies established in Turkey with Syrian shareholders increased to 1,256 in 2014 from just 30 such companies in 2010.39 Including the “informal” Syrian business establishments increased the 2014 figure to more than 10,000.40 </w:t>
      </w:r>
      <w:r w:rsidRPr="00290C8F">
        <w:rPr>
          <w:rStyle w:val="StyleUnderline"/>
          <w:rFonts w:asciiTheme="minorHAnsi" w:hAnsiTheme="minorHAnsi" w:cstheme="minorHAnsi"/>
        </w:rPr>
        <w:t>One Jordanian economist remarked that refugees increased demand “by using their wages to rent apartments, buying goods and services, putting factories and retailers to work.”</w:t>
      </w:r>
      <w:r w:rsidRPr="00342737">
        <w:rPr>
          <w:rFonts w:asciiTheme="minorHAnsi" w:hAnsiTheme="minorHAnsi" w:cstheme="minorHAnsi"/>
          <w:sz w:val="16"/>
        </w:rPr>
        <w:t xml:space="preserve">41 Similar observations can be made for Lebanon. </w:t>
      </w:r>
    </w:p>
    <w:p w:rsidR="00017B5A" w:rsidRDefault="00017B5A" w:rsidP="00017B5A"/>
    <w:p w:rsidR="00017B5A" w:rsidRDefault="00017B5A" w:rsidP="00017B5A">
      <w:pPr>
        <w:pStyle w:val="Heading4"/>
      </w:pPr>
      <w:r>
        <w:t>Turkey Provides Adequate Support for Refugees.</w:t>
      </w:r>
    </w:p>
    <w:p w:rsidR="00017B5A" w:rsidRDefault="00017B5A" w:rsidP="00017B5A">
      <w:r>
        <w:t xml:space="preserve">Zaher </w:t>
      </w:r>
      <w:r w:rsidRPr="000306A2">
        <w:rPr>
          <w:rStyle w:val="Style13ptBold"/>
        </w:rPr>
        <w:t>Sahlool</w:t>
      </w:r>
      <w:r>
        <w:rPr>
          <w:rStyle w:val="Style13ptBold"/>
        </w:rPr>
        <w:t xml:space="preserve"> et al </w:t>
      </w:r>
      <w:r w:rsidRPr="00647B59">
        <w:t>researchers at the University of Illinois at Chicago</w:t>
      </w:r>
      <w:r>
        <w:t>, 5-4-</w:t>
      </w:r>
      <w:r w:rsidRPr="00C121E0">
        <w:t>20</w:t>
      </w:r>
      <w:r w:rsidRPr="000306A2">
        <w:rPr>
          <w:rStyle w:val="Style13ptBold"/>
        </w:rPr>
        <w:t>12</w:t>
      </w:r>
      <w:r>
        <w:t xml:space="preserve"> </w:t>
      </w:r>
    </w:p>
    <w:p w:rsidR="00017B5A" w:rsidRPr="002A5C18" w:rsidRDefault="00017B5A" w:rsidP="00017B5A">
      <w:pPr>
        <w:rPr>
          <w:sz w:val="18"/>
          <w:szCs w:val="18"/>
        </w:rPr>
      </w:pPr>
      <w:r w:rsidRPr="002A5C18">
        <w:rPr>
          <w:sz w:val="18"/>
          <w:szCs w:val="18"/>
        </w:rPr>
        <w:t xml:space="preserve">Zaher Sahlool and his colleagues worked at Christ Advocate Medical Center, University of Illinois at Chicago, Wayne State University, Detroit, Michigan, King Faisal Specialist Hospital and Research Center, Riyadh, Saudi Arabia "Evaluation report of health care services at the Syrian refugee camps in Turkey," PubMed Central (PMC), </w:t>
      </w:r>
      <w:hyperlink r:id="rId249" w:history="1">
        <w:r w:rsidRPr="002A5C18">
          <w:rPr>
            <w:rStyle w:val="Hyperlink"/>
            <w:sz w:val="18"/>
            <w:szCs w:val="18"/>
          </w:rPr>
          <w:t>https://www.ncbi.nlm.nih.gov/pmc/articles/PMC3507073/</w:t>
        </w:r>
      </w:hyperlink>
      <w:r w:rsidRPr="002A5C18">
        <w:rPr>
          <w:sz w:val="18"/>
          <w:szCs w:val="18"/>
        </w:rPr>
        <w:t>, JH</w:t>
      </w:r>
      <w:r w:rsidRPr="002A5C18">
        <w:rPr>
          <w:rFonts w:ascii="Arial" w:eastAsia="Times New Roman" w:hAnsi="Arial" w:cs="Arial"/>
          <w:i/>
          <w:iCs/>
          <w:vanish/>
          <w:color w:val="000000"/>
          <w:sz w:val="18"/>
          <w:szCs w:val="18"/>
          <w:lang w:val="en" w:eastAsia="zh-CN"/>
        </w:rPr>
        <w:t>Christ Advocate Medical Center, University of Illinois at Chicago, Wayne State University, Detroit, Michigan, King Faisal Specialist Hospital and Research Center, Riyadh, Saudi Arabia</w:t>
      </w:r>
    </w:p>
    <w:p w:rsidR="00017B5A" w:rsidRDefault="00017B5A" w:rsidP="00017B5A"/>
    <w:p w:rsidR="00017B5A" w:rsidRPr="00AB7A62" w:rsidRDefault="00017B5A" w:rsidP="00017B5A">
      <w:pPr>
        <w:rPr>
          <w:sz w:val="14"/>
        </w:rPr>
      </w:pPr>
      <w:r w:rsidRPr="00AB7A62">
        <w:rPr>
          <w:sz w:val="14"/>
        </w:rPr>
        <w:t xml:space="preserve">Since the Syrian conflict began over one year ago, </w:t>
      </w:r>
      <w:r w:rsidRPr="00C94898">
        <w:rPr>
          <w:u w:val="single"/>
        </w:rPr>
        <w:t>the Government of Turkey has kept its borders open to individuals who have fled the turmoil</w:t>
      </w:r>
      <w:r w:rsidRPr="00AB7A62">
        <w:rPr>
          <w:sz w:val="14"/>
        </w:rPr>
        <w:t xml:space="preserve">. According to latest official figures; </w:t>
      </w:r>
      <w:r w:rsidRPr="00C94898">
        <w:rPr>
          <w:u w:val="single"/>
        </w:rPr>
        <w:t>total of 40,807 Syrian citizens have fled into Turkey</w:t>
      </w:r>
      <w:r w:rsidRPr="00AB7A62">
        <w:rPr>
          <w:sz w:val="14"/>
        </w:rPr>
        <w:t xml:space="preserve"> of whom 17,796 have returned back to Syria leaving 22,960 refugees in Turkish camps as of May 4, 2012.[1,2] </w:t>
      </w:r>
      <w:r w:rsidRPr="000D4DE9">
        <w:rPr>
          <w:u w:val="single"/>
        </w:rPr>
        <w:t>These refugees are being hosted at nine sites including eight tented sites in Hatay and Gaziantep, and one container city in Kilis</w:t>
      </w:r>
      <w:r w:rsidRPr="00AB7A62">
        <w:rPr>
          <w:sz w:val="14"/>
        </w:rPr>
        <w:t xml:space="preserve"> [Figure 1].[2] As of 29-30 April, the number of Syrian refugees by region is as follows: 7,148 individuals in Hatay; 6,161 individuals in Islahiye; 9,988 individuals in Kilis; and 860 individuals in Ceylanpinar.[3] Due to the rapid influx of Syrians fleeing the violence into the Turkish borders, concerns evolve about the adequate preparation and immediate humanitarian and medical needs for this emergency situation. According to information available to the Helsinki Citizens Assembly (HCA) about the camps and reports by several international visiting delegations, the camps appear to be well-equipped in terms of providing the basic needs of the displaced Syrians however the adequacy of providing necessary needs particularly health care services to the Syrians in the new camps is not well known. OBJECTIVES To assess the current situation of health at the main refugee camps and to provide a prospective strategic assessment with a view to identifying practical options, in order to facilitate the continued funding of (parallel) health services, and evaluate the need of extra Syrian physicians to assist in health care delivery at the camps. METHODOLOGY The scope of the evaluation covered the three main refugee campuses in Turkey for Syrian refugees. The evaluation has been carried out by a team of three consultants of the Syrian American Medical Society (SAMS). The field visits were facilitated by different local officials, advisors and consultants from Ministry of Health and Ministry of Foreign affairs. A field trip which took place from April 26 to 29, 2012 and included field visits to three refugee camps (located in Altinözü, Islahyie and Kilis) with interviews of the camp committees and beneficiaries whenever feasible, data collection about current number of refugees, available services including medical personnel, and discussions with concerned Provincial and Districts Health Offices, as well as with the referral hospitals. RESULTS </w:t>
      </w:r>
      <w:r w:rsidRPr="0086531F">
        <w:rPr>
          <w:u w:val="single"/>
        </w:rPr>
        <w:t>The Turkish health system is quite well developed and remarkably equitable</w:t>
      </w:r>
      <w:r w:rsidRPr="00AB7A62">
        <w:rPr>
          <w:sz w:val="14"/>
        </w:rPr>
        <w:t xml:space="preserve">. The ministry of health has been involved in direct health care provision inside the camps and through the referral of refugees to the Turkish hospitals. The health department directorate was visited where description of health care services and statistics were discussed with the director of health department. Table 1 reveals the total number of clinic visits, hospital admissions, surgeries and deliveries that have been conducted since the start of the conflict. </w:t>
      </w:r>
      <w:r w:rsidRPr="0086531F">
        <w:rPr>
          <w:u w:val="single"/>
        </w:rPr>
        <w:t>Immunization was delivered to more than 95% of children aged 18 years or less</w:t>
      </w:r>
      <w:r w:rsidRPr="00AB7A62">
        <w:rPr>
          <w:sz w:val="14"/>
        </w:rPr>
        <w:t xml:space="preserve">. The three camps that were visited differed in shelter type, size, health and other support services. Islahyie camp [Figure 2a] that was established as a tent camp 6 weeks ago; has 6000 refugees (2000 children age 0-2 years) and has capacity of 10,000. It has a polyclinic that is staffed with four physicians (general practitioner, Ob/Gyn, pediatrician and psychiatrist), these physicians are generally present from 8 AM to 5 PM on weekdays except for the psychiatrist who is available once a week, and there is one on call physician between 5 PM and 8 AM and on weekends. </w:t>
      </w:r>
      <w:r w:rsidRPr="00AB7A62">
        <w:rPr>
          <w:u w:val="single"/>
        </w:rPr>
        <w:t>There are also two ambulances and one regular car to transport cases to the local hospital</w:t>
      </w:r>
      <w:r w:rsidRPr="00AB7A62">
        <w:rPr>
          <w:sz w:val="14"/>
        </w:rPr>
        <w:t xml:space="preserve">. At Kilis camp [Figure 2b], health care services are delivered similarly as in Islahiye with a polyclinic that is staffed with 4-5 physicians and in addition to the onsite availability of subspecialty clinics such as ENT, plastic surgery, general surgery, urology and psychiatry). At Altinözü camp; it was reported that one general practitioner is supposed to be available daily from 8 AM to 5 PM but interruption of services have been recorded. Number of visits to the polyclinics averages around 250 visits per day with average of 50-80 visits per physician which is higher than the recommended number by United Nations High Commissioner for Refugees (UNHCR), (&lt;50 visits/clinician), with average number of monthly visits of 3000 cases. At Islahiye there were more than 5000 medical evaluations with more than 20 births since its establishment 6 weeks ago. Cases are screened in the polyclinic at a primary level and referrals are being made to subspecialties or local hospitals based on the complexity of the cases. Onsite laboratory was present at both Islahiye and Kilis with the ability to perform most of the urgent care tests such as CBC, Chemistry 12, pregnancy test, and urinalysis in addition to quick point of care tests. Pharmacy is planned to be available at the site and currently the prescription is written and medications are dispensed in the afternoon or the next day. X-ray and Ob/Gyn ultrasound services are available along with x-ray technicians at both Islahiye and Kilis [Table 2]. Daily records are kept be in the form of a log book or tally sheets and record the patient's name, age, sex, clinical and laboratory diagnosis and treatment. Based on the information provided from Islahiye field hospital statistics [Table 3], the average number of daily visits to the field hospital is 220 visits, with average of 78.8 visits to pediatrics, 33.1 visits to internal medicine, 28.1 to Ob/Gyn and 122.7 to urgent care. The hospital referral rate is 8.2% of the visit and the hospitalization rate is 0.24%. The utilization rate of health care services at the camp was assessed based on the provided figures for the month of April with total of 4850 consultations per month and a rate of 9.7 consultations per person per year. </w:t>
      </w:r>
      <w:r w:rsidRPr="0086531F">
        <w:rPr>
          <w:u w:val="single"/>
        </w:rPr>
        <w:t>Number of cases seen by a clinician on a single day may exceed the recommended number by the NHCR at &lt;50 visits/day/clinician especially in pediatrics.</w:t>
      </w:r>
      <w:r>
        <w:rPr>
          <w:u w:val="single"/>
        </w:rPr>
        <w:t xml:space="preserve"> </w:t>
      </w:r>
      <w:r w:rsidRPr="00AB7A62">
        <w:rPr>
          <w:sz w:val="14"/>
        </w:rPr>
        <w:t xml:space="preserve">The language barrier in addition to some unrealistic expectations, rumors, counteracts of some local individual physicians and to some extent a low level of sectarianism play a significant role in creating tension and friction between the refugees and the health care providers as wells the camp authorities. It also poses significant challenges for the treating physicians that may impact the overall quality of health care delivery. The socioeconomic status and the low health awareness play major role in the perception of the provided health care services and difficulty in understanding a referral-based system that may lead to loss of trust to some extent with the Turkish physicians and may result in seeking heath care outside the campus or sometimes returning to Syria. Delay in dispensing medication for more than 24 hours in some cases might be responsible for the dissatisfaction of the refugees The abuse of the health system by the refugees with chronic problems, disabilities or congenital abnormalities that were present and unsolved for long time in their original locations put extra burden on the health care sector. Deficiency in some of the important support services for certain cases such as rehabilitation, child psychology and some specialized services. Lack of adequate awareness of refugees to the psychological trauma. Go to: DISCUSSION </w:t>
      </w:r>
      <w:r w:rsidRPr="00957429">
        <w:rPr>
          <w:u w:val="single"/>
        </w:rPr>
        <w:t>New arrivals are rapidly settled at the newly established tent sites, prepared by the Turkish authorities and set up by the Turkish Red Crescent. Syrian citizens living in Turkey were provided with uninterrupted services of lodging, food, health services, security, social activities, education, religious services, translation services, safety, banking and communication.[</w:t>
      </w:r>
      <w:r w:rsidRPr="00AB7A62">
        <w:rPr>
          <w:sz w:val="14"/>
        </w:rPr>
        <w:t xml:space="preserve">4] An emergency response plan should offer a structured approach towards improving predictability and quality of response; provide resources and capabilities to respond quickly and effectively and clarify a process for avoiding and filling gaps in the humanitarian response. The importance of coordination and collaboration among Health, Water Sanitation Hygiene (WASH) and Nutrition clusters of field staff is paramount during emergency operations.[5–9] Uddin Khan and Shahidullah (1982) documented that in one refugee camp in Bangladesh where sanitation facilities had been provided the cholera rate was 1.6 per 1,000, whereas in the two camps without facilities the rates were 4.0 and 4.3 per 1,000.[7] There are two main components of health service delivery that affect the impact of clinical health services in conflict-affected population; the adequacy of health care services and the effectiveness of these services. Certain indicators may be used to measure these components such as outpatient consultation rate, proportion of illness episodes for which appropriate care was sought and average delay in seeking health care.[10] </w:t>
      </w:r>
      <w:r w:rsidRPr="00957429">
        <w:rPr>
          <w:u w:val="single"/>
        </w:rPr>
        <w:t>The health care services provided by the local Turkish authorities are in general adequate and appropriate,</w:t>
      </w:r>
      <w:r w:rsidRPr="00AB7A62">
        <w:rPr>
          <w:sz w:val="14"/>
        </w:rPr>
        <w:t xml:space="preserve"> the available data and the direct observation generally indicate a satisfactory health condition in all the refugee camps over the period. </w:t>
      </w:r>
      <w:r w:rsidRPr="005F7EAB">
        <w:rPr>
          <w:u w:val="single"/>
        </w:rPr>
        <w:t>There were no reported cases of measles, severe respiratory infections, severe diarrhea, malaria, or tuberculosis at the visited sites</w:t>
      </w:r>
      <w:r w:rsidRPr="00AB7A62">
        <w:rPr>
          <w:sz w:val="14"/>
        </w:rPr>
        <w:t xml:space="preserve">. There is a need to access detailed and specific statistics such as crude mortality rate (CMR), mortality rate among children under 5 years old, case fatality ratio among specific diseases, diagnostic accuracy rate, health worker treatment quality, delay in seeking health care or other health statistics to compare to standard reference indicators [Table 4]. Infection control and outbreak surveillance program needs to be enforced and certain clinical indicators are required to be monitored to assure the quality of the provided services. The lack of adequate awareness of refugees to the psychological is one of the important observations that we found. The language barrier and cultural differences are great obstacles in addressing this important problem that may carry significant consequences such as somatization, escalation of violence and/or suicide. It is obvious that some of the raised concerns can be solved if an organized team of Syrian physicians who speak the same language of the refugees and have a better understanding of their background and culture work very closely with Turkish physicians in collaboration with the Turkish authorities and with a clear procedure and objectives. A specialized team of psychiatrists and counselors who speak Arabic language is critically needed to accommodate the large number of cases that need special psychiatric evaluation and treatment and a training program under the supervision of experts is recommended. Special cost-effective educational programs should be delivered with the aim of intensifying actions based on priorities and coordinating needed responses. Highly complicated surgical cases that require special surgical expertise can be coordinated through a liaison office and services can be provided on case to case basis. Long term structured programs can be implemented for </w:t>
      </w:r>
      <w:r w:rsidRPr="006E3BA0">
        <w:rPr>
          <w:sz w:val="16"/>
        </w:rPr>
        <w:t xml:space="preserve">specific medical condition based on their prevalence and the available services. Although some regional non-governmental organizations recommended the creation of parallel health services, we did not see the need of such services based on the current level of the responses from the Turkish authorities. We recommend directing efforts to other refugee areas outside Turkey after a thorough evaluation and assessment. The situation needs to be reevaluated in case there was a remarkable increase in the number of refugees. There is a need for a dedicated medical team to coordinate and asses the emerging needs for these camps in collaboration with the Turkish authorities and health ministry. CONCLUSION </w:t>
      </w:r>
      <w:r w:rsidRPr="0086531F">
        <w:rPr>
          <w:u w:val="single"/>
        </w:rPr>
        <w:t>The emergency response of the Turkish authorities has demonstrated a high level of responsibility and accountability</w:t>
      </w:r>
      <w:r w:rsidRPr="006E3BA0">
        <w:rPr>
          <w:sz w:val="16"/>
        </w:rPr>
        <w:t xml:space="preserve"> of these </w:t>
      </w:r>
      <w:r w:rsidRPr="00AB7A62">
        <w:rPr>
          <w:sz w:val="14"/>
        </w:rPr>
        <w:t xml:space="preserve">clusters based on direct observation, available data and statistics. </w:t>
      </w:r>
      <w:r w:rsidRPr="0086531F">
        <w:rPr>
          <w:u w:val="single"/>
        </w:rPr>
        <w:t>This situation logically reflects the effectiveness of health structures which have been organized to the best of the partners’ abilities with adequate funding</w:t>
      </w:r>
      <w:r w:rsidRPr="00AB7A62">
        <w:rPr>
          <w:sz w:val="14"/>
        </w:rPr>
        <w:t xml:space="preserve"> over a protracted period, despite a number of constraints. We do not recommend funding of parallel health care services but </w:t>
      </w:r>
      <w:r w:rsidRPr="0086531F">
        <w:rPr>
          <w:u w:val="single"/>
        </w:rPr>
        <w:t>we support building special support programs that can increase health awareness in Syrian refugees or address the language and culture differences.</w:t>
      </w:r>
      <w:r w:rsidRPr="00AB7A62">
        <w:rPr>
          <w:sz w:val="14"/>
        </w:rPr>
        <w:t xml:space="preserve"> </w:t>
      </w:r>
    </w:p>
    <w:p w:rsidR="00017B5A" w:rsidRDefault="00017B5A" w:rsidP="00017B5A">
      <w:pPr>
        <w:pStyle w:val="Heading4"/>
      </w:pPr>
      <w:r>
        <w:t>Turkish Voters aren’t bothered by refugees</w:t>
      </w:r>
    </w:p>
    <w:p w:rsidR="00017B5A" w:rsidRDefault="00017B5A" w:rsidP="00017B5A">
      <w:r>
        <w:t xml:space="preserve">Onur </w:t>
      </w:r>
      <w:r w:rsidRPr="00152107">
        <w:rPr>
          <w:rStyle w:val="Style13ptBold"/>
        </w:rPr>
        <w:t>Altindag</w:t>
      </w:r>
      <w:r>
        <w:t xml:space="preserve"> (City University of New York) </w:t>
      </w:r>
      <w:r w:rsidRPr="00152107">
        <w:rPr>
          <w:rStyle w:val="Style13ptBold"/>
        </w:rPr>
        <w:t xml:space="preserve">and </w:t>
      </w:r>
      <w:r>
        <w:t xml:space="preserve">Neeraj </w:t>
      </w:r>
      <w:r w:rsidRPr="00152107">
        <w:rPr>
          <w:rStyle w:val="Style13ptBold"/>
        </w:rPr>
        <w:t>Kausha</w:t>
      </w:r>
      <w:r>
        <w:t>l (National Bureau of Economic Research), 7-10-20</w:t>
      </w:r>
      <w:r w:rsidRPr="00152107">
        <w:rPr>
          <w:rStyle w:val="Style13ptBold"/>
        </w:rPr>
        <w:t>17</w:t>
      </w:r>
      <w:r>
        <w:t xml:space="preserve">, </w:t>
      </w:r>
    </w:p>
    <w:p w:rsidR="00017B5A" w:rsidRPr="00152107" w:rsidRDefault="00017B5A" w:rsidP="00017B5A">
      <w:pPr>
        <w:rPr>
          <w:sz w:val="20"/>
          <w:szCs w:val="20"/>
        </w:rPr>
      </w:pPr>
      <w:r w:rsidRPr="00152107">
        <w:rPr>
          <w:sz w:val="20"/>
          <w:szCs w:val="20"/>
        </w:rPr>
        <w:t xml:space="preserve">"Do Refugees Impact Voting Behavior in the Host Country? Evidence from Syrian Refugee Inflows in Turkey by Onur Altindag, Neeraj Kaushal :: SSRN," No Publication, </w:t>
      </w:r>
      <w:hyperlink r:id="rId250" w:history="1">
        <w:r w:rsidRPr="00152107">
          <w:rPr>
            <w:rStyle w:val="Hyperlink"/>
            <w:sz w:val="20"/>
            <w:szCs w:val="20"/>
          </w:rPr>
          <w:t>https://papers.ssrn.com/sol3/papers.cfm?abstract_id=2998958</w:t>
        </w:r>
      </w:hyperlink>
      <w:r w:rsidRPr="00152107">
        <w:rPr>
          <w:sz w:val="20"/>
          <w:szCs w:val="20"/>
        </w:rPr>
        <w:t>, JH</w:t>
      </w:r>
    </w:p>
    <w:p w:rsidR="00017B5A" w:rsidRPr="0066343C" w:rsidRDefault="00017B5A" w:rsidP="00017B5A">
      <w:r w:rsidRPr="00727143">
        <w:rPr>
          <w:u w:val="single"/>
        </w:rPr>
        <w:t>The Syrian civil war has caused</w:t>
      </w:r>
      <w:r w:rsidRPr="006E3BA0">
        <w:rPr>
          <w:sz w:val="16"/>
        </w:rPr>
        <w:t xml:space="preserve"> one of the largest movements of people in recent history, and resulted in </w:t>
      </w:r>
      <w:r w:rsidRPr="00727143">
        <w:rPr>
          <w:u w:val="single"/>
        </w:rPr>
        <w:t>over 2.8 million refugees entering Turkey</w:t>
      </w:r>
      <w:r w:rsidRPr="006E3BA0">
        <w:rPr>
          <w:sz w:val="16"/>
        </w:rPr>
        <w:t xml:space="preserve">. This abrupt and unexpected inflow of refugees has provided an opportunity for scholars to investigate the effects of refugee migration on economic opportunities of local populations (Ceritoğlu et al., 2015; Del Carpio and Wagner, 2016). Our study extends the existing literature to the political domain. Given that most refugees settle in countries neighboring conflict zones, how refugee influx affects economic conditions and political stability in neighboring countries has critical political and policy implications for refugees as well as host countries. 14 We find that Turkish citizens are highly polarized in their perceptions of Syrians. AKP supporters are less negative about the effects of Syrian refugees on the economic opportunities of the Turkish population and Turkey’s economy and national security and more sympathetic towards providing government services to the refugees. Differences in perceptions across voters’ political preferences are substantial, although </w:t>
      </w:r>
      <w:r w:rsidRPr="005F20C9">
        <w:rPr>
          <w:u w:val="single"/>
        </w:rPr>
        <w:t>we find little evidence that</w:t>
      </w:r>
      <w:r w:rsidRPr="006E3BA0">
        <w:rPr>
          <w:sz w:val="16"/>
        </w:rPr>
        <w:t xml:space="preserve"> this</w:t>
      </w:r>
      <w:r w:rsidRPr="005F20C9">
        <w:rPr>
          <w:u w:val="single"/>
        </w:rPr>
        <w:t xml:space="preserve"> reflects a transition in party affiliations induced by the refugee influx</w:t>
      </w:r>
      <w:r w:rsidRPr="006E3BA0">
        <w:rPr>
          <w:sz w:val="16"/>
        </w:rPr>
        <w:t xml:space="preserve"> in analyses with multiple data sources </w:t>
      </w:r>
      <w:r w:rsidRPr="005F20C9">
        <w:rPr>
          <w:u w:val="single"/>
        </w:rPr>
        <w:t>including</w:t>
      </w:r>
      <w:r w:rsidRPr="006E3BA0">
        <w:rPr>
          <w:sz w:val="16"/>
        </w:rPr>
        <w:t xml:space="preserve"> the actual </w:t>
      </w:r>
      <w:r w:rsidRPr="005F20C9">
        <w:rPr>
          <w:u w:val="single"/>
        </w:rPr>
        <w:t>election data</w:t>
      </w:r>
      <w:r w:rsidRPr="006E3BA0">
        <w:rPr>
          <w:sz w:val="16"/>
        </w:rPr>
        <w:t xml:space="preserve"> of the </w:t>
      </w:r>
      <w:r w:rsidRPr="005F20C9">
        <w:rPr>
          <w:u w:val="single"/>
        </w:rPr>
        <w:t>past three general elections</w:t>
      </w:r>
      <w:r w:rsidRPr="006E3BA0">
        <w:rPr>
          <w:sz w:val="16"/>
        </w:rPr>
        <w:t xml:space="preserve"> and survey data on political affiliations. These findings are consistent with a polarized political environment in which party line plays a more important role than the individual exposure or significant information on the subject in forming public opinion (Druckman et al. 2013). Our findings also differ from previous literature on high-income countries, where voter preferences shifted towards far-right parties in response to increased refugee presence. One possible explanation for the lack of any effect of refugee influx on electoral outcomes in our analysis could be that </w:t>
      </w:r>
      <w:r w:rsidRPr="00417C86">
        <w:rPr>
          <w:u w:val="single"/>
        </w:rPr>
        <w:t>there is more empathy towards Syrian refugees in Turkey than across Europe</w:t>
      </w:r>
      <w:r w:rsidRPr="006E3BA0">
        <w:rPr>
          <w:sz w:val="16"/>
        </w:rPr>
        <w:t xml:space="preserve">, where </w:t>
      </w:r>
      <w:r w:rsidRPr="00417C86">
        <w:rPr>
          <w:u w:val="single"/>
        </w:rPr>
        <w:t>studies have found increasing support for xenophobic political fractions on account of refugee and immigration flows</w:t>
      </w:r>
      <w:r w:rsidRPr="006E3BA0">
        <w:rPr>
          <w:sz w:val="16"/>
        </w:rPr>
        <w:t xml:space="preserve">. Religious and cultural similarities might have mitigated a strong political reaction. More than half of the respondents in our sample believe that Syrians will return home when the conflict is over (Table 2). Thus, the </w:t>
      </w:r>
      <w:r w:rsidRPr="00CF5994">
        <w:rPr>
          <w:u w:val="single"/>
        </w:rPr>
        <w:t>Turkish voters</w:t>
      </w:r>
      <w:r w:rsidRPr="006E3BA0">
        <w:rPr>
          <w:sz w:val="16"/>
        </w:rPr>
        <w:t xml:space="preserve"> might </w:t>
      </w:r>
      <w:r w:rsidRPr="00CF5994">
        <w:rPr>
          <w:u w:val="single"/>
        </w:rPr>
        <w:t>perceive the Syrian refugee resettlements as a temporary service to a neighborhood country</w:t>
      </w:r>
      <w:r w:rsidRPr="006E3BA0">
        <w:rPr>
          <w:sz w:val="16"/>
        </w:rPr>
        <w:t xml:space="preserve">. Another potential explanation is that the </w:t>
      </w:r>
      <w:r w:rsidRPr="00CF5994">
        <w:rPr>
          <w:u w:val="single"/>
        </w:rPr>
        <w:t>Turkish voters are responding to the ongoing civil war in neighboring Syria by opting for political stability</w:t>
      </w:r>
      <w:r w:rsidRPr="006E3BA0">
        <w:rPr>
          <w:sz w:val="16"/>
        </w:rPr>
        <w:t xml:space="preserve">. Our survey data suggest that AKP voters are much more confident in the capability of their party to solve the pressing issues in Turkey compared to the supporters of other political fractions. According to the combined monthly surveys, 87% of AKP supporters believe that AKP is the only political party that could solve Turkey’s most important and pressing problems. The corresponding ratios are only 55% for CHP, 49%for MHP, and 65%for HDP (Appendix Table 1). These results suggest that Turkish voters think that President Erdogan, whose party has as much support as all the other major political parties combined, is in a better position to lead the country out of the economic and security threats associated with the influx of refugees as well as with the civil war in neighboring regions. In other words, the opportunity cost of reactive voting in a conflict zone might be higher if voters consider no viable alternatives to the status quo. </w:t>
      </w:r>
    </w:p>
    <w:p w:rsidR="00017B5A" w:rsidRDefault="00017B5A" w:rsidP="00017B5A"/>
    <w:p w:rsidR="00017B5A" w:rsidRPr="0086678E" w:rsidRDefault="00017B5A" w:rsidP="00017B5A">
      <w:pPr>
        <w:pStyle w:val="Heading4"/>
      </w:pPr>
      <w:r w:rsidRPr="0086678E">
        <w:t>Being let into the US just increases mental health issues of Syrian refugees</w:t>
      </w:r>
    </w:p>
    <w:p w:rsidR="00017B5A" w:rsidRPr="0086678E" w:rsidRDefault="00017B5A" w:rsidP="00017B5A">
      <w:pPr>
        <w:rPr>
          <w:rStyle w:val="Style13ptBold"/>
        </w:rPr>
      </w:pPr>
      <w:r w:rsidRPr="0086678E">
        <w:rPr>
          <w:rStyle w:val="Style13ptBold"/>
        </w:rPr>
        <w:t>Javanbakht M.D., and director of the Stress, Trauma, and Anxiety Research and Clinical Program 18</w:t>
      </w:r>
    </w:p>
    <w:p w:rsidR="00017B5A" w:rsidRPr="00AB7D2F" w:rsidRDefault="00017B5A" w:rsidP="00017B5A">
      <w:r>
        <w:t xml:space="preserve">Arash Javanbakht, M.D., serves as the director of the Stress, Trauma, and Anxiety Research and Clinical Program. </w:t>
      </w:r>
      <w:hyperlink r:id="rId251" w:history="1">
        <w:r w:rsidRPr="00F428D7">
          <w:rPr>
            <w:rStyle w:val="Hyperlink"/>
          </w:rPr>
          <w:t>https://www.pbs.org/newshour/nation/syrian-refugees-in-america-the-forgotten-psychological-wounds-of-the-stress-of-migration</w:t>
        </w:r>
      </w:hyperlink>
      <w:r>
        <w:t xml:space="preserve"> “Syrian refugees in America: The forgotten psychological wounds of the stress of migration” 6/9/18 HAH</w:t>
      </w:r>
    </w:p>
    <w:p w:rsidR="00017B5A" w:rsidRPr="00112F62" w:rsidRDefault="00017B5A" w:rsidP="00017B5A">
      <w:pPr>
        <w:rPr>
          <w:sz w:val="16"/>
        </w:rPr>
      </w:pPr>
      <w:r w:rsidRPr="00112F62">
        <w:rPr>
          <w:sz w:val="16"/>
        </w:rPr>
        <w:t xml:space="preserve">Focus of resettlement of Syrian refugees has been on immediate minimum housing and financial and physical health care needs. </w:t>
      </w:r>
      <w:r w:rsidRPr="00AB7D2F">
        <w:rPr>
          <w:rStyle w:val="StyleUnderline"/>
        </w:rPr>
        <w:t>Mental health</w:t>
      </w:r>
      <w:r w:rsidRPr="00112F62">
        <w:rPr>
          <w:sz w:val="16"/>
        </w:rPr>
        <w:t xml:space="preserve">, which requires greater language and cultural familiarity, </w:t>
      </w:r>
      <w:r w:rsidRPr="00AB7D2F">
        <w:rPr>
          <w:rStyle w:val="StyleUnderline"/>
        </w:rPr>
        <w:t>has typically not been a priority before and after arrival in the U.S.</w:t>
      </w:r>
      <w:r w:rsidRPr="00112F62">
        <w:rPr>
          <w:sz w:val="16"/>
        </w:rPr>
        <w:t xml:space="preserve"> Our bilingual team at STARC, many of whom are refugee doctors, took the challenge of screening Syrian and Iraqi refugees for common consequences of exposure to extreme traumatic experiences and stress of migration. Screening happened within the first month of arrival in the U.S., after a mandatory physical health screening. Our findings are alarming: </w:t>
      </w:r>
      <w:r w:rsidRPr="00AB7D2F">
        <w:rPr>
          <w:rStyle w:val="StyleUnderline"/>
        </w:rPr>
        <w:t>1 in 3 men and women screen positive for PTSD</w:t>
      </w:r>
      <w:r w:rsidRPr="00112F62">
        <w:rPr>
          <w:sz w:val="16"/>
        </w:rPr>
        <w:t xml:space="preserve"> (similar to the lifetime prevalence in Vietnam War veterans), </w:t>
      </w:r>
      <w:r w:rsidRPr="00AB7D2F">
        <w:rPr>
          <w:rStyle w:val="StyleUnderline"/>
        </w:rPr>
        <w:t>nearly half show a high level of depression, and half exhibit high anxiety. Half of children show high anxiety. Nearly 80 percent separation anxiety in children restricts their ability to go to school</w:t>
      </w:r>
      <w:r w:rsidRPr="00112F62">
        <w:rPr>
          <w:sz w:val="16"/>
        </w:rPr>
        <w:t xml:space="preserve"> and explore their new world. The number one concern expressed by teachers is their difficulty attending school because of high separation anxiety. This is especially critical because cumulative research shows serious negative effects of untreated childhood trauma on mental and physical health in adulthood. </w:t>
      </w:r>
      <w:r w:rsidRPr="00112F62">
        <w:rPr>
          <w:rStyle w:val="StyleUnderline"/>
        </w:rPr>
        <w:t>The situation of refugees is complicated by chronic stress of migration, lack of resources, and difficulty navigating the</w:t>
      </w:r>
      <w:r w:rsidRPr="00112F62">
        <w:rPr>
          <w:sz w:val="16"/>
        </w:rPr>
        <w:t xml:space="preserve"> complicated U.S. </w:t>
      </w:r>
      <w:r w:rsidRPr="00112F62">
        <w:rPr>
          <w:rStyle w:val="StyleUnderline"/>
        </w:rPr>
        <w:t>medical system.</w:t>
      </w:r>
      <w:r w:rsidRPr="00112F62">
        <w:rPr>
          <w:sz w:val="16"/>
        </w:rPr>
        <w:t xml:space="preserve"> PTSD, and other consequences of trauma, are treatable, and we have effective methods of addressing them. However, </w:t>
      </w:r>
      <w:r w:rsidRPr="00112F62">
        <w:rPr>
          <w:rStyle w:val="StyleUnderline"/>
        </w:rPr>
        <w:t>access is limited by lack of providers skilled in treatment of trauma</w:t>
      </w:r>
      <w:r w:rsidRPr="00112F62">
        <w:rPr>
          <w:sz w:val="16"/>
        </w:rPr>
        <w:t xml:space="preserve"> who are fluent in culture and language. That has led to efforts in using creative methods of addressing trauma and stress in refugees. </w:t>
      </w:r>
    </w:p>
    <w:p w:rsidR="00017B5A" w:rsidRDefault="00017B5A" w:rsidP="00017B5A"/>
    <w:p w:rsidR="00017B5A" w:rsidRDefault="00017B5A" w:rsidP="00017B5A">
      <w:pPr>
        <w:pStyle w:val="Heading3"/>
      </w:pPr>
      <w:r>
        <w:t>K Links</w:t>
      </w:r>
    </w:p>
    <w:p w:rsidR="00017B5A" w:rsidRDefault="00017B5A" w:rsidP="00017B5A">
      <w:pPr>
        <w:pStyle w:val="Heading4"/>
      </w:pPr>
      <w:r>
        <w:t>Syrian refugee camps build environments of distrust, prioritizing state control over the dignity of refugees</w:t>
      </w:r>
    </w:p>
    <w:p w:rsidR="00017B5A" w:rsidRDefault="00017B5A" w:rsidP="00017B5A">
      <w:r>
        <w:t xml:space="preserve">Natalia </w:t>
      </w:r>
      <w:r w:rsidRPr="00E75386">
        <w:rPr>
          <w:rStyle w:val="Style13ptBold"/>
        </w:rPr>
        <w:t>Paszkiewicz</w:t>
      </w:r>
      <w:r>
        <w:t xml:space="preserve">, doctor in anthropology, </w:t>
      </w:r>
      <w:r w:rsidRPr="00E75386">
        <w:rPr>
          <w:rStyle w:val="Style13ptBold"/>
        </w:rPr>
        <w:t>1-2</w:t>
      </w:r>
      <w:r>
        <w:t>-2018,</w:t>
      </w:r>
    </w:p>
    <w:p w:rsidR="00017B5A" w:rsidRDefault="00017B5A" w:rsidP="00017B5A">
      <w:r>
        <w:t xml:space="preserve"> "</w:t>
      </w:r>
      <w:r w:rsidRPr="00E75386">
        <w:rPr>
          <w:u w:val="single"/>
        </w:rPr>
        <w:t>Syrian refugees</w:t>
      </w:r>
      <w:r>
        <w:t xml:space="preserve"> in Jordan's camps should live in dignity no matter how long they stay," Middle East Eye, </w:t>
      </w:r>
      <w:hyperlink r:id="rId252" w:history="1">
        <w:r w:rsidRPr="008C11B5">
          <w:rPr>
            <w:rStyle w:val="Hyperlink"/>
          </w:rPr>
          <w:t>http://www.middleeasteye.net/columns/politics-refugee-return-and-subversive-home-making-syrian-refugee-camps-jordan-335852454</w:t>
        </w:r>
      </w:hyperlink>
      <w:r>
        <w:t>, nthropologist with a particular interest in migration and refugee studies. She has been working with refugees for over ten years, NSP</w:t>
      </w:r>
    </w:p>
    <w:p w:rsidR="00017B5A" w:rsidRDefault="00017B5A" w:rsidP="00017B5A"/>
    <w:p w:rsidR="00017B5A" w:rsidRPr="00E75386" w:rsidRDefault="00017B5A" w:rsidP="00017B5A">
      <w:pPr>
        <w:rPr>
          <w:u w:val="single"/>
        </w:rPr>
      </w:pPr>
      <w:r w:rsidRPr="00E75386">
        <w:rPr>
          <w:u w:val="single"/>
        </w:rPr>
        <w:t>Syrian refugees</w:t>
      </w:r>
      <w:r>
        <w:t xml:space="preserve"> in Jordan's camps </w:t>
      </w:r>
      <w:r w:rsidRPr="00E75386">
        <w:rPr>
          <w:u w:val="single"/>
        </w:rPr>
        <w:t>should live in dignity no matter how long they stay</w:t>
      </w:r>
    </w:p>
    <w:p w:rsidR="00017B5A" w:rsidRPr="00B1619E" w:rsidRDefault="00017B5A" w:rsidP="00017B5A">
      <w:pPr>
        <w:rPr>
          <w:sz w:val="16"/>
        </w:rPr>
      </w:pPr>
      <w:r w:rsidRPr="00B1619E">
        <w:rPr>
          <w:u w:val="single"/>
        </w:rPr>
        <w:t>The framing of the refugee camp as a temporary space which is permanently locked in the emergency phase may be interpreted as an expression of fear of refugees’ integration in the host country</w:t>
      </w:r>
      <w:r w:rsidRPr="00B1619E">
        <w:rPr>
          <w:sz w:val="16"/>
        </w:rPr>
        <w:t>, and the desire to see them return home.</w:t>
      </w:r>
    </w:p>
    <w:p w:rsidR="00017B5A" w:rsidRPr="00B1619E" w:rsidRDefault="00017B5A" w:rsidP="00017B5A">
      <w:pPr>
        <w:rPr>
          <w:sz w:val="16"/>
        </w:rPr>
      </w:pPr>
      <w:r w:rsidRPr="00B1619E">
        <w:rPr>
          <w:sz w:val="16"/>
        </w:rPr>
        <w:t>Temporariness versus permanence</w:t>
      </w:r>
    </w:p>
    <w:p w:rsidR="00017B5A" w:rsidRPr="00B1619E" w:rsidRDefault="00017B5A" w:rsidP="00017B5A">
      <w:pPr>
        <w:rPr>
          <w:sz w:val="16"/>
        </w:rPr>
      </w:pPr>
      <w:r w:rsidRPr="00B1619E">
        <w:rPr>
          <w:sz w:val="16"/>
        </w:rPr>
        <w:t xml:space="preserve">In that sense, </w:t>
      </w:r>
      <w:r w:rsidRPr="00B1619E">
        <w:rPr>
          <w:u w:val="single"/>
        </w:rPr>
        <w:t>refugee camps exist to preserve the value of the nation-state as an exclusionary non-permeable space where refugees have no right to claim any form of belonging</w:t>
      </w:r>
      <w:r w:rsidRPr="00B1619E">
        <w:rPr>
          <w:sz w:val="16"/>
        </w:rPr>
        <w:t>.</w:t>
      </w:r>
    </w:p>
    <w:p w:rsidR="00017B5A" w:rsidRPr="00B1619E" w:rsidRDefault="00017B5A" w:rsidP="00017B5A">
      <w:pPr>
        <w:rPr>
          <w:sz w:val="16"/>
        </w:rPr>
      </w:pPr>
      <w:r w:rsidRPr="00B1619E">
        <w:rPr>
          <w:u w:val="single"/>
        </w:rPr>
        <w:t>There is an inherent contradiction between two approaches</w:t>
      </w:r>
      <w:r w:rsidRPr="00B1619E">
        <w:rPr>
          <w:sz w:val="16"/>
        </w:rPr>
        <w:t xml:space="preserve"> to human rights: international </w:t>
      </w:r>
      <w:r w:rsidRPr="00B1619E">
        <w:rPr>
          <w:u w:val="single"/>
        </w:rPr>
        <w:t>organisations</w:t>
      </w:r>
      <w:r w:rsidRPr="00B1619E">
        <w:rPr>
          <w:sz w:val="16"/>
        </w:rPr>
        <w:t xml:space="preserve"> which govern refugee camps </w:t>
      </w:r>
      <w:r w:rsidRPr="00B1619E">
        <w:rPr>
          <w:u w:val="single"/>
        </w:rPr>
        <w:t>have a duty to protect human rights within the framework of states' sovereignty</w:t>
      </w:r>
      <w:r w:rsidRPr="00B1619E">
        <w:rPr>
          <w:sz w:val="16"/>
        </w:rPr>
        <w:t xml:space="preserve">; and </w:t>
      </w:r>
      <w:r w:rsidRPr="00B1619E">
        <w:rPr>
          <w:u w:val="single"/>
        </w:rPr>
        <w:t>yet every individual has a right to dignity</w:t>
      </w:r>
      <w:r w:rsidRPr="00B1619E">
        <w:rPr>
          <w:sz w:val="16"/>
        </w:rPr>
        <w:t xml:space="preserve"> according to the 1948 UN Universal Declaration of Human Rights.</w:t>
      </w:r>
    </w:p>
    <w:p w:rsidR="00017B5A" w:rsidRPr="00B1619E" w:rsidRDefault="00017B5A" w:rsidP="00017B5A">
      <w:pPr>
        <w:rPr>
          <w:u w:val="single"/>
        </w:rPr>
      </w:pPr>
      <w:r w:rsidRPr="00B1619E">
        <w:rPr>
          <w:u w:val="single"/>
        </w:rPr>
        <w:t xml:space="preserve">In the camp, the autonomy of an individual is subjected to the refugee regime formulated </w:t>
      </w:r>
      <w:r w:rsidRPr="00B1619E">
        <w:rPr>
          <w:sz w:val="16"/>
        </w:rPr>
        <w:t xml:space="preserve">jointly </w:t>
      </w:r>
      <w:r w:rsidRPr="00B1619E">
        <w:rPr>
          <w:u w:val="single"/>
        </w:rPr>
        <w:t xml:space="preserve">by </w:t>
      </w:r>
      <w:r w:rsidRPr="00B1619E">
        <w:rPr>
          <w:sz w:val="16"/>
          <w:u w:val="single"/>
        </w:rPr>
        <w:t xml:space="preserve">the </w:t>
      </w:r>
      <w:r w:rsidRPr="00B1619E">
        <w:rPr>
          <w:u w:val="single"/>
        </w:rPr>
        <w:t>humanitarian agencies and the host country.</w:t>
      </w:r>
    </w:p>
    <w:p w:rsidR="00017B5A" w:rsidRPr="00B1619E" w:rsidRDefault="00017B5A" w:rsidP="00017B5A">
      <w:pPr>
        <w:rPr>
          <w:sz w:val="16"/>
        </w:rPr>
      </w:pPr>
      <w:r w:rsidRPr="00B1619E">
        <w:rPr>
          <w:sz w:val="16"/>
        </w:rPr>
        <w:t>The camp governance model includes both the language of protection and state control – for instance, the regulation that prohibits growing trees in order not to obscure the visibility in the camp is aimed at preventing violence, particularly gender-based violence, but it also enables the surveillance of the camp population.</w:t>
      </w:r>
    </w:p>
    <w:p w:rsidR="00017B5A" w:rsidRPr="00B1619E" w:rsidRDefault="00017B5A" w:rsidP="00017B5A">
      <w:pPr>
        <w:rPr>
          <w:sz w:val="16"/>
        </w:rPr>
      </w:pPr>
      <w:r w:rsidRPr="00B1619E">
        <w:rPr>
          <w:sz w:val="16"/>
        </w:rPr>
        <w:t xml:space="preserve">On the other hand, </w:t>
      </w:r>
      <w:r w:rsidRPr="00B1619E">
        <w:rPr>
          <w:u w:val="single"/>
        </w:rPr>
        <w:t>not allowing</w:t>
      </w:r>
      <w:r w:rsidRPr="00B1619E">
        <w:rPr>
          <w:sz w:val="16"/>
        </w:rPr>
        <w:t xml:space="preserve"> the building of more </w:t>
      </w:r>
      <w:r w:rsidRPr="00B1619E">
        <w:rPr>
          <w:u w:val="single"/>
        </w:rPr>
        <w:t>permanent dwellings</w:t>
      </w:r>
      <w:r w:rsidRPr="00B1619E">
        <w:rPr>
          <w:sz w:val="16"/>
        </w:rPr>
        <w:t xml:space="preserve"> in the name of the camp's temporariness clearly </w:t>
      </w:r>
      <w:r w:rsidRPr="00B1619E">
        <w:rPr>
          <w:u w:val="single"/>
        </w:rPr>
        <w:t>demonstrates the prevalence of the state sovereignty discourse over the protection one</w:t>
      </w:r>
      <w:r w:rsidRPr="00B1619E">
        <w:rPr>
          <w:sz w:val="16"/>
        </w:rPr>
        <w:t>.</w:t>
      </w:r>
    </w:p>
    <w:p w:rsidR="00017B5A" w:rsidRPr="00A62B33" w:rsidRDefault="00017B5A" w:rsidP="00017B5A">
      <w:pPr>
        <w:rPr>
          <w:sz w:val="16"/>
        </w:rPr>
      </w:pPr>
      <w:r w:rsidRPr="00B1619E">
        <w:rPr>
          <w:sz w:val="16"/>
        </w:rPr>
        <w:t>We should, however, move beyond the dichotomy of temporariness versus permanence, and recognise that refugees in camps do engage in home-making-without-a-home. It is then the task of humanitarian agencies and host governments to facilitate this process, rather than to hinder it.</w:t>
      </w:r>
    </w:p>
    <w:p w:rsidR="00017B5A" w:rsidRPr="00A62B33" w:rsidRDefault="00017B5A" w:rsidP="00017B5A">
      <w:pPr>
        <w:rPr>
          <w:sz w:val="16"/>
        </w:rPr>
      </w:pPr>
      <w:r w:rsidRPr="00A62B33">
        <w:rPr>
          <w:sz w:val="16"/>
        </w:rPr>
        <w:t xml:space="preserve">The question should not be how long refugees will stay in a camp; </w:t>
      </w:r>
      <w:r w:rsidRPr="00A62B33">
        <w:rPr>
          <w:u w:val="single"/>
        </w:rPr>
        <w:t>the question is how to ensure that they can live their life in dignity while seeking protection</w:t>
      </w:r>
      <w:r w:rsidRPr="00A62B33">
        <w:rPr>
          <w:sz w:val="16"/>
        </w:rPr>
        <w:t xml:space="preserve"> in a camp.</w:t>
      </w:r>
    </w:p>
    <w:p w:rsidR="00017B5A" w:rsidRDefault="00017B5A" w:rsidP="00017B5A"/>
    <w:p w:rsidR="00017B5A" w:rsidRPr="002A5C18" w:rsidRDefault="00017B5A" w:rsidP="00017B5A"/>
    <w:p w:rsidR="00EE5B04" w:rsidRDefault="00EE5B04" w:rsidP="00EE5B04">
      <w:pPr>
        <w:pStyle w:val="Heading3"/>
      </w:pPr>
      <w:r w:rsidRPr="002C38FC">
        <w:t>CP Safe Zones</w:t>
      </w:r>
    </w:p>
    <w:p w:rsidR="00EE5B04" w:rsidRDefault="00EE5B04" w:rsidP="00EE5B04">
      <w:pPr>
        <w:pStyle w:val="Heading4"/>
      </w:pPr>
      <w:r>
        <w:t>The US should get Syrian refugees to safe zones rather than letting them in</w:t>
      </w:r>
      <w:r w:rsidR="00781EAB">
        <w:t>to the US.</w:t>
      </w:r>
    </w:p>
    <w:p w:rsidR="00EE5B04" w:rsidRDefault="00EE5B04" w:rsidP="00EE5B04">
      <w:pPr>
        <w:rPr>
          <w:rStyle w:val="Style13ptBold"/>
        </w:rPr>
      </w:pPr>
      <w:r>
        <w:rPr>
          <w:rStyle w:val="Style13ptBold"/>
        </w:rPr>
        <w:t>Babin 16</w:t>
      </w:r>
    </w:p>
    <w:p w:rsidR="00EE5B04" w:rsidRPr="002654DF" w:rsidRDefault="00EE5B04" w:rsidP="00EE5B04">
      <w:r w:rsidRPr="002654DF">
        <w:t>(</w:t>
      </w:r>
      <w:r>
        <w:t>Brian Babin, 8/18/16, “</w:t>
      </w:r>
      <w:r w:rsidRPr="002654DF">
        <w:t>America’s Refugee Program: A Clear and Present Danger</w:t>
      </w:r>
      <w:r>
        <w:t xml:space="preserve">,” </w:t>
      </w:r>
      <w:hyperlink r:id="rId253" w:history="1">
        <w:r w:rsidRPr="00DD4BF2">
          <w:rPr>
            <w:rStyle w:val="Hyperlink"/>
          </w:rPr>
          <w:t>https://www.nationalreview.com/2016/08/syrian-refugee-program-national-security-risk-must-reform-now/</w:t>
        </w:r>
      </w:hyperlink>
      <w:r>
        <w:t>, Accessed 4/25/18, FAA</w:t>
      </w:r>
      <w:r w:rsidRPr="002654DF">
        <w:t>)</w:t>
      </w:r>
    </w:p>
    <w:p w:rsidR="00EE5B04" w:rsidRPr="002654DF" w:rsidRDefault="00EE5B04" w:rsidP="00EE5B04">
      <w:pPr>
        <w:rPr>
          <w:rStyle w:val="Style13ptBold"/>
        </w:rPr>
      </w:pPr>
    </w:p>
    <w:p w:rsidR="00EE5B04" w:rsidRDefault="00EE5B04" w:rsidP="00EE5B04">
      <w:pPr>
        <w:rPr>
          <w:sz w:val="16"/>
        </w:rPr>
      </w:pPr>
      <w:r w:rsidRPr="002654DF">
        <w:rPr>
          <w:u w:val="single"/>
        </w:rPr>
        <w:t>For the cost of bringing one refugee into the U.S. on a path to citizenship, we can help many more than that in safe zones.</w:t>
      </w:r>
      <w:r>
        <w:rPr>
          <w:u w:val="single"/>
        </w:rPr>
        <w:t xml:space="preserve"> </w:t>
      </w:r>
      <w:r w:rsidRPr="002654DF">
        <w:rPr>
          <w:sz w:val="16"/>
        </w:rPr>
        <w:t xml:space="preserve">As compassionate </w:t>
      </w:r>
      <w:r w:rsidRPr="002654DF">
        <w:rPr>
          <w:u w:val="single"/>
        </w:rPr>
        <w:t xml:space="preserve">Americans, </w:t>
      </w:r>
      <w:r w:rsidRPr="002654DF">
        <w:rPr>
          <w:sz w:val="16"/>
        </w:rPr>
        <w:t>we</w:t>
      </w:r>
      <w:r w:rsidRPr="002654DF">
        <w:rPr>
          <w:u w:val="single"/>
        </w:rPr>
        <w:t xml:space="preserve"> can help displaced refugees in safe zones near their own homeland. Indeed, for the cost of bringing one refugee into the U.S. on a path to citizenship, we can help many more than that in safe zones.</w:t>
      </w:r>
      <w:r>
        <w:rPr>
          <w:u w:val="single"/>
        </w:rPr>
        <w:t xml:space="preserve"> </w:t>
      </w:r>
      <w:r w:rsidRPr="002654DF">
        <w:rPr>
          <w:u w:val="single"/>
        </w:rPr>
        <w:t>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w:t>
      </w:r>
      <w:r w:rsidRPr="002654DF">
        <w:rPr>
          <w:sz w:val="16"/>
        </w:rPr>
        <w:t xml:space="preserve"> H.R. 3314 must be brought to the floor of the U. S. Congress, passed, and signed into law. Although a veto by Obama is likely, it would be an absolute dereliction of our sworn duty not to try.</w:t>
      </w:r>
    </w:p>
    <w:p w:rsidR="00EE5B04" w:rsidRDefault="00EE5B04" w:rsidP="00EE5B04"/>
    <w:p w:rsidR="00EE5B04" w:rsidRDefault="00EE5B04" w:rsidP="00EE5B04">
      <w:pPr>
        <w:pStyle w:val="Heading4"/>
      </w:pPr>
      <w:r>
        <w:t xml:space="preserve">Safe zones could save Syria </w:t>
      </w:r>
      <w:r w:rsidR="008C7333">
        <w:t>and Trump won’t try and circumvent them.</w:t>
      </w:r>
    </w:p>
    <w:p w:rsidR="00EE5B04" w:rsidRPr="00B04390" w:rsidRDefault="00EE5B04" w:rsidP="00EE5B04">
      <w:pPr>
        <w:rPr>
          <w:rStyle w:val="Style13ptBold"/>
        </w:rPr>
      </w:pPr>
      <w:r w:rsidRPr="00B04390">
        <w:rPr>
          <w:rStyle w:val="Style13ptBold"/>
        </w:rPr>
        <w:t>The Guardian 17</w:t>
      </w:r>
    </w:p>
    <w:p w:rsidR="00EE5B04" w:rsidRDefault="00EE5B04" w:rsidP="00EE5B04">
      <w:r>
        <w:t>(The Guardian, 1/27/17, “</w:t>
      </w:r>
      <w:r w:rsidRPr="00B04390">
        <w:t>Syria’s Safe Zones Offer A Glimmer Of Hope For A Once-Great Nation</w:t>
      </w:r>
      <w:r>
        <w:t xml:space="preserve">,” </w:t>
      </w:r>
      <w:hyperlink r:id="rId254" w:history="1">
        <w:r w:rsidRPr="00DD4BF2">
          <w:rPr>
            <w:rStyle w:val="Hyperlink"/>
          </w:rPr>
          <w:t>https://www.theguardian.com/commentisfree/2017/jan/27/syria-safe-zones-refugees-turkey-russia-un</w:t>
        </w:r>
      </w:hyperlink>
      <w:r>
        <w:t>, Accessed 5/9/18, FAA)</w:t>
      </w:r>
    </w:p>
    <w:p w:rsidR="00EE5B04" w:rsidRDefault="00EE5B04" w:rsidP="00EE5B04"/>
    <w:p w:rsidR="00EE5B04" w:rsidRDefault="00EE5B04" w:rsidP="00EE5B04">
      <w:pPr>
        <w:rPr>
          <w:sz w:val="16"/>
        </w:rPr>
      </w:pPr>
      <w:r w:rsidRPr="00B04390">
        <w:rPr>
          <w:sz w:val="16"/>
        </w:rPr>
        <w:t xml:space="preserve">The manifest dreadfulness of the Syrian crisis has now driven almost 5 million people from the country, with another 7 million displaced internally. Unless the exodus is halted, Syria will be condemned to irreversible, terminal decline. This last week, however, has seen some glimmers of hope, with a ceasefire being brokered in Astana, the Kazakh capital, and Donald </w:t>
      </w:r>
      <w:r w:rsidRPr="00B04390">
        <w:rPr>
          <w:u w:val="single"/>
        </w:rPr>
        <w:t>Trump</w:t>
      </w:r>
      <w:r w:rsidRPr="00B04390">
        <w:rPr>
          <w:sz w:val="16"/>
        </w:rPr>
        <w:t xml:space="preserve"> </w:t>
      </w:r>
      <w:r w:rsidRPr="00B04390">
        <w:rPr>
          <w:u w:val="single"/>
        </w:rPr>
        <w:t>support</w:t>
      </w:r>
      <w:r w:rsidRPr="00B04390">
        <w:rPr>
          <w:sz w:val="16"/>
        </w:rPr>
        <w:t xml:space="preserve">ing the creation of </w:t>
      </w:r>
      <w:r w:rsidRPr="00B04390">
        <w:rPr>
          <w:u w:val="single"/>
        </w:rPr>
        <w:t>safe zones within Syria. This could be key to reconstructing that devastated land and getting meaningful amounts of aid in quickly.</w:t>
      </w:r>
      <w:r>
        <w:rPr>
          <w:u w:val="single"/>
        </w:rPr>
        <w:t xml:space="preserve"> </w:t>
      </w:r>
      <w:r w:rsidRPr="00B04390">
        <w:rPr>
          <w:u w:val="single"/>
        </w:rPr>
        <w:t>The humanitarian safe zone concept recognises that the vast majority of Syrians want to remain in or return to their homeland, if it is free of the tyranny and the terror</w:t>
      </w:r>
      <w:r w:rsidRPr="00B04390">
        <w:rPr>
          <w:sz w:val="16"/>
        </w:rPr>
        <w:t xml:space="preserve"> of Islamic State and President Bashar al-Assad. Trump’s support could be central to getting Russia and Iran to sign up to this approach. Russia, not unexpectedly, suggests caution but does not dismiss the idea. A pilot scheme in north-west Syria would be the best way to get the process started, with this initial zone lying between Kilis and Reyhanli in Turkey, Aleppo and Idlib. If successful, the concept could be replicated in the south on the Jordanian border, before expanding into other areas as they are liberated from Isis. This first area, of about 1,500 sq km, is currently free of Isis and Assad regime troops, and some way from key Russian locations in Syria such as Latakia and Tartus. Predominantly controlled by the Free Syrian Army and moderate groups, it is home to about 500,000 refugees, living in abject poverty in camps near the border. These could be expanded and improved, with food, water and electricity flowing in from the many NGOs situated nearby in Turkey. </w:t>
      </w:r>
      <w:r w:rsidRPr="00B04390">
        <w:rPr>
          <w:u w:val="single"/>
        </w:rPr>
        <w:t xml:space="preserve">Those children who aren’t lucky enough to attend the very few functioning schools, such as those run by the charity Syria Relief, would again be able to get an education. </w:t>
      </w:r>
      <w:r w:rsidRPr="00B04390">
        <w:rPr>
          <w:sz w:val="16"/>
        </w:rPr>
        <w:t>The international medical charity of which I am the security and chemical defence adviser</w:t>
      </w:r>
      <w:r w:rsidRPr="00B04390">
        <w:rPr>
          <w:u w:val="single"/>
        </w:rPr>
        <w:t xml:space="preserve">, the Union of Medical Care and Relief Organisations (UOSSM), runs a number of effective hospitals and clinics in the area, and is preparing to increase this effort if the safe zone materialises. Some 75% of nine- to 13-year-olds in this area suffer from post-traumatic stress disorder, and they need urgent help. </w:t>
      </w:r>
      <w:r w:rsidRPr="00B04390">
        <w:rPr>
          <w:sz w:val="16"/>
        </w:rPr>
        <w:t>Our</w:t>
      </w:r>
      <w:r w:rsidRPr="00B04390">
        <w:rPr>
          <w:u w:val="single"/>
        </w:rPr>
        <w:t xml:space="preserve"> main hospital at Bab al-Hawa, just over the Turkish border near Reyhanli, has treated many of the most challenging cases from east Aleppo and continues to do so, but is short of some critical medicines and equipment. </w:t>
      </w:r>
      <w:r w:rsidRPr="00B04390">
        <w:rPr>
          <w:sz w:val="16"/>
        </w:rPr>
        <w:t xml:space="preserve">For the safe zone to live up to its name, the Assad regime must stop dropping barrel bombs indiscriminately on civilians. Even with the ceasefire in place, places like Wadi Barada and east Ghouta are still under attack. Worst of all, Assad continues to drop chlorine (chemical) barrel bombs. As UOSSM doctors put it: “We can hide from bombs and bullets, but not gas.” Trump has stated that he would not have allowed the United States to abandon its threat to intervene in Syria if chemical weapons were used, and I for one am hopeful that he will soon say that the “red line” is back in force. </w:t>
      </w:r>
      <w:r w:rsidRPr="00B04390">
        <w:rPr>
          <w:u w:val="single"/>
        </w:rPr>
        <w:t>The security of the first safe zone could be supported by British or American ships in the eastern Mediterranean</w:t>
      </w:r>
      <w:r w:rsidRPr="00B04390">
        <w:rPr>
          <w:sz w:val="16"/>
        </w:rPr>
        <w:t xml:space="preserve">. Their missiles and radar would negate the need for coalition aircraft to fly in “Syrian” and “Russian” air space, which is guarded by anti-aircraft weapons.\ </w:t>
      </w:r>
      <w:r w:rsidRPr="00B04390">
        <w:rPr>
          <w:u w:val="single"/>
        </w:rPr>
        <w:t>Security on the ground should be policed by United Nations monitors, who have proved effective in east Aleppo.</w:t>
      </w:r>
      <w:r w:rsidRPr="00B04390">
        <w:rPr>
          <w:sz w:val="16"/>
        </w:rPr>
        <w:t xml:space="preserve"> They could be supported by moderate militias already operating in the area, as well as experts from the coalition and ideally Turkish, Nato or UN troops. </w:t>
      </w:r>
      <w:r w:rsidRPr="00B04390">
        <w:rPr>
          <w:u w:val="single"/>
        </w:rPr>
        <w:t>Humanitarian aid must be allowed to flow into the area as quickly as possible, together with resources needed to build and repair housing and other essential infrastructure</w:t>
      </w:r>
      <w:r w:rsidRPr="00B04390">
        <w:rPr>
          <w:sz w:val="16"/>
        </w:rPr>
        <w:t xml:space="preserve">. Many NGOs have stockpiled equipment on the Turkish side of the border for this eventuality. It will be hugely challenging to get this aid in through just two crossings at Reyhanli and Kilis, on poor roads, but with co-ordination and energy it is achievable. UOSSM has proved that it can service medical facilities across this region, and its model of local employment of doctors and logistic networks, financed by international donors, is worth following, or at least learning from. It will be a struggle to make the safe zones work, and Turkey, Russia, Iran, the US and the UN will all have to play their part. But </w:t>
      </w:r>
      <w:r w:rsidRPr="00B04390">
        <w:rPr>
          <w:u w:val="single"/>
        </w:rPr>
        <w:t>however great the cost, it will still be less than housing millions of displaced Syrians and allowing the collapse of this once-great nation.</w:t>
      </w:r>
      <w:r>
        <w:rPr>
          <w:u w:val="single"/>
        </w:rPr>
        <w:t xml:space="preserve"> </w:t>
      </w:r>
      <w:r w:rsidRPr="00B04390">
        <w:rPr>
          <w:sz w:val="16"/>
        </w:rPr>
        <w:t xml:space="preserve">There are reasons for optimism. The talks in Astana have brought what looks like a meaningful ceasefire; Presidents Trump and Putin are set to talk over the weekend, and Theresa May, visiting Turkey tomorrow, appears keen to offer the UK’s not inconsiderable skills and resources for the “muscular” humanitarianism required to start to get Syria back on its feet. Let’s hope they do not miss this fleeting opportunity to do some good. </w:t>
      </w:r>
    </w:p>
    <w:p w:rsidR="0020044E" w:rsidRPr="0020044E" w:rsidRDefault="0020044E" w:rsidP="0020044E">
      <w:pPr>
        <w:pStyle w:val="Heading3"/>
      </w:pPr>
      <w:r w:rsidRPr="0020044E">
        <w:t>CP Improve processing time</w:t>
      </w:r>
    </w:p>
    <w:p w:rsidR="0020044E" w:rsidRDefault="0020044E" w:rsidP="0020044E">
      <w:pPr>
        <w:pStyle w:val="Heading4"/>
      </w:pPr>
      <w:r>
        <w:t>The US should focus on accelerating the time it takes to process refugees into the US</w:t>
      </w:r>
    </w:p>
    <w:p w:rsidR="0020044E" w:rsidRDefault="0020044E" w:rsidP="0020044E">
      <w:pPr>
        <w:rPr>
          <w:rStyle w:val="Style13ptBold"/>
        </w:rPr>
      </w:pPr>
      <w:r>
        <w:rPr>
          <w:rStyle w:val="Style13ptBold"/>
        </w:rPr>
        <w:t>Long 15</w:t>
      </w:r>
    </w:p>
    <w:p w:rsidR="0020044E" w:rsidRDefault="0020044E" w:rsidP="0020044E">
      <w:r w:rsidRPr="008924A4">
        <w:t>(Katy 15, “Why America Could—and Should—Admit More Syrian Refugees”</w:t>
      </w:r>
      <w:r>
        <w:t xml:space="preserve">, </w:t>
      </w:r>
      <w:hyperlink r:id="rId255" w:history="1">
        <w:r w:rsidRPr="00DA39AD">
          <w:rPr>
            <w:rStyle w:val="Hyperlink"/>
          </w:rPr>
          <w:t>https://tcf.org/content/report/why-america-could-and-should-admit-more-syrian-refugees/</w:t>
        </w:r>
      </w:hyperlink>
      <w:r>
        <w:t>, 4/19/2018, AK</w:t>
      </w:r>
      <w:r w:rsidRPr="008924A4">
        <w:t>)</w:t>
      </w:r>
    </w:p>
    <w:p w:rsidR="0020044E" w:rsidRPr="00872B90" w:rsidRDefault="0020044E" w:rsidP="0020044E">
      <w:pPr>
        <w:rPr>
          <w:sz w:val="16"/>
        </w:rPr>
      </w:pPr>
      <w:r w:rsidRPr="00872B90">
        <w:rPr>
          <w:u w:val="single"/>
        </w:rPr>
        <w:t>Rather than focusing on tightening up an already rigorous security process, the real focus of political energy should be on increasing USRAP’s capacity to process cases swiftly and efficiently.</w:t>
      </w:r>
      <w:r w:rsidRPr="00872B90">
        <w:rPr>
          <w:sz w:val="16"/>
        </w:rPr>
        <w:t xml:space="preserve"> </w:t>
      </w:r>
      <w:r w:rsidRPr="00872B90">
        <w:rPr>
          <w:u w:val="single"/>
        </w:rPr>
        <w:t>Refugees—whether in Syria or elsewhere—should not have to wait two years for processing.</w:t>
      </w:r>
      <w:r w:rsidRPr="00872B90">
        <w:rPr>
          <w:sz w:val="16"/>
        </w:rPr>
        <w:t xml:space="preserve"> Many simply cannot afford the human cost of being asked to wait for so long. </w:t>
      </w:r>
      <w:r w:rsidRPr="00872B90">
        <w:rPr>
          <w:u w:val="single"/>
        </w:rPr>
        <w:t>Investments in staffing and training, and in appropriate information and communications technology, could help to speed up resettlement without compromising U.S. security.</w:t>
      </w:r>
      <w:r w:rsidRPr="00872B90">
        <w:rPr>
          <w:sz w:val="16"/>
        </w:rPr>
        <w:t xml:space="preserve"> Current projections call for the resettlement quota to rise to 100,000 for FY2017. </w:t>
      </w:r>
      <w:r w:rsidRPr="00872B90">
        <w:rPr>
          <w:u w:val="single"/>
        </w:rPr>
        <w:t>In order to ensure that this higher ceiling translates into actual departures, and to lay the foundations for much-needed further expansion of USRAP, capacity-building is essential.</w:t>
      </w:r>
    </w:p>
    <w:p w:rsidR="0020044E" w:rsidRDefault="0020044E" w:rsidP="0020044E"/>
    <w:p w:rsidR="004756AF" w:rsidRPr="004756AF" w:rsidRDefault="004756AF" w:rsidP="004756AF">
      <w:pPr>
        <w:pStyle w:val="Heading3"/>
      </w:pPr>
      <w:r w:rsidRPr="004756AF">
        <w:t>CP – Climate change</w:t>
      </w:r>
    </w:p>
    <w:p w:rsidR="004756AF" w:rsidRDefault="004756AF" w:rsidP="004756AF">
      <w:pPr>
        <w:pStyle w:val="Heading4"/>
        <w:rPr>
          <w:rStyle w:val="StyleUnderline"/>
          <w:sz w:val="26"/>
          <w:u w:val="none"/>
        </w:rPr>
      </w:pPr>
      <w:r>
        <w:rPr>
          <w:rStyle w:val="StyleUnderline"/>
          <w:sz w:val="26"/>
          <w:u w:val="none"/>
        </w:rPr>
        <w:t>Climate change will intensify the refugee crisis and put more lives in danger unless the US does something.</w:t>
      </w:r>
    </w:p>
    <w:p w:rsidR="004756AF" w:rsidRDefault="004756AF" w:rsidP="004756AF">
      <w:pPr>
        <w:rPr>
          <w:rStyle w:val="Style13ptBold"/>
        </w:rPr>
      </w:pPr>
      <w:r>
        <w:rPr>
          <w:rStyle w:val="Style13ptBold"/>
        </w:rPr>
        <w:t>Calma 18</w:t>
      </w:r>
    </w:p>
    <w:p w:rsidR="004756AF" w:rsidRDefault="004756AF" w:rsidP="004756AF">
      <w:pPr>
        <w:rPr>
          <w:rStyle w:val="Style13ptBold"/>
          <w:b w:val="0"/>
          <w:bCs w:val="0"/>
          <w:sz w:val="22"/>
        </w:rPr>
      </w:pPr>
      <w:r w:rsidRPr="00EB6914">
        <w:rPr>
          <w:rStyle w:val="Style13ptBold"/>
          <w:b w:val="0"/>
          <w:bCs w:val="0"/>
          <w:sz w:val="22"/>
        </w:rPr>
        <w:t>(Justine Calma, “America Is Closing Its Doors to Refugees Right When the World Is Driving More and More to Flee</w:t>
      </w:r>
      <w:r>
        <w:rPr>
          <w:rStyle w:val="Style13ptBold"/>
          <w:b w:val="0"/>
          <w:bCs w:val="0"/>
          <w:sz w:val="22"/>
        </w:rPr>
        <w:t xml:space="preserve">”, </w:t>
      </w:r>
      <w:hyperlink r:id="rId256" w:history="1">
        <w:r w:rsidRPr="00742799">
          <w:rPr>
            <w:rStyle w:val="Hyperlink"/>
          </w:rPr>
          <w:t>https://www.motherjones.com/environment/2018/02/america-is-closing-its-doors-to-refugees-right-when-the-world-is-driving-more-and-more-to-flee/</w:t>
        </w:r>
      </w:hyperlink>
      <w:r>
        <w:rPr>
          <w:rStyle w:val="Style13ptBold"/>
          <w:b w:val="0"/>
          <w:bCs w:val="0"/>
          <w:sz w:val="22"/>
        </w:rPr>
        <w:t>, Published February 8 2018, Accessed May 10, 2018, njt)</w:t>
      </w:r>
    </w:p>
    <w:p w:rsidR="004756AF" w:rsidRDefault="004756AF" w:rsidP="004756AF">
      <w:pPr>
        <w:rPr>
          <w:rStyle w:val="Style13ptBold"/>
          <w:b w:val="0"/>
          <w:bCs w:val="0"/>
          <w:sz w:val="22"/>
        </w:rPr>
      </w:pPr>
    </w:p>
    <w:p w:rsidR="004756AF" w:rsidRPr="009A74B4" w:rsidRDefault="004756AF" w:rsidP="004756AF">
      <w:pPr>
        <w:rPr>
          <w:rStyle w:val="Style13ptBold"/>
          <w:b w:val="0"/>
          <w:bCs w:val="0"/>
          <w:sz w:val="16"/>
        </w:rPr>
      </w:pPr>
      <w:r w:rsidRPr="009A74B4">
        <w:rPr>
          <w:rStyle w:val="Style13ptBold"/>
          <w:b w:val="0"/>
          <w:bCs w:val="0"/>
          <w:sz w:val="16"/>
        </w:rPr>
        <w:t xml:space="preserve">The unprecedented brutality of the 2017 hurricane season showed the potential that natural disasters have to destroy livelihoods, displace families, and uproot entire communities. The most recent example, of course, is the situation in Puerto Rico post-Maria. Experts estimate the US territory will lose close to 500,000 residents in the next two years. According to a report by the Internal Displacement Monitoring Center, 26 million people each year have been displaced by natural disasters worldwide. And as climate change likely increases the frequency and intensity of these events, larger numbers of environmental migrants will be forced to leave their homes behind in search of safety and opportunity. Meanwhile, </w:t>
      </w:r>
      <w:r w:rsidRPr="00EB6914">
        <w:rPr>
          <w:rStyle w:val="StyleUnderline"/>
        </w:rPr>
        <w:t>experts warn that countries like the United States are currently adopting policies that indicate climate migrants will be met with closed doors as opposed to open arms</w:t>
      </w:r>
      <w:r w:rsidRPr="009A74B4">
        <w:rPr>
          <w:rStyle w:val="Style13ptBold"/>
          <w:b w:val="0"/>
          <w:bCs w:val="0"/>
          <w:sz w:val="16"/>
        </w:rPr>
        <w:t xml:space="preserve">. Among those are the recent moves to suspend temporary protected status for people from certain countries, like Haiti in the wake of the devastating 2010 earthquake. And just last week, President Trump nominated Ken Isaacs who has made public remarks denying climate change—to lead the United Nations’ International Organization for Migration, which has been at the forefront of addressing climate-induced displacement and migration. As environmental factors compel more and more people to move, it seems apparent that the political winds are forming a perfect storm that will lead to humanitarian crises. “The conversion of these two factors most often leads to tragedy,” says Mariam Traore Chazalnoel, a climate-migration specialist at the agency Isaacs was just tapped to lead (pending a vote from the organization’s membership). In addition to boosting natural disasters, climate change is imperiling island and coastal communities by pushing up sea levels. Kiribati has already purchased land on nearby Fiji in anticipation of having to evacuate its citizens. A warming planet is also exacerbating poverty and conflict around the globe. And experts say environmental pressures affecting agriculture, fishing, or other means of livelihood can often be at the root of economic and political destabilization that forces people to leave home. </w:t>
      </w:r>
      <w:r w:rsidRPr="00EB6914">
        <w:rPr>
          <w:rStyle w:val="StyleUnderline"/>
        </w:rPr>
        <w:t xml:space="preserve">A recent study published in the journal Science found that if the planet continues to warm at its current rate, the number of migrants who apply for asylum in the European Union is likely to triple by 2100. </w:t>
      </w:r>
      <w:r w:rsidRPr="009A74B4">
        <w:rPr>
          <w:rStyle w:val="Style13ptBold"/>
          <w:b w:val="0"/>
          <w:bCs w:val="0"/>
          <w:sz w:val="16"/>
        </w:rPr>
        <w:t xml:space="preserve">Even </w:t>
      </w:r>
      <w:r w:rsidRPr="00EB6914">
        <w:rPr>
          <w:rStyle w:val="StyleUnderline"/>
        </w:rPr>
        <w:t>in the case of the more than 5 million refugees fleeing Syria, scientists have pointed to the role warming played in spurring a drought that stoked civil unrest.</w:t>
      </w:r>
      <w:r>
        <w:rPr>
          <w:rStyle w:val="StyleUnderline"/>
        </w:rPr>
        <w:t xml:space="preserve"> </w:t>
      </w:r>
      <w:r w:rsidRPr="00EB6914">
        <w:rPr>
          <w:rStyle w:val="StyleUnderline"/>
        </w:rPr>
        <w:t>“Climate change was just one additional stressor, an exacerbating factor, that when piled in on top of everything else caused this [conflict] to happen,” says</w:t>
      </w:r>
      <w:r w:rsidRPr="009A74B4">
        <w:rPr>
          <w:rStyle w:val="Style13ptBold"/>
          <w:b w:val="0"/>
          <w:bCs w:val="0"/>
          <w:sz w:val="16"/>
        </w:rPr>
        <w:t xml:space="preserve"> Colin </w:t>
      </w:r>
      <w:r w:rsidRPr="00EB6914">
        <w:rPr>
          <w:rStyle w:val="StyleUnderline"/>
        </w:rPr>
        <w:t>Kelley, a senior research fellow at the Center for Climate and Security.</w:t>
      </w:r>
      <w:r>
        <w:rPr>
          <w:rStyle w:val="StyleUnderline"/>
        </w:rPr>
        <w:t xml:space="preserve"> </w:t>
      </w:r>
      <w:r w:rsidRPr="009A74B4">
        <w:rPr>
          <w:rStyle w:val="Style13ptBold"/>
          <w:b w:val="0"/>
          <w:bCs w:val="0"/>
          <w:sz w:val="16"/>
        </w:rPr>
        <w:t xml:space="preserve">Kelley is the lead author of a groundbreaking 2015 study that detailed how drought, crop failure, and the resulting migration from rural areas to urban centers contributed to the onset of the Syrian civil war. In 2012, amid Syria’s refugee crisis, </w:t>
      </w:r>
      <w:r w:rsidRPr="009A74B4">
        <w:rPr>
          <w:rStyle w:val="StyleUnderline"/>
        </w:rPr>
        <w:t>the US designated migrants from the Middle Eastern nation eligible for temporary protected status.</w:t>
      </w:r>
      <w:r w:rsidRPr="009A74B4">
        <w:rPr>
          <w:rStyle w:val="Style13ptBold"/>
          <w:b w:val="0"/>
          <w:bCs w:val="0"/>
          <w:sz w:val="16"/>
        </w:rPr>
        <w:t xml:space="preserve"> The Department of Homeland Security can offer the protection to émigrés from nations deemed too unsafe to return to because of armed conflict or environmental catastrophe. The status gives eligible individuals employment authorization to work in the United States, as well as protection from deportation. “TPS has been incredibly important for thousands of Syrians in the U.S.,” Matthew Chrastek, coordinator at the American Relief Coalition for Syria, tells Grist via email. “It has allowed them to work, to build businesses, to continue their education, but most importantly, to live in peace and security.” While President </w:t>
      </w:r>
      <w:r w:rsidRPr="00EB6914">
        <w:rPr>
          <w:rStyle w:val="StyleUnderline"/>
        </w:rPr>
        <w:t xml:space="preserve">Trump </w:t>
      </w:r>
      <w:r w:rsidRPr="009A74B4">
        <w:rPr>
          <w:rStyle w:val="Style13ptBold"/>
          <w:b w:val="0"/>
          <w:bCs w:val="0"/>
          <w:sz w:val="16"/>
        </w:rPr>
        <w:t xml:space="preserve">announced last week that he will extend relief for nearly 7,000 Syrians with temporary protected status in the US, his administration </w:t>
      </w:r>
      <w:r w:rsidRPr="009A74B4">
        <w:rPr>
          <w:rStyle w:val="StyleUnderline"/>
        </w:rPr>
        <w:t>has decided to stop accepting new applications for the program from Syrian migrants.</w:t>
      </w:r>
      <w:r>
        <w:rPr>
          <w:rStyle w:val="StyleUnderline"/>
        </w:rPr>
        <w:t xml:space="preserve"> </w:t>
      </w:r>
      <w:r w:rsidRPr="009A74B4">
        <w:rPr>
          <w:rStyle w:val="StyleUnderline"/>
        </w:rPr>
        <w:t>Temporary protected status is currently the only means to asylum for migrants to the U.S. who were affected by natural disasters.</w:t>
      </w:r>
      <w:r w:rsidRPr="009A74B4">
        <w:rPr>
          <w:rStyle w:val="Style13ptBold"/>
          <w:b w:val="0"/>
          <w:bCs w:val="0"/>
          <w:sz w:val="16"/>
        </w:rPr>
        <w:t xml:space="preserve"> And even that policy has its limitations. Since it was only designed to provide temporary humanitarian relief, status holders are not given a green card. In fact, there is no pathway for them to become permanent residents or U.S. citizens. If the federal government decides not to renew a country’s designation, all those who have been able to build a life for themselves here lose the ability to work lawfully and can be deported. </w:t>
      </w:r>
      <w:r w:rsidRPr="009A74B4">
        <w:rPr>
          <w:rStyle w:val="StyleUnderline"/>
        </w:rPr>
        <w:t>Of the 10 countries currently designated for temporary protected status, five garnered it after suffering natural disasters. Environmental factors have also played a role in the addition of three war-torn countries: Syria, Yemen, and Somalia.</w:t>
      </w:r>
      <w:r>
        <w:rPr>
          <w:rStyle w:val="StyleUnderline"/>
        </w:rPr>
        <w:t xml:space="preserve"> </w:t>
      </w:r>
      <w:r w:rsidRPr="009A74B4">
        <w:rPr>
          <w:rStyle w:val="Style13ptBold"/>
          <w:b w:val="0"/>
          <w:bCs w:val="0"/>
          <w:sz w:val="16"/>
        </w:rPr>
        <w:t xml:space="preserve">In the past year, the Trump administration has chosen not to extend the protection for thousands of migrants from El Salvador, Haiti, Sudan, and Nicaragua—effectively deeming those countries safe to return to. This drastic curtailing of the humanitarian program has implications not only for current designees, but also for nations that experience environmental catastrophes in the future. “It’s possible that it might become less likely that TPS will be granted in the first place or that the threshold for what counts as recovery or enough recovery might be lower in this administration,” says Julia Gelatt, senior policy analyst at the Migration Policy Institute in Washington, DC. Another limitation to temporary protected status is that it is only granted to people who are already residing in the US—those who may have entered the country prior to the disaster with a visa (like a student or tourist) or who might have been living in the country without documentation. It doesn’t allow new immigrants to enter after the disaster has occurred. That means people who are displaced and seeking refuge often have to put their lives at risk to get into the US. “There’s a danger that people are just basically trying to move through their own means, and then you have a lot of documented incidents of migrant deaths at borders or at sea,” says the U.N. Migration Agency’s Chazalnoel. Over the weekend, more than 90 migrants died while trying to reach Europe when their boat—operated by human smugglers—capsized off the coast of Libya. </w:t>
      </w:r>
      <w:r w:rsidRPr="009A74B4">
        <w:rPr>
          <w:rStyle w:val="StyleUnderline"/>
        </w:rPr>
        <w:t xml:space="preserve">The need for TPS and more long-term immigration policies will grow if we fail to curb the worst effects of climate change. Chazalnoel adds that there is an ongoing concerted effort to develop global principles for protecting people who are forced to migrate due to climate change. </w:t>
      </w:r>
      <w:r w:rsidRPr="009A74B4">
        <w:rPr>
          <w:rStyle w:val="Style13ptBold"/>
          <w:b w:val="0"/>
          <w:bCs w:val="0"/>
          <w:sz w:val="16"/>
        </w:rPr>
        <w:t>“These are policy discussions which I think have intensified incredibly,” she says.</w:t>
      </w:r>
    </w:p>
    <w:p w:rsidR="004756AF" w:rsidRDefault="004756AF" w:rsidP="004756AF">
      <w:pPr>
        <w:rPr>
          <w:rStyle w:val="Style13ptBold"/>
          <w:b w:val="0"/>
          <w:bCs w:val="0"/>
          <w:sz w:val="22"/>
        </w:rPr>
      </w:pPr>
    </w:p>
    <w:p w:rsidR="001363BF" w:rsidRPr="003A072B" w:rsidRDefault="001363BF" w:rsidP="001363BF">
      <w:pPr>
        <w:pStyle w:val="Heading2"/>
      </w:pPr>
      <w:r w:rsidRPr="003A072B">
        <w:t>BIG REFUGEES AFF</w:t>
      </w:r>
    </w:p>
    <w:p w:rsidR="001363BF" w:rsidRPr="007A44C0" w:rsidRDefault="001363BF" w:rsidP="001363BF">
      <w:pPr>
        <w:pStyle w:val="Heading4"/>
      </w:pPr>
      <w:r w:rsidRPr="007A44C0">
        <w:t>Trump is not only cutting immigration, he is reversing 70 years of precedent</w:t>
      </w:r>
    </w:p>
    <w:p w:rsidR="001363BF" w:rsidRPr="00207885" w:rsidRDefault="001363BF" w:rsidP="001363BF">
      <w:pPr>
        <w:rPr>
          <w:rStyle w:val="Style13ptBold"/>
        </w:rPr>
      </w:pPr>
      <w:r w:rsidRPr="00207885">
        <w:rPr>
          <w:rStyle w:val="Style13ptBold"/>
        </w:rPr>
        <w:t>Lind 17</w:t>
      </w:r>
    </w:p>
    <w:p w:rsidR="001363BF" w:rsidRPr="00405F53" w:rsidRDefault="001363BF" w:rsidP="001363BF">
      <w:r>
        <w:t>(Dara, “</w:t>
      </w:r>
      <w:r w:rsidRPr="00207885">
        <w:t>The Trump administration doesn’t believe in the global refugee crisis</w:t>
      </w:r>
      <w:r>
        <w:t xml:space="preserve">”, </w:t>
      </w:r>
      <w:hyperlink r:id="rId257" w:history="1">
        <w:r w:rsidRPr="00E96E87">
          <w:rPr>
            <w:rStyle w:val="Hyperlink"/>
          </w:rPr>
          <w:t>https://www.vox.com/policy-and-politics/2017/10/3/16379016/trump-refugees</w:t>
        </w:r>
      </w:hyperlink>
      <w:r>
        <w:t>, 12/4/17, DW)</w:t>
      </w:r>
    </w:p>
    <w:p w:rsidR="001363BF" w:rsidRPr="00207885" w:rsidRDefault="001363BF" w:rsidP="001363BF">
      <w:pPr>
        <w:rPr>
          <w:sz w:val="16"/>
        </w:rPr>
      </w:pPr>
      <w:r w:rsidRPr="00405F53">
        <w:rPr>
          <w:rStyle w:val="StyleUnderline"/>
        </w:rPr>
        <w:t>Since World War II, the United States has been the world’s leader in resettling refugees</w:t>
      </w:r>
      <w:r w:rsidRPr="00207885">
        <w:rPr>
          <w:sz w:val="16"/>
        </w:rPr>
        <w:t xml:space="preserve">. Most refugees never got the chance to come to a new country and start a new life, but if they did, </w:t>
      </w:r>
      <w:r w:rsidRPr="00405F53">
        <w:rPr>
          <w:rStyle w:val="StyleUnderline"/>
        </w:rPr>
        <w:t>there was a</w:t>
      </w:r>
      <w:r w:rsidRPr="00207885">
        <w:rPr>
          <w:sz w:val="16"/>
        </w:rPr>
        <w:t xml:space="preserve"> substantial chance — even a </w:t>
      </w:r>
      <w:r w:rsidRPr="00405F53">
        <w:rPr>
          <w:rStyle w:val="StyleUnderline"/>
        </w:rPr>
        <w:t>50 percent chance — that the country that welcomed them was the United States.</w:t>
      </w:r>
      <w:r>
        <w:rPr>
          <w:rStyle w:val="StyleUnderline"/>
        </w:rPr>
        <w:t xml:space="preserve"> </w:t>
      </w:r>
      <w:r w:rsidRPr="00207885">
        <w:rPr>
          <w:sz w:val="16"/>
        </w:rPr>
        <w:t xml:space="preserve">After less than a year in office, Donald </w:t>
      </w:r>
      <w:r w:rsidRPr="00405F53">
        <w:rPr>
          <w:rStyle w:val="StyleUnderline"/>
        </w:rPr>
        <w:t>Trump has not only officially drawn the era of global refugee leadership to a close. He’s withdrawn the US from the global community for refugee protection.</w:t>
      </w:r>
      <w:r>
        <w:rPr>
          <w:rStyle w:val="StyleUnderline"/>
        </w:rPr>
        <w:t xml:space="preserve"> </w:t>
      </w:r>
      <w:r w:rsidRPr="00207885">
        <w:rPr>
          <w:sz w:val="16"/>
        </w:rPr>
        <w:t xml:space="preserve">Domestically, the </w:t>
      </w:r>
      <w:r w:rsidRPr="00405F53">
        <w:rPr>
          <w:rStyle w:val="StyleUnderline"/>
        </w:rPr>
        <w:t>Trump</w:t>
      </w:r>
      <w:r w:rsidRPr="00207885">
        <w:rPr>
          <w:sz w:val="16"/>
        </w:rPr>
        <w:t xml:space="preserve"> administration </w:t>
      </w:r>
      <w:r w:rsidRPr="00405F53">
        <w:rPr>
          <w:rStyle w:val="StyleUnderline"/>
        </w:rPr>
        <w:t>has declared that it will allow no more than 45,000 refugees into the US during the current fiscal year</w:t>
      </w:r>
      <w:r w:rsidRPr="00207885">
        <w:rPr>
          <w:sz w:val="16"/>
        </w:rPr>
        <w:t xml:space="preserve"> (which began on October 1 and continues through September 30, 2018). </w:t>
      </w:r>
      <w:r w:rsidRPr="00405F53">
        <w:rPr>
          <w:rStyle w:val="StyleUnderline"/>
        </w:rPr>
        <w:t>That number is less than half the total of the last years of the Obama administration</w:t>
      </w:r>
      <w:r w:rsidRPr="00207885">
        <w:rPr>
          <w:sz w:val="16"/>
        </w:rPr>
        <w:t xml:space="preserve">, when the government set its refugee “ceiling” to at least 100,000 refugees in the last two years. </w:t>
      </w:r>
      <w:r w:rsidRPr="00405F53">
        <w:rPr>
          <w:rStyle w:val="StyleUnderline"/>
        </w:rPr>
        <w:t>The Trump administration’s</w:t>
      </w:r>
      <w:r w:rsidRPr="00207885">
        <w:rPr>
          <w:sz w:val="16"/>
        </w:rPr>
        <w:t xml:space="preserve"> newly announced </w:t>
      </w:r>
      <w:r w:rsidRPr="00405F53">
        <w:rPr>
          <w:rStyle w:val="StyleUnderline"/>
        </w:rPr>
        <w:t>levels are</w:t>
      </w:r>
      <w:r w:rsidRPr="00207885">
        <w:rPr>
          <w:sz w:val="16"/>
        </w:rPr>
        <w:t xml:space="preserve">, in fact, </w:t>
      </w:r>
      <w:r w:rsidRPr="00405F53">
        <w:rPr>
          <w:rStyle w:val="StyleUnderline"/>
        </w:rPr>
        <w:t>the most restrictive limit the United States has set in the 70-year history of refugee resettlement.</w:t>
      </w:r>
      <w:r>
        <w:rPr>
          <w:rStyle w:val="StyleUnderline"/>
        </w:rPr>
        <w:t xml:space="preserve"> </w:t>
      </w:r>
      <w:r w:rsidRPr="00207885">
        <w:rPr>
          <w:sz w:val="16"/>
        </w:rPr>
        <w:t xml:space="preserve">And internationally, </w:t>
      </w:r>
      <w:r w:rsidRPr="00405F53">
        <w:rPr>
          <w:rStyle w:val="StyleUnderline"/>
        </w:rPr>
        <w:t>the US announced</w:t>
      </w:r>
      <w:r w:rsidRPr="00207885">
        <w:rPr>
          <w:sz w:val="16"/>
        </w:rPr>
        <w:t xml:space="preserve"> over the weekend </w:t>
      </w:r>
      <w:r w:rsidRPr="00405F53">
        <w:rPr>
          <w:rStyle w:val="StyleUnderline"/>
        </w:rPr>
        <w:t>that it’s officially pulling out from the United Nations’ Global Compact on Migration</w:t>
      </w:r>
      <w:r w:rsidRPr="00207885">
        <w:rPr>
          <w:sz w:val="16"/>
        </w:rPr>
        <w:t xml:space="preserve"> — which is meeting for three days in Mexico this week, as countries keep trying to hammer out a framework for settling the 60 million-plus displaced people around the world. Nikki Haley, the US ambassador to the UN, claimed a “global approach” to the crisis is “simply not compatible with U.S. sovereignty.” This should come as no surprise. The Trump administration has been trying to slash refugee levels since it arrived in office, and is now implementing a refugee policy that is grounded in suspicion that the US really needs refugees, or that refugees need the US. </w:t>
      </w:r>
      <w:r w:rsidRPr="0023768A">
        <w:rPr>
          <w:rStyle w:val="StyleUnderline"/>
        </w:rPr>
        <w:t>The rationale that Trump and company use is that the United States no longer believes it has an obligation to open the doors to the world’s most vulnerable.</w:t>
      </w:r>
      <w:r w:rsidRPr="00207885">
        <w:rPr>
          <w:sz w:val="16"/>
        </w:rPr>
        <w:t xml:space="preserve"> The US is rejecting the very idea of a “global refugee crisis” — instead taking it for granted that countries have a responsibility for the lives of their citizens, and that if those countries have failed, people who are similar to the displaced citizens ought to step up to help. The </w:t>
      </w:r>
      <w:r w:rsidRPr="0023768A">
        <w:rPr>
          <w:rStyle w:val="StyleUnderline"/>
        </w:rPr>
        <w:t>Trump</w:t>
      </w:r>
      <w:r w:rsidRPr="00207885">
        <w:rPr>
          <w:sz w:val="16"/>
        </w:rPr>
        <w:t xml:space="preserve"> administration </w:t>
      </w:r>
      <w:r w:rsidRPr="0023768A">
        <w:rPr>
          <w:rStyle w:val="StyleUnderline"/>
        </w:rPr>
        <w:t>isn’t just walking away from helping those people who would have been resettled</w:t>
      </w:r>
      <w:r w:rsidRPr="00207885">
        <w:rPr>
          <w:sz w:val="16"/>
        </w:rPr>
        <w:t xml:space="preserve"> under the Obama administration. </w:t>
      </w:r>
      <w:r w:rsidRPr="0023768A">
        <w:rPr>
          <w:rStyle w:val="StyleUnderline"/>
        </w:rPr>
        <w:t>It’s walking away from the idea that any country ought to take moral leadership for refugees — and, indeed, it’s not at all clear that any other country will.</w:t>
      </w:r>
      <w:r>
        <w:rPr>
          <w:rStyle w:val="StyleUnderline"/>
        </w:rPr>
        <w:t xml:space="preserve"> </w:t>
      </w:r>
      <w:r w:rsidRPr="00207885">
        <w:rPr>
          <w:sz w:val="16"/>
        </w:rPr>
        <w:t xml:space="preserve">Trump has fought hard to rebuff the US’s humanitarian commitments on immigration Almost a year into the Trump administration, there are few issues on which the federal government has both talked the talk and walked the walk. The wall with Mexico looks very different from the one promised on the campaign trail. But when it comes to refugees, the Trump administration has acted loudly and decisively since its arrival. </w:t>
      </w:r>
      <w:r w:rsidRPr="0023768A">
        <w:rPr>
          <w:rStyle w:val="StyleUnderline"/>
        </w:rPr>
        <w:t>The administration has worked both to send the world a message — that the US is putting its own sovereignty ahead of international humanitarian commitments — and to assert that sovereignty early and often in the face of individual refugees.</w:t>
      </w:r>
      <w:r>
        <w:rPr>
          <w:rStyle w:val="StyleUnderline"/>
        </w:rPr>
        <w:t xml:space="preserve"> </w:t>
      </w:r>
      <w:r w:rsidRPr="00207885">
        <w:rPr>
          <w:sz w:val="16"/>
        </w:rPr>
        <w:t xml:space="preserve">As part of its January 27 executive order — the administration’s first attempt at a “travel ban” — President Trump attempted to lower the existing refugee ceiling from 110,000 to 50,000 in the middle of the year, as well as suspending all refugee screening and admissions for 90 days. Those policies were put on hold by the courts, revised, put on hold again, and ultimately allowed to go into effect in a modified form by the Supreme Court at the end of June. As a result, </w:t>
      </w:r>
      <w:r w:rsidRPr="0023768A">
        <w:rPr>
          <w:rStyle w:val="StyleUnderline"/>
        </w:rPr>
        <w:t>since the first week of July, the United States hasn’t resettled any refugees who don’t have an existing “bona fide relationship” to the US</w:t>
      </w:r>
      <w:r w:rsidRPr="00207885">
        <w:rPr>
          <w:sz w:val="16"/>
        </w:rPr>
        <w:t xml:space="preserve"> — including refugees whom US-based nonprofits have already agreed to help integrate. Even before that, the administration’s changes to refugee policy and the ongoing court battle meant that the pace of refugee admissions was slow and variable — and put would-be refugees on what one resettlement worker described as an “emotional roller coaster” from one week to the next. The refugee “ceiling,” which is set by the US Department of State each year, is a maximum. Because the process for selecting refugees and bringing them to the United States is so slow and onerous — and because it can take the State Department some time to bulk up its refugee operations in regions hit by crisis — it’s rarely reached in practice, even when the president is trying to reach it. The Obama administration only resettled 85,000 refugees the year it was trying to resettle 100,000. The Trump administration ultimately took in 53,500 this past year. And in 2018, the first year it will have full control over the resettlement process, it wants to allow in fewer still. </w:t>
      </w:r>
      <w:r w:rsidRPr="00506106">
        <w:rPr>
          <w:rStyle w:val="StyleUnderline"/>
        </w:rPr>
        <w:t>The Trump administration rejects the 70-year-old moral framework behind resettling refugees in the US</w:t>
      </w:r>
      <w:r>
        <w:rPr>
          <w:rStyle w:val="StyleUnderline"/>
        </w:rPr>
        <w:t xml:space="preserve"> </w:t>
      </w:r>
      <w:r w:rsidRPr="00207885">
        <w:rPr>
          <w:sz w:val="16"/>
        </w:rPr>
        <w:t xml:space="preserve">When the US and other nations were confronted with the tragic consequences of their refusals to take European Jews fleeing Nazi Germany, they turned the sentiment of “never again” into a bedrock humanitarian principle: Individual nations have a moral obligation to the world’s most vulnerable — no matter where those vulnerable people are from. Refugees won’t always be the easiest people to integrate into a new country — they’re often not as educated as other immigrants, they are often less likely to speak English, they don’t always have a family or community here who can help them succeed. They need help finding jobs and housing, and they need government funds to provide that help. That assistance is justified as a matter of urgency: </w:t>
      </w:r>
      <w:r w:rsidRPr="00506106">
        <w:rPr>
          <w:rStyle w:val="StyleUnderline"/>
        </w:rPr>
        <w:t>The imminent danger that people face when they are persecuted creates an obligation toward them that goes beyond the obligation a country might have to its own citizens who are suffering less.</w:t>
      </w:r>
      <w:r>
        <w:rPr>
          <w:rStyle w:val="StyleUnderline"/>
        </w:rPr>
        <w:t xml:space="preserve"> </w:t>
      </w:r>
      <w:r w:rsidRPr="00207885">
        <w:rPr>
          <w:sz w:val="16"/>
        </w:rPr>
        <w:t xml:space="preserve">A Thanksgiving dinner in Oakland, California, welcoming refugees in 2015. Steve Jennings/Getty Images for MoveOn.org This is not how Donald Trump, his advisers, or his administration sees things. In their eyes, spending money to help new people come to and succeed in America all but picks the pockets of those who are already here and aren’t succeeding as well as they’d like. During the 2016 presidential campaign, Trump’s immigration proposal promised to “Use the monies saved on expensive refugee programs to help place American children without parents in safer homes and communities, and to improve community safety in high crime neighborhoods in the United States.” Evaluating refugee policy this way is a form of rigged accounting, in which refugees are bound to lose. The entire point of refugee resettlement, as it’s traditionally existed, is that people are allowed to immigrate based on how much they’ve suffered (or are at risk of suffering). Such people don’t necessarily have the tools they need to succeed immediately in the American economy — they may not have professional skills or be fluent in English (though there’s some evidence that, ironically, Syrian refugees are unusually high-skilled). Unlike most immigrants, they’re eligible for federal safety net services like food stamps — and often, they need them. At the same time, though, it’s not that </w:t>
      </w:r>
      <w:r w:rsidRPr="00D827AC">
        <w:rPr>
          <w:rStyle w:val="StyleUnderline"/>
        </w:rPr>
        <w:t>the administration</w:t>
      </w:r>
      <w:r w:rsidRPr="00207885">
        <w:rPr>
          <w:sz w:val="16"/>
        </w:rPr>
        <w:t xml:space="preserve"> is soberly tallying up monetary costs and benefits of refugee resettlement and clucking its tongue because the balance ends up in the negative. </w:t>
      </w:r>
      <w:r w:rsidRPr="00D827AC">
        <w:rPr>
          <w:rStyle w:val="StyleUnderline"/>
        </w:rPr>
        <w:t>It’s rejected evidence produced by the Department of Health and Human Services showing a net benefit to the economy from resettling refugees</w:t>
      </w:r>
      <w:r w:rsidRPr="00207885">
        <w:rPr>
          <w:sz w:val="16"/>
        </w:rPr>
        <w:t xml:space="preserve">. </w:t>
      </w:r>
    </w:p>
    <w:p w:rsidR="00017B5A" w:rsidRDefault="00017B5A" w:rsidP="00017B5A">
      <w:pPr>
        <w:pStyle w:val="Heading4"/>
      </w:pPr>
      <w:r>
        <w:t>Accepting Refugees causes multitude of benefits for all parties.</w:t>
      </w:r>
    </w:p>
    <w:p w:rsidR="00017B5A" w:rsidRDefault="00017B5A" w:rsidP="00017B5A">
      <w:pPr>
        <w:rPr>
          <w:rFonts w:asciiTheme="minorHAnsi" w:hAnsiTheme="minorHAnsi" w:cs="Times"/>
          <w:b/>
          <w:color w:val="101010"/>
        </w:rPr>
      </w:pPr>
      <w:r w:rsidRPr="005A2DA6">
        <w:rPr>
          <w:rFonts w:asciiTheme="minorHAnsi" w:hAnsiTheme="minorHAnsi"/>
          <w:b/>
        </w:rPr>
        <w:t xml:space="preserve">Bahar, </w:t>
      </w:r>
      <w:r>
        <w:rPr>
          <w:rFonts w:asciiTheme="minorHAnsi" w:hAnsiTheme="minorHAnsi" w:cs="Times"/>
          <w:color w:val="101010"/>
        </w:rPr>
        <w:t xml:space="preserve">Associate at the Harvard Center for International Development, </w:t>
      </w:r>
      <w:r w:rsidRPr="00930BCA">
        <w:rPr>
          <w:rFonts w:asciiTheme="minorHAnsi" w:hAnsiTheme="minorHAnsi" w:cs="Times"/>
          <w:color w:val="101010"/>
        </w:rPr>
        <w:t>20</w:t>
      </w:r>
      <w:r>
        <w:rPr>
          <w:rFonts w:asciiTheme="minorHAnsi" w:hAnsiTheme="minorHAnsi" w:cs="Times"/>
          <w:b/>
          <w:color w:val="101010"/>
        </w:rPr>
        <w:t>18</w:t>
      </w:r>
    </w:p>
    <w:p w:rsidR="00017B5A" w:rsidRDefault="00017B5A" w:rsidP="00017B5A">
      <w:pPr>
        <w:rPr>
          <w:rFonts w:asciiTheme="minorHAnsi" w:hAnsiTheme="minorHAnsi"/>
          <w:sz w:val="16"/>
          <w:szCs w:val="16"/>
        </w:rPr>
      </w:pPr>
      <w:r w:rsidRPr="005A2DA6">
        <w:rPr>
          <w:rFonts w:asciiTheme="minorHAnsi" w:hAnsiTheme="minorHAnsi"/>
          <w:sz w:val="16"/>
          <w:szCs w:val="16"/>
        </w:rPr>
        <w:t>(Dany,</w:t>
      </w:r>
      <w:r>
        <w:rPr>
          <w:rFonts w:asciiTheme="minorHAnsi" w:hAnsiTheme="minorHAnsi"/>
          <w:sz w:val="16"/>
          <w:szCs w:val="16"/>
        </w:rPr>
        <w:t xml:space="preserve"> David M. Rubenstein Fellow in the Global Economy and Development program at the Brookings Institution and </w:t>
      </w:r>
      <w:r w:rsidRPr="005A2DA6">
        <w:rPr>
          <w:rFonts w:asciiTheme="minorHAnsi" w:hAnsiTheme="minorHAnsi"/>
          <w:sz w:val="16"/>
          <w:szCs w:val="16"/>
        </w:rPr>
        <w:t xml:space="preserve"> “Refugees are a ‘win-win-win’ formula for economic development” Brookings Institution, June 19, </w:t>
      </w:r>
      <w:hyperlink r:id="rId258" w:history="1">
        <w:r w:rsidRPr="005A2DA6">
          <w:rPr>
            <w:rStyle w:val="Hyperlink"/>
            <w:rFonts w:asciiTheme="minorHAnsi" w:hAnsiTheme="minorHAnsi"/>
            <w:sz w:val="16"/>
            <w:szCs w:val="16"/>
          </w:rPr>
          <w:t>https://www.brookings.edu/blog/up-front/2018/06/19/refugees-are-a-win-win-win-formula-for-economic-development/</w:t>
        </w:r>
      </w:hyperlink>
      <w:r w:rsidRPr="005A2DA6">
        <w:rPr>
          <w:rFonts w:asciiTheme="minorHAnsi" w:hAnsiTheme="minorHAnsi"/>
          <w:sz w:val="16"/>
          <w:szCs w:val="16"/>
        </w:rPr>
        <w:t>, accessed 6-20-18, GDS FK)</w:t>
      </w:r>
    </w:p>
    <w:p w:rsidR="00017B5A" w:rsidRPr="005A2DA6" w:rsidRDefault="00017B5A" w:rsidP="00017B5A">
      <w:pPr>
        <w:rPr>
          <w:rFonts w:asciiTheme="minorHAnsi" w:hAnsiTheme="minorHAnsi"/>
          <w:sz w:val="16"/>
          <w:szCs w:val="16"/>
        </w:rPr>
      </w:pPr>
    </w:p>
    <w:p w:rsidR="00017B5A" w:rsidRPr="007D2906" w:rsidRDefault="00017B5A" w:rsidP="00017B5A">
      <w:pPr>
        <w:rPr>
          <w:u w:val="single"/>
        </w:rPr>
      </w:pPr>
      <w:r w:rsidRPr="007D2906">
        <w:rPr>
          <w:sz w:val="16"/>
        </w:rPr>
        <w:t xml:space="preserve">This World Refugees Day, I want to challenge what seems to be the conventional wisdom regarding refugees. Not only are refugees not a burden, rather they are welfare-enhancing assets. </w:t>
      </w:r>
      <w:r w:rsidRPr="005A2DA6">
        <w:rPr>
          <w:u w:val="single"/>
        </w:rPr>
        <w:t>Indeed</w:t>
      </w:r>
      <w:r w:rsidRPr="005A2DA6">
        <w:t>,</w:t>
      </w:r>
      <w:r w:rsidRPr="007D2906">
        <w:rPr>
          <w:u w:val="single"/>
        </w:rPr>
        <w:t xml:space="preserve"> accepting, protecting, and empowering refugees is a win-win-win formula: for the refugees themselves, for the country of destination, and for the country of origin. </w:t>
      </w:r>
    </w:p>
    <w:p w:rsidR="00017B5A" w:rsidRPr="007D2906" w:rsidRDefault="00017B5A" w:rsidP="00017B5A">
      <w:pPr>
        <w:rPr>
          <w:sz w:val="16"/>
        </w:rPr>
      </w:pPr>
      <w:r w:rsidRPr="007D2906">
        <w:rPr>
          <w:sz w:val="16"/>
        </w:rPr>
        <w:t xml:space="preserve">It is a win for the refugees for obvious reasons: </w:t>
      </w:r>
      <w:r w:rsidRPr="007D2906">
        <w:rPr>
          <w:u w:val="single"/>
        </w:rPr>
        <w:t xml:space="preserve">The earlier a state commits to protecting refugees, the earlier they can move forward with their lives, without uncertainty blocking the way. Most importantly, accepting them protects the most precious right of all: The right to live. Turning our backs to refugees in many cases could be fatal for them. </w:t>
      </w:r>
      <w:r w:rsidRPr="007D2906">
        <w:rPr>
          <w:sz w:val="16"/>
        </w:rPr>
        <w:t>Thus, accepting refugees—providing the most basic protection—is, in many cases, lifesaving.</w:t>
      </w:r>
    </w:p>
    <w:p w:rsidR="00017B5A" w:rsidRPr="007D2906" w:rsidRDefault="00017B5A" w:rsidP="00017B5A">
      <w:pPr>
        <w:rPr>
          <w:u w:val="single"/>
        </w:rPr>
      </w:pPr>
      <w:r w:rsidRPr="007D2906">
        <w:rPr>
          <w:u w:val="single"/>
        </w:rPr>
        <w:t>Accepting refugees is also a win for the receiving country and the communities</w:t>
      </w:r>
      <w:r w:rsidRPr="007D2906">
        <w:rPr>
          <w:sz w:val="16"/>
        </w:rPr>
        <w:t xml:space="preserve"> that host them. </w:t>
      </w:r>
      <w:r w:rsidRPr="007D2906">
        <w:rPr>
          <w:u w:val="single"/>
        </w:rPr>
        <w:t>By providing them with the right to work, to health, and to education, refugees can start productive lives in their host countries. The faster they can integrate into the labor force, the faster they can become productive members of society.</w:t>
      </w:r>
    </w:p>
    <w:p w:rsidR="00017B5A" w:rsidRPr="005A2DA6" w:rsidRDefault="00017B5A" w:rsidP="00017B5A">
      <w:pPr>
        <w:rPr>
          <w:sz w:val="16"/>
        </w:rPr>
      </w:pPr>
      <w:r w:rsidRPr="005A2DA6">
        <w:rPr>
          <w:sz w:val="16"/>
        </w:rPr>
        <w:t xml:space="preserve">Are you worried about all the job opportunities natives could lose to a refugee? Don’t be. Most </w:t>
      </w:r>
      <w:r w:rsidRPr="007D2906">
        <w:rPr>
          <w:u w:val="single"/>
        </w:rPr>
        <w:t>migration economists agree that the presence of more foreigners in the labor force doesn’t hurt natives, mainly because natives and foreigners typically have a different set of skills and compete for different types of jobs</w:t>
      </w:r>
      <w:r w:rsidRPr="005A2DA6">
        <w:rPr>
          <w:sz w:val="16"/>
        </w:rPr>
        <w:t>—a fact recently corroborated using data on refugees resettled in the U.S.</w:t>
      </w:r>
    </w:p>
    <w:p w:rsidR="00017B5A" w:rsidRPr="005A2DA6" w:rsidRDefault="00017B5A" w:rsidP="00017B5A">
      <w:pPr>
        <w:rPr>
          <w:sz w:val="16"/>
        </w:rPr>
      </w:pPr>
      <w:r w:rsidRPr="005A2DA6">
        <w:rPr>
          <w:sz w:val="16"/>
        </w:rPr>
        <w:t xml:space="preserve">Moreover, </w:t>
      </w:r>
      <w:r w:rsidRPr="007D2906">
        <w:rPr>
          <w:u w:val="single"/>
        </w:rPr>
        <w:t>native workers often do better in the presence of more migrants in the labor force because in response to more competition</w:t>
      </w:r>
      <w:r w:rsidRPr="005A2DA6">
        <w:rPr>
          <w:sz w:val="16"/>
        </w:rPr>
        <w:t>, natives usually specialize in better-paid jobs that migrants cannot always compete in (for instance, jobs that require perfect domain of the local language).</w:t>
      </w:r>
    </w:p>
    <w:p w:rsidR="00017B5A" w:rsidRPr="005A2DA6" w:rsidRDefault="00017B5A" w:rsidP="00017B5A">
      <w:pPr>
        <w:rPr>
          <w:sz w:val="16"/>
        </w:rPr>
      </w:pPr>
      <w:r w:rsidRPr="005A2DA6">
        <w:rPr>
          <w:sz w:val="16"/>
        </w:rPr>
        <w:t xml:space="preserve">Finally, we know that </w:t>
      </w:r>
      <w:r w:rsidRPr="00B15F54">
        <w:rPr>
          <w:u w:val="single"/>
        </w:rPr>
        <w:t>migrants engage in entrepreneurship at much higher rates than natives</w:t>
      </w:r>
      <w:r w:rsidRPr="005A2DA6">
        <w:rPr>
          <w:sz w:val="16"/>
        </w:rPr>
        <w:t xml:space="preserve">. In the U.S., for example, while migrants are 15 percent of the population, they represent 25 percent of entrepreneurs. If you think about it, this should not really come as a surprise. The act of migrating (and even fleeing to further away countries, in the case of refugees) is associated with risk-taking behavior. Thus, migrants are more likely to take risks also in the business sphere, such as creating a new venture. By </w:t>
      </w:r>
      <w:r w:rsidRPr="00B15F54">
        <w:rPr>
          <w:u w:val="single"/>
        </w:rPr>
        <w:t>creating new businesses, migrants also create new jobs for everyone.</w:t>
      </w:r>
      <w:r w:rsidRPr="005A2DA6">
        <w:rPr>
          <w:sz w:val="16"/>
        </w:rPr>
        <w:t xml:space="preserve"> Small firms, in turn, are the engines of job growth. </w:t>
      </w:r>
      <w:r w:rsidRPr="00B15F54">
        <w:rPr>
          <w:u w:val="single"/>
        </w:rPr>
        <w:t>In the U.S., they create about 1.5 million jobs every year.</w:t>
      </w:r>
    </w:p>
    <w:p w:rsidR="00017B5A" w:rsidRPr="005A2DA6" w:rsidRDefault="00017B5A" w:rsidP="00017B5A">
      <w:pPr>
        <w:rPr>
          <w:u w:val="single"/>
        </w:rPr>
      </w:pPr>
      <w:r w:rsidRPr="005A2DA6">
        <w:rPr>
          <w:sz w:val="16"/>
        </w:rPr>
        <w:t xml:space="preserve">Receiving countries can benefit in more ways, too. </w:t>
      </w:r>
      <w:r w:rsidRPr="00B15F54">
        <w:rPr>
          <w:u w:val="single"/>
        </w:rPr>
        <w:t>Refugees could play a fundamental role in fostering international trade and investment.</w:t>
      </w:r>
      <w:r w:rsidRPr="005A2DA6">
        <w:rPr>
          <w:sz w:val="16"/>
        </w:rPr>
        <w:t xml:space="preserve"> Since they know the business environment quite well, they can mediate between business people in both countries who are willing to invest in the local community and trade with local businesses. Therefore, these </w:t>
      </w:r>
      <w:r w:rsidRPr="005A2DA6">
        <w:rPr>
          <w:u w:val="single"/>
        </w:rPr>
        <w:t>refugees can move the needle when it comes to integrating their communities in global markets in robust ways.</w:t>
      </w:r>
    </w:p>
    <w:p w:rsidR="00017B5A" w:rsidRPr="006B275D" w:rsidRDefault="00017B5A" w:rsidP="00017B5A"/>
    <w:p w:rsidR="001363BF" w:rsidRDefault="001363BF" w:rsidP="001363BF"/>
    <w:sectPr w:rsidR="00136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A30F70"/>
    <w:multiLevelType w:val="hybridMultilevel"/>
    <w:tmpl w:val="BB8C590C"/>
    <w:lvl w:ilvl="0" w:tplc="09322B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33517528"/>
    <w:docVar w:name="VerbatimVersion" w:val="5.1"/>
  </w:docVars>
  <w:rsids>
    <w:rsidRoot w:val="00151E2D"/>
    <w:rsid w:val="000139A3"/>
    <w:rsid w:val="00017B5A"/>
    <w:rsid w:val="0005163E"/>
    <w:rsid w:val="000A6CD2"/>
    <w:rsid w:val="000E408E"/>
    <w:rsid w:val="00100833"/>
    <w:rsid w:val="0010190E"/>
    <w:rsid w:val="00104529"/>
    <w:rsid w:val="00105942"/>
    <w:rsid w:val="00107396"/>
    <w:rsid w:val="00117DD4"/>
    <w:rsid w:val="001363BF"/>
    <w:rsid w:val="00144A4C"/>
    <w:rsid w:val="00151E2D"/>
    <w:rsid w:val="00176AB0"/>
    <w:rsid w:val="00177B7D"/>
    <w:rsid w:val="0018322D"/>
    <w:rsid w:val="001B5776"/>
    <w:rsid w:val="001C293F"/>
    <w:rsid w:val="001D574C"/>
    <w:rsid w:val="001E527A"/>
    <w:rsid w:val="001F78CE"/>
    <w:rsid w:val="0020044E"/>
    <w:rsid w:val="00251FC7"/>
    <w:rsid w:val="002855A7"/>
    <w:rsid w:val="002B146A"/>
    <w:rsid w:val="002B5E17"/>
    <w:rsid w:val="002C6576"/>
    <w:rsid w:val="00315690"/>
    <w:rsid w:val="00316B75"/>
    <w:rsid w:val="00325646"/>
    <w:rsid w:val="003460F2"/>
    <w:rsid w:val="00361E8C"/>
    <w:rsid w:val="0038158C"/>
    <w:rsid w:val="003902BA"/>
    <w:rsid w:val="0039159C"/>
    <w:rsid w:val="003A072B"/>
    <w:rsid w:val="003A09E2"/>
    <w:rsid w:val="003F3073"/>
    <w:rsid w:val="00407037"/>
    <w:rsid w:val="00420A6C"/>
    <w:rsid w:val="004605D6"/>
    <w:rsid w:val="00472610"/>
    <w:rsid w:val="004756AF"/>
    <w:rsid w:val="004C60E8"/>
    <w:rsid w:val="004E0455"/>
    <w:rsid w:val="004E3579"/>
    <w:rsid w:val="004E728B"/>
    <w:rsid w:val="004F39E0"/>
    <w:rsid w:val="004F6B70"/>
    <w:rsid w:val="00537BD5"/>
    <w:rsid w:val="00550262"/>
    <w:rsid w:val="00556B9E"/>
    <w:rsid w:val="0057268A"/>
    <w:rsid w:val="005B1F2A"/>
    <w:rsid w:val="005C5793"/>
    <w:rsid w:val="005D2912"/>
    <w:rsid w:val="006036A6"/>
    <w:rsid w:val="006065BD"/>
    <w:rsid w:val="00645FA9"/>
    <w:rsid w:val="00647866"/>
    <w:rsid w:val="00665003"/>
    <w:rsid w:val="006975F4"/>
    <w:rsid w:val="006A2AD0"/>
    <w:rsid w:val="006C2375"/>
    <w:rsid w:val="006D4ECC"/>
    <w:rsid w:val="00722258"/>
    <w:rsid w:val="007243E5"/>
    <w:rsid w:val="007309B0"/>
    <w:rsid w:val="00764C9E"/>
    <w:rsid w:val="00766EA0"/>
    <w:rsid w:val="00767C04"/>
    <w:rsid w:val="00781EAB"/>
    <w:rsid w:val="007A13A7"/>
    <w:rsid w:val="007A2226"/>
    <w:rsid w:val="007F5B66"/>
    <w:rsid w:val="00823A1C"/>
    <w:rsid w:val="00845B9D"/>
    <w:rsid w:val="00860984"/>
    <w:rsid w:val="00891785"/>
    <w:rsid w:val="008B3ECB"/>
    <w:rsid w:val="008B4E85"/>
    <w:rsid w:val="008C1B2E"/>
    <w:rsid w:val="008C7333"/>
    <w:rsid w:val="008D0672"/>
    <w:rsid w:val="0091627E"/>
    <w:rsid w:val="0097032B"/>
    <w:rsid w:val="009C257F"/>
    <w:rsid w:val="009D2EAD"/>
    <w:rsid w:val="009D54B2"/>
    <w:rsid w:val="009E1922"/>
    <w:rsid w:val="009F7ED2"/>
    <w:rsid w:val="00A60FEE"/>
    <w:rsid w:val="00A93661"/>
    <w:rsid w:val="00A95652"/>
    <w:rsid w:val="00AC0AB8"/>
    <w:rsid w:val="00B075E9"/>
    <w:rsid w:val="00B241FD"/>
    <w:rsid w:val="00B33C6D"/>
    <w:rsid w:val="00B4508F"/>
    <w:rsid w:val="00B55AD5"/>
    <w:rsid w:val="00B8057C"/>
    <w:rsid w:val="00B85DA1"/>
    <w:rsid w:val="00B90259"/>
    <w:rsid w:val="00BD6238"/>
    <w:rsid w:val="00BE4493"/>
    <w:rsid w:val="00BF593B"/>
    <w:rsid w:val="00BF773A"/>
    <w:rsid w:val="00BF7E81"/>
    <w:rsid w:val="00C13773"/>
    <w:rsid w:val="00C17CC8"/>
    <w:rsid w:val="00C83417"/>
    <w:rsid w:val="00C9604F"/>
    <w:rsid w:val="00CA19AA"/>
    <w:rsid w:val="00CC5298"/>
    <w:rsid w:val="00CC5BC6"/>
    <w:rsid w:val="00CD736E"/>
    <w:rsid w:val="00CD798D"/>
    <w:rsid w:val="00CE161E"/>
    <w:rsid w:val="00CF59A8"/>
    <w:rsid w:val="00D325A9"/>
    <w:rsid w:val="00D36A8A"/>
    <w:rsid w:val="00D5775F"/>
    <w:rsid w:val="00D61409"/>
    <w:rsid w:val="00D6691E"/>
    <w:rsid w:val="00D71170"/>
    <w:rsid w:val="00DA1C92"/>
    <w:rsid w:val="00DA25D4"/>
    <w:rsid w:val="00DA6538"/>
    <w:rsid w:val="00DB6003"/>
    <w:rsid w:val="00DE6695"/>
    <w:rsid w:val="00E15E75"/>
    <w:rsid w:val="00E3073A"/>
    <w:rsid w:val="00E5262C"/>
    <w:rsid w:val="00EC7DC4"/>
    <w:rsid w:val="00ED30CF"/>
    <w:rsid w:val="00EE5B04"/>
    <w:rsid w:val="00F176EF"/>
    <w:rsid w:val="00F45E10"/>
    <w:rsid w:val="00F6364A"/>
    <w:rsid w:val="00F9113A"/>
    <w:rsid w:val="00FD76A3"/>
    <w:rsid w:val="00FE2546"/>
    <w:rsid w:val="00FF53A6"/>
    <w:rsid w:val="00FF5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1B541A-0C18-4C29-97AF-762D0618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E408E"/>
    <w:rPr>
      <w:rFonts w:ascii="Calibri" w:hAnsi="Calibri" w:cs="Calibri"/>
      <w:sz w:val="24"/>
    </w:rPr>
  </w:style>
  <w:style w:type="paragraph" w:styleId="Heading1">
    <w:name w:val="heading 1"/>
    <w:aliases w:val="Pocket"/>
    <w:basedOn w:val="Normal"/>
    <w:next w:val="Normal"/>
    <w:link w:val="Heading1Char"/>
    <w:qFormat/>
    <w:rsid w:val="000E408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408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E408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E408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E40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408E"/>
  </w:style>
  <w:style w:type="character" w:customStyle="1" w:styleId="Heading1Char">
    <w:name w:val="Heading 1 Char"/>
    <w:aliases w:val="Pocket Char"/>
    <w:basedOn w:val="DefaultParagraphFont"/>
    <w:link w:val="Heading1"/>
    <w:rsid w:val="000E40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40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408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E408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B"/>
    <w:basedOn w:val="DefaultParagraphFont"/>
    <w:link w:val="textbold"/>
    <w:uiPriority w:val="7"/>
    <w:qFormat/>
    <w:rsid w:val="000E408E"/>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0E408E"/>
    <w:rPr>
      <w:b/>
      <w:bCs/>
      <w:sz w:val="26"/>
      <w:u w:val="none"/>
    </w:rPr>
  </w:style>
  <w:style w:type="character" w:customStyle="1" w:styleId="StyleUnderline">
    <w:name w:val="Style Underline"/>
    <w:aliases w:val="Underline"/>
    <w:basedOn w:val="DefaultParagraphFont"/>
    <w:uiPriority w:val="6"/>
    <w:qFormat/>
    <w:rsid w:val="000E408E"/>
    <w:rPr>
      <w:b w:val="0"/>
      <w:sz w:val="22"/>
      <w:u w:val="single"/>
    </w:rPr>
  </w:style>
  <w:style w:type="character" w:styleId="Hyperlink">
    <w:name w:val="Hyperlink"/>
    <w:basedOn w:val="DefaultParagraphFont"/>
    <w:uiPriority w:val="99"/>
    <w:unhideWhenUsed/>
    <w:rsid w:val="000E408E"/>
    <w:rPr>
      <w:color w:val="auto"/>
      <w:u w:val="none"/>
    </w:rPr>
  </w:style>
  <w:style w:type="character" w:styleId="FollowedHyperlink">
    <w:name w:val="FollowedHyperlink"/>
    <w:basedOn w:val="DefaultParagraphFont"/>
    <w:uiPriority w:val="99"/>
    <w:semiHidden/>
    <w:unhideWhenUsed/>
    <w:rsid w:val="000E408E"/>
    <w:rPr>
      <w:color w:val="auto"/>
      <w:u w:val="none"/>
    </w:rPr>
  </w:style>
  <w:style w:type="paragraph" w:styleId="NormalWeb">
    <w:name w:val="Normal (Web)"/>
    <w:basedOn w:val="Normal"/>
    <w:uiPriority w:val="99"/>
    <w:unhideWhenUsed/>
    <w:rsid w:val="002C6576"/>
    <w:pPr>
      <w:spacing w:before="100" w:beforeAutospacing="1" w:after="100" w:afterAutospacing="1"/>
    </w:pPr>
    <w:rPr>
      <w:rFonts w:ascii="Times New Roman" w:hAnsi="Times New Roman" w:cs="Times New Roman"/>
    </w:rPr>
  </w:style>
  <w:style w:type="character" w:styleId="UnresolvedMention">
    <w:name w:val="Unresolved Mention"/>
    <w:basedOn w:val="DefaultParagraphFont"/>
    <w:uiPriority w:val="99"/>
    <w:semiHidden/>
    <w:unhideWhenUsed/>
    <w:rsid w:val="00764C9E"/>
    <w:rPr>
      <w:color w:val="808080"/>
      <w:shd w:val="clear" w:color="auto" w:fill="E6E6E6"/>
    </w:rPr>
  </w:style>
  <w:style w:type="paragraph" w:styleId="ListParagraph">
    <w:name w:val="List Paragraph"/>
    <w:basedOn w:val="Normal"/>
    <w:uiPriority w:val="99"/>
    <w:unhideWhenUsed/>
    <w:qFormat/>
    <w:rsid w:val="00E3073A"/>
    <w:pPr>
      <w:ind w:left="720"/>
      <w:contextualSpacing/>
    </w:pPr>
  </w:style>
  <w:style w:type="paragraph" w:customStyle="1" w:styleId="textbold">
    <w:name w:val="text bold"/>
    <w:basedOn w:val="Normal"/>
    <w:link w:val="Emphasis"/>
    <w:uiPriority w:val="7"/>
    <w:qFormat/>
    <w:rsid w:val="00017B5A"/>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character" w:customStyle="1" w:styleId="il">
    <w:name w:val="il"/>
    <w:basedOn w:val="DefaultParagraphFont"/>
    <w:rsid w:val="0039159C"/>
  </w:style>
  <w:style w:type="character" w:customStyle="1" w:styleId="m1937102396746026233gmail-styleunderline">
    <w:name w:val="m_1937102396746026233gmail-styleunderline"/>
    <w:basedOn w:val="DefaultParagraphFont"/>
    <w:rsid w:val="0039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85754">
      <w:bodyDiv w:val="1"/>
      <w:marLeft w:val="0"/>
      <w:marRight w:val="0"/>
      <w:marTop w:val="0"/>
      <w:marBottom w:val="0"/>
      <w:divBdr>
        <w:top w:val="none" w:sz="0" w:space="0" w:color="auto"/>
        <w:left w:val="none" w:sz="0" w:space="0" w:color="auto"/>
        <w:bottom w:val="none" w:sz="0" w:space="0" w:color="auto"/>
        <w:right w:val="none" w:sz="0" w:space="0" w:color="auto"/>
      </w:divBdr>
      <w:divsChild>
        <w:div w:id="68693602">
          <w:marLeft w:val="0"/>
          <w:marRight w:val="0"/>
          <w:marTop w:val="0"/>
          <w:marBottom w:val="0"/>
          <w:divBdr>
            <w:top w:val="none" w:sz="0" w:space="0" w:color="auto"/>
            <w:left w:val="none" w:sz="0" w:space="0" w:color="auto"/>
            <w:bottom w:val="none" w:sz="0" w:space="0" w:color="auto"/>
            <w:right w:val="none" w:sz="0" w:space="0" w:color="auto"/>
          </w:divBdr>
        </w:div>
        <w:div w:id="1969434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nybooks.com/articles/2016/10/13/best-ways-to-deal-with-refugee-crisis/" TargetMode="External"/><Relationship Id="rId21" Type="http://schemas.openxmlformats.org/officeDocument/2006/relationships/hyperlink" Target="https://www.npr.org/sections/parallels/2018/04/12/602022877/the-u-s-has-welcomed-only-11-syrian-refugees-this-year" TargetMode="External"/><Relationship Id="rId42" Type="http://schemas.openxmlformats.org/officeDocument/2006/relationships/hyperlink" Target="http://fortune.com/2018/06/19/refugees-asylum-seekers-separation-families-children-border-holocaust/" TargetMode="External"/><Relationship Id="rId63" Type="http://schemas.openxmlformats.org/officeDocument/2006/relationships/hyperlink" Target="http://www.newsweek.com/welcoming-syrian-refugees-makes-safer-440476" TargetMode="External"/><Relationship Id="rId84" Type="http://schemas.openxmlformats.org/officeDocument/2006/relationships/hyperlink" Target="https://www.fastcompany.com/3056324/refugees-will-revitalize-the-economy-if-we-let-them" TargetMode="External"/><Relationship Id="rId138" Type="http://schemas.openxmlformats.org/officeDocument/2006/relationships/hyperlink" Target="https://www.researchgate.net/profile/Selcuk_Sirin/publication/287998909_The_Educational_and_Mental_Health_Needs_of_Syrian_Refugee_Children/links/567ccd6c08ae19758384e4bf.pdf" TargetMode="External"/><Relationship Id="rId159" Type="http://schemas.openxmlformats.org/officeDocument/2006/relationships/hyperlink" Target="http://www.pewresearch.org/fact-tank/2016/01/06/a-new-estimate-of-the-u-s-muslim-population/" TargetMode="External"/><Relationship Id="rId170" Type="http://schemas.openxmlformats.org/officeDocument/2006/relationships/hyperlink" Target="http://fortune.com/2017/03/09/isis-islamic-state-america/" TargetMode="External"/><Relationship Id="rId191" Type="http://schemas.openxmlformats.org/officeDocument/2006/relationships/hyperlink" Target="https://www.washingtontimes.com/news/2017/feb/22/donald-trumps-plan-for-safe-zones-for-syrian-refug/" TargetMode="External"/><Relationship Id="rId205" Type="http://schemas.openxmlformats.org/officeDocument/2006/relationships/hyperlink" Target="http://www.uscis.gov/unassigned/hearing-examining-syrian-humanitarian-crisis-ground-part-ii-house-committee-foreign-affairs-october-2015-uscis-director-leon-rodriguez" TargetMode="External"/><Relationship Id="rId226" Type="http://schemas.openxmlformats.org/officeDocument/2006/relationships/hyperlink" Target="https://cis.org/Testimony/Syrian-Refugee-Crisis-and-Its-Impact-Security-US-Refugee-Admissions-Program" TargetMode="External"/><Relationship Id="rId247" Type="http://schemas.openxmlformats.org/officeDocument/2006/relationships/hyperlink" Target="https://www.jstor.org/stable/10.7249/j.ctt19w72rx" TargetMode="External"/><Relationship Id="rId107" Type="http://schemas.openxmlformats.org/officeDocument/2006/relationships/hyperlink" Target="https://www.washingtonpost.com/news/monkey-cage/wp/2017/08/15/within-7-years-refugees-are-self-sufficient-and-contributing-to-the-u-s-on-average/?utm_term=.818698f51eed" TargetMode="External"/><Relationship Id="rId11" Type="http://schemas.openxmlformats.org/officeDocument/2006/relationships/hyperlink" Target="http://abcnews.go.com/Politics/syria-strategy-engage-civil-war-things-simply-inexcusable/story?id=54417390" TargetMode="External"/><Relationship Id="rId32" Type="http://schemas.openxmlformats.org/officeDocument/2006/relationships/hyperlink" Target="http://news.northeastern.edu/2017/03/20/professor-calls-helping-refugees-a-moral-obligation-for-us/" TargetMode="External"/><Relationship Id="rId53" Type="http://schemas.openxmlformats.org/officeDocument/2006/relationships/hyperlink" Target="http://www.nytimes.com/2015/12/02/world/middleeast/isis-promise-of-statehood-falling-far-short-ex-residents-say.html" TargetMode="External"/><Relationship Id="rId74" Type="http://schemas.openxmlformats.org/officeDocument/2006/relationships/hyperlink" Target="https://www.rferl.org/a/syria-safe-zone-explainer-srebrenica/28468420.html" TargetMode="External"/><Relationship Id="rId128" Type="http://schemas.openxmlformats.org/officeDocument/2006/relationships/hyperlink" Target="https://www.usnews.com/news/best-countries/articles/2017-01-30/donald-trumps-refugee-ban-will-cause-lasting-damage-worldwide" TargetMode="External"/><Relationship Id="rId149" Type="http://schemas.openxmlformats.org/officeDocument/2006/relationships/hyperlink" Target="https://scholar.princeton.edu/sites/default/files/ashaver/files/refugeescivilwar_revision.pdf" TargetMode="External"/><Relationship Id="rId5" Type="http://schemas.openxmlformats.org/officeDocument/2006/relationships/webSettings" Target="webSettings.xml"/><Relationship Id="rId95" Type="http://schemas.openxmlformats.org/officeDocument/2006/relationships/hyperlink" Target="http://foreignpolicy.com/2017/02/03/refugees-are-a-great-investment/" TargetMode="External"/><Relationship Id="rId160" Type="http://schemas.openxmlformats.org/officeDocument/2006/relationships/hyperlink" Target="http://news.northeastern.edu/2017/03/20/professor-calls-helping-refugees-a-moral-obligation-for-us/" TargetMode="External"/><Relationship Id="rId181" Type="http://schemas.openxmlformats.org/officeDocument/2006/relationships/hyperlink" Target="https://www.independent.co.uk/news/world/europe/refugee-crisis-terrorism-link-migration-un-expert-report-no-evidence-isis-uses-route-human-rights-a7377961.html" TargetMode="External"/><Relationship Id="rId216" Type="http://schemas.openxmlformats.org/officeDocument/2006/relationships/hyperlink" Target="https://www.vox.com/explainers/2015/11/16/9745318/syrian-refugees-us-isis" TargetMode="External"/><Relationship Id="rId237" Type="http://schemas.openxmlformats.org/officeDocument/2006/relationships/hyperlink" Target="http://www.bbc.com/news/world-europe-34131911" TargetMode="External"/><Relationship Id="rId258" Type="http://schemas.openxmlformats.org/officeDocument/2006/relationships/hyperlink" Target="https://www.brookings.edu/blog/up-front/2018/06/19/refugees-are-a-win-win-win-formula-for-economic-development/" TargetMode="External"/><Relationship Id="rId22" Type="http://schemas.openxmlformats.org/officeDocument/2006/relationships/hyperlink" Target="http://ireports.wrapsnet.org/Interactive-Reporting/EnumType/Report?ItemPath=/rpt_WebArrivalsReports/MX%20-%20Arrivals%20for%20a%20Demographic%20Profile" TargetMode="External"/><Relationship Id="rId43" Type="http://schemas.openxmlformats.org/officeDocument/2006/relationships/hyperlink" Target="https://tcf.org/content/report/why-america-could-and-should-admit-more-syrian-refugees/" TargetMode="External"/><Relationship Id="rId64" Type="http://schemas.openxmlformats.org/officeDocument/2006/relationships/hyperlink" Target="http://www.latimes.com/world/middleeast/la-fg-syria-intel-20141117-story.html" TargetMode="External"/><Relationship Id="rId118" Type="http://schemas.openxmlformats.org/officeDocument/2006/relationships/hyperlink" Target="http://www.nybooks.com/articles/2016/10/13/best-ways-to-deal-with-refugee-crisis/" TargetMode="External"/><Relationship Id="rId139" Type="http://schemas.openxmlformats.org/officeDocument/2006/relationships/hyperlink" Target="https://www.migrationpolicy.org/research/educational-and-mental-health-needs-syrian-refugee-children" TargetMode="External"/><Relationship Id="rId85" Type="http://schemas.openxmlformats.org/officeDocument/2006/relationships/hyperlink" Target="https://bpr.berkeley.edu/2017/03/26/the-refugee-opportunity/" TargetMode="External"/><Relationship Id="rId150" Type="http://schemas.openxmlformats.org/officeDocument/2006/relationships/hyperlink" Target="http://thehill.com/latino/324607-reports-find-that-immigrants-commit-less-crime-than-us-born-citizens" TargetMode="External"/><Relationship Id="rId171" Type="http://schemas.openxmlformats.org/officeDocument/2006/relationships/hyperlink" Target="https://www.independent.co.uk/news/world/europe/europe-border-frontex-warns-isis-weaponising-refugees-terrorism-radicalisation-a7496771.html" TargetMode="External"/><Relationship Id="rId192" Type="http://schemas.openxmlformats.org/officeDocument/2006/relationships/hyperlink" Target="https://www.rferl.org/a/syria-safe-zone-explainer-srebrenica/28468420.html" TargetMode="External"/><Relationship Id="rId206" Type="http://schemas.openxmlformats.org/officeDocument/2006/relationships/hyperlink" Target="http://www.humanrightsfirst.org/sites/default/files/SyrianRefugeesVettingFacts.pdf" TargetMode="External"/><Relationship Id="rId227" Type="http://schemas.openxmlformats.org/officeDocument/2006/relationships/hyperlink" Target="https://www.nationalreview.com/2016/08/syrian-refugee-program-national-security-risk-must-reform-now/" TargetMode="External"/><Relationship Id="rId248" Type="http://schemas.openxmlformats.org/officeDocument/2006/relationships/hyperlink" Target="https://www.jstor.org/stable/pdf/10.7864/j.ctt1c2cqws.7.pdf?refreqid=excelsior%3A79a875384705009691de2e98fcbacad3" TargetMode="External"/><Relationship Id="rId12" Type="http://schemas.openxmlformats.org/officeDocument/2006/relationships/hyperlink" Target="https://www.vox.com/policy-and-politics/2017/6/26/15873690/supreme-court-travel-ban-refugees" TargetMode="External"/><Relationship Id="rId33" Type="http://schemas.openxmlformats.org/officeDocument/2006/relationships/hyperlink" Target="https://www.google.com/search?q=make+all+caps+in+word&amp;rlz=1C5CHFA_enUS697US697&amp;oq=make+&amp;aqs=chrome.2.69i57j69i61j69i59j69i61j69i59j0.1637j0j7&amp;sourceid=chrome&amp;ie=UTF-8" TargetMode="External"/><Relationship Id="rId108" Type="http://schemas.openxmlformats.org/officeDocument/2006/relationships/hyperlink" Target="http://www.nybooks.com/articles/2016/10/13/best-ways-to-deal-with-refugee-crisis/" TargetMode="External"/><Relationship Id="rId129" Type="http://schemas.openxmlformats.org/officeDocument/2006/relationships/hyperlink" Target="http://time.com/5056344/president-trump-refugee-policies-women-children/" TargetMode="External"/><Relationship Id="rId54" Type="http://schemas.openxmlformats.org/officeDocument/2006/relationships/hyperlink" Target="http://www.slate.com/articles/business/moneybox/2015/12/isis_collects_taxes_and_its_effort_exposes_some_big_weaknesses.html" TargetMode="External"/><Relationship Id="rId75" Type="http://schemas.openxmlformats.org/officeDocument/2006/relationships/hyperlink" Target="http://foreignpolicy.com/2017/02/03/refugees-are-a-great-investment/" TargetMode="External"/><Relationship Id="rId96" Type="http://schemas.openxmlformats.org/officeDocument/2006/relationships/hyperlink" Target="http://www.bbc.com/news/world-23813975" TargetMode="External"/><Relationship Id="rId140" Type="http://schemas.openxmlformats.org/officeDocument/2006/relationships/hyperlink" Target="https://shorensteincenter.org/wp-content/uploads/2016/01/Syria-Crisis-Plan-of-Action.pdf?x78124" TargetMode="External"/><Relationship Id="rId161" Type="http://schemas.openxmlformats.org/officeDocument/2006/relationships/hyperlink" Target="https://openborders.info/blog/u-s-canada-open-borders-syrian-refugees" TargetMode="External"/><Relationship Id="rId182" Type="http://schemas.openxmlformats.org/officeDocument/2006/relationships/hyperlink" Target="http://www.businessinsider.com/death-risk-statistics-terrorism-disease-accidents-2017-1" TargetMode="External"/><Relationship Id="rId217" Type="http://schemas.openxmlformats.org/officeDocument/2006/relationships/hyperlink" Target="https://www.vox.com/2017/1/27/14370854/trump-refugee-ban-order-muslim" TargetMode="External"/><Relationship Id="rId1" Type="http://schemas.openxmlformats.org/officeDocument/2006/relationships/customXml" Target="../customXml/item1.xml"/><Relationship Id="rId6" Type="http://schemas.openxmlformats.org/officeDocument/2006/relationships/hyperlink" Target="https://www.theatlantic.com/international/archive/2015/10/syrian-refugees-resettlement-us/411178/" TargetMode="External"/><Relationship Id="rId212" Type="http://schemas.openxmlformats.org/officeDocument/2006/relationships/hyperlink" Target="http://reason.com/blog/2015/11/17/denying-syrian-refugees-wont-make-americ" TargetMode="External"/><Relationship Id="rId233" Type="http://schemas.openxmlformats.org/officeDocument/2006/relationships/hyperlink" Target="https://www.cnn.com/2015/11/16/world/paris-attacks-syrian-refugees-backlash/index.html" TargetMode="External"/><Relationship Id="rId238" Type="http://schemas.openxmlformats.org/officeDocument/2006/relationships/hyperlink" Target="http://www.nytimes.com/interactive/2015/08/28/world/europe/countries-under-strain-from-european-migration-crisis.html" TargetMode="External"/><Relationship Id="rId254" Type="http://schemas.openxmlformats.org/officeDocument/2006/relationships/hyperlink" Target="https://www.theguardian.com/commentisfree/2017/jan/27/syria-safe-zones-refugees-turkey-russia-un" TargetMode="External"/><Relationship Id="rId259" Type="http://schemas.openxmlformats.org/officeDocument/2006/relationships/fontTable" Target="fontTable.xml"/><Relationship Id="rId23" Type="http://schemas.openxmlformats.org/officeDocument/2006/relationships/hyperlink" Target="https://www.theguardian.com/us-news/2018/jan/26/trump-administration-refugees-resettlement" TargetMode="External"/><Relationship Id="rId28" Type="http://schemas.openxmlformats.org/officeDocument/2006/relationships/hyperlink" Target="https://www.cnn.com/2018/04/18/politics/us-syria-refugees/index.html" TargetMode="External"/><Relationship Id="rId49" Type="http://schemas.openxmlformats.org/officeDocument/2006/relationships/hyperlink" Target="http://lasvegassun.com/news/2015/dec/07/a-syrian-family-in-las-vegas-shares-its-refugee-st/" TargetMode="External"/><Relationship Id="rId114" Type="http://schemas.openxmlformats.org/officeDocument/2006/relationships/hyperlink" Target="http://www.nybooks.com/articles/2016/10/13/best-ways-to-deal-with-refugee-crisis/" TargetMode="External"/><Relationship Id="rId119" Type="http://schemas.openxmlformats.org/officeDocument/2006/relationships/hyperlink" Target="https://www.marketwatch.com/story/5-reasons-congress-should-repeal-trumps-immigrant-and-refugee-ban-2017-01-30" TargetMode="External"/><Relationship Id="rId44" Type="http://schemas.openxmlformats.org/officeDocument/2006/relationships/hyperlink" Target="https://tcf.org/content/report/why-america-could-and-should-admit-more-syrian-refugees/" TargetMode="External"/><Relationship Id="rId60" Type="http://schemas.openxmlformats.org/officeDocument/2006/relationships/hyperlink" Target="https://www.washingtonpost.com/opinions/hating-muslim-refugees-is-exactly-what-the-islamic-state-wants-europe-to-do/2015/11/15/dfe0ca84-87d1-11e5-be39-0034bb576eee_story.html" TargetMode="External"/><Relationship Id="rId65" Type="http://schemas.openxmlformats.org/officeDocument/2006/relationships/hyperlink" Target="http://thehill.com/blogs/congress-blog/foreign-policy/260967-refugee-resettlement-the-smart-way-to-defeat-isis" TargetMode="External"/><Relationship Id="rId81" Type="http://schemas.openxmlformats.org/officeDocument/2006/relationships/hyperlink" Target="https://news.nd.edu/news/economic-benefits-of-admitting-refugees-outweigh-costs/" TargetMode="External"/><Relationship Id="rId86" Type="http://schemas.openxmlformats.org/officeDocument/2006/relationships/hyperlink" Target="https://www.theatlantic.com/business/archive/2017/01/refugees-and-the-limits-of-economic-logic/515049/" TargetMode="External"/><Relationship Id="rId130" Type="http://schemas.openxmlformats.org/officeDocument/2006/relationships/hyperlink" Target="https://bpr.berkeley.edu/2017/03/26/the-refugee-opportunity/" TargetMode="External"/><Relationship Id="rId135" Type="http://schemas.openxmlformats.org/officeDocument/2006/relationships/hyperlink" Target="http://www.bbc.com/news/magazine-36808038" TargetMode="External"/><Relationship Id="rId151" Type="http://schemas.openxmlformats.org/officeDocument/2006/relationships/hyperlink" Target="https://www.nytimes.com/interactive/2018/03/30/upshot/crime-immigration-myth.html" TargetMode="External"/><Relationship Id="rId156" Type="http://schemas.openxmlformats.org/officeDocument/2006/relationships/hyperlink" Target="https://www.cnbc.com/2018/04/16/syria-airstrikes-cost-to-us-taxpayers.html" TargetMode="External"/><Relationship Id="rId177" Type="http://schemas.openxmlformats.org/officeDocument/2006/relationships/hyperlink" Target="https://www.heritage.org/immigration/commentary/trump-refugees-and-the-truth" TargetMode="External"/><Relationship Id="rId198" Type="http://schemas.openxmlformats.org/officeDocument/2006/relationships/hyperlink" Target="https://www.jstor.org/stable/pdf/10.7864/j.ctt1c2cqws.7.pdf?refreqid=excelsior%3A79a875384705009691de2e98fcbacad3" TargetMode="External"/><Relationship Id="rId172" Type="http://schemas.openxmlformats.org/officeDocument/2006/relationships/hyperlink" Target="https://www.politico.com/magazine/story/2016/09/trump-clinton-immigration-economy-unemployment-jobs-214216" TargetMode="External"/><Relationship Id="rId193" Type="http://schemas.openxmlformats.org/officeDocument/2006/relationships/hyperlink" Target="http://www.nybooks.com/articles/2016/10/13/best-ways-to-deal-with-refugee-crisis/" TargetMode="External"/><Relationship Id="rId202" Type="http://schemas.openxmlformats.org/officeDocument/2006/relationships/hyperlink" Target="http://cadmus.eui.eu/bitstream/handle/1814/29919/MPC_PB_2014_01.pdf?sequence=3&amp;isAllowed=y" TargetMode="External"/><Relationship Id="rId207" Type="http://schemas.openxmlformats.org/officeDocument/2006/relationships/hyperlink" Target="http://www.state.gov/r/pa/prs/ps/2015/09/246843.htm" TargetMode="External"/><Relationship Id="rId223" Type="http://schemas.openxmlformats.org/officeDocument/2006/relationships/hyperlink" Target="http://www.fairus.org/issue/legal-immigration/fiscal-cost-resettling-refugees-united-states" TargetMode="External"/><Relationship Id="rId228" Type="http://schemas.openxmlformats.org/officeDocument/2006/relationships/hyperlink" Target="https://www.nationalreview.com/2016/08/syrian-refugee-program-national-security-risk-must-reform-now/" TargetMode="External"/><Relationship Id="rId244" Type="http://schemas.openxmlformats.org/officeDocument/2006/relationships/hyperlink" Target="http://www.vox.com/2015/8/28/9220395/germany-migrant-crisis" TargetMode="External"/><Relationship Id="rId249" Type="http://schemas.openxmlformats.org/officeDocument/2006/relationships/hyperlink" Target="https://www.ncbi.nlm.nih.gov/pmc/articles/PMC3507073/" TargetMode="External"/><Relationship Id="rId13" Type="http://schemas.openxmlformats.org/officeDocument/2006/relationships/hyperlink" Target="https://www.pri.org/stories/2017-12-09/even-though-refugee-ban-over-admissions-us-are-plummeting" TargetMode="External"/><Relationship Id="rId18" Type="http://schemas.openxmlformats.org/officeDocument/2006/relationships/hyperlink" Target="https://www.npr.org/sections/parallels/2018/04/12/602022877/the-u-s-has-welcomed-only-11-syrian-refugees-this-year" TargetMode="External"/><Relationship Id="rId39" Type="http://schemas.openxmlformats.org/officeDocument/2006/relationships/hyperlink" Target="http://www.msf.org/en/article/united-states-suspension-us-refugee-resettlement-endangers-people-fleeing-war-zones" TargetMode="External"/><Relationship Id="rId109" Type="http://schemas.openxmlformats.org/officeDocument/2006/relationships/hyperlink" Target="http://www.nybooks.com/articles/2016/10/13/best-ways-to-deal-with-refugee-crisis/" TargetMode="External"/><Relationship Id="rId260" Type="http://schemas.openxmlformats.org/officeDocument/2006/relationships/theme" Target="theme/theme1.xml"/><Relationship Id="rId34" Type="http://schemas.openxmlformats.org/officeDocument/2006/relationships/hyperlink" Target="https://www.google.com/search?q=make+all+caps+in+word&amp;rlz=1C5CHFA_enUS697US697&amp;oq=make+&amp;aqs=chrome.2.69i57j69i61j69i59j69i61j69i59j0.1637j0j7&amp;sourceid=chrome&amp;ie=UTF-8" TargetMode="External"/><Relationship Id="rId50" Type="http://schemas.openxmlformats.org/officeDocument/2006/relationships/hyperlink" Target="http://www.newsweek.com/welcoming-syrian-refugees-makes-safer-440476" TargetMode="External"/><Relationship Id="rId55" Type="http://schemas.openxmlformats.org/officeDocument/2006/relationships/hyperlink" Target="http://www.nytimes.com/2015/12/02/world/middleeast/isis-promise-of-statehood-falling-far-short-ex-residents-say.html" TargetMode="External"/><Relationship Id="rId76" Type="http://schemas.openxmlformats.org/officeDocument/2006/relationships/hyperlink" Target="https://www.nytimes.com/interactive/2017/01/30/us/politics/trump-immigration-ban-demographics.html?smid=tw-nytimesworld&amp;smtyp=cur&amp;_r=2" TargetMode="External"/><Relationship Id="rId97" Type="http://schemas.openxmlformats.org/officeDocument/2006/relationships/hyperlink" Target="https://www.thelancet.com/journals/lancet/article/PIIS0140-6736(13)61461-0/fulltext" TargetMode="External"/><Relationship Id="rId104" Type="http://schemas.openxmlformats.org/officeDocument/2006/relationships/hyperlink" Target="https://www.washingtonpost.com/news/monkey-cage/wp/2017/08/15/within-7-years-refugees-are-self-sufficient-and-contributing-to-the-u-s-on-average/?utm_term=.818698f51eed" TargetMode="External"/><Relationship Id="rId120" Type="http://schemas.openxmlformats.org/officeDocument/2006/relationships/hyperlink" Target="http://thehill.com/opinion/immigration/383406-the-supreme-court-must-strike-down-trump-immigration-ban" TargetMode="External"/><Relationship Id="rId125" Type="http://schemas.openxmlformats.org/officeDocument/2006/relationships/hyperlink" Target="https://www.nytimes.com/2018/04/06/us/what-are-h1b-visas.html" TargetMode="External"/><Relationship Id="rId141" Type="http://schemas.openxmlformats.org/officeDocument/2006/relationships/hyperlink" Target="https://www.brookings.edu/research/addressing-the-syrian-refugee-crisis-recommendations-for-the-next-administration/" TargetMode="External"/><Relationship Id="rId146" Type="http://schemas.openxmlformats.org/officeDocument/2006/relationships/hyperlink" Target="http://news.berkeley.edu/2016/01/26/syrian-refugee-crisis/" TargetMode="External"/><Relationship Id="rId167" Type="http://schemas.openxmlformats.org/officeDocument/2006/relationships/hyperlink" Target="https://www.washingtonpost.com/news/monkey-cage/wp/2017/03/24/by-not-taking-refugees-the-u-s-may-make-them-more-dangerous/?utm_term=.eccdebb192e4" TargetMode="External"/><Relationship Id="rId188" Type="http://schemas.openxmlformats.org/officeDocument/2006/relationships/hyperlink" Target="http://www.nybooks.com/articles/2016/10/13/best-ways-to-deal-with-refugee-crisis/" TargetMode="External"/><Relationship Id="rId7" Type="http://schemas.openxmlformats.org/officeDocument/2006/relationships/hyperlink" Target="https://www.vox.com/2015/9/4/9258149/syria-refugee-humanitarian-intervention" TargetMode="External"/><Relationship Id="rId71" Type="http://schemas.openxmlformats.org/officeDocument/2006/relationships/hyperlink" Target="https://www.cato.org/publications/commentary/trumps-immigration-ban-illegal" TargetMode="External"/><Relationship Id="rId92" Type="http://schemas.openxmlformats.org/officeDocument/2006/relationships/hyperlink" Target="https://hbr.org/2017/04/why-mass-migration-is-good-for-long-term-economic-growth" TargetMode="External"/><Relationship Id="rId162" Type="http://schemas.openxmlformats.org/officeDocument/2006/relationships/hyperlink" Target="https://www.brookings.edu/blog/order-from-chaos/2015/02/20/idps-refugees-and-violent-extremism-from-victims-to-vectors-of-change/" TargetMode="External"/><Relationship Id="rId183" Type="http://schemas.openxmlformats.org/officeDocument/2006/relationships/hyperlink" Target="http://www.centralfloridafuture.com/story/opinion/2016/01/07/america-has-moral-obligation-syrian-refugees/78380686/" TargetMode="External"/><Relationship Id="rId213" Type="http://schemas.openxmlformats.org/officeDocument/2006/relationships/hyperlink" Target="http://reason.com/blog/2015/12/16/rubios-smack-talk-on-syrian-refugees" TargetMode="External"/><Relationship Id="rId218" Type="http://schemas.openxmlformats.org/officeDocument/2006/relationships/hyperlink" Target="https://www.nbcnews.com/storyline/syrias-suffering-families/u-s-way-behind-its-goal-accepting-10-000-syrian-n552521" TargetMode="External"/><Relationship Id="rId234" Type="http://schemas.openxmlformats.org/officeDocument/2006/relationships/hyperlink" Target="https://www.motherjones.com/politics/2015/09/heres-why-all-european-migrants-want-go-germany/" TargetMode="External"/><Relationship Id="rId239" Type="http://schemas.openxmlformats.org/officeDocument/2006/relationships/hyperlink" Target="http://data.worldbank.org/country/germany" TargetMode="External"/><Relationship Id="rId2" Type="http://schemas.openxmlformats.org/officeDocument/2006/relationships/numbering" Target="numbering.xml"/><Relationship Id="rId29" Type="http://schemas.openxmlformats.org/officeDocument/2006/relationships/hyperlink" Target="https://www.poughkeepsiejournal.com/story/opinion/columnists/2016/09/07/us-needs-take-syrian-refugees/89970040/" TargetMode="External"/><Relationship Id="rId250" Type="http://schemas.openxmlformats.org/officeDocument/2006/relationships/hyperlink" Target="https://papers.ssrn.com/sol3/papers.cfm?abstract_id=2998958" TargetMode="External"/><Relationship Id="rId255" Type="http://schemas.openxmlformats.org/officeDocument/2006/relationships/hyperlink" Target="https://tcf.org/content/report/why-america-could-and-should-admit-more-syrian-refugees/" TargetMode="External"/><Relationship Id="rId24" Type="http://schemas.openxmlformats.org/officeDocument/2006/relationships/hyperlink" Target="https://www.theguardian.com/us-news/2017/sep/27/donald-trump-caps-refugee-admissions-2018-historic-low" TargetMode="External"/><Relationship Id="rId40" Type="http://schemas.openxmlformats.org/officeDocument/2006/relationships/hyperlink" Target="https://www.nytimes.com/2016/09/24/opinion/americas-duty-to-take-in-refugees.html" TargetMode="External"/><Relationship Id="rId45" Type="http://schemas.openxmlformats.org/officeDocument/2006/relationships/hyperlink" Target="http://www.newsweek.com/welcoming-syrian-refugees-makes-safer-440476" TargetMode="External"/><Relationship Id="rId66" Type="http://schemas.openxmlformats.org/officeDocument/2006/relationships/hyperlink" Target="http://www.nytimes.com/2015/12/02/world/middleeast/isis-promise-of-statehood-falling-far-short-ex-residents-say.html" TargetMode="External"/><Relationship Id="rId87" Type="http://schemas.openxmlformats.org/officeDocument/2006/relationships/hyperlink" Target="https://news.nd.edu/news/economic-benefits-of-admitting-refugees-outweigh-costs/" TargetMode="External"/><Relationship Id="rId110" Type="http://schemas.openxmlformats.org/officeDocument/2006/relationships/hyperlink" Target="http://www.nybooks.com/articles/2016/10/13/best-ways-to-deal-with-refugee-crisis/" TargetMode="External"/><Relationship Id="rId115" Type="http://schemas.openxmlformats.org/officeDocument/2006/relationships/hyperlink" Target="http://www.nybooks.com/articles/2016/10/13/best-ways-to-deal-with-refugee-crisis/" TargetMode="External"/><Relationship Id="rId131" Type="http://schemas.openxmlformats.org/officeDocument/2006/relationships/hyperlink" Target="https://openborders.info/blog/u-s-canada-open-borders-syrian-refugees" TargetMode="External"/><Relationship Id="rId136" Type="http://schemas.openxmlformats.org/officeDocument/2006/relationships/hyperlink" Target="https://tcf.org/content/report/why-america-could-and-should-admit-more-syrian-refugees/" TargetMode="External"/><Relationship Id="rId157" Type="http://schemas.openxmlformats.org/officeDocument/2006/relationships/hyperlink" Target="https://fivethirtyeight.com/features/refugees-may-be-good-for-the-economy/" TargetMode="External"/><Relationship Id="rId178" Type="http://schemas.openxmlformats.org/officeDocument/2006/relationships/hyperlink" Target="http://thehill.com/opinion/immigration/354225-america-shouldnt-play-refugee-roulette-by-taking-in-thousands-of-settlers" TargetMode="External"/><Relationship Id="rId61" Type="http://schemas.openxmlformats.org/officeDocument/2006/relationships/hyperlink" Target="http://www.cnn.com/2015/11/17/politics/ted-cruz-refugees-syria/" TargetMode="External"/><Relationship Id="rId82" Type="http://schemas.openxmlformats.org/officeDocument/2006/relationships/hyperlink" Target="http://foreignpolicy.com/2017/02/03/refugees-are-a-great-investment/" TargetMode="External"/><Relationship Id="rId152" Type="http://schemas.openxmlformats.org/officeDocument/2006/relationships/hyperlink" Target="https://www.commondreams.org/views/2018/04/20/many-millions-spent-bombing-syria-us-could-have-assisted-syrian-refugees-thousands" TargetMode="External"/><Relationship Id="rId173" Type="http://schemas.openxmlformats.org/officeDocument/2006/relationships/hyperlink" Target="https://www.nationalreview.com/2016/08/syrian-refugee-program-national-security-risk-must-reform-now/" TargetMode="External"/><Relationship Id="rId194" Type="http://schemas.openxmlformats.org/officeDocument/2006/relationships/hyperlink" Target="http://www.chicagotribune.com/news/opinion/commentary/ct-donald-trump-racist-immigrant-caravan-20180405-story.html" TargetMode="External"/><Relationship Id="rId199" Type="http://schemas.openxmlformats.org/officeDocument/2006/relationships/hyperlink" Target="https://www.jstor.org/stable/pdf/10.7864/j.ctt1c2cqws.7.pdf?refreqid=excelsior%3A79a875384705009691de2e98fcbacad3" TargetMode="External"/><Relationship Id="rId203" Type="http://schemas.openxmlformats.org/officeDocument/2006/relationships/hyperlink" Target="https://www.hrw.org/news/2015/11/18/dispatches-facts-not-fear-should-guide-us-response-syrian-refugees,%205/23/2018" TargetMode="External"/><Relationship Id="rId208" Type="http://schemas.openxmlformats.org/officeDocument/2006/relationships/hyperlink" Target="http://www.state.gov/r/pa/prs/ps/2015/09/246843.htm" TargetMode="External"/><Relationship Id="rId229" Type="http://schemas.openxmlformats.org/officeDocument/2006/relationships/hyperlink" Target="http://time.com/4116014/paris-attacks-ben-carson/" TargetMode="External"/><Relationship Id="rId19" Type="http://schemas.openxmlformats.org/officeDocument/2006/relationships/hyperlink" Target="https://www.bostonglobe.com/metro/2018/02/06/refugee-resettlement-program-has-been-nearly-dismantled-advocates-say/PnwTi42Eu4COl5d7YcetbJ/story.html" TargetMode="External"/><Relationship Id="rId224" Type="http://schemas.openxmlformats.org/officeDocument/2006/relationships/hyperlink" Target="http://www.jstor.org/stable/10.7864/j.ctt1kk66tr.39" TargetMode="External"/><Relationship Id="rId240" Type="http://schemas.openxmlformats.org/officeDocument/2006/relationships/hyperlink" Target="http://www.economist.com/blogs/graphicdetail/2015/08/european-economy-guide" TargetMode="External"/><Relationship Id="rId245" Type="http://schemas.openxmlformats.org/officeDocument/2006/relationships/hyperlink" Target="http://www.nytimes.com/2015/09/06/world/europe/migrant-crisis-austria-hungary-germany.html" TargetMode="External"/><Relationship Id="rId14" Type="http://schemas.openxmlformats.org/officeDocument/2006/relationships/hyperlink" Target="https://www.minnpost.com/community-voices/2016/02/america-should-welcome-syrian-refugees" TargetMode="External"/><Relationship Id="rId30" Type="http://schemas.openxmlformats.org/officeDocument/2006/relationships/hyperlink" Target="https://www.politico.com/story/2015/09/gop-syria-213424" TargetMode="External"/><Relationship Id="rId35" Type="http://schemas.openxmlformats.org/officeDocument/2006/relationships/hyperlink" Target="https://openborders.info/blog/u-s-canada-open-borders-syrian-refugees" TargetMode="External"/><Relationship Id="rId56" Type="http://schemas.openxmlformats.org/officeDocument/2006/relationships/hyperlink" Target="http://www.newsweek.com/welcoming-syrian-refugees-makes-safer-440476" TargetMode="External"/><Relationship Id="rId77" Type="http://schemas.openxmlformats.org/officeDocument/2006/relationships/hyperlink" Target="https://www.washingtonpost.com/news/on-leadership/wp/2017/01/30/deeply-concerned-corporate-america-responds-to-trumps-travel-ban/?utm_term=.7a2c9d0c4e6d" TargetMode="External"/><Relationship Id="rId100" Type="http://schemas.openxmlformats.org/officeDocument/2006/relationships/hyperlink" Target="https://www.vox.com/2018/4/13/17233856/syria-attack-refugees-war-assad-trump" TargetMode="External"/><Relationship Id="rId105" Type="http://schemas.openxmlformats.org/officeDocument/2006/relationships/hyperlink" Target="https://www.washingtonpost.com/news/monkey-cage/wp/2017/08/15/within-7-years-refugees-are-self-sufficient-and-contributing-to-the-u-s-on-average/?utm_term=.818698f51eed" TargetMode="External"/><Relationship Id="rId126" Type="http://schemas.openxmlformats.org/officeDocument/2006/relationships/hyperlink" Target="https://www.brookings.edu/blog/order-from-chaos/2017/01/26/the-disastrous-ripple-effects-of-trumps-executive-action-on-refugee-resettlement/" TargetMode="External"/><Relationship Id="rId147" Type="http://schemas.openxmlformats.org/officeDocument/2006/relationships/hyperlink" Target="http://www.cic.gc.ca/english/refugees/welcome/" TargetMode="External"/><Relationship Id="rId168" Type="http://schemas.openxmlformats.org/officeDocument/2006/relationships/hyperlink" Target="https://bpr.berkeley.edu/2017/03/26/the-refugee-opportunity/" TargetMode="External"/><Relationship Id="rId8" Type="http://schemas.openxmlformats.org/officeDocument/2006/relationships/hyperlink" Target="http://www.jstor.org/stable/10.7864/j.ctt1kk66tr.39" TargetMode="External"/><Relationship Id="rId51" Type="http://schemas.openxmlformats.org/officeDocument/2006/relationships/hyperlink" Target="http://www.nytimes.com/interactive/2015/05/19/world/middleeast/isis-finances.html?_r=0" TargetMode="External"/><Relationship Id="rId72" Type="http://schemas.openxmlformats.org/officeDocument/2006/relationships/hyperlink" Target="https://www.vox.com/world/2015/11/17/9747042/paris-attacks-isis-refugees" TargetMode="External"/><Relationship Id="rId93" Type="http://schemas.openxmlformats.org/officeDocument/2006/relationships/hyperlink" Target="https://www.globalcitizen.org/en/content/refugees-are-good-for-the-economy-new-report-finds/" TargetMode="External"/><Relationship Id="rId98" Type="http://schemas.openxmlformats.org/officeDocument/2006/relationships/hyperlink" Target="javascript:void(0);" TargetMode="External"/><Relationship Id="rId121" Type="http://schemas.openxmlformats.org/officeDocument/2006/relationships/hyperlink" Target="https://www.washingtonpost.com/national/coveted-waivers-for-trumps-travel-ban-remain-elusive-for-citizens-of-muslim-majority-countries/2018/05/22/d48cc8d8-48b6-11e8-827e-190efaf1f1ee_story.html?utm_term=.636a0cde1c0f" TargetMode="External"/><Relationship Id="rId142" Type="http://schemas.openxmlformats.org/officeDocument/2006/relationships/hyperlink" Target="https://www.brookings.edu/research/addressing-the-syrian-refugee-crisis-recommendations-for-the-next-administration/" TargetMode="External"/><Relationship Id="rId163" Type="http://schemas.openxmlformats.org/officeDocument/2006/relationships/hyperlink" Target="https://www.wired.com/2015/11/turning-away-refugees-wont-fight-terrorism-it-might-make-it-worse/" TargetMode="External"/><Relationship Id="rId184" Type="http://schemas.openxmlformats.org/officeDocument/2006/relationships/hyperlink" Target="https://www.wired.com/2015/11/turning-away-refugees-wont-fight-terrorism-it-might-make-it-worse/" TargetMode="External"/><Relationship Id="rId189" Type="http://schemas.openxmlformats.org/officeDocument/2006/relationships/hyperlink" Target="https://www.cnn.com/2015/11/16/world/paris-attacks-syrian-refugees-backlash/index.html" TargetMode="External"/><Relationship Id="rId219" Type="http://schemas.openxmlformats.org/officeDocument/2006/relationships/hyperlink" Target="http://www.humanrightsfirst.org/sites/default/files/HRFReportAtLeastTenThousand-final.pdf" TargetMode="External"/><Relationship Id="rId3" Type="http://schemas.openxmlformats.org/officeDocument/2006/relationships/styles" Target="styles.xml"/><Relationship Id="rId214" Type="http://schemas.openxmlformats.org/officeDocument/2006/relationships/hyperlink" Target="http://www.rcusa.org/uploads/pdfs/Refugee%20resettlement%20-%20step%20by%20step%20USCRI.pdf" TargetMode="External"/><Relationship Id="rId230" Type="http://schemas.openxmlformats.org/officeDocument/2006/relationships/hyperlink" Target="https://hillsborough-voice.com/1384/op-ed/why-america-should-not-take-in-syrian-refugees/" TargetMode="External"/><Relationship Id="rId235" Type="http://schemas.openxmlformats.org/officeDocument/2006/relationships/hyperlink" Target="http://www.telegraph.co.uk/news/worldnews/europe/11843189/EU-refugee-crisis-Migrants-in-Bicske-station-Hungary-siege-continues-overnight-live.html" TargetMode="External"/><Relationship Id="rId251" Type="http://schemas.openxmlformats.org/officeDocument/2006/relationships/hyperlink" Target="https://www.pbs.org/newshour/nation/syrian-refugees-in-america-the-forgotten-psychological-wounds-of-the-stress-of-migration" TargetMode="External"/><Relationship Id="rId256" Type="http://schemas.openxmlformats.org/officeDocument/2006/relationships/hyperlink" Target="https://www.motherjones.com/environment/2018/02/america-is-closing-its-doors-to-refugees-right-when-the-world-is-driving-more-and-more-to-flee/" TargetMode="External"/><Relationship Id="rId25" Type="http://schemas.openxmlformats.org/officeDocument/2006/relationships/hyperlink" Target="https://www.washingtonpost.com/news/wonk/wp/2017/09/26/the-incredible-shrinking-refugee-cap-in-one-chart/?utm_term=.10786a46c049" TargetMode="External"/><Relationship Id="rId46" Type="http://schemas.openxmlformats.org/officeDocument/2006/relationships/hyperlink" Target="http://foreignpolicy.com/2015/11/25/the-u-s-air-campaign-in-syria-is-suspiciously-impressive-at-not-killing-civilians/" TargetMode="External"/><Relationship Id="rId67" Type="http://schemas.openxmlformats.org/officeDocument/2006/relationships/hyperlink" Target="http://www.dailysabah.com/mideast/2014/07/03/isiss-weapon-inventory-grows" TargetMode="External"/><Relationship Id="rId116" Type="http://schemas.openxmlformats.org/officeDocument/2006/relationships/hyperlink" Target="http://www.nybooks.com/articles/2016/10/13/best-ways-to-deal-with-refugee-crisis/" TargetMode="External"/><Relationship Id="rId137" Type="http://schemas.openxmlformats.org/officeDocument/2006/relationships/hyperlink" Target="http://foreignpolicy.com/2018/02/12/trump-has-undercut-u-s-refugee-resettlement-heres-one-way-to-restore-it/" TargetMode="External"/><Relationship Id="rId158" Type="http://schemas.openxmlformats.org/officeDocument/2006/relationships/hyperlink" Target="http://news.berkeley.edu/2016/01/26/syrian-refugee-crisis/" TargetMode="External"/><Relationship Id="rId20" Type="http://schemas.openxmlformats.org/officeDocument/2006/relationships/hyperlink" Target="https://www.economist.com/united-states/2018/04/21/america-is-on-track-to-admit-the-fewest-refugees-in-four-decades" TargetMode="External"/><Relationship Id="rId41" Type="http://schemas.openxmlformats.org/officeDocument/2006/relationships/hyperlink" Target="http://www.centralfloridafuture.com/story/opinion/2016/01/07/america-has-moral-obligation-syrian-refugees/78380686/" TargetMode="External"/><Relationship Id="rId62" Type="http://schemas.openxmlformats.org/officeDocument/2006/relationships/hyperlink" Target="http://abcnews.go.com/Politics/donald-trump-promises-deport-syrian-migrants-settle-us/story?id=35244275" TargetMode="External"/><Relationship Id="rId83" Type="http://schemas.openxmlformats.org/officeDocument/2006/relationships/hyperlink" Target="http://reason.com/archives/2016/02/16/taking-in-refugees-is-good-for" TargetMode="External"/><Relationship Id="rId88" Type="http://schemas.openxmlformats.org/officeDocument/2006/relationships/hyperlink" Target="http://www.businessinsider.com/why-we-should-welcome-syrias-refugees-2015-9" TargetMode="External"/><Relationship Id="rId111" Type="http://schemas.openxmlformats.org/officeDocument/2006/relationships/hyperlink" Target="http://www.nybooks.com/articles/2016/10/13/best-ways-to-deal-with-refugee-crisis/" TargetMode="External"/><Relationship Id="rId132" Type="http://schemas.openxmlformats.org/officeDocument/2006/relationships/hyperlink" Target="https://www.nytimes.com/2017/01/11/opinion/assad-has-won-in-syria-but-syria-hardly-exists.html?mabReward=CTM&amp;recp=9&amp;action=click&amp;pgtype=Homepage&amp;region=CColumn&amp;module=Recommendation&amp;src=rechp&amp;WT.nav=RecEngine" TargetMode="External"/><Relationship Id="rId153" Type="http://schemas.openxmlformats.org/officeDocument/2006/relationships/hyperlink" Target="http://www.businessinsider.com/trump-us-syria-strike-how-many-missiles-were-fired-2017-2018-4" TargetMode="External"/><Relationship Id="rId174" Type="http://schemas.openxmlformats.org/officeDocument/2006/relationships/hyperlink" Target="https://www.sfchronicle.com/opinion/article/America-First-will-be-good-for-Americans-10973685.php" TargetMode="External"/><Relationship Id="rId179" Type="http://schemas.openxmlformats.org/officeDocument/2006/relationships/hyperlink" Target="http://time.com/4117820/syria-refugee-us-state-department/" TargetMode="External"/><Relationship Id="rId195" Type="http://schemas.openxmlformats.org/officeDocument/2006/relationships/hyperlink" Target="https://www.usatoday.com/story/news/world/2018/03/02/meet-syrian-refugees-abandoning-europe-trumps-america/372114002/)//MLM" TargetMode="External"/><Relationship Id="rId209" Type="http://schemas.openxmlformats.org/officeDocument/2006/relationships/hyperlink" Target="http://data.unhcr.org/syrianrefugees/regional.php" TargetMode="External"/><Relationship Id="rId190" Type="http://schemas.openxmlformats.org/officeDocument/2006/relationships/hyperlink" Target="http://www.bbc.com/news/world-middle-east-34132308" TargetMode="External"/><Relationship Id="rId204" Type="http://schemas.openxmlformats.org/officeDocument/2006/relationships/hyperlink" Target="https://www.washingtonpost.com/news/post-politics/wp/2015/11/16/governors-rush-to-slam-door-on-syrian-refugees/" TargetMode="External"/><Relationship Id="rId220" Type="http://schemas.openxmlformats.org/officeDocument/2006/relationships/hyperlink" Target="https://www.vox.com/policy-and-politics/2017/2/2/14452090/refugee-vetting-difficult" TargetMode="External"/><Relationship Id="rId225" Type="http://schemas.openxmlformats.org/officeDocument/2006/relationships/hyperlink" Target="https://cis.org/Testimony/Syrian-Refugee-Crisis-and-Its-Impact-Security-US-Refugee-Admissions-Program" TargetMode="External"/><Relationship Id="rId241" Type="http://schemas.openxmlformats.org/officeDocument/2006/relationships/hyperlink" Target="http://europe.newsweek.com/germanys-refugee-influx-both-challenge-opportunity-332106" TargetMode="External"/><Relationship Id="rId246" Type="http://schemas.openxmlformats.org/officeDocument/2006/relationships/hyperlink" Target="http://www.nytimes.com/2015/09/08/world/europe/right-wing-european-parties-may-benefit-from-migrant-crisis.html" TargetMode="External"/><Relationship Id="rId15" Type="http://schemas.openxmlformats.org/officeDocument/2006/relationships/hyperlink" Target="http://foreignpolicy.com/2015/11/30/the-process-for-interviewing-vetting-and-resettling-syrian-refugees-in-america-is-incredibly-long-and-thorough/" TargetMode="External"/><Relationship Id="rId36" Type="http://schemas.openxmlformats.org/officeDocument/2006/relationships/hyperlink" Target="https://www.cnas.org/publications/commentary/why-closing-borders-to-syrian-refugees-wont-stem-terrorist-threats" TargetMode="External"/><Relationship Id="rId57" Type="http://schemas.openxmlformats.org/officeDocument/2006/relationships/hyperlink" Target="http://jihadology.net/2015/11/14/the-islamic-state-on-refugees-leaving-syria/" TargetMode="External"/><Relationship Id="rId106" Type="http://schemas.openxmlformats.org/officeDocument/2006/relationships/hyperlink" Target="https://www.washingtonpost.com/news/monkey-cage/wp/2017/08/15/within-7-years-refugees-are-self-sufficient-and-contributing-to-the-u-s-on-average/?utm_term=.818698f51eed" TargetMode="External"/><Relationship Id="rId127" Type="http://schemas.openxmlformats.org/officeDocument/2006/relationships/hyperlink" Target="https://www.psychologytoday.com/us/blog/sound-science-sound-policy/201702/welcoming-refugees-and-immigrants-is-good-the-us" TargetMode="External"/><Relationship Id="rId10" Type="http://schemas.openxmlformats.org/officeDocument/2006/relationships/hyperlink" Target="https://www.vox.com/2018/4/13/17233856/syria-attack-refugees-war-assad-trump" TargetMode="External"/><Relationship Id="rId31" Type="http://schemas.openxmlformats.org/officeDocument/2006/relationships/hyperlink" Target="http://www.nydailynews.com/opinion/america-moral-responsibility-syrian-refugees-article-1.3040935" TargetMode="External"/><Relationship Id="rId52" Type="http://schemas.openxmlformats.org/officeDocument/2006/relationships/hyperlink" Target="http://www.nytimes.com/2015/11/30/world/middleeast/predatory-islamic-state-wrings-money-from-those-it-rules.html" TargetMode="External"/><Relationship Id="rId73" Type="http://schemas.openxmlformats.org/officeDocument/2006/relationships/hyperlink" Target="https://tcf.org/content/report/why-america-could-and-should-admit-more-syrian-refugees/?agreed=1" TargetMode="External"/><Relationship Id="rId78" Type="http://schemas.openxmlformats.org/officeDocument/2006/relationships/hyperlink" Target="https://www.washingtonpost.com/posteverything/wp/2015/09/09/syrian-refugees-could-help-america-we-should-welcome-them/?noredirect=on&amp;utm_term=.b3c3d2d5a406" TargetMode="External"/><Relationship Id="rId94" Type="http://schemas.openxmlformats.org/officeDocument/2006/relationships/hyperlink" Target="https://www.newsdeeply.com/refugees/community/2018/01/15/spending-money-on-refugees-is-an-investment-not-a-cost" TargetMode="External"/><Relationship Id="rId99" Type="http://schemas.openxmlformats.org/officeDocument/2006/relationships/hyperlink" Target="https://www.jstor.org/stable/pdf/10.7864/j.ctt1c2cqws.7.pdf?refreqid=excelsior%3A79a875384705009691de2e98fcbacad3" TargetMode="External"/><Relationship Id="rId101" Type="http://schemas.openxmlformats.org/officeDocument/2006/relationships/hyperlink" Target="https://www.vox.com/policy-and-politics/2017/10/3/16379016/trump-refugees" TargetMode="External"/><Relationship Id="rId122" Type="http://schemas.openxmlformats.org/officeDocument/2006/relationships/hyperlink" Target="https://www.rescue.org/article/why-should-america-take-more-refugees-get-facts-refugee-cap" TargetMode="External"/><Relationship Id="rId143" Type="http://schemas.openxmlformats.org/officeDocument/2006/relationships/hyperlink" Target="https://www.brookings.edu/research/addressing-the-syrian-refugee-crisis-recommendations-for-the-next-administration/" TargetMode="External"/><Relationship Id="rId148" Type="http://schemas.openxmlformats.org/officeDocument/2006/relationships/hyperlink" Target="http://www.jstor.org/stable/10.7864/j.ctt1kk66tr.39" TargetMode="External"/><Relationship Id="rId164" Type="http://schemas.openxmlformats.org/officeDocument/2006/relationships/hyperlink" Target="http://reason.com/archives/2016/02/16/taking-in-refugees-is-good-for" TargetMode="External"/><Relationship Id="rId169" Type="http://schemas.openxmlformats.org/officeDocument/2006/relationships/hyperlink" Target="http://www.newsweek.com/syrian-refugees-modest-impact-americans-554842" TargetMode="External"/><Relationship Id="rId185" Type="http://schemas.openxmlformats.org/officeDocument/2006/relationships/hyperlink" Target="http://www.jstor.org/stable/10.7864/j.ctt1kk66tr.39" TargetMode="External"/><Relationship Id="rId4" Type="http://schemas.openxmlformats.org/officeDocument/2006/relationships/settings" Target="settings.xml"/><Relationship Id="rId9" Type="http://schemas.openxmlformats.org/officeDocument/2006/relationships/hyperlink" Target="https://www.jstor.org/stable/10.7864/j.ctt1kk66tr.39?Search=yes&amp;resultItemClick=true&amp;searchText=syrian&amp;searchText=refugee&amp;searchUri=%2Faction%2FdoBasicSearch%3FQuery%3Dsyrian%2Brefugee%26amp%3Bfc%3Doff%26amp%3Bgroup%3Dnone%26amp%3Bacc%3Don%26amp%3Bwc%3Don&amp;refreqid=search%3A98ad3f4a02e99e8c0313b13dec525584&amp;seq=1" TargetMode="External"/><Relationship Id="rId180" Type="http://schemas.openxmlformats.org/officeDocument/2006/relationships/hyperlink" Target="https://www.theatlantic.com/international/archive/2017/01/trump-immigration-ban-terrorism/514361/" TargetMode="External"/><Relationship Id="rId210" Type="http://schemas.openxmlformats.org/officeDocument/2006/relationships/hyperlink" Target="https://reason.com/blog/2018/04/18/trump-should-bring-syrians-to-america-no" TargetMode="External"/><Relationship Id="rId215" Type="http://schemas.openxmlformats.org/officeDocument/2006/relationships/hyperlink" Target="https://www.vox.com/2018/4/13/17233856/syria-attack-refugees-war-assad-trump" TargetMode="External"/><Relationship Id="rId236" Type="http://schemas.openxmlformats.org/officeDocument/2006/relationships/hyperlink" Target="http://www.nytimes.com/2015/09/09/world/europe/denmark-migrant-crisis.html" TargetMode="External"/><Relationship Id="rId257" Type="http://schemas.openxmlformats.org/officeDocument/2006/relationships/hyperlink" Target="https://www.vox.com/policy-and-politics/2017/10/3/16379016/trump-refugees" TargetMode="External"/><Relationship Id="rId26" Type="http://schemas.openxmlformats.org/officeDocument/2006/relationships/hyperlink" Target="https://www.cbsnews.com/news/trump-administration-slow-to-admit-refugees-amid-growing-international-crisis/" TargetMode="External"/><Relationship Id="rId231" Type="http://schemas.openxmlformats.org/officeDocument/2006/relationships/hyperlink" Target="http://www.jstor.org/stable/10.7864/j.ctt1kk66tr.39" TargetMode="External"/><Relationship Id="rId252" Type="http://schemas.openxmlformats.org/officeDocument/2006/relationships/hyperlink" Target="http://www.middleeasteye.net/columns/politics-refugee-return-and-subversive-home-making-syrian-refugee-camps-jordan-335852454" TargetMode="External"/><Relationship Id="rId47" Type="http://schemas.openxmlformats.org/officeDocument/2006/relationships/hyperlink" Target="http://www.ndtv.com/world-news/new-us-intelligence-report-says-isis-weaker-1273880" TargetMode="External"/><Relationship Id="rId68" Type="http://schemas.openxmlformats.org/officeDocument/2006/relationships/hyperlink" Target="http://english.alarabiya.net/en/News/2014/02/13/Exclusive-Top-ISIS-leaders-revealed.html" TargetMode="External"/><Relationship Id="rId89" Type="http://schemas.openxmlformats.org/officeDocument/2006/relationships/hyperlink" Target="http://foreignpolicy.com/2017/02/03/refugees-are-a-great-investment/" TargetMode="External"/><Relationship Id="rId112" Type="http://schemas.openxmlformats.org/officeDocument/2006/relationships/hyperlink" Target="http://www.nybooks.com/articles/2016/10/13/best-ways-to-deal-with-refugee-crisis/" TargetMode="External"/><Relationship Id="rId133" Type="http://schemas.openxmlformats.org/officeDocument/2006/relationships/hyperlink" Target="http://www.migrationpolicy.org/article/syrian-refugees-united-states" TargetMode="External"/><Relationship Id="rId154" Type="http://schemas.openxmlformats.org/officeDocument/2006/relationships/hyperlink" Target="https://www.independent.co.uk/news/world/americas/syrian-refugees-taken-in-accepts-us-trump-this-year-a8304961.html" TargetMode="External"/><Relationship Id="rId175" Type="http://schemas.openxmlformats.org/officeDocument/2006/relationships/hyperlink" Target="https://www.nationalreview.com/2016/08/syrian-refugee-program-national-security-risk-must-reform-now/" TargetMode="External"/><Relationship Id="rId196" Type="http://schemas.openxmlformats.org/officeDocument/2006/relationships/hyperlink" Target="https://www.nytimes.com/2018/06/19/world/five-conflicts-driving-refugees.html" TargetMode="External"/><Relationship Id="rId200" Type="http://schemas.openxmlformats.org/officeDocument/2006/relationships/hyperlink" Target="https://pdfs.semanticscholar.org/29c5/d057fa7cf162cd12ef959db0f63375798794.pdf" TargetMode="External"/><Relationship Id="rId16" Type="http://schemas.openxmlformats.org/officeDocument/2006/relationships/hyperlink" Target="http://www.rescue.org/david-miliband" TargetMode="External"/><Relationship Id="rId221" Type="http://schemas.openxmlformats.org/officeDocument/2006/relationships/hyperlink" Target="http://www.dw.com/en/refugees-dont-leave-their-conflicts-behind/a-18746390" TargetMode="External"/><Relationship Id="rId242" Type="http://schemas.openxmlformats.org/officeDocument/2006/relationships/hyperlink" Target="http://europe.newsweek.com/germanys-refugee-influx-both-challenge-opportunity-332106" TargetMode="External"/><Relationship Id="rId37" Type="http://schemas.openxmlformats.org/officeDocument/2006/relationships/hyperlink" Target="http://dailycaller.com/2017/01/25/cair-refusing-refugee-admissions-is-equivalent-to-slavery/" TargetMode="External"/><Relationship Id="rId58" Type="http://schemas.openxmlformats.org/officeDocument/2006/relationships/hyperlink" Target="http://lasvegassun.com/news/2015/dec/07/a-syrian-family-in-las-vegas-shares-its-refugee-st/" TargetMode="External"/><Relationship Id="rId79" Type="http://schemas.openxmlformats.org/officeDocument/2006/relationships/hyperlink" Target="https://www.washingtonpost.com/posteverything/wp/2015/09/09/syrian-refugees-could-help-america-we-should-welcome-them/?noredirect=on&amp;utm_term=.b3c3d2d5a406" TargetMode="External"/><Relationship Id="rId102" Type="http://schemas.openxmlformats.org/officeDocument/2006/relationships/hyperlink" Target="https://www.brookings.edu/blog/brookings-now/2017/12/18/problems-and-solutions-to-the-international-migrant-crisis/" TargetMode="External"/><Relationship Id="rId123" Type="http://schemas.openxmlformats.org/officeDocument/2006/relationships/hyperlink" Target="https://www.rescue.org/article/why-should-america-take-more-refugees-get-facts-refugee-cap" TargetMode="External"/><Relationship Id="rId144" Type="http://schemas.openxmlformats.org/officeDocument/2006/relationships/hyperlink" Target="https://www.brookings.edu/research/addressing-the-syrian-refugee-crisis-recommendations-for-the-next-administration/" TargetMode="External"/><Relationship Id="rId90" Type="http://schemas.openxmlformats.org/officeDocument/2006/relationships/hyperlink" Target="https://www.newamerica.org/in-depth/terrorism-in-america/who-are-terrorists/" TargetMode="External"/><Relationship Id="rId165" Type="http://schemas.openxmlformats.org/officeDocument/2006/relationships/hyperlink" Target="https://www.huffingtonpost.com/david-bier/five-reasons-refugees-are_b_9534010.html" TargetMode="External"/><Relationship Id="rId186" Type="http://schemas.openxmlformats.org/officeDocument/2006/relationships/hyperlink" Target="http://thehill.com/blogs/pundits-blog/immigration/255237-anti-immigrant-activists-more-prone-to-terrorism-than-refugees" TargetMode="External"/><Relationship Id="rId211" Type="http://schemas.openxmlformats.org/officeDocument/2006/relationships/hyperlink" Target="https://reason.com/blog/2018/04/18/trump-should-bring-syrians-to-america-no" TargetMode="External"/><Relationship Id="rId232" Type="http://schemas.openxmlformats.org/officeDocument/2006/relationships/hyperlink" Target="http://cadmus.eui.eu/bitstream/handle/1814/29919/MPC_PB_2014_01.pdf?sequence=3&amp;isAllowed=y" TargetMode="External"/><Relationship Id="rId253" Type="http://schemas.openxmlformats.org/officeDocument/2006/relationships/hyperlink" Target="https://www.nationalreview.com/2016/08/syrian-refugee-program-national-security-risk-must-reform-now/" TargetMode="External"/><Relationship Id="rId27" Type="http://schemas.openxmlformats.org/officeDocument/2006/relationships/hyperlink" Target="https://www.theguardian.com/commentisfree/2018/jun/19/canada-safe-third-country-policy-us-no-longer-safe" TargetMode="External"/><Relationship Id="rId48" Type="http://schemas.openxmlformats.org/officeDocument/2006/relationships/hyperlink" Target="http://www.nytimes.com/2015/12/02/world/middleeast/isis-promise-of-statehood-falling-far-short-ex-residents-say.html?smprod=nytcore-iphone&amp;smid=nytcore-iphone-share&amp;_r=0" TargetMode="External"/><Relationship Id="rId69" Type="http://schemas.openxmlformats.org/officeDocument/2006/relationships/hyperlink" Target="http://www.nytimes.com/2015/12/02/world/middleeast/isis-promise-of-statehood-falling-far-short-ex-residents-say.html" TargetMode="External"/><Relationship Id="rId113" Type="http://schemas.openxmlformats.org/officeDocument/2006/relationships/hyperlink" Target="http://www.nybooks.com/articles/2016/10/13/best-ways-to-deal-with-refugee-crisis/" TargetMode="External"/><Relationship Id="rId134" Type="http://schemas.openxmlformats.org/officeDocument/2006/relationships/hyperlink" Target="http://www.bbc.com/news/magazine-36808038" TargetMode="External"/><Relationship Id="rId80" Type="http://schemas.openxmlformats.org/officeDocument/2006/relationships/hyperlink" Target="http://www.ilo.org/wcmsp5/groups/public/---arabstates/---ro-beirut/documents/publication/wcms_240134.pdf" TargetMode="External"/><Relationship Id="rId155" Type="http://schemas.openxmlformats.org/officeDocument/2006/relationships/hyperlink" Target="http://thehill.com/opinion/immigration/373600-the-cost-of-refugee-resettlement-in-the-us-is-simply-too-high" TargetMode="External"/><Relationship Id="rId176" Type="http://schemas.openxmlformats.org/officeDocument/2006/relationships/hyperlink" Target="https://www.washingtontimes.com/news/2015/nov/19/most-americans-dont-want-us-accept-any-syrian-refu/" TargetMode="External"/><Relationship Id="rId197" Type="http://schemas.openxmlformats.org/officeDocument/2006/relationships/hyperlink" Target="https://www.bloomberg.com/news/articles/2018-06-26/jordan-says-it-won-t-take-in-any-more-syrian-refugees" TargetMode="External"/><Relationship Id="rId201" Type="http://schemas.openxmlformats.org/officeDocument/2006/relationships/hyperlink" Target="http://cadmus.eui.eu/bitstream/handle/1814/29919/MPC_PB_2014_01.pdf?sequence=3&amp;isAllowed=y" TargetMode="External"/><Relationship Id="rId222" Type="http://schemas.openxmlformats.org/officeDocument/2006/relationships/hyperlink" Target="http://thehill.com/opinion/immigration/373600-the-cost-of-refugee-resettlement-in-the-us-is-simply-too-high" TargetMode="External"/><Relationship Id="rId243" Type="http://schemas.openxmlformats.org/officeDocument/2006/relationships/hyperlink" Target="http://www.theguardian.com/commentisfree/2015/sep/06/germany-refugee-crisis-syrian" TargetMode="External"/><Relationship Id="rId17" Type="http://schemas.openxmlformats.org/officeDocument/2006/relationships/hyperlink" Target="https://www.politico.com/magazine/story/2018/02/26/refugee-resettlement-confusion-executive-orders-217038" TargetMode="External"/><Relationship Id="rId38" Type="http://schemas.openxmlformats.org/officeDocument/2006/relationships/hyperlink" Target="https://www.cgdev.org/blog/proposed-executive-orders-affecting-refugees-will-only-harm-us-national-interest" TargetMode="External"/><Relationship Id="rId59" Type="http://schemas.openxmlformats.org/officeDocument/2006/relationships/hyperlink" Target="http://www.newsweek.com/welcoming-syrian-refugees-makes-safer-440476" TargetMode="External"/><Relationship Id="rId103" Type="http://schemas.openxmlformats.org/officeDocument/2006/relationships/hyperlink" Target="https://www.washingtonpost.com/news/monkey-cage/wp/2017/08/15/within-7-years-refugees-are-self-sufficient-and-contributing-to-the-u-s-on-average/?utm_term=.818698f51eed" TargetMode="External"/><Relationship Id="rId124" Type="http://schemas.openxmlformats.org/officeDocument/2006/relationships/hyperlink" Target="https://economictimes.indiatimes.com/nri/visa-and-immigration/no-1-h-1b-visa-sponsor-tries-to-bury-anti-white-bias-lawsuit/articleshow/63363920.cms" TargetMode="External"/><Relationship Id="rId70" Type="http://schemas.openxmlformats.org/officeDocument/2006/relationships/hyperlink" Target="https://taskandpurpose.com/isis-in-syria-is-not-destroyed-yet/" TargetMode="External"/><Relationship Id="rId91" Type="http://schemas.openxmlformats.org/officeDocument/2006/relationships/hyperlink" Target="https://www.minnpost.com/community-voices/2016/02/america-should-welcome-syrian-refugees" TargetMode="External"/><Relationship Id="rId145" Type="http://schemas.openxmlformats.org/officeDocument/2006/relationships/hyperlink" Target="http://www.ubspectrum.com/article/2018/04/we-should-be-welcoming-syrian-refugees-not-dropping-bombs" TargetMode="External"/><Relationship Id="rId166" Type="http://schemas.openxmlformats.org/officeDocument/2006/relationships/hyperlink" Target="https://www.aclu.org/blog/immigrants-rights/trumps-new-refugee-vetting-rules-will-all-stop-resettlement-process" TargetMode="External"/><Relationship Id="rId187" Type="http://schemas.openxmlformats.org/officeDocument/2006/relationships/hyperlink" Target="http://thehill.com/blogs/pundits-blog/immigration/255237-anti-immigrant-activists-more-prone-to-terrorism-than-refuge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8CE22-7948-457B-9D70-6737D496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109223</Words>
  <Characters>622572</Characters>
  <Application>Microsoft Office Word</Application>
  <DocSecurity>0</DocSecurity>
  <Lines>5188</Lines>
  <Paragraphs>1460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Mahoney</dc:creator>
  <cp:keywords>5.1.1</cp:keywords>
  <dc:description/>
  <cp:lastModifiedBy>Tim Mahoney</cp:lastModifiedBy>
  <cp:revision>2</cp:revision>
  <dcterms:created xsi:type="dcterms:W3CDTF">2018-07-02T00:03:00Z</dcterms:created>
  <dcterms:modified xsi:type="dcterms:W3CDTF">2018-07-02T00:03:00Z</dcterms:modified>
</cp:coreProperties>
</file>