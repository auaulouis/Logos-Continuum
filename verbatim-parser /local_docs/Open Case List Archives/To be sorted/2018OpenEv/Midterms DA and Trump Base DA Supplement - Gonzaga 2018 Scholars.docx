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2E697" w14:textId="3B2A40DA" w:rsidR="00A95652" w:rsidRDefault="001F04D3" w:rsidP="001F04D3">
      <w:pPr>
        <w:pStyle w:val="Heading1"/>
      </w:pPr>
      <w:bookmarkStart w:id="0" w:name="_Toc519886866"/>
      <w:r>
        <w:t>Midter</w:t>
      </w:r>
      <w:bookmarkStart w:id="1" w:name="_GoBack"/>
      <w:bookmarkEnd w:id="1"/>
      <w:r>
        <w:t xml:space="preserve">ms &amp; </w:t>
      </w:r>
      <w:r w:rsidR="00D27549">
        <w:t xml:space="preserve">Trump </w:t>
      </w:r>
      <w:r>
        <w:t>Base Supplement – Scholars – GDI 2018</w:t>
      </w:r>
      <w:bookmarkEnd w:id="0"/>
    </w:p>
    <w:p w14:paraId="15DC6AB4" w14:textId="754E1F49" w:rsidR="009D167A" w:rsidRDefault="009D167A" w:rsidP="00C83CF5"/>
    <w:sdt>
      <w:sdtPr>
        <w:rPr>
          <w:rFonts w:ascii="Times New Roman" w:eastAsiaTheme="minorHAnsi" w:hAnsi="Times New Roman" w:cs="Times New Roman"/>
          <w:color w:val="auto"/>
          <w:sz w:val="22"/>
          <w:szCs w:val="22"/>
        </w:rPr>
        <w:id w:val="-319964017"/>
        <w:docPartObj>
          <w:docPartGallery w:val="Table of Contents"/>
          <w:docPartUnique/>
        </w:docPartObj>
      </w:sdtPr>
      <w:sdtEndPr>
        <w:rPr>
          <w:b/>
          <w:bCs/>
          <w:noProof/>
        </w:rPr>
      </w:sdtEndPr>
      <w:sdtContent>
        <w:p w14:paraId="22ADD531" w14:textId="16B9F1A1" w:rsidR="00477AAB" w:rsidRPr="00477AAB" w:rsidRDefault="00477AAB">
          <w:pPr>
            <w:pStyle w:val="TOCHeading"/>
            <w:rPr>
              <w:rFonts w:ascii="Times New Roman" w:hAnsi="Times New Roman" w:cs="Times New Roman"/>
              <w:b/>
              <w:color w:val="0D0D0D" w:themeColor="text1" w:themeTint="F2"/>
            </w:rPr>
          </w:pPr>
          <w:r w:rsidRPr="00477AAB">
            <w:rPr>
              <w:rFonts w:ascii="Times New Roman" w:hAnsi="Times New Roman" w:cs="Times New Roman"/>
              <w:b/>
              <w:color w:val="0D0D0D" w:themeColor="text1" w:themeTint="F2"/>
            </w:rPr>
            <w:t>Table of Contents</w:t>
          </w:r>
        </w:p>
        <w:p w14:paraId="59A3CB48" w14:textId="4A27CD97" w:rsidR="00454AD1" w:rsidRDefault="00477AAB">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9886866" w:history="1">
            <w:r w:rsidR="00454AD1" w:rsidRPr="008443E5">
              <w:rPr>
                <w:rStyle w:val="Hyperlink"/>
                <w:noProof/>
              </w:rPr>
              <w:t>Midterms &amp; Trump Base Supplement – Scholars – GDI 2018</w:t>
            </w:r>
            <w:r w:rsidR="00454AD1">
              <w:rPr>
                <w:noProof/>
                <w:webHidden/>
              </w:rPr>
              <w:tab/>
            </w:r>
            <w:r w:rsidR="00454AD1">
              <w:rPr>
                <w:noProof/>
                <w:webHidden/>
              </w:rPr>
              <w:fldChar w:fldCharType="begin"/>
            </w:r>
            <w:r w:rsidR="00454AD1">
              <w:rPr>
                <w:noProof/>
                <w:webHidden/>
              </w:rPr>
              <w:instrText xml:space="preserve"> PAGEREF _Toc519886866 \h </w:instrText>
            </w:r>
            <w:r w:rsidR="00454AD1">
              <w:rPr>
                <w:noProof/>
                <w:webHidden/>
              </w:rPr>
            </w:r>
            <w:r w:rsidR="00454AD1">
              <w:rPr>
                <w:noProof/>
                <w:webHidden/>
              </w:rPr>
              <w:fldChar w:fldCharType="separate"/>
            </w:r>
            <w:r w:rsidR="00454AD1">
              <w:rPr>
                <w:noProof/>
                <w:webHidden/>
              </w:rPr>
              <w:t>1</w:t>
            </w:r>
            <w:r w:rsidR="00454AD1">
              <w:rPr>
                <w:noProof/>
                <w:webHidden/>
              </w:rPr>
              <w:fldChar w:fldCharType="end"/>
            </w:r>
          </w:hyperlink>
        </w:p>
        <w:p w14:paraId="7BBA8190" w14:textId="7A3F5AC4" w:rsidR="00454AD1" w:rsidRDefault="00454AD1">
          <w:pPr>
            <w:pStyle w:val="TOC1"/>
            <w:tabs>
              <w:tab w:val="right" w:leader="dot" w:pos="9350"/>
            </w:tabs>
            <w:rPr>
              <w:rFonts w:asciiTheme="minorHAnsi" w:eastAsiaTheme="minorEastAsia" w:hAnsiTheme="minorHAnsi" w:cstheme="minorBidi"/>
              <w:noProof/>
            </w:rPr>
          </w:pPr>
          <w:hyperlink w:anchor="_Toc519886867" w:history="1">
            <w:r w:rsidRPr="008443E5">
              <w:rPr>
                <w:rStyle w:val="Hyperlink"/>
                <w:noProof/>
              </w:rPr>
              <w:t>Courts Links to Politics</w:t>
            </w:r>
            <w:r>
              <w:rPr>
                <w:noProof/>
                <w:webHidden/>
              </w:rPr>
              <w:tab/>
            </w:r>
            <w:r>
              <w:rPr>
                <w:noProof/>
                <w:webHidden/>
              </w:rPr>
              <w:fldChar w:fldCharType="begin"/>
            </w:r>
            <w:r>
              <w:rPr>
                <w:noProof/>
                <w:webHidden/>
              </w:rPr>
              <w:instrText xml:space="preserve"> PAGEREF _Toc519886867 \h </w:instrText>
            </w:r>
            <w:r>
              <w:rPr>
                <w:noProof/>
                <w:webHidden/>
              </w:rPr>
            </w:r>
            <w:r>
              <w:rPr>
                <w:noProof/>
                <w:webHidden/>
              </w:rPr>
              <w:fldChar w:fldCharType="separate"/>
            </w:r>
            <w:r>
              <w:rPr>
                <w:noProof/>
                <w:webHidden/>
              </w:rPr>
              <w:t>5</w:t>
            </w:r>
            <w:r>
              <w:rPr>
                <w:noProof/>
                <w:webHidden/>
              </w:rPr>
              <w:fldChar w:fldCharType="end"/>
            </w:r>
          </w:hyperlink>
        </w:p>
        <w:p w14:paraId="3D096D8B" w14:textId="3212C0B5" w:rsidR="00454AD1" w:rsidRDefault="00454AD1">
          <w:pPr>
            <w:pStyle w:val="TOC2"/>
            <w:tabs>
              <w:tab w:val="right" w:leader="dot" w:pos="9350"/>
            </w:tabs>
            <w:rPr>
              <w:rFonts w:asciiTheme="minorHAnsi" w:eastAsiaTheme="minorEastAsia" w:hAnsiTheme="minorHAnsi" w:cstheme="minorBidi"/>
              <w:noProof/>
            </w:rPr>
          </w:pPr>
          <w:hyperlink w:anchor="_Toc519886868" w:history="1">
            <w:r w:rsidRPr="008443E5">
              <w:rPr>
                <w:rStyle w:val="Hyperlink"/>
                <w:noProof/>
              </w:rPr>
              <w:t>Uniqueness</w:t>
            </w:r>
            <w:r>
              <w:rPr>
                <w:noProof/>
                <w:webHidden/>
              </w:rPr>
              <w:tab/>
            </w:r>
            <w:r>
              <w:rPr>
                <w:noProof/>
                <w:webHidden/>
              </w:rPr>
              <w:fldChar w:fldCharType="begin"/>
            </w:r>
            <w:r>
              <w:rPr>
                <w:noProof/>
                <w:webHidden/>
              </w:rPr>
              <w:instrText xml:space="preserve"> PAGEREF _Toc519886868 \h </w:instrText>
            </w:r>
            <w:r>
              <w:rPr>
                <w:noProof/>
                <w:webHidden/>
              </w:rPr>
            </w:r>
            <w:r>
              <w:rPr>
                <w:noProof/>
                <w:webHidden/>
              </w:rPr>
              <w:fldChar w:fldCharType="separate"/>
            </w:r>
            <w:r>
              <w:rPr>
                <w:noProof/>
                <w:webHidden/>
              </w:rPr>
              <w:t>6</w:t>
            </w:r>
            <w:r>
              <w:rPr>
                <w:noProof/>
                <w:webHidden/>
              </w:rPr>
              <w:fldChar w:fldCharType="end"/>
            </w:r>
          </w:hyperlink>
        </w:p>
        <w:p w14:paraId="2DBC4DA1" w14:textId="7B84F74E" w:rsidR="00454AD1" w:rsidRDefault="00454AD1">
          <w:pPr>
            <w:pStyle w:val="TOC3"/>
            <w:tabs>
              <w:tab w:val="right" w:leader="dot" w:pos="9350"/>
            </w:tabs>
            <w:rPr>
              <w:rFonts w:asciiTheme="minorHAnsi" w:eastAsiaTheme="minorEastAsia" w:hAnsiTheme="minorHAnsi" w:cstheme="minorBidi"/>
              <w:noProof/>
            </w:rPr>
          </w:pPr>
          <w:hyperlink w:anchor="_Toc519886869" w:history="1">
            <w:r w:rsidRPr="008443E5">
              <w:rPr>
                <w:rStyle w:val="Hyperlink"/>
                <w:noProof/>
              </w:rPr>
              <w:t>Conservative Court Uniqueness</w:t>
            </w:r>
            <w:r>
              <w:rPr>
                <w:noProof/>
                <w:webHidden/>
              </w:rPr>
              <w:tab/>
            </w:r>
            <w:r>
              <w:rPr>
                <w:noProof/>
                <w:webHidden/>
              </w:rPr>
              <w:fldChar w:fldCharType="begin"/>
            </w:r>
            <w:r>
              <w:rPr>
                <w:noProof/>
                <w:webHidden/>
              </w:rPr>
              <w:instrText xml:space="preserve"> PAGEREF _Toc519886869 \h </w:instrText>
            </w:r>
            <w:r>
              <w:rPr>
                <w:noProof/>
                <w:webHidden/>
              </w:rPr>
            </w:r>
            <w:r>
              <w:rPr>
                <w:noProof/>
                <w:webHidden/>
              </w:rPr>
              <w:fldChar w:fldCharType="separate"/>
            </w:r>
            <w:r>
              <w:rPr>
                <w:noProof/>
                <w:webHidden/>
              </w:rPr>
              <w:t>7</w:t>
            </w:r>
            <w:r>
              <w:rPr>
                <w:noProof/>
                <w:webHidden/>
              </w:rPr>
              <w:fldChar w:fldCharType="end"/>
            </w:r>
          </w:hyperlink>
        </w:p>
        <w:p w14:paraId="2BFAF50D" w14:textId="4CBC0D3A" w:rsidR="00454AD1" w:rsidRDefault="00454AD1">
          <w:pPr>
            <w:pStyle w:val="TOC2"/>
            <w:tabs>
              <w:tab w:val="right" w:leader="dot" w:pos="9350"/>
            </w:tabs>
            <w:rPr>
              <w:rFonts w:asciiTheme="minorHAnsi" w:eastAsiaTheme="minorEastAsia" w:hAnsiTheme="minorHAnsi" w:cstheme="minorBidi"/>
              <w:noProof/>
            </w:rPr>
          </w:pPr>
          <w:hyperlink w:anchor="_Toc519886870" w:history="1">
            <w:r w:rsidRPr="008443E5">
              <w:rPr>
                <w:rStyle w:val="Hyperlink"/>
                <w:noProof/>
              </w:rPr>
              <w:t>Court Decisions Politicized</w:t>
            </w:r>
            <w:r>
              <w:rPr>
                <w:noProof/>
                <w:webHidden/>
              </w:rPr>
              <w:tab/>
            </w:r>
            <w:r>
              <w:rPr>
                <w:noProof/>
                <w:webHidden/>
              </w:rPr>
              <w:fldChar w:fldCharType="begin"/>
            </w:r>
            <w:r>
              <w:rPr>
                <w:noProof/>
                <w:webHidden/>
              </w:rPr>
              <w:instrText xml:space="preserve"> PAGEREF _Toc519886870 \h </w:instrText>
            </w:r>
            <w:r>
              <w:rPr>
                <w:noProof/>
                <w:webHidden/>
              </w:rPr>
            </w:r>
            <w:r>
              <w:rPr>
                <w:noProof/>
                <w:webHidden/>
              </w:rPr>
              <w:fldChar w:fldCharType="separate"/>
            </w:r>
            <w:r>
              <w:rPr>
                <w:noProof/>
                <w:webHidden/>
              </w:rPr>
              <w:t>9</w:t>
            </w:r>
            <w:r>
              <w:rPr>
                <w:noProof/>
                <w:webHidden/>
              </w:rPr>
              <w:fldChar w:fldCharType="end"/>
            </w:r>
          </w:hyperlink>
        </w:p>
        <w:p w14:paraId="5597CC36" w14:textId="41DF475A" w:rsidR="00454AD1" w:rsidRDefault="00454AD1">
          <w:pPr>
            <w:pStyle w:val="TOC3"/>
            <w:tabs>
              <w:tab w:val="right" w:leader="dot" w:pos="9350"/>
            </w:tabs>
            <w:rPr>
              <w:rFonts w:asciiTheme="minorHAnsi" w:eastAsiaTheme="minorEastAsia" w:hAnsiTheme="minorHAnsi" w:cstheme="minorBidi"/>
              <w:noProof/>
            </w:rPr>
          </w:pPr>
          <w:hyperlink w:anchor="_Toc519886871" w:history="1">
            <w:r w:rsidRPr="008443E5">
              <w:rPr>
                <w:rStyle w:val="Hyperlink"/>
                <w:noProof/>
              </w:rPr>
              <w:t>Court Decisions Controversial</w:t>
            </w:r>
            <w:r>
              <w:rPr>
                <w:noProof/>
                <w:webHidden/>
              </w:rPr>
              <w:tab/>
            </w:r>
            <w:r>
              <w:rPr>
                <w:noProof/>
                <w:webHidden/>
              </w:rPr>
              <w:fldChar w:fldCharType="begin"/>
            </w:r>
            <w:r>
              <w:rPr>
                <w:noProof/>
                <w:webHidden/>
              </w:rPr>
              <w:instrText xml:space="preserve"> PAGEREF _Toc519886871 \h </w:instrText>
            </w:r>
            <w:r>
              <w:rPr>
                <w:noProof/>
                <w:webHidden/>
              </w:rPr>
            </w:r>
            <w:r>
              <w:rPr>
                <w:noProof/>
                <w:webHidden/>
              </w:rPr>
              <w:fldChar w:fldCharType="separate"/>
            </w:r>
            <w:r>
              <w:rPr>
                <w:noProof/>
                <w:webHidden/>
              </w:rPr>
              <w:t>10</w:t>
            </w:r>
            <w:r>
              <w:rPr>
                <w:noProof/>
                <w:webHidden/>
              </w:rPr>
              <w:fldChar w:fldCharType="end"/>
            </w:r>
          </w:hyperlink>
        </w:p>
        <w:p w14:paraId="3B822150" w14:textId="047D47B4" w:rsidR="00454AD1" w:rsidRDefault="00454AD1">
          <w:pPr>
            <w:pStyle w:val="TOC3"/>
            <w:tabs>
              <w:tab w:val="right" w:leader="dot" w:pos="9350"/>
            </w:tabs>
            <w:rPr>
              <w:rFonts w:asciiTheme="minorHAnsi" w:eastAsiaTheme="minorEastAsia" w:hAnsiTheme="minorHAnsi" w:cstheme="minorBidi"/>
              <w:noProof/>
            </w:rPr>
          </w:pPr>
          <w:hyperlink w:anchor="_Toc519886872" w:history="1">
            <w:r w:rsidRPr="008443E5">
              <w:rPr>
                <w:rStyle w:val="Hyperlink"/>
                <w:noProof/>
              </w:rPr>
              <w:t>Court Decisions Politicized – Travel Ban Proves</w:t>
            </w:r>
            <w:r>
              <w:rPr>
                <w:noProof/>
                <w:webHidden/>
              </w:rPr>
              <w:tab/>
            </w:r>
            <w:r>
              <w:rPr>
                <w:noProof/>
                <w:webHidden/>
              </w:rPr>
              <w:fldChar w:fldCharType="begin"/>
            </w:r>
            <w:r>
              <w:rPr>
                <w:noProof/>
                <w:webHidden/>
              </w:rPr>
              <w:instrText xml:space="preserve"> PAGEREF _Toc519886872 \h </w:instrText>
            </w:r>
            <w:r>
              <w:rPr>
                <w:noProof/>
                <w:webHidden/>
              </w:rPr>
            </w:r>
            <w:r>
              <w:rPr>
                <w:noProof/>
                <w:webHidden/>
              </w:rPr>
              <w:fldChar w:fldCharType="separate"/>
            </w:r>
            <w:r>
              <w:rPr>
                <w:noProof/>
                <w:webHidden/>
              </w:rPr>
              <w:t>12</w:t>
            </w:r>
            <w:r>
              <w:rPr>
                <w:noProof/>
                <w:webHidden/>
              </w:rPr>
              <w:fldChar w:fldCharType="end"/>
            </w:r>
          </w:hyperlink>
        </w:p>
        <w:p w14:paraId="0A44D0E8" w14:textId="651EB14A" w:rsidR="00454AD1" w:rsidRDefault="00454AD1">
          <w:pPr>
            <w:pStyle w:val="TOC3"/>
            <w:tabs>
              <w:tab w:val="right" w:leader="dot" w:pos="9350"/>
            </w:tabs>
            <w:rPr>
              <w:rFonts w:asciiTheme="minorHAnsi" w:eastAsiaTheme="minorEastAsia" w:hAnsiTheme="minorHAnsi" w:cstheme="minorBidi"/>
              <w:noProof/>
            </w:rPr>
          </w:pPr>
          <w:hyperlink w:anchor="_Toc519886873" w:history="1">
            <w:r w:rsidRPr="008443E5">
              <w:rPr>
                <w:rStyle w:val="Hyperlink"/>
                <w:noProof/>
              </w:rPr>
              <w:t>AT – No Perception of Courts</w:t>
            </w:r>
            <w:r>
              <w:rPr>
                <w:noProof/>
                <w:webHidden/>
              </w:rPr>
              <w:tab/>
            </w:r>
            <w:r>
              <w:rPr>
                <w:noProof/>
                <w:webHidden/>
              </w:rPr>
              <w:fldChar w:fldCharType="begin"/>
            </w:r>
            <w:r>
              <w:rPr>
                <w:noProof/>
                <w:webHidden/>
              </w:rPr>
              <w:instrText xml:space="preserve"> PAGEREF _Toc519886873 \h </w:instrText>
            </w:r>
            <w:r>
              <w:rPr>
                <w:noProof/>
                <w:webHidden/>
              </w:rPr>
            </w:r>
            <w:r>
              <w:rPr>
                <w:noProof/>
                <w:webHidden/>
              </w:rPr>
              <w:fldChar w:fldCharType="separate"/>
            </w:r>
            <w:r>
              <w:rPr>
                <w:noProof/>
                <w:webHidden/>
              </w:rPr>
              <w:t>13</w:t>
            </w:r>
            <w:r>
              <w:rPr>
                <w:noProof/>
                <w:webHidden/>
              </w:rPr>
              <w:fldChar w:fldCharType="end"/>
            </w:r>
          </w:hyperlink>
        </w:p>
        <w:p w14:paraId="0D0F1BC4" w14:textId="780F068C" w:rsidR="00454AD1" w:rsidRDefault="00454AD1">
          <w:pPr>
            <w:pStyle w:val="TOC2"/>
            <w:tabs>
              <w:tab w:val="right" w:leader="dot" w:pos="9350"/>
            </w:tabs>
            <w:rPr>
              <w:rFonts w:asciiTheme="minorHAnsi" w:eastAsiaTheme="minorEastAsia" w:hAnsiTheme="minorHAnsi" w:cstheme="minorBidi"/>
              <w:noProof/>
            </w:rPr>
          </w:pPr>
          <w:hyperlink w:anchor="_Toc519886874" w:history="1">
            <w:r w:rsidRPr="008443E5">
              <w:rPr>
                <w:rStyle w:val="Hyperlink"/>
                <w:noProof/>
              </w:rPr>
              <w:t>AT – Court Not Tied to President</w:t>
            </w:r>
            <w:r>
              <w:rPr>
                <w:noProof/>
                <w:webHidden/>
              </w:rPr>
              <w:tab/>
            </w:r>
            <w:r>
              <w:rPr>
                <w:noProof/>
                <w:webHidden/>
              </w:rPr>
              <w:fldChar w:fldCharType="begin"/>
            </w:r>
            <w:r>
              <w:rPr>
                <w:noProof/>
                <w:webHidden/>
              </w:rPr>
              <w:instrText xml:space="preserve"> PAGEREF _Toc519886874 \h </w:instrText>
            </w:r>
            <w:r>
              <w:rPr>
                <w:noProof/>
                <w:webHidden/>
              </w:rPr>
            </w:r>
            <w:r>
              <w:rPr>
                <w:noProof/>
                <w:webHidden/>
              </w:rPr>
              <w:fldChar w:fldCharType="separate"/>
            </w:r>
            <w:r>
              <w:rPr>
                <w:noProof/>
                <w:webHidden/>
              </w:rPr>
              <w:t>14</w:t>
            </w:r>
            <w:r>
              <w:rPr>
                <w:noProof/>
                <w:webHidden/>
              </w:rPr>
              <w:fldChar w:fldCharType="end"/>
            </w:r>
          </w:hyperlink>
        </w:p>
        <w:p w14:paraId="17A8EC9F" w14:textId="6FC6EAFA" w:rsidR="00454AD1" w:rsidRDefault="00454AD1">
          <w:pPr>
            <w:pStyle w:val="TOC3"/>
            <w:tabs>
              <w:tab w:val="right" w:leader="dot" w:pos="9350"/>
            </w:tabs>
            <w:rPr>
              <w:rFonts w:asciiTheme="minorHAnsi" w:eastAsiaTheme="minorEastAsia" w:hAnsiTheme="minorHAnsi" w:cstheme="minorBidi"/>
              <w:noProof/>
            </w:rPr>
          </w:pPr>
          <w:hyperlink w:anchor="_Toc519886875" w:history="1">
            <w:r w:rsidRPr="008443E5">
              <w:rPr>
                <w:rStyle w:val="Hyperlink"/>
                <w:noProof/>
              </w:rPr>
              <w:t>AT – President Not Blamed</w:t>
            </w:r>
            <w:r>
              <w:rPr>
                <w:noProof/>
                <w:webHidden/>
              </w:rPr>
              <w:tab/>
            </w:r>
            <w:r>
              <w:rPr>
                <w:noProof/>
                <w:webHidden/>
              </w:rPr>
              <w:fldChar w:fldCharType="begin"/>
            </w:r>
            <w:r>
              <w:rPr>
                <w:noProof/>
                <w:webHidden/>
              </w:rPr>
              <w:instrText xml:space="preserve"> PAGEREF _Toc519886875 \h </w:instrText>
            </w:r>
            <w:r>
              <w:rPr>
                <w:noProof/>
                <w:webHidden/>
              </w:rPr>
            </w:r>
            <w:r>
              <w:rPr>
                <w:noProof/>
                <w:webHidden/>
              </w:rPr>
              <w:fldChar w:fldCharType="separate"/>
            </w:r>
            <w:r>
              <w:rPr>
                <w:noProof/>
                <w:webHidden/>
              </w:rPr>
              <w:t>15</w:t>
            </w:r>
            <w:r>
              <w:rPr>
                <w:noProof/>
                <w:webHidden/>
              </w:rPr>
              <w:fldChar w:fldCharType="end"/>
            </w:r>
          </w:hyperlink>
        </w:p>
        <w:p w14:paraId="468A4F00" w14:textId="56DE8ED2" w:rsidR="00454AD1" w:rsidRDefault="00454AD1">
          <w:pPr>
            <w:pStyle w:val="TOC3"/>
            <w:tabs>
              <w:tab w:val="right" w:leader="dot" w:pos="9350"/>
            </w:tabs>
            <w:rPr>
              <w:rFonts w:asciiTheme="minorHAnsi" w:eastAsiaTheme="minorEastAsia" w:hAnsiTheme="minorHAnsi" w:cstheme="minorBidi"/>
              <w:noProof/>
            </w:rPr>
          </w:pPr>
          <w:hyperlink w:anchor="_Toc519886876" w:history="1">
            <w:r w:rsidRPr="008443E5">
              <w:rPr>
                <w:rStyle w:val="Hyperlink"/>
                <w:noProof/>
              </w:rPr>
              <w:t>Solicitor General Defends Federal Policy</w:t>
            </w:r>
            <w:r>
              <w:rPr>
                <w:noProof/>
                <w:webHidden/>
              </w:rPr>
              <w:tab/>
            </w:r>
            <w:r>
              <w:rPr>
                <w:noProof/>
                <w:webHidden/>
              </w:rPr>
              <w:fldChar w:fldCharType="begin"/>
            </w:r>
            <w:r>
              <w:rPr>
                <w:noProof/>
                <w:webHidden/>
              </w:rPr>
              <w:instrText xml:space="preserve"> PAGEREF _Toc519886876 \h </w:instrText>
            </w:r>
            <w:r>
              <w:rPr>
                <w:noProof/>
                <w:webHidden/>
              </w:rPr>
            </w:r>
            <w:r>
              <w:rPr>
                <w:noProof/>
                <w:webHidden/>
              </w:rPr>
              <w:fldChar w:fldCharType="separate"/>
            </w:r>
            <w:r>
              <w:rPr>
                <w:noProof/>
                <w:webHidden/>
              </w:rPr>
              <w:t>17</w:t>
            </w:r>
            <w:r>
              <w:rPr>
                <w:noProof/>
                <w:webHidden/>
              </w:rPr>
              <w:fldChar w:fldCharType="end"/>
            </w:r>
          </w:hyperlink>
        </w:p>
        <w:p w14:paraId="43059887" w14:textId="3D5AF47E" w:rsidR="00454AD1" w:rsidRDefault="00454AD1">
          <w:pPr>
            <w:pStyle w:val="TOC3"/>
            <w:tabs>
              <w:tab w:val="right" w:leader="dot" w:pos="9350"/>
            </w:tabs>
            <w:rPr>
              <w:rFonts w:asciiTheme="minorHAnsi" w:eastAsiaTheme="minorEastAsia" w:hAnsiTheme="minorHAnsi" w:cstheme="minorBidi"/>
              <w:noProof/>
            </w:rPr>
          </w:pPr>
          <w:hyperlink w:anchor="_Toc519886877" w:history="1">
            <w:r w:rsidRPr="008443E5">
              <w:rPr>
                <w:rStyle w:val="Hyperlink"/>
                <w:noProof/>
              </w:rPr>
              <w:t>Trump Ensures the Link</w:t>
            </w:r>
            <w:r>
              <w:rPr>
                <w:noProof/>
                <w:webHidden/>
              </w:rPr>
              <w:tab/>
            </w:r>
            <w:r>
              <w:rPr>
                <w:noProof/>
                <w:webHidden/>
              </w:rPr>
              <w:fldChar w:fldCharType="begin"/>
            </w:r>
            <w:r>
              <w:rPr>
                <w:noProof/>
                <w:webHidden/>
              </w:rPr>
              <w:instrText xml:space="preserve"> PAGEREF _Toc519886877 \h </w:instrText>
            </w:r>
            <w:r>
              <w:rPr>
                <w:noProof/>
                <w:webHidden/>
              </w:rPr>
            </w:r>
            <w:r>
              <w:rPr>
                <w:noProof/>
                <w:webHidden/>
              </w:rPr>
              <w:fldChar w:fldCharType="separate"/>
            </w:r>
            <w:r>
              <w:rPr>
                <w:noProof/>
                <w:webHidden/>
              </w:rPr>
              <w:t>19</w:t>
            </w:r>
            <w:r>
              <w:rPr>
                <w:noProof/>
                <w:webHidden/>
              </w:rPr>
              <w:fldChar w:fldCharType="end"/>
            </w:r>
          </w:hyperlink>
        </w:p>
        <w:p w14:paraId="48B9519A" w14:textId="0F7D8823" w:rsidR="00454AD1" w:rsidRDefault="00454AD1">
          <w:pPr>
            <w:pStyle w:val="TOC2"/>
            <w:tabs>
              <w:tab w:val="right" w:leader="dot" w:pos="9350"/>
            </w:tabs>
            <w:rPr>
              <w:rFonts w:asciiTheme="minorHAnsi" w:eastAsiaTheme="minorEastAsia" w:hAnsiTheme="minorHAnsi" w:cstheme="minorBidi"/>
              <w:noProof/>
            </w:rPr>
          </w:pPr>
          <w:hyperlink w:anchor="_Toc519886878" w:history="1">
            <w:r w:rsidRPr="008443E5">
              <w:rPr>
                <w:rStyle w:val="Hyperlink"/>
                <w:noProof/>
              </w:rPr>
              <w:t>Lower Courts Links</w:t>
            </w:r>
            <w:r>
              <w:rPr>
                <w:noProof/>
                <w:webHidden/>
              </w:rPr>
              <w:tab/>
            </w:r>
            <w:r>
              <w:rPr>
                <w:noProof/>
                <w:webHidden/>
              </w:rPr>
              <w:fldChar w:fldCharType="begin"/>
            </w:r>
            <w:r>
              <w:rPr>
                <w:noProof/>
                <w:webHidden/>
              </w:rPr>
              <w:instrText xml:space="preserve"> PAGEREF _Toc519886878 \h </w:instrText>
            </w:r>
            <w:r>
              <w:rPr>
                <w:noProof/>
                <w:webHidden/>
              </w:rPr>
            </w:r>
            <w:r>
              <w:rPr>
                <w:noProof/>
                <w:webHidden/>
              </w:rPr>
              <w:fldChar w:fldCharType="separate"/>
            </w:r>
            <w:r>
              <w:rPr>
                <w:noProof/>
                <w:webHidden/>
              </w:rPr>
              <w:t>21</w:t>
            </w:r>
            <w:r>
              <w:rPr>
                <w:noProof/>
                <w:webHidden/>
              </w:rPr>
              <w:fldChar w:fldCharType="end"/>
            </w:r>
          </w:hyperlink>
        </w:p>
        <w:p w14:paraId="087C63A1" w14:textId="6525467B" w:rsidR="00454AD1" w:rsidRDefault="00454AD1">
          <w:pPr>
            <w:pStyle w:val="TOC3"/>
            <w:tabs>
              <w:tab w:val="right" w:leader="dot" w:pos="9350"/>
            </w:tabs>
            <w:rPr>
              <w:rFonts w:asciiTheme="minorHAnsi" w:eastAsiaTheme="minorEastAsia" w:hAnsiTheme="minorHAnsi" w:cstheme="minorBidi"/>
              <w:noProof/>
            </w:rPr>
          </w:pPr>
          <w:hyperlink w:anchor="_Toc519886879" w:history="1">
            <w:r w:rsidRPr="008443E5">
              <w:rPr>
                <w:rStyle w:val="Hyperlink"/>
                <w:noProof/>
              </w:rPr>
              <w:t>Courts Politicized</w:t>
            </w:r>
            <w:r>
              <w:rPr>
                <w:noProof/>
                <w:webHidden/>
              </w:rPr>
              <w:tab/>
            </w:r>
            <w:r>
              <w:rPr>
                <w:noProof/>
                <w:webHidden/>
              </w:rPr>
              <w:fldChar w:fldCharType="begin"/>
            </w:r>
            <w:r>
              <w:rPr>
                <w:noProof/>
                <w:webHidden/>
              </w:rPr>
              <w:instrText xml:space="preserve"> PAGEREF _Toc519886879 \h </w:instrText>
            </w:r>
            <w:r>
              <w:rPr>
                <w:noProof/>
                <w:webHidden/>
              </w:rPr>
            </w:r>
            <w:r>
              <w:rPr>
                <w:noProof/>
                <w:webHidden/>
              </w:rPr>
              <w:fldChar w:fldCharType="separate"/>
            </w:r>
            <w:r>
              <w:rPr>
                <w:noProof/>
                <w:webHidden/>
              </w:rPr>
              <w:t>22</w:t>
            </w:r>
            <w:r>
              <w:rPr>
                <w:noProof/>
                <w:webHidden/>
              </w:rPr>
              <w:fldChar w:fldCharType="end"/>
            </w:r>
          </w:hyperlink>
        </w:p>
        <w:p w14:paraId="2706D36F" w14:textId="39B79B0E" w:rsidR="00454AD1" w:rsidRDefault="00454AD1">
          <w:pPr>
            <w:pStyle w:val="TOC3"/>
            <w:tabs>
              <w:tab w:val="right" w:leader="dot" w:pos="9350"/>
            </w:tabs>
            <w:rPr>
              <w:rFonts w:asciiTheme="minorHAnsi" w:eastAsiaTheme="minorEastAsia" w:hAnsiTheme="minorHAnsi" w:cstheme="minorBidi"/>
              <w:noProof/>
            </w:rPr>
          </w:pPr>
          <w:hyperlink w:anchor="_Toc519886880" w:history="1">
            <w:r w:rsidRPr="008443E5">
              <w:rPr>
                <w:rStyle w:val="Hyperlink"/>
                <w:noProof/>
              </w:rPr>
              <w:t>AT – Lower Courts Not Perceived</w:t>
            </w:r>
            <w:r>
              <w:rPr>
                <w:noProof/>
                <w:webHidden/>
              </w:rPr>
              <w:tab/>
            </w:r>
            <w:r>
              <w:rPr>
                <w:noProof/>
                <w:webHidden/>
              </w:rPr>
              <w:fldChar w:fldCharType="begin"/>
            </w:r>
            <w:r>
              <w:rPr>
                <w:noProof/>
                <w:webHidden/>
              </w:rPr>
              <w:instrText xml:space="preserve"> PAGEREF _Toc519886880 \h </w:instrText>
            </w:r>
            <w:r>
              <w:rPr>
                <w:noProof/>
                <w:webHidden/>
              </w:rPr>
            </w:r>
            <w:r>
              <w:rPr>
                <w:noProof/>
                <w:webHidden/>
              </w:rPr>
              <w:fldChar w:fldCharType="separate"/>
            </w:r>
            <w:r>
              <w:rPr>
                <w:noProof/>
                <w:webHidden/>
              </w:rPr>
              <w:t>24</w:t>
            </w:r>
            <w:r>
              <w:rPr>
                <w:noProof/>
                <w:webHidden/>
              </w:rPr>
              <w:fldChar w:fldCharType="end"/>
            </w:r>
          </w:hyperlink>
        </w:p>
        <w:p w14:paraId="4BEA08CA" w14:textId="476D21B6" w:rsidR="00454AD1" w:rsidRDefault="00454AD1">
          <w:pPr>
            <w:pStyle w:val="TOC3"/>
            <w:tabs>
              <w:tab w:val="right" w:leader="dot" w:pos="9350"/>
            </w:tabs>
            <w:rPr>
              <w:rFonts w:asciiTheme="minorHAnsi" w:eastAsiaTheme="minorEastAsia" w:hAnsiTheme="minorHAnsi" w:cstheme="minorBidi"/>
              <w:noProof/>
            </w:rPr>
          </w:pPr>
          <w:hyperlink w:anchor="_Toc519886881" w:history="1">
            <w:r w:rsidRPr="008443E5">
              <w:rPr>
                <w:rStyle w:val="Hyperlink"/>
                <w:noProof/>
              </w:rPr>
              <w:t>AT – Lower Courts Not Tied to President</w:t>
            </w:r>
            <w:r>
              <w:rPr>
                <w:noProof/>
                <w:webHidden/>
              </w:rPr>
              <w:tab/>
            </w:r>
            <w:r>
              <w:rPr>
                <w:noProof/>
                <w:webHidden/>
              </w:rPr>
              <w:fldChar w:fldCharType="begin"/>
            </w:r>
            <w:r>
              <w:rPr>
                <w:noProof/>
                <w:webHidden/>
              </w:rPr>
              <w:instrText xml:space="preserve"> PAGEREF _Toc519886881 \h </w:instrText>
            </w:r>
            <w:r>
              <w:rPr>
                <w:noProof/>
                <w:webHidden/>
              </w:rPr>
            </w:r>
            <w:r>
              <w:rPr>
                <w:noProof/>
                <w:webHidden/>
              </w:rPr>
              <w:fldChar w:fldCharType="separate"/>
            </w:r>
            <w:r>
              <w:rPr>
                <w:noProof/>
                <w:webHidden/>
              </w:rPr>
              <w:t>25</w:t>
            </w:r>
            <w:r>
              <w:rPr>
                <w:noProof/>
                <w:webHidden/>
              </w:rPr>
              <w:fldChar w:fldCharType="end"/>
            </w:r>
          </w:hyperlink>
        </w:p>
        <w:p w14:paraId="6C600173" w14:textId="22E996AA" w:rsidR="00454AD1" w:rsidRDefault="00454AD1">
          <w:pPr>
            <w:pStyle w:val="TOC1"/>
            <w:tabs>
              <w:tab w:val="right" w:leader="dot" w:pos="9350"/>
            </w:tabs>
            <w:rPr>
              <w:rFonts w:asciiTheme="minorHAnsi" w:eastAsiaTheme="minorEastAsia" w:hAnsiTheme="minorHAnsi" w:cstheme="minorBidi"/>
              <w:noProof/>
            </w:rPr>
          </w:pPr>
          <w:hyperlink w:anchor="_Toc519886882" w:history="1">
            <w:r w:rsidRPr="008443E5">
              <w:rPr>
                <w:rStyle w:val="Hyperlink"/>
                <w:noProof/>
              </w:rPr>
              <w:t>Executive Action Links to Politics</w:t>
            </w:r>
            <w:r>
              <w:rPr>
                <w:noProof/>
                <w:webHidden/>
              </w:rPr>
              <w:tab/>
            </w:r>
            <w:r>
              <w:rPr>
                <w:noProof/>
                <w:webHidden/>
              </w:rPr>
              <w:fldChar w:fldCharType="begin"/>
            </w:r>
            <w:r>
              <w:rPr>
                <w:noProof/>
                <w:webHidden/>
              </w:rPr>
              <w:instrText xml:space="preserve"> PAGEREF _Toc519886882 \h </w:instrText>
            </w:r>
            <w:r>
              <w:rPr>
                <w:noProof/>
                <w:webHidden/>
              </w:rPr>
            </w:r>
            <w:r>
              <w:rPr>
                <w:noProof/>
                <w:webHidden/>
              </w:rPr>
              <w:fldChar w:fldCharType="separate"/>
            </w:r>
            <w:r>
              <w:rPr>
                <w:noProof/>
                <w:webHidden/>
              </w:rPr>
              <w:t>27</w:t>
            </w:r>
            <w:r>
              <w:rPr>
                <w:noProof/>
                <w:webHidden/>
              </w:rPr>
              <w:fldChar w:fldCharType="end"/>
            </w:r>
          </w:hyperlink>
        </w:p>
        <w:p w14:paraId="3A249156" w14:textId="376EEDDE" w:rsidR="00454AD1" w:rsidRDefault="00454AD1">
          <w:pPr>
            <w:pStyle w:val="TOC3"/>
            <w:tabs>
              <w:tab w:val="right" w:leader="dot" w:pos="9350"/>
            </w:tabs>
            <w:rPr>
              <w:rFonts w:asciiTheme="minorHAnsi" w:eastAsiaTheme="minorEastAsia" w:hAnsiTheme="minorHAnsi" w:cstheme="minorBidi"/>
              <w:noProof/>
            </w:rPr>
          </w:pPr>
          <w:hyperlink w:anchor="_Toc519886883" w:history="1">
            <w:r w:rsidRPr="008443E5">
              <w:rPr>
                <w:rStyle w:val="Hyperlink"/>
                <w:noProof/>
              </w:rPr>
              <w:t>Executive Orders Bolster Trump</w:t>
            </w:r>
            <w:r>
              <w:rPr>
                <w:noProof/>
                <w:webHidden/>
              </w:rPr>
              <w:tab/>
            </w:r>
            <w:r>
              <w:rPr>
                <w:noProof/>
                <w:webHidden/>
              </w:rPr>
              <w:fldChar w:fldCharType="begin"/>
            </w:r>
            <w:r>
              <w:rPr>
                <w:noProof/>
                <w:webHidden/>
              </w:rPr>
              <w:instrText xml:space="preserve"> PAGEREF _Toc519886883 \h </w:instrText>
            </w:r>
            <w:r>
              <w:rPr>
                <w:noProof/>
                <w:webHidden/>
              </w:rPr>
            </w:r>
            <w:r>
              <w:rPr>
                <w:noProof/>
                <w:webHidden/>
              </w:rPr>
              <w:fldChar w:fldCharType="separate"/>
            </w:r>
            <w:r>
              <w:rPr>
                <w:noProof/>
                <w:webHidden/>
              </w:rPr>
              <w:t>28</w:t>
            </w:r>
            <w:r>
              <w:rPr>
                <w:noProof/>
                <w:webHidden/>
              </w:rPr>
              <w:fldChar w:fldCharType="end"/>
            </w:r>
          </w:hyperlink>
        </w:p>
        <w:p w14:paraId="27E87420" w14:textId="6FAB2C0A" w:rsidR="00454AD1" w:rsidRDefault="00454AD1">
          <w:pPr>
            <w:pStyle w:val="TOC3"/>
            <w:tabs>
              <w:tab w:val="right" w:leader="dot" w:pos="9350"/>
            </w:tabs>
            <w:rPr>
              <w:rFonts w:asciiTheme="minorHAnsi" w:eastAsiaTheme="minorEastAsia" w:hAnsiTheme="minorHAnsi" w:cstheme="minorBidi"/>
              <w:noProof/>
            </w:rPr>
          </w:pPr>
          <w:hyperlink w:anchor="_Toc519886884" w:history="1">
            <w:r w:rsidRPr="008443E5">
              <w:rPr>
                <w:rStyle w:val="Hyperlink"/>
                <w:noProof/>
              </w:rPr>
              <w:t>Executive Orders Bolster President’s Power</w:t>
            </w:r>
            <w:r>
              <w:rPr>
                <w:noProof/>
                <w:webHidden/>
              </w:rPr>
              <w:tab/>
            </w:r>
            <w:r>
              <w:rPr>
                <w:noProof/>
                <w:webHidden/>
              </w:rPr>
              <w:fldChar w:fldCharType="begin"/>
            </w:r>
            <w:r>
              <w:rPr>
                <w:noProof/>
                <w:webHidden/>
              </w:rPr>
              <w:instrText xml:space="preserve"> PAGEREF _Toc519886884 \h </w:instrText>
            </w:r>
            <w:r>
              <w:rPr>
                <w:noProof/>
                <w:webHidden/>
              </w:rPr>
            </w:r>
            <w:r>
              <w:rPr>
                <w:noProof/>
                <w:webHidden/>
              </w:rPr>
              <w:fldChar w:fldCharType="separate"/>
            </w:r>
            <w:r>
              <w:rPr>
                <w:noProof/>
                <w:webHidden/>
              </w:rPr>
              <w:t>30</w:t>
            </w:r>
            <w:r>
              <w:rPr>
                <w:noProof/>
                <w:webHidden/>
              </w:rPr>
              <w:fldChar w:fldCharType="end"/>
            </w:r>
          </w:hyperlink>
        </w:p>
        <w:p w14:paraId="1BBBA7F9" w14:textId="4ED7E310" w:rsidR="00454AD1" w:rsidRDefault="00454AD1">
          <w:pPr>
            <w:pStyle w:val="TOC3"/>
            <w:tabs>
              <w:tab w:val="right" w:leader="dot" w:pos="9350"/>
            </w:tabs>
            <w:rPr>
              <w:rFonts w:asciiTheme="minorHAnsi" w:eastAsiaTheme="minorEastAsia" w:hAnsiTheme="minorHAnsi" w:cstheme="minorBidi"/>
              <w:noProof/>
            </w:rPr>
          </w:pPr>
          <w:hyperlink w:anchor="_Toc519886885" w:history="1">
            <w:r w:rsidRPr="008443E5">
              <w:rPr>
                <w:rStyle w:val="Hyperlink"/>
                <w:noProof/>
              </w:rPr>
              <w:t>AT – Executive Orders Don’t Link to Politics</w:t>
            </w:r>
            <w:r>
              <w:rPr>
                <w:noProof/>
                <w:webHidden/>
              </w:rPr>
              <w:tab/>
            </w:r>
            <w:r>
              <w:rPr>
                <w:noProof/>
                <w:webHidden/>
              </w:rPr>
              <w:fldChar w:fldCharType="begin"/>
            </w:r>
            <w:r>
              <w:rPr>
                <w:noProof/>
                <w:webHidden/>
              </w:rPr>
              <w:instrText xml:space="preserve"> PAGEREF _Toc519886885 \h </w:instrText>
            </w:r>
            <w:r>
              <w:rPr>
                <w:noProof/>
                <w:webHidden/>
              </w:rPr>
            </w:r>
            <w:r>
              <w:rPr>
                <w:noProof/>
                <w:webHidden/>
              </w:rPr>
              <w:fldChar w:fldCharType="separate"/>
            </w:r>
            <w:r>
              <w:rPr>
                <w:noProof/>
                <w:webHidden/>
              </w:rPr>
              <w:t>34</w:t>
            </w:r>
            <w:r>
              <w:rPr>
                <w:noProof/>
                <w:webHidden/>
              </w:rPr>
              <w:fldChar w:fldCharType="end"/>
            </w:r>
          </w:hyperlink>
        </w:p>
        <w:p w14:paraId="0927C5B7" w14:textId="060FB1BD" w:rsidR="00454AD1" w:rsidRDefault="00454AD1">
          <w:pPr>
            <w:pStyle w:val="TOC3"/>
            <w:tabs>
              <w:tab w:val="right" w:leader="dot" w:pos="9350"/>
            </w:tabs>
            <w:rPr>
              <w:rFonts w:asciiTheme="minorHAnsi" w:eastAsiaTheme="minorEastAsia" w:hAnsiTheme="minorHAnsi" w:cstheme="minorBidi"/>
              <w:noProof/>
            </w:rPr>
          </w:pPr>
          <w:hyperlink w:anchor="_Toc519886886" w:history="1">
            <w:r w:rsidRPr="008443E5">
              <w:rPr>
                <w:rStyle w:val="Hyperlink"/>
                <w:noProof/>
              </w:rPr>
              <w:t>AT – Executive Orders Avoid Congressional Action</w:t>
            </w:r>
            <w:r>
              <w:rPr>
                <w:noProof/>
                <w:webHidden/>
              </w:rPr>
              <w:tab/>
            </w:r>
            <w:r>
              <w:rPr>
                <w:noProof/>
                <w:webHidden/>
              </w:rPr>
              <w:fldChar w:fldCharType="begin"/>
            </w:r>
            <w:r>
              <w:rPr>
                <w:noProof/>
                <w:webHidden/>
              </w:rPr>
              <w:instrText xml:space="preserve"> PAGEREF _Toc519886886 \h </w:instrText>
            </w:r>
            <w:r>
              <w:rPr>
                <w:noProof/>
                <w:webHidden/>
              </w:rPr>
            </w:r>
            <w:r>
              <w:rPr>
                <w:noProof/>
                <w:webHidden/>
              </w:rPr>
              <w:fldChar w:fldCharType="separate"/>
            </w:r>
            <w:r>
              <w:rPr>
                <w:noProof/>
                <w:webHidden/>
              </w:rPr>
              <w:t>35</w:t>
            </w:r>
            <w:r>
              <w:rPr>
                <w:noProof/>
                <w:webHidden/>
              </w:rPr>
              <w:fldChar w:fldCharType="end"/>
            </w:r>
          </w:hyperlink>
        </w:p>
        <w:p w14:paraId="55D8B12E" w14:textId="042B38D9" w:rsidR="00454AD1" w:rsidRDefault="00454AD1">
          <w:pPr>
            <w:pStyle w:val="TOC3"/>
            <w:tabs>
              <w:tab w:val="right" w:leader="dot" w:pos="9350"/>
            </w:tabs>
            <w:rPr>
              <w:rFonts w:asciiTheme="minorHAnsi" w:eastAsiaTheme="minorEastAsia" w:hAnsiTheme="minorHAnsi" w:cstheme="minorBidi"/>
              <w:noProof/>
            </w:rPr>
          </w:pPr>
          <w:hyperlink w:anchor="_Toc519886887" w:history="1">
            <w:r w:rsidRPr="008443E5">
              <w:rPr>
                <w:rStyle w:val="Hyperlink"/>
                <w:noProof/>
              </w:rPr>
              <w:t>AT – Not Perceived</w:t>
            </w:r>
            <w:r>
              <w:rPr>
                <w:noProof/>
                <w:webHidden/>
              </w:rPr>
              <w:tab/>
            </w:r>
            <w:r>
              <w:rPr>
                <w:noProof/>
                <w:webHidden/>
              </w:rPr>
              <w:fldChar w:fldCharType="begin"/>
            </w:r>
            <w:r>
              <w:rPr>
                <w:noProof/>
                <w:webHidden/>
              </w:rPr>
              <w:instrText xml:space="preserve"> PAGEREF _Toc519886887 \h </w:instrText>
            </w:r>
            <w:r>
              <w:rPr>
                <w:noProof/>
                <w:webHidden/>
              </w:rPr>
            </w:r>
            <w:r>
              <w:rPr>
                <w:noProof/>
                <w:webHidden/>
              </w:rPr>
              <w:fldChar w:fldCharType="separate"/>
            </w:r>
            <w:r>
              <w:rPr>
                <w:noProof/>
                <w:webHidden/>
              </w:rPr>
              <w:t>36</w:t>
            </w:r>
            <w:r>
              <w:rPr>
                <w:noProof/>
                <w:webHidden/>
              </w:rPr>
              <w:fldChar w:fldCharType="end"/>
            </w:r>
          </w:hyperlink>
        </w:p>
        <w:p w14:paraId="75121849" w14:textId="64D07B41" w:rsidR="00454AD1" w:rsidRDefault="00454AD1">
          <w:pPr>
            <w:pStyle w:val="TOC3"/>
            <w:tabs>
              <w:tab w:val="right" w:leader="dot" w:pos="9350"/>
            </w:tabs>
            <w:rPr>
              <w:rFonts w:asciiTheme="minorHAnsi" w:eastAsiaTheme="minorEastAsia" w:hAnsiTheme="minorHAnsi" w:cstheme="minorBidi"/>
              <w:noProof/>
            </w:rPr>
          </w:pPr>
          <w:hyperlink w:anchor="_Toc519886888" w:history="1">
            <w:r w:rsidRPr="008443E5">
              <w:rPr>
                <w:rStyle w:val="Hyperlink"/>
                <w:noProof/>
              </w:rPr>
              <w:t>Executive Orders Spark Controversy</w:t>
            </w:r>
            <w:r>
              <w:rPr>
                <w:noProof/>
                <w:webHidden/>
              </w:rPr>
              <w:tab/>
            </w:r>
            <w:r>
              <w:rPr>
                <w:noProof/>
                <w:webHidden/>
              </w:rPr>
              <w:fldChar w:fldCharType="begin"/>
            </w:r>
            <w:r>
              <w:rPr>
                <w:noProof/>
                <w:webHidden/>
              </w:rPr>
              <w:instrText xml:space="preserve"> PAGEREF _Toc519886888 \h </w:instrText>
            </w:r>
            <w:r>
              <w:rPr>
                <w:noProof/>
                <w:webHidden/>
              </w:rPr>
            </w:r>
            <w:r>
              <w:rPr>
                <w:noProof/>
                <w:webHidden/>
              </w:rPr>
              <w:fldChar w:fldCharType="separate"/>
            </w:r>
            <w:r>
              <w:rPr>
                <w:noProof/>
                <w:webHidden/>
              </w:rPr>
              <w:t>38</w:t>
            </w:r>
            <w:r>
              <w:rPr>
                <w:noProof/>
                <w:webHidden/>
              </w:rPr>
              <w:fldChar w:fldCharType="end"/>
            </w:r>
          </w:hyperlink>
        </w:p>
        <w:p w14:paraId="523A9BE9" w14:textId="4228D975" w:rsidR="00454AD1" w:rsidRDefault="00454AD1">
          <w:pPr>
            <w:pStyle w:val="TOC1"/>
            <w:tabs>
              <w:tab w:val="right" w:leader="dot" w:pos="9350"/>
            </w:tabs>
            <w:rPr>
              <w:rFonts w:asciiTheme="minorHAnsi" w:eastAsiaTheme="minorEastAsia" w:hAnsiTheme="minorHAnsi" w:cstheme="minorBidi"/>
              <w:noProof/>
            </w:rPr>
          </w:pPr>
          <w:hyperlink w:anchor="_Toc519886889" w:history="1">
            <w:r w:rsidRPr="008443E5">
              <w:rPr>
                <w:rStyle w:val="Hyperlink"/>
                <w:noProof/>
              </w:rPr>
              <w:t>Base DA</w:t>
            </w:r>
            <w:r>
              <w:rPr>
                <w:noProof/>
                <w:webHidden/>
              </w:rPr>
              <w:tab/>
            </w:r>
            <w:r>
              <w:rPr>
                <w:noProof/>
                <w:webHidden/>
              </w:rPr>
              <w:fldChar w:fldCharType="begin"/>
            </w:r>
            <w:r>
              <w:rPr>
                <w:noProof/>
                <w:webHidden/>
              </w:rPr>
              <w:instrText xml:space="preserve"> PAGEREF _Toc519886889 \h </w:instrText>
            </w:r>
            <w:r>
              <w:rPr>
                <w:noProof/>
                <w:webHidden/>
              </w:rPr>
            </w:r>
            <w:r>
              <w:rPr>
                <w:noProof/>
                <w:webHidden/>
              </w:rPr>
              <w:fldChar w:fldCharType="separate"/>
            </w:r>
            <w:r>
              <w:rPr>
                <w:noProof/>
                <w:webHidden/>
              </w:rPr>
              <w:t>42</w:t>
            </w:r>
            <w:r>
              <w:rPr>
                <w:noProof/>
                <w:webHidden/>
              </w:rPr>
              <w:fldChar w:fldCharType="end"/>
            </w:r>
          </w:hyperlink>
        </w:p>
        <w:p w14:paraId="2D7C08FF" w14:textId="2CACA0CD" w:rsidR="00454AD1" w:rsidRDefault="00454AD1">
          <w:pPr>
            <w:pStyle w:val="TOC2"/>
            <w:tabs>
              <w:tab w:val="right" w:leader="dot" w:pos="9350"/>
            </w:tabs>
            <w:rPr>
              <w:rFonts w:asciiTheme="minorHAnsi" w:eastAsiaTheme="minorEastAsia" w:hAnsiTheme="minorHAnsi" w:cstheme="minorBidi"/>
              <w:noProof/>
            </w:rPr>
          </w:pPr>
          <w:hyperlink w:anchor="_Toc519886890" w:history="1">
            <w:r w:rsidRPr="008443E5">
              <w:rPr>
                <w:rStyle w:val="Hyperlink"/>
                <w:noProof/>
              </w:rPr>
              <w:t>Uniqueness</w:t>
            </w:r>
            <w:r>
              <w:rPr>
                <w:noProof/>
                <w:webHidden/>
              </w:rPr>
              <w:tab/>
            </w:r>
            <w:r>
              <w:rPr>
                <w:noProof/>
                <w:webHidden/>
              </w:rPr>
              <w:fldChar w:fldCharType="begin"/>
            </w:r>
            <w:r>
              <w:rPr>
                <w:noProof/>
                <w:webHidden/>
              </w:rPr>
              <w:instrText xml:space="preserve"> PAGEREF _Toc519886890 \h </w:instrText>
            </w:r>
            <w:r>
              <w:rPr>
                <w:noProof/>
                <w:webHidden/>
              </w:rPr>
            </w:r>
            <w:r>
              <w:rPr>
                <w:noProof/>
                <w:webHidden/>
              </w:rPr>
              <w:fldChar w:fldCharType="separate"/>
            </w:r>
            <w:r>
              <w:rPr>
                <w:noProof/>
                <w:webHidden/>
              </w:rPr>
              <w:t>43</w:t>
            </w:r>
            <w:r>
              <w:rPr>
                <w:noProof/>
                <w:webHidden/>
              </w:rPr>
              <w:fldChar w:fldCharType="end"/>
            </w:r>
          </w:hyperlink>
        </w:p>
        <w:p w14:paraId="0A71DFD4" w14:textId="2DF6269B" w:rsidR="00454AD1" w:rsidRDefault="00454AD1">
          <w:pPr>
            <w:pStyle w:val="TOC3"/>
            <w:tabs>
              <w:tab w:val="right" w:leader="dot" w:pos="9350"/>
            </w:tabs>
            <w:rPr>
              <w:rFonts w:asciiTheme="minorHAnsi" w:eastAsiaTheme="minorEastAsia" w:hAnsiTheme="minorHAnsi" w:cstheme="minorBidi"/>
              <w:noProof/>
            </w:rPr>
          </w:pPr>
          <w:hyperlink w:anchor="_Toc519886891" w:history="1">
            <w:r w:rsidRPr="008443E5">
              <w:rPr>
                <w:rStyle w:val="Hyperlink"/>
                <w:noProof/>
              </w:rPr>
              <w:t>AT – Base Backlash to Helsinki</w:t>
            </w:r>
            <w:r>
              <w:rPr>
                <w:noProof/>
                <w:webHidden/>
              </w:rPr>
              <w:tab/>
            </w:r>
            <w:r>
              <w:rPr>
                <w:noProof/>
                <w:webHidden/>
              </w:rPr>
              <w:fldChar w:fldCharType="begin"/>
            </w:r>
            <w:r>
              <w:rPr>
                <w:noProof/>
                <w:webHidden/>
              </w:rPr>
              <w:instrText xml:space="preserve"> PAGEREF _Toc519886891 \h </w:instrText>
            </w:r>
            <w:r>
              <w:rPr>
                <w:noProof/>
                <w:webHidden/>
              </w:rPr>
            </w:r>
            <w:r>
              <w:rPr>
                <w:noProof/>
                <w:webHidden/>
              </w:rPr>
              <w:fldChar w:fldCharType="separate"/>
            </w:r>
            <w:r>
              <w:rPr>
                <w:noProof/>
                <w:webHidden/>
              </w:rPr>
              <w:t>44</w:t>
            </w:r>
            <w:r>
              <w:rPr>
                <w:noProof/>
                <w:webHidden/>
              </w:rPr>
              <w:fldChar w:fldCharType="end"/>
            </w:r>
          </w:hyperlink>
        </w:p>
        <w:p w14:paraId="4DA47C8A" w14:textId="1762C4FC" w:rsidR="00454AD1" w:rsidRDefault="00454AD1">
          <w:pPr>
            <w:pStyle w:val="TOC3"/>
            <w:tabs>
              <w:tab w:val="right" w:leader="dot" w:pos="9350"/>
            </w:tabs>
            <w:rPr>
              <w:rFonts w:asciiTheme="minorHAnsi" w:eastAsiaTheme="minorEastAsia" w:hAnsiTheme="minorHAnsi" w:cstheme="minorBidi"/>
              <w:noProof/>
            </w:rPr>
          </w:pPr>
          <w:hyperlink w:anchor="_Toc519886892" w:history="1">
            <w:r w:rsidRPr="008443E5">
              <w:rPr>
                <w:rStyle w:val="Hyperlink"/>
                <w:noProof/>
              </w:rPr>
              <w:t>AT – GOP Backlash to Helsinki</w:t>
            </w:r>
            <w:r>
              <w:rPr>
                <w:noProof/>
                <w:webHidden/>
              </w:rPr>
              <w:tab/>
            </w:r>
            <w:r>
              <w:rPr>
                <w:noProof/>
                <w:webHidden/>
              </w:rPr>
              <w:fldChar w:fldCharType="begin"/>
            </w:r>
            <w:r>
              <w:rPr>
                <w:noProof/>
                <w:webHidden/>
              </w:rPr>
              <w:instrText xml:space="preserve"> PAGEREF _Toc519886892 \h </w:instrText>
            </w:r>
            <w:r>
              <w:rPr>
                <w:noProof/>
                <w:webHidden/>
              </w:rPr>
            </w:r>
            <w:r>
              <w:rPr>
                <w:noProof/>
                <w:webHidden/>
              </w:rPr>
              <w:fldChar w:fldCharType="separate"/>
            </w:r>
            <w:r>
              <w:rPr>
                <w:noProof/>
                <w:webHidden/>
              </w:rPr>
              <w:t>50</w:t>
            </w:r>
            <w:r>
              <w:rPr>
                <w:noProof/>
                <w:webHidden/>
              </w:rPr>
              <w:fldChar w:fldCharType="end"/>
            </w:r>
          </w:hyperlink>
        </w:p>
        <w:p w14:paraId="3A4AA0A3" w14:textId="7F2F288B" w:rsidR="00454AD1" w:rsidRDefault="00454AD1">
          <w:pPr>
            <w:pStyle w:val="TOC2"/>
            <w:tabs>
              <w:tab w:val="right" w:leader="dot" w:pos="9350"/>
            </w:tabs>
            <w:rPr>
              <w:rFonts w:asciiTheme="minorHAnsi" w:eastAsiaTheme="minorEastAsia" w:hAnsiTheme="minorHAnsi" w:cstheme="minorBidi"/>
              <w:noProof/>
            </w:rPr>
          </w:pPr>
          <w:hyperlink w:anchor="_Toc519886893" w:history="1">
            <w:r w:rsidRPr="008443E5">
              <w:rPr>
                <w:rStyle w:val="Hyperlink"/>
                <w:noProof/>
              </w:rPr>
              <w:t>Links</w:t>
            </w:r>
            <w:r>
              <w:rPr>
                <w:noProof/>
                <w:webHidden/>
              </w:rPr>
              <w:tab/>
            </w:r>
            <w:r>
              <w:rPr>
                <w:noProof/>
                <w:webHidden/>
              </w:rPr>
              <w:fldChar w:fldCharType="begin"/>
            </w:r>
            <w:r>
              <w:rPr>
                <w:noProof/>
                <w:webHidden/>
              </w:rPr>
              <w:instrText xml:space="preserve"> PAGEREF _Toc519886893 \h </w:instrText>
            </w:r>
            <w:r>
              <w:rPr>
                <w:noProof/>
                <w:webHidden/>
              </w:rPr>
            </w:r>
            <w:r>
              <w:rPr>
                <w:noProof/>
                <w:webHidden/>
              </w:rPr>
              <w:fldChar w:fldCharType="separate"/>
            </w:r>
            <w:r>
              <w:rPr>
                <w:noProof/>
                <w:webHidden/>
              </w:rPr>
              <w:t>54</w:t>
            </w:r>
            <w:r>
              <w:rPr>
                <w:noProof/>
                <w:webHidden/>
              </w:rPr>
              <w:fldChar w:fldCharType="end"/>
            </w:r>
          </w:hyperlink>
        </w:p>
        <w:p w14:paraId="5C015345" w14:textId="31F9C337" w:rsidR="00454AD1" w:rsidRDefault="00454AD1">
          <w:pPr>
            <w:pStyle w:val="TOC3"/>
            <w:tabs>
              <w:tab w:val="right" w:leader="dot" w:pos="9350"/>
            </w:tabs>
            <w:rPr>
              <w:rFonts w:asciiTheme="minorHAnsi" w:eastAsiaTheme="minorEastAsia" w:hAnsiTheme="minorHAnsi" w:cstheme="minorBidi"/>
              <w:noProof/>
            </w:rPr>
          </w:pPr>
          <w:hyperlink w:anchor="_Toc519886894" w:history="1">
            <w:r w:rsidRPr="008443E5">
              <w:rPr>
                <w:rStyle w:val="Hyperlink"/>
                <w:noProof/>
              </w:rPr>
              <w:t>Public Charge Links</w:t>
            </w:r>
            <w:r>
              <w:rPr>
                <w:noProof/>
                <w:webHidden/>
              </w:rPr>
              <w:tab/>
            </w:r>
            <w:r>
              <w:rPr>
                <w:noProof/>
                <w:webHidden/>
              </w:rPr>
              <w:fldChar w:fldCharType="begin"/>
            </w:r>
            <w:r>
              <w:rPr>
                <w:noProof/>
                <w:webHidden/>
              </w:rPr>
              <w:instrText xml:space="preserve"> PAGEREF _Toc519886894 \h </w:instrText>
            </w:r>
            <w:r>
              <w:rPr>
                <w:noProof/>
                <w:webHidden/>
              </w:rPr>
            </w:r>
            <w:r>
              <w:rPr>
                <w:noProof/>
                <w:webHidden/>
              </w:rPr>
              <w:fldChar w:fldCharType="separate"/>
            </w:r>
            <w:r>
              <w:rPr>
                <w:noProof/>
                <w:webHidden/>
              </w:rPr>
              <w:t>55</w:t>
            </w:r>
            <w:r>
              <w:rPr>
                <w:noProof/>
                <w:webHidden/>
              </w:rPr>
              <w:fldChar w:fldCharType="end"/>
            </w:r>
          </w:hyperlink>
        </w:p>
        <w:p w14:paraId="39E477E7" w14:textId="3C51C4AA" w:rsidR="00454AD1" w:rsidRDefault="00454AD1">
          <w:pPr>
            <w:pStyle w:val="TOC3"/>
            <w:tabs>
              <w:tab w:val="right" w:leader="dot" w:pos="9350"/>
            </w:tabs>
            <w:rPr>
              <w:rFonts w:asciiTheme="minorHAnsi" w:eastAsiaTheme="minorEastAsia" w:hAnsiTheme="minorHAnsi" w:cstheme="minorBidi"/>
              <w:noProof/>
            </w:rPr>
          </w:pPr>
          <w:hyperlink w:anchor="_Toc519886895" w:history="1">
            <w:r w:rsidRPr="008443E5">
              <w:rPr>
                <w:rStyle w:val="Hyperlink"/>
                <w:noProof/>
              </w:rPr>
              <w:t>Benefits Links</w:t>
            </w:r>
            <w:r>
              <w:rPr>
                <w:noProof/>
                <w:webHidden/>
              </w:rPr>
              <w:tab/>
            </w:r>
            <w:r>
              <w:rPr>
                <w:noProof/>
                <w:webHidden/>
              </w:rPr>
              <w:fldChar w:fldCharType="begin"/>
            </w:r>
            <w:r>
              <w:rPr>
                <w:noProof/>
                <w:webHidden/>
              </w:rPr>
              <w:instrText xml:space="preserve"> PAGEREF _Toc519886895 \h </w:instrText>
            </w:r>
            <w:r>
              <w:rPr>
                <w:noProof/>
                <w:webHidden/>
              </w:rPr>
            </w:r>
            <w:r>
              <w:rPr>
                <w:noProof/>
                <w:webHidden/>
              </w:rPr>
              <w:fldChar w:fldCharType="separate"/>
            </w:r>
            <w:r>
              <w:rPr>
                <w:noProof/>
                <w:webHidden/>
              </w:rPr>
              <w:t>57</w:t>
            </w:r>
            <w:r>
              <w:rPr>
                <w:noProof/>
                <w:webHidden/>
              </w:rPr>
              <w:fldChar w:fldCharType="end"/>
            </w:r>
          </w:hyperlink>
        </w:p>
        <w:p w14:paraId="0CD899BC" w14:textId="7C13B582" w:rsidR="00454AD1" w:rsidRDefault="00454AD1">
          <w:pPr>
            <w:pStyle w:val="TOC3"/>
            <w:tabs>
              <w:tab w:val="right" w:leader="dot" w:pos="9350"/>
            </w:tabs>
            <w:rPr>
              <w:rFonts w:asciiTheme="minorHAnsi" w:eastAsiaTheme="minorEastAsia" w:hAnsiTheme="minorHAnsi" w:cstheme="minorBidi"/>
              <w:noProof/>
            </w:rPr>
          </w:pPr>
          <w:hyperlink w:anchor="_Toc519886896" w:history="1">
            <w:r w:rsidRPr="008443E5">
              <w:rPr>
                <w:rStyle w:val="Hyperlink"/>
                <w:noProof/>
              </w:rPr>
              <w:t>Refugees Links</w:t>
            </w:r>
            <w:r>
              <w:rPr>
                <w:noProof/>
                <w:webHidden/>
              </w:rPr>
              <w:tab/>
            </w:r>
            <w:r>
              <w:rPr>
                <w:noProof/>
                <w:webHidden/>
              </w:rPr>
              <w:fldChar w:fldCharType="begin"/>
            </w:r>
            <w:r>
              <w:rPr>
                <w:noProof/>
                <w:webHidden/>
              </w:rPr>
              <w:instrText xml:space="preserve"> PAGEREF _Toc519886896 \h </w:instrText>
            </w:r>
            <w:r>
              <w:rPr>
                <w:noProof/>
                <w:webHidden/>
              </w:rPr>
            </w:r>
            <w:r>
              <w:rPr>
                <w:noProof/>
                <w:webHidden/>
              </w:rPr>
              <w:fldChar w:fldCharType="separate"/>
            </w:r>
            <w:r>
              <w:rPr>
                <w:noProof/>
                <w:webHidden/>
              </w:rPr>
              <w:t>60</w:t>
            </w:r>
            <w:r>
              <w:rPr>
                <w:noProof/>
                <w:webHidden/>
              </w:rPr>
              <w:fldChar w:fldCharType="end"/>
            </w:r>
          </w:hyperlink>
        </w:p>
        <w:p w14:paraId="6C8E7957" w14:textId="56DB1D4A" w:rsidR="00454AD1" w:rsidRDefault="00454AD1">
          <w:pPr>
            <w:pStyle w:val="TOC2"/>
            <w:tabs>
              <w:tab w:val="right" w:leader="dot" w:pos="9350"/>
            </w:tabs>
            <w:rPr>
              <w:rFonts w:asciiTheme="minorHAnsi" w:eastAsiaTheme="minorEastAsia" w:hAnsiTheme="minorHAnsi" w:cstheme="minorBidi"/>
              <w:noProof/>
            </w:rPr>
          </w:pPr>
          <w:hyperlink w:anchor="_Toc519886897" w:history="1">
            <w:r w:rsidRPr="008443E5">
              <w:rPr>
                <w:rStyle w:val="Hyperlink"/>
                <w:noProof/>
              </w:rPr>
              <w:t>Base DA Aff</w:t>
            </w:r>
            <w:r>
              <w:rPr>
                <w:noProof/>
                <w:webHidden/>
              </w:rPr>
              <w:tab/>
            </w:r>
            <w:r>
              <w:rPr>
                <w:noProof/>
                <w:webHidden/>
              </w:rPr>
              <w:fldChar w:fldCharType="begin"/>
            </w:r>
            <w:r>
              <w:rPr>
                <w:noProof/>
                <w:webHidden/>
              </w:rPr>
              <w:instrText xml:space="preserve"> PAGEREF _Toc519886897 \h </w:instrText>
            </w:r>
            <w:r>
              <w:rPr>
                <w:noProof/>
                <w:webHidden/>
              </w:rPr>
            </w:r>
            <w:r>
              <w:rPr>
                <w:noProof/>
                <w:webHidden/>
              </w:rPr>
              <w:fldChar w:fldCharType="separate"/>
            </w:r>
            <w:r>
              <w:rPr>
                <w:noProof/>
                <w:webHidden/>
              </w:rPr>
              <w:t>62</w:t>
            </w:r>
            <w:r>
              <w:rPr>
                <w:noProof/>
                <w:webHidden/>
              </w:rPr>
              <w:fldChar w:fldCharType="end"/>
            </w:r>
          </w:hyperlink>
        </w:p>
        <w:p w14:paraId="30D1F9B7" w14:textId="43142EAD" w:rsidR="00454AD1" w:rsidRDefault="00454AD1">
          <w:pPr>
            <w:pStyle w:val="TOC3"/>
            <w:tabs>
              <w:tab w:val="right" w:leader="dot" w:pos="9350"/>
            </w:tabs>
            <w:rPr>
              <w:rFonts w:asciiTheme="minorHAnsi" w:eastAsiaTheme="minorEastAsia" w:hAnsiTheme="minorHAnsi" w:cstheme="minorBidi"/>
              <w:noProof/>
            </w:rPr>
          </w:pPr>
          <w:hyperlink w:anchor="_Toc519886898" w:history="1">
            <w:r w:rsidRPr="008443E5">
              <w:rPr>
                <w:rStyle w:val="Hyperlink"/>
                <w:noProof/>
              </w:rPr>
              <w:t>Public Charge Link Answer</w:t>
            </w:r>
            <w:r>
              <w:rPr>
                <w:noProof/>
                <w:webHidden/>
              </w:rPr>
              <w:tab/>
            </w:r>
            <w:r>
              <w:rPr>
                <w:noProof/>
                <w:webHidden/>
              </w:rPr>
              <w:fldChar w:fldCharType="begin"/>
            </w:r>
            <w:r>
              <w:rPr>
                <w:noProof/>
                <w:webHidden/>
              </w:rPr>
              <w:instrText xml:space="preserve"> PAGEREF _Toc519886898 \h </w:instrText>
            </w:r>
            <w:r>
              <w:rPr>
                <w:noProof/>
                <w:webHidden/>
              </w:rPr>
            </w:r>
            <w:r>
              <w:rPr>
                <w:noProof/>
                <w:webHidden/>
              </w:rPr>
              <w:fldChar w:fldCharType="separate"/>
            </w:r>
            <w:r>
              <w:rPr>
                <w:noProof/>
                <w:webHidden/>
              </w:rPr>
              <w:t>63</w:t>
            </w:r>
            <w:r>
              <w:rPr>
                <w:noProof/>
                <w:webHidden/>
              </w:rPr>
              <w:fldChar w:fldCharType="end"/>
            </w:r>
          </w:hyperlink>
        </w:p>
        <w:p w14:paraId="0265A5BF" w14:textId="1D389993" w:rsidR="00454AD1" w:rsidRDefault="00454AD1">
          <w:pPr>
            <w:pStyle w:val="TOC3"/>
            <w:tabs>
              <w:tab w:val="right" w:leader="dot" w:pos="9350"/>
            </w:tabs>
            <w:rPr>
              <w:rFonts w:asciiTheme="minorHAnsi" w:eastAsiaTheme="minorEastAsia" w:hAnsiTheme="minorHAnsi" w:cstheme="minorBidi"/>
              <w:noProof/>
            </w:rPr>
          </w:pPr>
          <w:hyperlink w:anchor="_Toc519886899" w:history="1">
            <w:r w:rsidRPr="008443E5">
              <w:rPr>
                <w:rStyle w:val="Hyperlink"/>
                <w:noProof/>
              </w:rPr>
              <w:t>Refugees/Asylees Link Answer</w:t>
            </w:r>
            <w:r>
              <w:rPr>
                <w:noProof/>
                <w:webHidden/>
              </w:rPr>
              <w:tab/>
            </w:r>
            <w:r>
              <w:rPr>
                <w:noProof/>
                <w:webHidden/>
              </w:rPr>
              <w:fldChar w:fldCharType="begin"/>
            </w:r>
            <w:r>
              <w:rPr>
                <w:noProof/>
                <w:webHidden/>
              </w:rPr>
              <w:instrText xml:space="preserve"> PAGEREF _Toc519886899 \h </w:instrText>
            </w:r>
            <w:r>
              <w:rPr>
                <w:noProof/>
                <w:webHidden/>
              </w:rPr>
            </w:r>
            <w:r>
              <w:rPr>
                <w:noProof/>
                <w:webHidden/>
              </w:rPr>
              <w:fldChar w:fldCharType="separate"/>
            </w:r>
            <w:r>
              <w:rPr>
                <w:noProof/>
                <w:webHidden/>
              </w:rPr>
              <w:t>65</w:t>
            </w:r>
            <w:r>
              <w:rPr>
                <w:noProof/>
                <w:webHidden/>
              </w:rPr>
              <w:fldChar w:fldCharType="end"/>
            </w:r>
          </w:hyperlink>
        </w:p>
        <w:p w14:paraId="10942FB6" w14:textId="2DCF5D30" w:rsidR="00454AD1" w:rsidRDefault="00454AD1">
          <w:pPr>
            <w:pStyle w:val="TOC1"/>
            <w:tabs>
              <w:tab w:val="right" w:leader="dot" w:pos="9350"/>
            </w:tabs>
            <w:rPr>
              <w:rFonts w:asciiTheme="minorHAnsi" w:eastAsiaTheme="minorEastAsia" w:hAnsiTheme="minorHAnsi" w:cstheme="minorBidi"/>
              <w:noProof/>
            </w:rPr>
          </w:pPr>
          <w:hyperlink w:anchor="_Toc519886900" w:history="1">
            <w:r w:rsidRPr="008443E5">
              <w:rPr>
                <w:rStyle w:val="Hyperlink"/>
                <w:noProof/>
              </w:rPr>
              <w:t>Midterms – Either Side</w:t>
            </w:r>
            <w:r>
              <w:rPr>
                <w:noProof/>
                <w:webHidden/>
              </w:rPr>
              <w:tab/>
            </w:r>
            <w:r>
              <w:rPr>
                <w:noProof/>
                <w:webHidden/>
              </w:rPr>
              <w:fldChar w:fldCharType="begin"/>
            </w:r>
            <w:r>
              <w:rPr>
                <w:noProof/>
                <w:webHidden/>
              </w:rPr>
              <w:instrText xml:space="preserve"> PAGEREF _Toc519886900 \h </w:instrText>
            </w:r>
            <w:r>
              <w:rPr>
                <w:noProof/>
                <w:webHidden/>
              </w:rPr>
            </w:r>
            <w:r>
              <w:rPr>
                <w:noProof/>
                <w:webHidden/>
              </w:rPr>
              <w:fldChar w:fldCharType="separate"/>
            </w:r>
            <w:r>
              <w:rPr>
                <w:noProof/>
                <w:webHidden/>
              </w:rPr>
              <w:t>68</w:t>
            </w:r>
            <w:r>
              <w:rPr>
                <w:noProof/>
                <w:webHidden/>
              </w:rPr>
              <w:fldChar w:fldCharType="end"/>
            </w:r>
          </w:hyperlink>
        </w:p>
        <w:p w14:paraId="1FF709C0" w14:textId="017169C4" w:rsidR="00454AD1" w:rsidRDefault="00454AD1">
          <w:pPr>
            <w:pStyle w:val="TOC2"/>
            <w:tabs>
              <w:tab w:val="right" w:leader="dot" w:pos="9350"/>
            </w:tabs>
            <w:rPr>
              <w:rFonts w:asciiTheme="minorHAnsi" w:eastAsiaTheme="minorEastAsia" w:hAnsiTheme="minorHAnsi" w:cstheme="minorBidi"/>
              <w:noProof/>
            </w:rPr>
          </w:pPr>
          <w:hyperlink w:anchor="_Toc519886901" w:history="1">
            <w:r w:rsidRPr="008443E5">
              <w:rPr>
                <w:rStyle w:val="Hyperlink"/>
                <w:noProof/>
              </w:rPr>
              <w:t>Aff</w:t>
            </w:r>
            <w:r>
              <w:rPr>
                <w:noProof/>
                <w:webHidden/>
              </w:rPr>
              <w:tab/>
            </w:r>
            <w:r>
              <w:rPr>
                <w:noProof/>
                <w:webHidden/>
              </w:rPr>
              <w:fldChar w:fldCharType="begin"/>
            </w:r>
            <w:r>
              <w:rPr>
                <w:noProof/>
                <w:webHidden/>
              </w:rPr>
              <w:instrText xml:space="preserve"> PAGEREF _Toc519886901 \h </w:instrText>
            </w:r>
            <w:r>
              <w:rPr>
                <w:noProof/>
                <w:webHidden/>
              </w:rPr>
            </w:r>
            <w:r>
              <w:rPr>
                <w:noProof/>
                <w:webHidden/>
              </w:rPr>
              <w:fldChar w:fldCharType="separate"/>
            </w:r>
            <w:r>
              <w:rPr>
                <w:noProof/>
                <w:webHidden/>
              </w:rPr>
              <w:t>69</w:t>
            </w:r>
            <w:r>
              <w:rPr>
                <w:noProof/>
                <w:webHidden/>
              </w:rPr>
              <w:fldChar w:fldCharType="end"/>
            </w:r>
          </w:hyperlink>
        </w:p>
        <w:p w14:paraId="633DD0CE" w14:textId="6B71B167" w:rsidR="00454AD1" w:rsidRDefault="00454AD1">
          <w:pPr>
            <w:pStyle w:val="TOC3"/>
            <w:tabs>
              <w:tab w:val="right" w:leader="dot" w:pos="9350"/>
            </w:tabs>
            <w:rPr>
              <w:rFonts w:asciiTheme="minorHAnsi" w:eastAsiaTheme="minorEastAsia" w:hAnsiTheme="minorHAnsi" w:cstheme="minorBidi"/>
              <w:noProof/>
            </w:rPr>
          </w:pPr>
          <w:hyperlink w:anchor="_Toc519886902" w:history="1">
            <w:r w:rsidRPr="008443E5">
              <w:rPr>
                <w:rStyle w:val="Hyperlink"/>
                <w:noProof/>
              </w:rPr>
              <w:t>Russian Will Hack the Election</w:t>
            </w:r>
            <w:r>
              <w:rPr>
                <w:noProof/>
                <w:webHidden/>
              </w:rPr>
              <w:tab/>
            </w:r>
            <w:r>
              <w:rPr>
                <w:noProof/>
                <w:webHidden/>
              </w:rPr>
              <w:fldChar w:fldCharType="begin"/>
            </w:r>
            <w:r>
              <w:rPr>
                <w:noProof/>
                <w:webHidden/>
              </w:rPr>
              <w:instrText xml:space="preserve"> PAGEREF _Toc519886902 \h </w:instrText>
            </w:r>
            <w:r>
              <w:rPr>
                <w:noProof/>
                <w:webHidden/>
              </w:rPr>
            </w:r>
            <w:r>
              <w:rPr>
                <w:noProof/>
                <w:webHidden/>
              </w:rPr>
              <w:fldChar w:fldCharType="separate"/>
            </w:r>
            <w:r>
              <w:rPr>
                <w:noProof/>
                <w:webHidden/>
              </w:rPr>
              <w:t>70</w:t>
            </w:r>
            <w:r>
              <w:rPr>
                <w:noProof/>
                <w:webHidden/>
              </w:rPr>
              <w:fldChar w:fldCharType="end"/>
            </w:r>
          </w:hyperlink>
        </w:p>
        <w:p w14:paraId="558068AB" w14:textId="36DDB59F" w:rsidR="00454AD1" w:rsidRDefault="00454AD1">
          <w:pPr>
            <w:pStyle w:val="TOC1"/>
            <w:tabs>
              <w:tab w:val="right" w:leader="dot" w:pos="9350"/>
            </w:tabs>
            <w:rPr>
              <w:rFonts w:asciiTheme="minorHAnsi" w:eastAsiaTheme="minorEastAsia" w:hAnsiTheme="minorHAnsi" w:cstheme="minorBidi"/>
              <w:noProof/>
            </w:rPr>
          </w:pPr>
          <w:hyperlink w:anchor="_Toc519886903" w:history="1">
            <w:r w:rsidRPr="008443E5">
              <w:rPr>
                <w:rStyle w:val="Hyperlink"/>
                <w:noProof/>
              </w:rPr>
              <w:t>Midterms – Dem Win Good</w:t>
            </w:r>
            <w:r>
              <w:rPr>
                <w:noProof/>
                <w:webHidden/>
              </w:rPr>
              <w:tab/>
            </w:r>
            <w:r>
              <w:rPr>
                <w:noProof/>
                <w:webHidden/>
              </w:rPr>
              <w:fldChar w:fldCharType="begin"/>
            </w:r>
            <w:r>
              <w:rPr>
                <w:noProof/>
                <w:webHidden/>
              </w:rPr>
              <w:instrText xml:space="preserve"> PAGEREF _Toc519886903 \h </w:instrText>
            </w:r>
            <w:r>
              <w:rPr>
                <w:noProof/>
                <w:webHidden/>
              </w:rPr>
            </w:r>
            <w:r>
              <w:rPr>
                <w:noProof/>
                <w:webHidden/>
              </w:rPr>
              <w:fldChar w:fldCharType="separate"/>
            </w:r>
            <w:r>
              <w:rPr>
                <w:noProof/>
                <w:webHidden/>
              </w:rPr>
              <w:t>72</w:t>
            </w:r>
            <w:r>
              <w:rPr>
                <w:noProof/>
                <w:webHidden/>
              </w:rPr>
              <w:fldChar w:fldCharType="end"/>
            </w:r>
          </w:hyperlink>
        </w:p>
        <w:p w14:paraId="3A3C4F4C" w14:textId="766927A0" w:rsidR="00454AD1" w:rsidRDefault="00454AD1">
          <w:pPr>
            <w:pStyle w:val="TOC2"/>
            <w:tabs>
              <w:tab w:val="right" w:leader="dot" w:pos="9350"/>
            </w:tabs>
            <w:rPr>
              <w:rFonts w:asciiTheme="minorHAnsi" w:eastAsiaTheme="minorEastAsia" w:hAnsiTheme="minorHAnsi" w:cstheme="minorBidi"/>
              <w:noProof/>
            </w:rPr>
          </w:pPr>
          <w:hyperlink w:anchor="_Toc519886904" w:history="1">
            <w:r w:rsidRPr="008443E5">
              <w:rPr>
                <w:rStyle w:val="Hyperlink"/>
                <w:noProof/>
              </w:rPr>
              <w:t>Uniqueness</w:t>
            </w:r>
            <w:r>
              <w:rPr>
                <w:noProof/>
                <w:webHidden/>
              </w:rPr>
              <w:tab/>
            </w:r>
            <w:r>
              <w:rPr>
                <w:noProof/>
                <w:webHidden/>
              </w:rPr>
              <w:fldChar w:fldCharType="begin"/>
            </w:r>
            <w:r>
              <w:rPr>
                <w:noProof/>
                <w:webHidden/>
              </w:rPr>
              <w:instrText xml:space="preserve"> PAGEREF _Toc519886904 \h </w:instrText>
            </w:r>
            <w:r>
              <w:rPr>
                <w:noProof/>
                <w:webHidden/>
              </w:rPr>
            </w:r>
            <w:r>
              <w:rPr>
                <w:noProof/>
                <w:webHidden/>
              </w:rPr>
              <w:fldChar w:fldCharType="separate"/>
            </w:r>
            <w:r>
              <w:rPr>
                <w:noProof/>
                <w:webHidden/>
              </w:rPr>
              <w:t>73</w:t>
            </w:r>
            <w:r>
              <w:rPr>
                <w:noProof/>
                <w:webHidden/>
              </w:rPr>
              <w:fldChar w:fldCharType="end"/>
            </w:r>
          </w:hyperlink>
        </w:p>
        <w:p w14:paraId="36BAF505" w14:textId="1D82CD5C" w:rsidR="00454AD1" w:rsidRDefault="00454AD1">
          <w:pPr>
            <w:pStyle w:val="TOC3"/>
            <w:tabs>
              <w:tab w:val="right" w:leader="dot" w:pos="9350"/>
            </w:tabs>
            <w:rPr>
              <w:rFonts w:asciiTheme="minorHAnsi" w:eastAsiaTheme="minorEastAsia" w:hAnsiTheme="minorHAnsi" w:cstheme="minorBidi"/>
              <w:noProof/>
            </w:rPr>
          </w:pPr>
          <w:hyperlink w:anchor="_Toc519886905" w:history="1">
            <w:r w:rsidRPr="008443E5">
              <w:rPr>
                <w:rStyle w:val="Hyperlink"/>
                <w:noProof/>
              </w:rPr>
              <w:t>Helsinki Hurts GOP</w:t>
            </w:r>
            <w:r>
              <w:rPr>
                <w:noProof/>
                <w:webHidden/>
              </w:rPr>
              <w:tab/>
            </w:r>
            <w:r>
              <w:rPr>
                <w:noProof/>
                <w:webHidden/>
              </w:rPr>
              <w:fldChar w:fldCharType="begin"/>
            </w:r>
            <w:r>
              <w:rPr>
                <w:noProof/>
                <w:webHidden/>
              </w:rPr>
              <w:instrText xml:space="preserve"> PAGEREF _Toc519886905 \h </w:instrText>
            </w:r>
            <w:r>
              <w:rPr>
                <w:noProof/>
                <w:webHidden/>
              </w:rPr>
            </w:r>
            <w:r>
              <w:rPr>
                <w:noProof/>
                <w:webHidden/>
              </w:rPr>
              <w:fldChar w:fldCharType="separate"/>
            </w:r>
            <w:r>
              <w:rPr>
                <w:noProof/>
                <w:webHidden/>
              </w:rPr>
              <w:t>74</w:t>
            </w:r>
            <w:r>
              <w:rPr>
                <w:noProof/>
                <w:webHidden/>
              </w:rPr>
              <w:fldChar w:fldCharType="end"/>
            </w:r>
          </w:hyperlink>
        </w:p>
        <w:p w14:paraId="3D569590" w14:textId="01C1742C" w:rsidR="00454AD1" w:rsidRDefault="00454AD1">
          <w:pPr>
            <w:pStyle w:val="TOC3"/>
            <w:tabs>
              <w:tab w:val="right" w:leader="dot" w:pos="9350"/>
            </w:tabs>
            <w:rPr>
              <w:rFonts w:asciiTheme="minorHAnsi" w:eastAsiaTheme="minorEastAsia" w:hAnsiTheme="minorHAnsi" w:cstheme="minorBidi"/>
              <w:noProof/>
            </w:rPr>
          </w:pPr>
          <w:hyperlink w:anchor="_Toc519886906" w:history="1">
            <w:r w:rsidRPr="008443E5">
              <w:rPr>
                <w:rStyle w:val="Hyperlink"/>
                <w:noProof/>
              </w:rPr>
              <w:t>Helsinki Swings Moderates</w:t>
            </w:r>
            <w:r>
              <w:rPr>
                <w:noProof/>
                <w:webHidden/>
              </w:rPr>
              <w:tab/>
            </w:r>
            <w:r>
              <w:rPr>
                <w:noProof/>
                <w:webHidden/>
              </w:rPr>
              <w:fldChar w:fldCharType="begin"/>
            </w:r>
            <w:r>
              <w:rPr>
                <w:noProof/>
                <w:webHidden/>
              </w:rPr>
              <w:instrText xml:space="preserve"> PAGEREF _Toc519886906 \h </w:instrText>
            </w:r>
            <w:r>
              <w:rPr>
                <w:noProof/>
                <w:webHidden/>
              </w:rPr>
            </w:r>
            <w:r>
              <w:rPr>
                <w:noProof/>
                <w:webHidden/>
              </w:rPr>
              <w:fldChar w:fldCharType="separate"/>
            </w:r>
            <w:r>
              <w:rPr>
                <w:noProof/>
                <w:webHidden/>
              </w:rPr>
              <w:t>82</w:t>
            </w:r>
            <w:r>
              <w:rPr>
                <w:noProof/>
                <w:webHidden/>
              </w:rPr>
              <w:fldChar w:fldCharType="end"/>
            </w:r>
          </w:hyperlink>
        </w:p>
        <w:p w14:paraId="3DB4797F" w14:textId="3B874DED" w:rsidR="00454AD1" w:rsidRDefault="00454AD1">
          <w:pPr>
            <w:pStyle w:val="TOC2"/>
            <w:tabs>
              <w:tab w:val="right" w:leader="dot" w:pos="9350"/>
            </w:tabs>
            <w:rPr>
              <w:rFonts w:asciiTheme="minorHAnsi" w:eastAsiaTheme="minorEastAsia" w:hAnsiTheme="minorHAnsi" w:cstheme="minorBidi"/>
              <w:noProof/>
            </w:rPr>
          </w:pPr>
          <w:hyperlink w:anchor="_Toc519886907" w:history="1">
            <w:r w:rsidRPr="008443E5">
              <w:rPr>
                <w:rStyle w:val="Hyperlink"/>
                <w:noProof/>
              </w:rPr>
              <w:t>Refugees Links</w:t>
            </w:r>
            <w:r>
              <w:rPr>
                <w:noProof/>
                <w:webHidden/>
              </w:rPr>
              <w:tab/>
            </w:r>
            <w:r>
              <w:rPr>
                <w:noProof/>
                <w:webHidden/>
              </w:rPr>
              <w:fldChar w:fldCharType="begin"/>
            </w:r>
            <w:r>
              <w:rPr>
                <w:noProof/>
                <w:webHidden/>
              </w:rPr>
              <w:instrText xml:space="preserve"> PAGEREF _Toc519886907 \h </w:instrText>
            </w:r>
            <w:r>
              <w:rPr>
                <w:noProof/>
                <w:webHidden/>
              </w:rPr>
            </w:r>
            <w:r>
              <w:rPr>
                <w:noProof/>
                <w:webHidden/>
              </w:rPr>
              <w:fldChar w:fldCharType="separate"/>
            </w:r>
            <w:r>
              <w:rPr>
                <w:noProof/>
                <w:webHidden/>
              </w:rPr>
              <w:t>84</w:t>
            </w:r>
            <w:r>
              <w:rPr>
                <w:noProof/>
                <w:webHidden/>
              </w:rPr>
              <w:fldChar w:fldCharType="end"/>
            </w:r>
          </w:hyperlink>
        </w:p>
        <w:p w14:paraId="4FA5E237" w14:textId="20575756" w:rsidR="00454AD1" w:rsidRDefault="00454AD1">
          <w:pPr>
            <w:pStyle w:val="TOC3"/>
            <w:tabs>
              <w:tab w:val="right" w:leader="dot" w:pos="9350"/>
            </w:tabs>
            <w:rPr>
              <w:rFonts w:asciiTheme="minorHAnsi" w:eastAsiaTheme="minorEastAsia" w:hAnsiTheme="minorHAnsi" w:cstheme="minorBidi"/>
              <w:noProof/>
            </w:rPr>
          </w:pPr>
          <w:hyperlink w:anchor="_Toc519886908" w:history="1">
            <w:r w:rsidRPr="008443E5">
              <w:rPr>
                <w:rStyle w:val="Hyperlink"/>
                <w:noProof/>
              </w:rPr>
              <w:t>Refugees Popular</w:t>
            </w:r>
            <w:r>
              <w:rPr>
                <w:noProof/>
                <w:webHidden/>
              </w:rPr>
              <w:tab/>
            </w:r>
            <w:r>
              <w:rPr>
                <w:noProof/>
                <w:webHidden/>
              </w:rPr>
              <w:fldChar w:fldCharType="begin"/>
            </w:r>
            <w:r>
              <w:rPr>
                <w:noProof/>
                <w:webHidden/>
              </w:rPr>
              <w:instrText xml:space="preserve"> PAGEREF _Toc519886908 \h </w:instrText>
            </w:r>
            <w:r>
              <w:rPr>
                <w:noProof/>
                <w:webHidden/>
              </w:rPr>
            </w:r>
            <w:r>
              <w:rPr>
                <w:noProof/>
                <w:webHidden/>
              </w:rPr>
              <w:fldChar w:fldCharType="separate"/>
            </w:r>
            <w:r>
              <w:rPr>
                <w:noProof/>
                <w:webHidden/>
              </w:rPr>
              <w:t>85</w:t>
            </w:r>
            <w:r>
              <w:rPr>
                <w:noProof/>
                <w:webHidden/>
              </w:rPr>
              <w:fldChar w:fldCharType="end"/>
            </w:r>
          </w:hyperlink>
        </w:p>
        <w:p w14:paraId="29E43318" w14:textId="5730EE2A" w:rsidR="00454AD1" w:rsidRDefault="00454AD1">
          <w:pPr>
            <w:pStyle w:val="TOC2"/>
            <w:tabs>
              <w:tab w:val="right" w:leader="dot" w:pos="9350"/>
            </w:tabs>
            <w:rPr>
              <w:rFonts w:asciiTheme="minorHAnsi" w:eastAsiaTheme="minorEastAsia" w:hAnsiTheme="minorHAnsi" w:cstheme="minorBidi"/>
              <w:noProof/>
            </w:rPr>
          </w:pPr>
          <w:hyperlink w:anchor="_Toc519886909" w:history="1">
            <w:r w:rsidRPr="008443E5">
              <w:rPr>
                <w:rStyle w:val="Hyperlink"/>
                <w:noProof/>
              </w:rPr>
              <w:t>DREAM Links</w:t>
            </w:r>
            <w:r>
              <w:rPr>
                <w:noProof/>
                <w:webHidden/>
              </w:rPr>
              <w:tab/>
            </w:r>
            <w:r>
              <w:rPr>
                <w:noProof/>
                <w:webHidden/>
              </w:rPr>
              <w:fldChar w:fldCharType="begin"/>
            </w:r>
            <w:r>
              <w:rPr>
                <w:noProof/>
                <w:webHidden/>
              </w:rPr>
              <w:instrText xml:space="preserve"> PAGEREF _Toc519886909 \h </w:instrText>
            </w:r>
            <w:r>
              <w:rPr>
                <w:noProof/>
                <w:webHidden/>
              </w:rPr>
            </w:r>
            <w:r>
              <w:rPr>
                <w:noProof/>
                <w:webHidden/>
              </w:rPr>
              <w:fldChar w:fldCharType="separate"/>
            </w:r>
            <w:r>
              <w:rPr>
                <w:noProof/>
                <w:webHidden/>
              </w:rPr>
              <w:t>86</w:t>
            </w:r>
            <w:r>
              <w:rPr>
                <w:noProof/>
                <w:webHidden/>
              </w:rPr>
              <w:fldChar w:fldCharType="end"/>
            </w:r>
          </w:hyperlink>
        </w:p>
        <w:p w14:paraId="3288F4C3" w14:textId="4AC5BC14" w:rsidR="00454AD1" w:rsidRDefault="00454AD1">
          <w:pPr>
            <w:pStyle w:val="TOC3"/>
            <w:tabs>
              <w:tab w:val="right" w:leader="dot" w:pos="9350"/>
            </w:tabs>
            <w:rPr>
              <w:rFonts w:asciiTheme="minorHAnsi" w:eastAsiaTheme="minorEastAsia" w:hAnsiTheme="minorHAnsi" w:cstheme="minorBidi"/>
              <w:noProof/>
            </w:rPr>
          </w:pPr>
          <w:hyperlink w:anchor="_Toc519886910" w:history="1">
            <w:r w:rsidRPr="008443E5">
              <w:rPr>
                <w:rStyle w:val="Hyperlink"/>
                <w:noProof/>
              </w:rPr>
              <w:t>DACA/Dream Link Uniqueness</w:t>
            </w:r>
            <w:r>
              <w:rPr>
                <w:noProof/>
                <w:webHidden/>
              </w:rPr>
              <w:tab/>
            </w:r>
            <w:r>
              <w:rPr>
                <w:noProof/>
                <w:webHidden/>
              </w:rPr>
              <w:fldChar w:fldCharType="begin"/>
            </w:r>
            <w:r>
              <w:rPr>
                <w:noProof/>
                <w:webHidden/>
              </w:rPr>
              <w:instrText xml:space="preserve"> PAGEREF _Toc519886910 \h </w:instrText>
            </w:r>
            <w:r>
              <w:rPr>
                <w:noProof/>
                <w:webHidden/>
              </w:rPr>
            </w:r>
            <w:r>
              <w:rPr>
                <w:noProof/>
                <w:webHidden/>
              </w:rPr>
              <w:fldChar w:fldCharType="separate"/>
            </w:r>
            <w:r>
              <w:rPr>
                <w:noProof/>
                <w:webHidden/>
              </w:rPr>
              <w:t>87</w:t>
            </w:r>
            <w:r>
              <w:rPr>
                <w:noProof/>
                <w:webHidden/>
              </w:rPr>
              <w:fldChar w:fldCharType="end"/>
            </w:r>
          </w:hyperlink>
        </w:p>
        <w:p w14:paraId="4B22BCE6" w14:textId="3E85C87F" w:rsidR="00454AD1" w:rsidRDefault="00454AD1">
          <w:pPr>
            <w:pStyle w:val="TOC3"/>
            <w:tabs>
              <w:tab w:val="right" w:leader="dot" w:pos="9350"/>
            </w:tabs>
            <w:rPr>
              <w:rFonts w:asciiTheme="minorHAnsi" w:eastAsiaTheme="minorEastAsia" w:hAnsiTheme="minorHAnsi" w:cstheme="minorBidi"/>
              <w:noProof/>
            </w:rPr>
          </w:pPr>
          <w:hyperlink w:anchor="_Toc519886911" w:history="1">
            <w:r w:rsidRPr="008443E5">
              <w:rPr>
                <w:rStyle w:val="Hyperlink"/>
                <w:noProof/>
              </w:rPr>
              <w:t>DACA/Dream Popular</w:t>
            </w:r>
            <w:r>
              <w:rPr>
                <w:noProof/>
                <w:webHidden/>
              </w:rPr>
              <w:tab/>
            </w:r>
            <w:r>
              <w:rPr>
                <w:noProof/>
                <w:webHidden/>
              </w:rPr>
              <w:fldChar w:fldCharType="begin"/>
            </w:r>
            <w:r>
              <w:rPr>
                <w:noProof/>
                <w:webHidden/>
              </w:rPr>
              <w:instrText xml:space="preserve"> PAGEREF _Toc519886911 \h </w:instrText>
            </w:r>
            <w:r>
              <w:rPr>
                <w:noProof/>
                <w:webHidden/>
              </w:rPr>
            </w:r>
            <w:r>
              <w:rPr>
                <w:noProof/>
                <w:webHidden/>
              </w:rPr>
              <w:fldChar w:fldCharType="separate"/>
            </w:r>
            <w:r>
              <w:rPr>
                <w:noProof/>
                <w:webHidden/>
              </w:rPr>
              <w:t>90</w:t>
            </w:r>
            <w:r>
              <w:rPr>
                <w:noProof/>
                <w:webHidden/>
              </w:rPr>
              <w:fldChar w:fldCharType="end"/>
            </w:r>
          </w:hyperlink>
        </w:p>
        <w:p w14:paraId="0EB59827" w14:textId="543185E2" w:rsidR="00454AD1" w:rsidRDefault="00454AD1">
          <w:pPr>
            <w:pStyle w:val="TOC3"/>
            <w:tabs>
              <w:tab w:val="right" w:leader="dot" w:pos="9350"/>
            </w:tabs>
            <w:rPr>
              <w:rFonts w:asciiTheme="minorHAnsi" w:eastAsiaTheme="minorEastAsia" w:hAnsiTheme="minorHAnsi" w:cstheme="minorBidi"/>
              <w:noProof/>
            </w:rPr>
          </w:pPr>
          <w:hyperlink w:anchor="_Toc519886912" w:history="1">
            <w:r w:rsidRPr="008443E5">
              <w:rPr>
                <w:rStyle w:val="Hyperlink"/>
                <w:noProof/>
              </w:rPr>
              <w:t>AT – Link Turn- DACA Unpopular with GOP</w:t>
            </w:r>
            <w:r>
              <w:rPr>
                <w:noProof/>
                <w:webHidden/>
              </w:rPr>
              <w:tab/>
            </w:r>
            <w:r>
              <w:rPr>
                <w:noProof/>
                <w:webHidden/>
              </w:rPr>
              <w:fldChar w:fldCharType="begin"/>
            </w:r>
            <w:r>
              <w:rPr>
                <w:noProof/>
                <w:webHidden/>
              </w:rPr>
              <w:instrText xml:space="preserve"> PAGEREF _Toc519886912 \h </w:instrText>
            </w:r>
            <w:r>
              <w:rPr>
                <w:noProof/>
                <w:webHidden/>
              </w:rPr>
            </w:r>
            <w:r>
              <w:rPr>
                <w:noProof/>
                <w:webHidden/>
              </w:rPr>
              <w:fldChar w:fldCharType="separate"/>
            </w:r>
            <w:r>
              <w:rPr>
                <w:noProof/>
                <w:webHidden/>
              </w:rPr>
              <w:t>91</w:t>
            </w:r>
            <w:r>
              <w:rPr>
                <w:noProof/>
                <w:webHidden/>
              </w:rPr>
              <w:fldChar w:fldCharType="end"/>
            </w:r>
          </w:hyperlink>
        </w:p>
        <w:p w14:paraId="679AC66A" w14:textId="098793B0" w:rsidR="00454AD1" w:rsidRDefault="00454AD1">
          <w:pPr>
            <w:pStyle w:val="TOC2"/>
            <w:tabs>
              <w:tab w:val="right" w:leader="dot" w:pos="9350"/>
            </w:tabs>
            <w:rPr>
              <w:rFonts w:asciiTheme="minorHAnsi" w:eastAsiaTheme="minorEastAsia" w:hAnsiTheme="minorHAnsi" w:cstheme="minorBidi"/>
              <w:noProof/>
            </w:rPr>
          </w:pPr>
          <w:hyperlink w:anchor="_Toc519886913" w:history="1">
            <w:r w:rsidRPr="008443E5">
              <w:rPr>
                <w:rStyle w:val="Hyperlink"/>
                <w:noProof/>
              </w:rPr>
              <w:t>Family Separation</w:t>
            </w:r>
            <w:r>
              <w:rPr>
                <w:noProof/>
                <w:webHidden/>
              </w:rPr>
              <w:tab/>
            </w:r>
            <w:r>
              <w:rPr>
                <w:noProof/>
                <w:webHidden/>
              </w:rPr>
              <w:fldChar w:fldCharType="begin"/>
            </w:r>
            <w:r>
              <w:rPr>
                <w:noProof/>
                <w:webHidden/>
              </w:rPr>
              <w:instrText xml:space="preserve"> PAGEREF _Toc519886913 \h </w:instrText>
            </w:r>
            <w:r>
              <w:rPr>
                <w:noProof/>
                <w:webHidden/>
              </w:rPr>
            </w:r>
            <w:r>
              <w:rPr>
                <w:noProof/>
                <w:webHidden/>
              </w:rPr>
              <w:fldChar w:fldCharType="separate"/>
            </w:r>
            <w:r>
              <w:rPr>
                <w:noProof/>
                <w:webHidden/>
              </w:rPr>
              <w:t>92</w:t>
            </w:r>
            <w:r>
              <w:rPr>
                <w:noProof/>
                <w:webHidden/>
              </w:rPr>
              <w:fldChar w:fldCharType="end"/>
            </w:r>
          </w:hyperlink>
        </w:p>
        <w:p w14:paraId="37BABDD4" w14:textId="5743641B" w:rsidR="00454AD1" w:rsidRDefault="00454AD1">
          <w:pPr>
            <w:pStyle w:val="TOC3"/>
            <w:tabs>
              <w:tab w:val="right" w:leader="dot" w:pos="9350"/>
            </w:tabs>
            <w:rPr>
              <w:rFonts w:asciiTheme="minorHAnsi" w:eastAsiaTheme="minorEastAsia" w:hAnsiTheme="minorHAnsi" w:cstheme="minorBidi"/>
              <w:noProof/>
            </w:rPr>
          </w:pPr>
          <w:hyperlink w:anchor="_Toc519886914" w:history="1">
            <w:r w:rsidRPr="008443E5">
              <w:rPr>
                <w:rStyle w:val="Hyperlink"/>
                <w:noProof/>
              </w:rPr>
              <w:t>Family Link Uniqueness</w:t>
            </w:r>
            <w:r>
              <w:rPr>
                <w:noProof/>
                <w:webHidden/>
              </w:rPr>
              <w:tab/>
            </w:r>
            <w:r>
              <w:rPr>
                <w:noProof/>
                <w:webHidden/>
              </w:rPr>
              <w:fldChar w:fldCharType="begin"/>
            </w:r>
            <w:r>
              <w:rPr>
                <w:noProof/>
                <w:webHidden/>
              </w:rPr>
              <w:instrText xml:space="preserve"> PAGEREF _Toc519886914 \h </w:instrText>
            </w:r>
            <w:r>
              <w:rPr>
                <w:noProof/>
                <w:webHidden/>
              </w:rPr>
            </w:r>
            <w:r>
              <w:rPr>
                <w:noProof/>
                <w:webHidden/>
              </w:rPr>
              <w:fldChar w:fldCharType="separate"/>
            </w:r>
            <w:r>
              <w:rPr>
                <w:noProof/>
                <w:webHidden/>
              </w:rPr>
              <w:t>93</w:t>
            </w:r>
            <w:r>
              <w:rPr>
                <w:noProof/>
                <w:webHidden/>
              </w:rPr>
              <w:fldChar w:fldCharType="end"/>
            </w:r>
          </w:hyperlink>
        </w:p>
        <w:p w14:paraId="12114862" w14:textId="3B65BFC7" w:rsidR="00454AD1" w:rsidRDefault="00454AD1">
          <w:pPr>
            <w:pStyle w:val="TOC3"/>
            <w:tabs>
              <w:tab w:val="right" w:leader="dot" w:pos="9350"/>
            </w:tabs>
            <w:rPr>
              <w:rFonts w:asciiTheme="minorHAnsi" w:eastAsiaTheme="minorEastAsia" w:hAnsiTheme="minorHAnsi" w:cstheme="minorBidi"/>
              <w:noProof/>
            </w:rPr>
          </w:pPr>
          <w:hyperlink w:anchor="_Toc519886915" w:history="1">
            <w:r w:rsidRPr="008443E5">
              <w:rPr>
                <w:rStyle w:val="Hyperlink"/>
                <w:noProof/>
              </w:rPr>
              <w:t>Family Separation Unpopular</w:t>
            </w:r>
            <w:r>
              <w:rPr>
                <w:noProof/>
                <w:webHidden/>
              </w:rPr>
              <w:tab/>
            </w:r>
            <w:r>
              <w:rPr>
                <w:noProof/>
                <w:webHidden/>
              </w:rPr>
              <w:fldChar w:fldCharType="begin"/>
            </w:r>
            <w:r>
              <w:rPr>
                <w:noProof/>
                <w:webHidden/>
              </w:rPr>
              <w:instrText xml:space="preserve"> PAGEREF _Toc519886915 \h </w:instrText>
            </w:r>
            <w:r>
              <w:rPr>
                <w:noProof/>
                <w:webHidden/>
              </w:rPr>
            </w:r>
            <w:r>
              <w:rPr>
                <w:noProof/>
                <w:webHidden/>
              </w:rPr>
              <w:fldChar w:fldCharType="separate"/>
            </w:r>
            <w:r>
              <w:rPr>
                <w:noProof/>
                <w:webHidden/>
              </w:rPr>
              <w:t>95</w:t>
            </w:r>
            <w:r>
              <w:rPr>
                <w:noProof/>
                <w:webHidden/>
              </w:rPr>
              <w:fldChar w:fldCharType="end"/>
            </w:r>
          </w:hyperlink>
        </w:p>
        <w:p w14:paraId="3C128D53" w14:textId="0D6C5FEE" w:rsidR="00454AD1" w:rsidRDefault="00454AD1">
          <w:pPr>
            <w:pStyle w:val="TOC3"/>
            <w:tabs>
              <w:tab w:val="right" w:leader="dot" w:pos="9350"/>
            </w:tabs>
            <w:rPr>
              <w:rFonts w:asciiTheme="minorHAnsi" w:eastAsiaTheme="minorEastAsia" w:hAnsiTheme="minorHAnsi" w:cstheme="minorBidi"/>
              <w:noProof/>
            </w:rPr>
          </w:pPr>
          <w:hyperlink w:anchor="_Toc519886916" w:history="1">
            <w:r w:rsidRPr="008443E5">
              <w:rPr>
                <w:rStyle w:val="Hyperlink"/>
                <w:noProof/>
              </w:rPr>
              <w:t>Family Reunification Nexus Question of Midterms</w:t>
            </w:r>
            <w:r>
              <w:rPr>
                <w:noProof/>
                <w:webHidden/>
              </w:rPr>
              <w:tab/>
            </w:r>
            <w:r>
              <w:rPr>
                <w:noProof/>
                <w:webHidden/>
              </w:rPr>
              <w:fldChar w:fldCharType="begin"/>
            </w:r>
            <w:r>
              <w:rPr>
                <w:noProof/>
                <w:webHidden/>
              </w:rPr>
              <w:instrText xml:space="preserve"> PAGEREF _Toc519886916 \h </w:instrText>
            </w:r>
            <w:r>
              <w:rPr>
                <w:noProof/>
                <w:webHidden/>
              </w:rPr>
            </w:r>
            <w:r>
              <w:rPr>
                <w:noProof/>
                <w:webHidden/>
              </w:rPr>
              <w:fldChar w:fldCharType="separate"/>
            </w:r>
            <w:r>
              <w:rPr>
                <w:noProof/>
                <w:webHidden/>
              </w:rPr>
              <w:t>97</w:t>
            </w:r>
            <w:r>
              <w:rPr>
                <w:noProof/>
                <w:webHidden/>
              </w:rPr>
              <w:fldChar w:fldCharType="end"/>
            </w:r>
          </w:hyperlink>
        </w:p>
        <w:p w14:paraId="2EC48C0F" w14:textId="05B5321E" w:rsidR="00454AD1" w:rsidRDefault="00454AD1">
          <w:pPr>
            <w:pStyle w:val="TOC2"/>
            <w:tabs>
              <w:tab w:val="right" w:leader="dot" w:pos="9350"/>
            </w:tabs>
            <w:rPr>
              <w:rFonts w:asciiTheme="minorHAnsi" w:eastAsiaTheme="minorEastAsia" w:hAnsiTheme="minorHAnsi" w:cstheme="minorBidi"/>
              <w:noProof/>
            </w:rPr>
          </w:pPr>
          <w:hyperlink w:anchor="_Toc519886917" w:history="1">
            <w:r w:rsidRPr="008443E5">
              <w:rPr>
                <w:rStyle w:val="Hyperlink"/>
                <w:noProof/>
              </w:rPr>
              <w:t>MAVNI</w:t>
            </w:r>
            <w:r>
              <w:rPr>
                <w:noProof/>
                <w:webHidden/>
              </w:rPr>
              <w:tab/>
            </w:r>
            <w:r>
              <w:rPr>
                <w:noProof/>
                <w:webHidden/>
              </w:rPr>
              <w:fldChar w:fldCharType="begin"/>
            </w:r>
            <w:r>
              <w:rPr>
                <w:noProof/>
                <w:webHidden/>
              </w:rPr>
              <w:instrText xml:space="preserve"> PAGEREF _Toc519886917 \h </w:instrText>
            </w:r>
            <w:r>
              <w:rPr>
                <w:noProof/>
                <w:webHidden/>
              </w:rPr>
            </w:r>
            <w:r>
              <w:rPr>
                <w:noProof/>
                <w:webHidden/>
              </w:rPr>
              <w:fldChar w:fldCharType="separate"/>
            </w:r>
            <w:r>
              <w:rPr>
                <w:noProof/>
                <w:webHidden/>
              </w:rPr>
              <w:t>99</w:t>
            </w:r>
            <w:r>
              <w:rPr>
                <w:noProof/>
                <w:webHidden/>
              </w:rPr>
              <w:fldChar w:fldCharType="end"/>
            </w:r>
          </w:hyperlink>
        </w:p>
        <w:p w14:paraId="453DEC4C" w14:textId="227038AB" w:rsidR="00454AD1" w:rsidRDefault="00454AD1">
          <w:pPr>
            <w:pStyle w:val="TOC3"/>
            <w:tabs>
              <w:tab w:val="right" w:leader="dot" w:pos="9350"/>
            </w:tabs>
            <w:rPr>
              <w:rFonts w:asciiTheme="minorHAnsi" w:eastAsiaTheme="minorEastAsia" w:hAnsiTheme="minorHAnsi" w:cstheme="minorBidi"/>
              <w:noProof/>
            </w:rPr>
          </w:pPr>
          <w:hyperlink w:anchor="_Toc519886918" w:history="1">
            <w:r w:rsidRPr="008443E5">
              <w:rPr>
                <w:rStyle w:val="Hyperlink"/>
                <w:noProof/>
              </w:rPr>
              <w:t>Veterans Key to GOP Victory</w:t>
            </w:r>
            <w:r>
              <w:rPr>
                <w:noProof/>
                <w:webHidden/>
              </w:rPr>
              <w:tab/>
            </w:r>
            <w:r>
              <w:rPr>
                <w:noProof/>
                <w:webHidden/>
              </w:rPr>
              <w:fldChar w:fldCharType="begin"/>
            </w:r>
            <w:r>
              <w:rPr>
                <w:noProof/>
                <w:webHidden/>
              </w:rPr>
              <w:instrText xml:space="preserve"> PAGEREF _Toc519886918 \h </w:instrText>
            </w:r>
            <w:r>
              <w:rPr>
                <w:noProof/>
                <w:webHidden/>
              </w:rPr>
            </w:r>
            <w:r>
              <w:rPr>
                <w:noProof/>
                <w:webHidden/>
              </w:rPr>
              <w:fldChar w:fldCharType="separate"/>
            </w:r>
            <w:r>
              <w:rPr>
                <w:noProof/>
                <w:webHidden/>
              </w:rPr>
              <w:t>100</w:t>
            </w:r>
            <w:r>
              <w:rPr>
                <w:noProof/>
                <w:webHidden/>
              </w:rPr>
              <w:fldChar w:fldCharType="end"/>
            </w:r>
          </w:hyperlink>
        </w:p>
        <w:p w14:paraId="739EF912" w14:textId="1E480B48" w:rsidR="00454AD1" w:rsidRDefault="00454AD1">
          <w:pPr>
            <w:pStyle w:val="TOC2"/>
            <w:tabs>
              <w:tab w:val="right" w:leader="dot" w:pos="9350"/>
            </w:tabs>
            <w:rPr>
              <w:rFonts w:asciiTheme="minorHAnsi" w:eastAsiaTheme="minorEastAsia" w:hAnsiTheme="minorHAnsi" w:cstheme="minorBidi"/>
              <w:noProof/>
            </w:rPr>
          </w:pPr>
          <w:hyperlink w:anchor="_Toc519886919" w:history="1">
            <w:r w:rsidRPr="008443E5">
              <w:rPr>
                <w:rStyle w:val="Hyperlink"/>
                <w:noProof/>
              </w:rPr>
              <w:t>Internal Links</w:t>
            </w:r>
            <w:r>
              <w:rPr>
                <w:noProof/>
                <w:webHidden/>
              </w:rPr>
              <w:tab/>
            </w:r>
            <w:r>
              <w:rPr>
                <w:noProof/>
                <w:webHidden/>
              </w:rPr>
              <w:fldChar w:fldCharType="begin"/>
            </w:r>
            <w:r>
              <w:rPr>
                <w:noProof/>
                <w:webHidden/>
              </w:rPr>
              <w:instrText xml:space="preserve"> PAGEREF _Toc519886919 \h </w:instrText>
            </w:r>
            <w:r>
              <w:rPr>
                <w:noProof/>
                <w:webHidden/>
              </w:rPr>
            </w:r>
            <w:r>
              <w:rPr>
                <w:noProof/>
                <w:webHidden/>
              </w:rPr>
              <w:fldChar w:fldCharType="separate"/>
            </w:r>
            <w:r>
              <w:rPr>
                <w:noProof/>
                <w:webHidden/>
              </w:rPr>
              <w:t>102</w:t>
            </w:r>
            <w:r>
              <w:rPr>
                <w:noProof/>
                <w:webHidden/>
              </w:rPr>
              <w:fldChar w:fldCharType="end"/>
            </w:r>
          </w:hyperlink>
        </w:p>
        <w:p w14:paraId="34C62319" w14:textId="690C52F3" w:rsidR="00454AD1" w:rsidRDefault="00454AD1">
          <w:pPr>
            <w:pStyle w:val="TOC3"/>
            <w:tabs>
              <w:tab w:val="right" w:leader="dot" w:pos="9350"/>
            </w:tabs>
            <w:rPr>
              <w:rFonts w:asciiTheme="minorHAnsi" w:eastAsiaTheme="minorEastAsia" w:hAnsiTheme="minorHAnsi" w:cstheme="minorBidi"/>
              <w:noProof/>
            </w:rPr>
          </w:pPr>
          <w:hyperlink w:anchor="_Toc519886920" w:history="1">
            <w:r w:rsidRPr="008443E5">
              <w:rPr>
                <w:rStyle w:val="Hyperlink"/>
                <w:noProof/>
              </w:rPr>
              <w:t>Internal Link – Dems Check Trump</w:t>
            </w:r>
            <w:r>
              <w:rPr>
                <w:noProof/>
                <w:webHidden/>
              </w:rPr>
              <w:tab/>
            </w:r>
            <w:r>
              <w:rPr>
                <w:noProof/>
                <w:webHidden/>
              </w:rPr>
              <w:fldChar w:fldCharType="begin"/>
            </w:r>
            <w:r>
              <w:rPr>
                <w:noProof/>
                <w:webHidden/>
              </w:rPr>
              <w:instrText xml:space="preserve"> PAGEREF _Toc519886920 \h </w:instrText>
            </w:r>
            <w:r>
              <w:rPr>
                <w:noProof/>
                <w:webHidden/>
              </w:rPr>
            </w:r>
            <w:r>
              <w:rPr>
                <w:noProof/>
                <w:webHidden/>
              </w:rPr>
              <w:fldChar w:fldCharType="separate"/>
            </w:r>
            <w:r>
              <w:rPr>
                <w:noProof/>
                <w:webHidden/>
              </w:rPr>
              <w:t>103</w:t>
            </w:r>
            <w:r>
              <w:rPr>
                <w:noProof/>
                <w:webHidden/>
              </w:rPr>
              <w:fldChar w:fldCharType="end"/>
            </w:r>
          </w:hyperlink>
        </w:p>
        <w:p w14:paraId="303D3DCA" w14:textId="75325120" w:rsidR="00454AD1" w:rsidRDefault="00454AD1">
          <w:pPr>
            <w:pStyle w:val="TOC2"/>
            <w:tabs>
              <w:tab w:val="right" w:leader="dot" w:pos="9350"/>
            </w:tabs>
            <w:rPr>
              <w:rFonts w:asciiTheme="minorHAnsi" w:eastAsiaTheme="minorEastAsia" w:hAnsiTheme="minorHAnsi" w:cstheme="minorBidi"/>
              <w:noProof/>
            </w:rPr>
          </w:pPr>
          <w:hyperlink w:anchor="_Toc519886921" w:history="1">
            <w:r w:rsidRPr="008443E5">
              <w:rPr>
                <w:rStyle w:val="Hyperlink"/>
                <w:noProof/>
              </w:rPr>
              <w:t>Aff Answers</w:t>
            </w:r>
            <w:r>
              <w:rPr>
                <w:noProof/>
                <w:webHidden/>
              </w:rPr>
              <w:tab/>
            </w:r>
            <w:r>
              <w:rPr>
                <w:noProof/>
                <w:webHidden/>
              </w:rPr>
              <w:fldChar w:fldCharType="begin"/>
            </w:r>
            <w:r>
              <w:rPr>
                <w:noProof/>
                <w:webHidden/>
              </w:rPr>
              <w:instrText xml:space="preserve"> PAGEREF _Toc519886921 \h </w:instrText>
            </w:r>
            <w:r>
              <w:rPr>
                <w:noProof/>
                <w:webHidden/>
              </w:rPr>
            </w:r>
            <w:r>
              <w:rPr>
                <w:noProof/>
                <w:webHidden/>
              </w:rPr>
              <w:fldChar w:fldCharType="separate"/>
            </w:r>
            <w:r>
              <w:rPr>
                <w:noProof/>
                <w:webHidden/>
              </w:rPr>
              <w:t>105</w:t>
            </w:r>
            <w:r>
              <w:rPr>
                <w:noProof/>
                <w:webHidden/>
              </w:rPr>
              <w:fldChar w:fldCharType="end"/>
            </w:r>
          </w:hyperlink>
        </w:p>
        <w:p w14:paraId="387841B4" w14:textId="1C45A83C" w:rsidR="00454AD1" w:rsidRDefault="00454AD1">
          <w:pPr>
            <w:pStyle w:val="TOC3"/>
            <w:tabs>
              <w:tab w:val="right" w:leader="dot" w:pos="9350"/>
            </w:tabs>
            <w:rPr>
              <w:rFonts w:asciiTheme="minorHAnsi" w:eastAsiaTheme="minorEastAsia" w:hAnsiTheme="minorHAnsi" w:cstheme="minorBidi"/>
              <w:noProof/>
            </w:rPr>
          </w:pPr>
          <w:hyperlink w:anchor="_Toc519886922" w:history="1">
            <w:r w:rsidRPr="008443E5">
              <w:rPr>
                <w:rStyle w:val="Hyperlink"/>
                <w:noProof/>
              </w:rPr>
              <w:t>Immigration Not Key – Helsinki</w:t>
            </w:r>
            <w:r>
              <w:rPr>
                <w:noProof/>
                <w:webHidden/>
              </w:rPr>
              <w:tab/>
            </w:r>
            <w:r>
              <w:rPr>
                <w:noProof/>
                <w:webHidden/>
              </w:rPr>
              <w:fldChar w:fldCharType="begin"/>
            </w:r>
            <w:r>
              <w:rPr>
                <w:noProof/>
                <w:webHidden/>
              </w:rPr>
              <w:instrText xml:space="preserve"> PAGEREF _Toc519886922 \h </w:instrText>
            </w:r>
            <w:r>
              <w:rPr>
                <w:noProof/>
                <w:webHidden/>
              </w:rPr>
            </w:r>
            <w:r>
              <w:rPr>
                <w:noProof/>
                <w:webHidden/>
              </w:rPr>
              <w:fldChar w:fldCharType="separate"/>
            </w:r>
            <w:r>
              <w:rPr>
                <w:noProof/>
                <w:webHidden/>
              </w:rPr>
              <w:t>106</w:t>
            </w:r>
            <w:r>
              <w:rPr>
                <w:noProof/>
                <w:webHidden/>
              </w:rPr>
              <w:fldChar w:fldCharType="end"/>
            </w:r>
          </w:hyperlink>
        </w:p>
        <w:p w14:paraId="787D6FA1" w14:textId="6A1E9F2B" w:rsidR="00454AD1" w:rsidRDefault="00454AD1">
          <w:pPr>
            <w:pStyle w:val="TOC3"/>
            <w:tabs>
              <w:tab w:val="right" w:leader="dot" w:pos="9350"/>
            </w:tabs>
            <w:rPr>
              <w:rFonts w:asciiTheme="minorHAnsi" w:eastAsiaTheme="minorEastAsia" w:hAnsiTheme="minorHAnsi" w:cstheme="minorBidi"/>
              <w:noProof/>
            </w:rPr>
          </w:pPr>
          <w:hyperlink w:anchor="_Toc519886923" w:history="1">
            <w:r w:rsidRPr="008443E5">
              <w:rPr>
                <w:rStyle w:val="Hyperlink"/>
                <w:noProof/>
              </w:rPr>
              <w:t>Refugees Link Turn – Unpopular Plan</w:t>
            </w:r>
            <w:r>
              <w:rPr>
                <w:noProof/>
                <w:webHidden/>
              </w:rPr>
              <w:tab/>
            </w:r>
            <w:r>
              <w:rPr>
                <w:noProof/>
                <w:webHidden/>
              </w:rPr>
              <w:fldChar w:fldCharType="begin"/>
            </w:r>
            <w:r>
              <w:rPr>
                <w:noProof/>
                <w:webHidden/>
              </w:rPr>
              <w:instrText xml:space="preserve"> PAGEREF _Toc519886923 \h </w:instrText>
            </w:r>
            <w:r>
              <w:rPr>
                <w:noProof/>
                <w:webHidden/>
              </w:rPr>
            </w:r>
            <w:r>
              <w:rPr>
                <w:noProof/>
                <w:webHidden/>
              </w:rPr>
              <w:fldChar w:fldCharType="separate"/>
            </w:r>
            <w:r>
              <w:rPr>
                <w:noProof/>
                <w:webHidden/>
              </w:rPr>
              <w:t>112</w:t>
            </w:r>
            <w:r>
              <w:rPr>
                <w:noProof/>
                <w:webHidden/>
              </w:rPr>
              <w:fldChar w:fldCharType="end"/>
            </w:r>
          </w:hyperlink>
        </w:p>
        <w:p w14:paraId="7F305A23" w14:textId="5CCBE909" w:rsidR="00454AD1" w:rsidRDefault="00454AD1">
          <w:pPr>
            <w:pStyle w:val="TOC3"/>
            <w:tabs>
              <w:tab w:val="right" w:leader="dot" w:pos="9350"/>
            </w:tabs>
            <w:rPr>
              <w:rFonts w:asciiTheme="minorHAnsi" w:eastAsiaTheme="minorEastAsia" w:hAnsiTheme="minorHAnsi" w:cstheme="minorBidi"/>
              <w:noProof/>
            </w:rPr>
          </w:pPr>
          <w:hyperlink w:anchor="_Toc519886924" w:history="1">
            <w:r w:rsidRPr="008443E5">
              <w:rPr>
                <w:rStyle w:val="Hyperlink"/>
                <w:noProof/>
              </w:rPr>
              <w:t>Open Borders – Link Turn – Plan Unpopular</w:t>
            </w:r>
            <w:r>
              <w:rPr>
                <w:noProof/>
                <w:webHidden/>
              </w:rPr>
              <w:tab/>
            </w:r>
            <w:r>
              <w:rPr>
                <w:noProof/>
                <w:webHidden/>
              </w:rPr>
              <w:fldChar w:fldCharType="begin"/>
            </w:r>
            <w:r>
              <w:rPr>
                <w:noProof/>
                <w:webHidden/>
              </w:rPr>
              <w:instrText xml:space="preserve"> PAGEREF _Toc519886924 \h </w:instrText>
            </w:r>
            <w:r>
              <w:rPr>
                <w:noProof/>
                <w:webHidden/>
              </w:rPr>
            </w:r>
            <w:r>
              <w:rPr>
                <w:noProof/>
                <w:webHidden/>
              </w:rPr>
              <w:fldChar w:fldCharType="separate"/>
            </w:r>
            <w:r>
              <w:rPr>
                <w:noProof/>
                <w:webHidden/>
              </w:rPr>
              <w:t>114</w:t>
            </w:r>
            <w:r>
              <w:rPr>
                <w:noProof/>
                <w:webHidden/>
              </w:rPr>
              <w:fldChar w:fldCharType="end"/>
            </w:r>
          </w:hyperlink>
        </w:p>
        <w:p w14:paraId="7CFEEB38" w14:textId="28F4D132" w:rsidR="00454AD1" w:rsidRDefault="00454AD1">
          <w:pPr>
            <w:pStyle w:val="TOC3"/>
            <w:tabs>
              <w:tab w:val="right" w:leader="dot" w:pos="9350"/>
            </w:tabs>
            <w:rPr>
              <w:rFonts w:asciiTheme="minorHAnsi" w:eastAsiaTheme="minorEastAsia" w:hAnsiTheme="minorHAnsi" w:cstheme="minorBidi"/>
              <w:noProof/>
            </w:rPr>
          </w:pPr>
          <w:hyperlink w:anchor="_Toc519886925" w:history="1">
            <w:r w:rsidRPr="008443E5">
              <w:rPr>
                <w:rStyle w:val="Hyperlink"/>
                <w:noProof/>
              </w:rPr>
              <w:t>Veterans Key to Dem Victory</w:t>
            </w:r>
            <w:r>
              <w:rPr>
                <w:noProof/>
                <w:webHidden/>
              </w:rPr>
              <w:tab/>
            </w:r>
            <w:r>
              <w:rPr>
                <w:noProof/>
                <w:webHidden/>
              </w:rPr>
              <w:fldChar w:fldCharType="begin"/>
            </w:r>
            <w:r>
              <w:rPr>
                <w:noProof/>
                <w:webHidden/>
              </w:rPr>
              <w:instrText xml:space="preserve"> PAGEREF _Toc519886925 \h </w:instrText>
            </w:r>
            <w:r>
              <w:rPr>
                <w:noProof/>
                <w:webHidden/>
              </w:rPr>
            </w:r>
            <w:r>
              <w:rPr>
                <w:noProof/>
                <w:webHidden/>
              </w:rPr>
              <w:fldChar w:fldCharType="separate"/>
            </w:r>
            <w:r>
              <w:rPr>
                <w:noProof/>
                <w:webHidden/>
              </w:rPr>
              <w:t>115</w:t>
            </w:r>
            <w:r>
              <w:rPr>
                <w:noProof/>
                <w:webHidden/>
              </w:rPr>
              <w:fldChar w:fldCharType="end"/>
            </w:r>
          </w:hyperlink>
        </w:p>
        <w:p w14:paraId="5A92C2F2" w14:textId="54FAF2D7" w:rsidR="00454AD1" w:rsidRDefault="00454AD1">
          <w:pPr>
            <w:pStyle w:val="TOC1"/>
            <w:tabs>
              <w:tab w:val="right" w:leader="dot" w:pos="9350"/>
            </w:tabs>
            <w:rPr>
              <w:rFonts w:asciiTheme="minorHAnsi" w:eastAsiaTheme="minorEastAsia" w:hAnsiTheme="minorHAnsi" w:cstheme="minorBidi"/>
              <w:noProof/>
            </w:rPr>
          </w:pPr>
          <w:hyperlink w:anchor="_Toc519886926" w:history="1">
            <w:r w:rsidRPr="008443E5">
              <w:rPr>
                <w:rStyle w:val="Hyperlink"/>
                <w:noProof/>
              </w:rPr>
              <w:t>Midterms – GOP Win Good</w:t>
            </w:r>
            <w:r>
              <w:rPr>
                <w:noProof/>
                <w:webHidden/>
              </w:rPr>
              <w:tab/>
            </w:r>
            <w:r>
              <w:rPr>
                <w:noProof/>
                <w:webHidden/>
              </w:rPr>
              <w:fldChar w:fldCharType="begin"/>
            </w:r>
            <w:r>
              <w:rPr>
                <w:noProof/>
                <w:webHidden/>
              </w:rPr>
              <w:instrText xml:space="preserve"> PAGEREF _Toc519886926 \h </w:instrText>
            </w:r>
            <w:r>
              <w:rPr>
                <w:noProof/>
                <w:webHidden/>
              </w:rPr>
            </w:r>
            <w:r>
              <w:rPr>
                <w:noProof/>
                <w:webHidden/>
              </w:rPr>
              <w:fldChar w:fldCharType="separate"/>
            </w:r>
            <w:r>
              <w:rPr>
                <w:noProof/>
                <w:webHidden/>
              </w:rPr>
              <w:t>118</w:t>
            </w:r>
            <w:r>
              <w:rPr>
                <w:noProof/>
                <w:webHidden/>
              </w:rPr>
              <w:fldChar w:fldCharType="end"/>
            </w:r>
          </w:hyperlink>
        </w:p>
        <w:p w14:paraId="4B4DA4A4" w14:textId="4280B682" w:rsidR="00454AD1" w:rsidRDefault="00454AD1">
          <w:pPr>
            <w:pStyle w:val="TOC2"/>
            <w:tabs>
              <w:tab w:val="right" w:leader="dot" w:pos="9350"/>
            </w:tabs>
            <w:rPr>
              <w:rFonts w:asciiTheme="minorHAnsi" w:eastAsiaTheme="minorEastAsia" w:hAnsiTheme="minorHAnsi" w:cstheme="minorBidi"/>
              <w:noProof/>
            </w:rPr>
          </w:pPr>
          <w:hyperlink w:anchor="_Toc519886927" w:history="1">
            <w:r w:rsidRPr="008443E5">
              <w:rPr>
                <w:rStyle w:val="Hyperlink"/>
                <w:noProof/>
              </w:rPr>
              <w:t>Uniqueness</w:t>
            </w:r>
            <w:r>
              <w:rPr>
                <w:noProof/>
                <w:webHidden/>
              </w:rPr>
              <w:tab/>
            </w:r>
            <w:r>
              <w:rPr>
                <w:noProof/>
                <w:webHidden/>
              </w:rPr>
              <w:fldChar w:fldCharType="begin"/>
            </w:r>
            <w:r>
              <w:rPr>
                <w:noProof/>
                <w:webHidden/>
              </w:rPr>
              <w:instrText xml:space="preserve"> PAGEREF _Toc519886927 \h </w:instrText>
            </w:r>
            <w:r>
              <w:rPr>
                <w:noProof/>
                <w:webHidden/>
              </w:rPr>
            </w:r>
            <w:r>
              <w:rPr>
                <w:noProof/>
                <w:webHidden/>
              </w:rPr>
              <w:fldChar w:fldCharType="separate"/>
            </w:r>
            <w:r>
              <w:rPr>
                <w:noProof/>
                <w:webHidden/>
              </w:rPr>
              <w:t>119</w:t>
            </w:r>
            <w:r>
              <w:rPr>
                <w:noProof/>
                <w:webHidden/>
              </w:rPr>
              <w:fldChar w:fldCharType="end"/>
            </w:r>
          </w:hyperlink>
        </w:p>
        <w:p w14:paraId="7CB2028A" w14:textId="6D19CE47" w:rsidR="00454AD1" w:rsidRDefault="00454AD1">
          <w:pPr>
            <w:pStyle w:val="TOC3"/>
            <w:tabs>
              <w:tab w:val="right" w:leader="dot" w:pos="9350"/>
            </w:tabs>
            <w:rPr>
              <w:rFonts w:asciiTheme="minorHAnsi" w:eastAsiaTheme="minorEastAsia" w:hAnsiTheme="minorHAnsi" w:cstheme="minorBidi"/>
              <w:noProof/>
            </w:rPr>
          </w:pPr>
          <w:hyperlink w:anchor="_Toc519886928" w:history="1">
            <w:r w:rsidRPr="008443E5">
              <w:rPr>
                <w:rStyle w:val="Hyperlink"/>
                <w:noProof/>
              </w:rPr>
              <w:t>Trump/GOP High Now</w:t>
            </w:r>
            <w:r>
              <w:rPr>
                <w:noProof/>
                <w:webHidden/>
              </w:rPr>
              <w:tab/>
            </w:r>
            <w:r>
              <w:rPr>
                <w:noProof/>
                <w:webHidden/>
              </w:rPr>
              <w:fldChar w:fldCharType="begin"/>
            </w:r>
            <w:r>
              <w:rPr>
                <w:noProof/>
                <w:webHidden/>
              </w:rPr>
              <w:instrText xml:space="preserve"> PAGEREF _Toc519886928 \h </w:instrText>
            </w:r>
            <w:r>
              <w:rPr>
                <w:noProof/>
                <w:webHidden/>
              </w:rPr>
            </w:r>
            <w:r>
              <w:rPr>
                <w:noProof/>
                <w:webHidden/>
              </w:rPr>
              <w:fldChar w:fldCharType="separate"/>
            </w:r>
            <w:r>
              <w:rPr>
                <w:noProof/>
                <w:webHidden/>
              </w:rPr>
              <w:t>120</w:t>
            </w:r>
            <w:r>
              <w:rPr>
                <w:noProof/>
                <w:webHidden/>
              </w:rPr>
              <w:fldChar w:fldCharType="end"/>
            </w:r>
          </w:hyperlink>
        </w:p>
        <w:p w14:paraId="5418559A" w14:textId="287EC313" w:rsidR="00454AD1" w:rsidRDefault="00454AD1">
          <w:pPr>
            <w:pStyle w:val="TOC3"/>
            <w:tabs>
              <w:tab w:val="right" w:leader="dot" w:pos="9350"/>
            </w:tabs>
            <w:rPr>
              <w:rFonts w:asciiTheme="minorHAnsi" w:eastAsiaTheme="minorEastAsia" w:hAnsiTheme="minorHAnsi" w:cstheme="minorBidi"/>
              <w:noProof/>
            </w:rPr>
          </w:pPr>
          <w:hyperlink w:anchor="_Toc519886929" w:history="1">
            <w:r w:rsidRPr="008443E5">
              <w:rPr>
                <w:rStyle w:val="Hyperlink"/>
                <w:noProof/>
              </w:rPr>
              <w:t>AT – GOP Backlash to Helsinki</w:t>
            </w:r>
            <w:r>
              <w:rPr>
                <w:noProof/>
                <w:webHidden/>
              </w:rPr>
              <w:tab/>
            </w:r>
            <w:r>
              <w:rPr>
                <w:noProof/>
                <w:webHidden/>
              </w:rPr>
              <w:fldChar w:fldCharType="begin"/>
            </w:r>
            <w:r>
              <w:rPr>
                <w:noProof/>
                <w:webHidden/>
              </w:rPr>
              <w:instrText xml:space="preserve"> PAGEREF _Toc519886929 \h </w:instrText>
            </w:r>
            <w:r>
              <w:rPr>
                <w:noProof/>
                <w:webHidden/>
              </w:rPr>
            </w:r>
            <w:r>
              <w:rPr>
                <w:noProof/>
                <w:webHidden/>
              </w:rPr>
              <w:fldChar w:fldCharType="separate"/>
            </w:r>
            <w:r>
              <w:rPr>
                <w:noProof/>
                <w:webHidden/>
              </w:rPr>
              <w:t>121</w:t>
            </w:r>
            <w:r>
              <w:rPr>
                <w:noProof/>
                <w:webHidden/>
              </w:rPr>
              <w:fldChar w:fldCharType="end"/>
            </w:r>
          </w:hyperlink>
        </w:p>
        <w:p w14:paraId="4498DD52" w14:textId="7A61F207" w:rsidR="00454AD1" w:rsidRDefault="00454AD1">
          <w:pPr>
            <w:pStyle w:val="TOC2"/>
            <w:tabs>
              <w:tab w:val="right" w:leader="dot" w:pos="9350"/>
            </w:tabs>
            <w:rPr>
              <w:rFonts w:asciiTheme="minorHAnsi" w:eastAsiaTheme="minorEastAsia" w:hAnsiTheme="minorHAnsi" w:cstheme="minorBidi"/>
              <w:noProof/>
            </w:rPr>
          </w:pPr>
          <w:hyperlink w:anchor="_Toc519886930" w:history="1">
            <w:r w:rsidRPr="008443E5">
              <w:rPr>
                <w:rStyle w:val="Hyperlink"/>
                <w:noProof/>
              </w:rPr>
              <w:t>Links</w:t>
            </w:r>
            <w:r>
              <w:rPr>
                <w:noProof/>
                <w:webHidden/>
              </w:rPr>
              <w:tab/>
            </w:r>
            <w:r>
              <w:rPr>
                <w:noProof/>
                <w:webHidden/>
              </w:rPr>
              <w:fldChar w:fldCharType="begin"/>
            </w:r>
            <w:r>
              <w:rPr>
                <w:noProof/>
                <w:webHidden/>
              </w:rPr>
              <w:instrText xml:space="preserve"> PAGEREF _Toc519886930 \h </w:instrText>
            </w:r>
            <w:r>
              <w:rPr>
                <w:noProof/>
                <w:webHidden/>
              </w:rPr>
            </w:r>
            <w:r>
              <w:rPr>
                <w:noProof/>
                <w:webHidden/>
              </w:rPr>
              <w:fldChar w:fldCharType="separate"/>
            </w:r>
            <w:r>
              <w:rPr>
                <w:noProof/>
                <w:webHidden/>
              </w:rPr>
              <w:t>125</w:t>
            </w:r>
            <w:r>
              <w:rPr>
                <w:noProof/>
                <w:webHidden/>
              </w:rPr>
              <w:fldChar w:fldCharType="end"/>
            </w:r>
          </w:hyperlink>
        </w:p>
        <w:p w14:paraId="376F6D9A" w14:textId="328846E1" w:rsidR="00454AD1" w:rsidRDefault="00454AD1">
          <w:pPr>
            <w:pStyle w:val="TOC3"/>
            <w:tabs>
              <w:tab w:val="right" w:leader="dot" w:pos="9350"/>
            </w:tabs>
            <w:rPr>
              <w:rFonts w:asciiTheme="minorHAnsi" w:eastAsiaTheme="minorEastAsia" w:hAnsiTheme="minorHAnsi" w:cstheme="minorBidi"/>
              <w:noProof/>
            </w:rPr>
          </w:pPr>
          <w:hyperlink w:anchor="_Toc519886931" w:history="1">
            <w:r w:rsidRPr="008443E5">
              <w:rPr>
                <w:rStyle w:val="Hyperlink"/>
                <w:noProof/>
              </w:rPr>
              <w:t>Link – Compromises</w:t>
            </w:r>
            <w:r>
              <w:rPr>
                <w:noProof/>
                <w:webHidden/>
              </w:rPr>
              <w:tab/>
            </w:r>
            <w:r>
              <w:rPr>
                <w:noProof/>
                <w:webHidden/>
              </w:rPr>
              <w:fldChar w:fldCharType="begin"/>
            </w:r>
            <w:r>
              <w:rPr>
                <w:noProof/>
                <w:webHidden/>
              </w:rPr>
              <w:instrText xml:space="preserve"> PAGEREF _Toc519886931 \h </w:instrText>
            </w:r>
            <w:r>
              <w:rPr>
                <w:noProof/>
                <w:webHidden/>
              </w:rPr>
            </w:r>
            <w:r>
              <w:rPr>
                <w:noProof/>
                <w:webHidden/>
              </w:rPr>
              <w:fldChar w:fldCharType="separate"/>
            </w:r>
            <w:r>
              <w:rPr>
                <w:noProof/>
                <w:webHidden/>
              </w:rPr>
              <w:t>126</w:t>
            </w:r>
            <w:r>
              <w:rPr>
                <w:noProof/>
                <w:webHidden/>
              </w:rPr>
              <w:fldChar w:fldCharType="end"/>
            </w:r>
          </w:hyperlink>
        </w:p>
        <w:p w14:paraId="48CC8C7B" w14:textId="4F17AE29" w:rsidR="00454AD1" w:rsidRDefault="00454AD1">
          <w:pPr>
            <w:pStyle w:val="TOC3"/>
            <w:tabs>
              <w:tab w:val="right" w:leader="dot" w:pos="9350"/>
            </w:tabs>
            <w:rPr>
              <w:rFonts w:asciiTheme="minorHAnsi" w:eastAsiaTheme="minorEastAsia" w:hAnsiTheme="minorHAnsi" w:cstheme="minorBidi"/>
              <w:noProof/>
            </w:rPr>
          </w:pPr>
          <w:hyperlink w:anchor="_Toc519886932" w:history="1">
            <w:r w:rsidRPr="008443E5">
              <w:rPr>
                <w:rStyle w:val="Hyperlink"/>
                <w:noProof/>
              </w:rPr>
              <w:t>Link – DACA</w:t>
            </w:r>
            <w:r>
              <w:rPr>
                <w:noProof/>
                <w:webHidden/>
              </w:rPr>
              <w:tab/>
            </w:r>
            <w:r>
              <w:rPr>
                <w:noProof/>
                <w:webHidden/>
              </w:rPr>
              <w:fldChar w:fldCharType="begin"/>
            </w:r>
            <w:r>
              <w:rPr>
                <w:noProof/>
                <w:webHidden/>
              </w:rPr>
              <w:instrText xml:space="preserve"> PAGEREF _Toc519886932 \h </w:instrText>
            </w:r>
            <w:r>
              <w:rPr>
                <w:noProof/>
                <w:webHidden/>
              </w:rPr>
            </w:r>
            <w:r>
              <w:rPr>
                <w:noProof/>
                <w:webHidden/>
              </w:rPr>
              <w:fldChar w:fldCharType="separate"/>
            </w:r>
            <w:r>
              <w:rPr>
                <w:noProof/>
                <w:webHidden/>
              </w:rPr>
              <w:t>127</w:t>
            </w:r>
            <w:r>
              <w:rPr>
                <w:noProof/>
                <w:webHidden/>
              </w:rPr>
              <w:fldChar w:fldCharType="end"/>
            </w:r>
          </w:hyperlink>
        </w:p>
        <w:p w14:paraId="6A3614DC" w14:textId="0210ADA8" w:rsidR="00454AD1" w:rsidRDefault="00454AD1">
          <w:pPr>
            <w:pStyle w:val="TOC3"/>
            <w:tabs>
              <w:tab w:val="right" w:leader="dot" w:pos="9350"/>
            </w:tabs>
            <w:rPr>
              <w:rFonts w:asciiTheme="minorHAnsi" w:eastAsiaTheme="minorEastAsia" w:hAnsiTheme="minorHAnsi" w:cstheme="minorBidi"/>
              <w:noProof/>
            </w:rPr>
          </w:pPr>
          <w:hyperlink w:anchor="_Toc519886933" w:history="1">
            <w:r w:rsidRPr="008443E5">
              <w:rPr>
                <w:rStyle w:val="Hyperlink"/>
                <w:noProof/>
              </w:rPr>
              <w:t>Link – Asylum</w:t>
            </w:r>
            <w:r>
              <w:rPr>
                <w:noProof/>
                <w:webHidden/>
              </w:rPr>
              <w:tab/>
            </w:r>
            <w:r>
              <w:rPr>
                <w:noProof/>
                <w:webHidden/>
              </w:rPr>
              <w:fldChar w:fldCharType="begin"/>
            </w:r>
            <w:r>
              <w:rPr>
                <w:noProof/>
                <w:webHidden/>
              </w:rPr>
              <w:instrText xml:space="preserve"> PAGEREF _Toc519886933 \h </w:instrText>
            </w:r>
            <w:r>
              <w:rPr>
                <w:noProof/>
                <w:webHidden/>
              </w:rPr>
            </w:r>
            <w:r>
              <w:rPr>
                <w:noProof/>
                <w:webHidden/>
              </w:rPr>
              <w:fldChar w:fldCharType="separate"/>
            </w:r>
            <w:r>
              <w:rPr>
                <w:noProof/>
                <w:webHidden/>
              </w:rPr>
              <w:t>128</w:t>
            </w:r>
            <w:r>
              <w:rPr>
                <w:noProof/>
                <w:webHidden/>
              </w:rPr>
              <w:fldChar w:fldCharType="end"/>
            </w:r>
          </w:hyperlink>
        </w:p>
        <w:p w14:paraId="37CB3562" w14:textId="678F7249" w:rsidR="00454AD1" w:rsidRDefault="00454AD1">
          <w:pPr>
            <w:pStyle w:val="TOC2"/>
            <w:tabs>
              <w:tab w:val="right" w:leader="dot" w:pos="9350"/>
            </w:tabs>
            <w:rPr>
              <w:rFonts w:asciiTheme="minorHAnsi" w:eastAsiaTheme="minorEastAsia" w:hAnsiTheme="minorHAnsi" w:cstheme="minorBidi"/>
              <w:noProof/>
            </w:rPr>
          </w:pPr>
          <w:hyperlink w:anchor="_Toc519886934" w:history="1">
            <w:r w:rsidRPr="008443E5">
              <w:rPr>
                <w:rStyle w:val="Hyperlink"/>
                <w:noProof/>
              </w:rPr>
              <w:t>Aff Uniqueness Answers</w:t>
            </w:r>
            <w:r>
              <w:rPr>
                <w:noProof/>
                <w:webHidden/>
              </w:rPr>
              <w:tab/>
            </w:r>
            <w:r>
              <w:rPr>
                <w:noProof/>
                <w:webHidden/>
              </w:rPr>
              <w:fldChar w:fldCharType="begin"/>
            </w:r>
            <w:r>
              <w:rPr>
                <w:noProof/>
                <w:webHidden/>
              </w:rPr>
              <w:instrText xml:space="preserve"> PAGEREF _Toc519886934 \h </w:instrText>
            </w:r>
            <w:r>
              <w:rPr>
                <w:noProof/>
                <w:webHidden/>
              </w:rPr>
            </w:r>
            <w:r>
              <w:rPr>
                <w:noProof/>
                <w:webHidden/>
              </w:rPr>
              <w:fldChar w:fldCharType="separate"/>
            </w:r>
            <w:r>
              <w:rPr>
                <w:noProof/>
                <w:webHidden/>
              </w:rPr>
              <w:t>129</w:t>
            </w:r>
            <w:r>
              <w:rPr>
                <w:noProof/>
                <w:webHidden/>
              </w:rPr>
              <w:fldChar w:fldCharType="end"/>
            </w:r>
          </w:hyperlink>
        </w:p>
        <w:p w14:paraId="09CBB4F1" w14:textId="7A3E3730" w:rsidR="00454AD1" w:rsidRDefault="00454AD1">
          <w:pPr>
            <w:pStyle w:val="TOC3"/>
            <w:tabs>
              <w:tab w:val="right" w:leader="dot" w:pos="9350"/>
            </w:tabs>
            <w:rPr>
              <w:rFonts w:asciiTheme="minorHAnsi" w:eastAsiaTheme="minorEastAsia" w:hAnsiTheme="minorHAnsi" w:cstheme="minorBidi"/>
              <w:noProof/>
            </w:rPr>
          </w:pPr>
          <w:hyperlink w:anchor="_Toc519886935" w:history="1">
            <w:r w:rsidRPr="008443E5">
              <w:rPr>
                <w:rStyle w:val="Hyperlink"/>
                <w:noProof/>
              </w:rPr>
              <w:t>Helsinki Hurts GOP in Midterms</w:t>
            </w:r>
            <w:r>
              <w:rPr>
                <w:noProof/>
                <w:webHidden/>
              </w:rPr>
              <w:tab/>
            </w:r>
            <w:r>
              <w:rPr>
                <w:noProof/>
                <w:webHidden/>
              </w:rPr>
              <w:fldChar w:fldCharType="begin"/>
            </w:r>
            <w:r>
              <w:rPr>
                <w:noProof/>
                <w:webHidden/>
              </w:rPr>
              <w:instrText xml:space="preserve"> PAGEREF _Toc519886935 \h </w:instrText>
            </w:r>
            <w:r>
              <w:rPr>
                <w:noProof/>
                <w:webHidden/>
              </w:rPr>
            </w:r>
            <w:r>
              <w:rPr>
                <w:noProof/>
                <w:webHidden/>
              </w:rPr>
              <w:fldChar w:fldCharType="separate"/>
            </w:r>
            <w:r>
              <w:rPr>
                <w:noProof/>
                <w:webHidden/>
              </w:rPr>
              <w:t>130</w:t>
            </w:r>
            <w:r>
              <w:rPr>
                <w:noProof/>
                <w:webHidden/>
              </w:rPr>
              <w:fldChar w:fldCharType="end"/>
            </w:r>
          </w:hyperlink>
        </w:p>
        <w:p w14:paraId="66E927D6" w14:textId="50E92C36" w:rsidR="00454AD1" w:rsidRDefault="00454AD1">
          <w:pPr>
            <w:pStyle w:val="TOC3"/>
            <w:tabs>
              <w:tab w:val="right" w:leader="dot" w:pos="9350"/>
            </w:tabs>
            <w:rPr>
              <w:rFonts w:asciiTheme="minorHAnsi" w:eastAsiaTheme="minorEastAsia" w:hAnsiTheme="minorHAnsi" w:cstheme="minorBidi"/>
              <w:noProof/>
            </w:rPr>
          </w:pPr>
          <w:hyperlink w:anchor="_Toc519886936" w:history="1">
            <w:r w:rsidRPr="008443E5">
              <w:rPr>
                <w:rStyle w:val="Hyperlink"/>
                <w:noProof/>
              </w:rPr>
              <w:t>AT – Helsinki Doesn’t Hurt GOP</w:t>
            </w:r>
            <w:r>
              <w:rPr>
                <w:noProof/>
                <w:webHidden/>
              </w:rPr>
              <w:tab/>
            </w:r>
            <w:r>
              <w:rPr>
                <w:noProof/>
                <w:webHidden/>
              </w:rPr>
              <w:fldChar w:fldCharType="begin"/>
            </w:r>
            <w:r>
              <w:rPr>
                <w:noProof/>
                <w:webHidden/>
              </w:rPr>
              <w:instrText xml:space="preserve"> PAGEREF _Toc519886936 \h </w:instrText>
            </w:r>
            <w:r>
              <w:rPr>
                <w:noProof/>
                <w:webHidden/>
              </w:rPr>
            </w:r>
            <w:r>
              <w:rPr>
                <w:noProof/>
                <w:webHidden/>
              </w:rPr>
              <w:fldChar w:fldCharType="separate"/>
            </w:r>
            <w:r>
              <w:rPr>
                <w:noProof/>
                <w:webHidden/>
              </w:rPr>
              <w:t>135</w:t>
            </w:r>
            <w:r>
              <w:rPr>
                <w:noProof/>
                <w:webHidden/>
              </w:rPr>
              <w:fldChar w:fldCharType="end"/>
            </w:r>
          </w:hyperlink>
        </w:p>
        <w:p w14:paraId="19AA35FB" w14:textId="46E65A63" w:rsidR="00454AD1" w:rsidRDefault="00454AD1">
          <w:pPr>
            <w:pStyle w:val="TOC2"/>
            <w:tabs>
              <w:tab w:val="right" w:leader="dot" w:pos="9350"/>
            </w:tabs>
            <w:rPr>
              <w:rFonts w:asciiTheme="minorHAnsi" w:eastAsiaTheme="minorEastAsia" w:hAnsiTheme="minorHAnsi" w:cstheme="minorBidi"/>
              <w:noProof/>
            </w:rPr>
          </w:pPr>
          <w:hyperlink w:anchor="_Toc519886937" w:history="1">
            <w:r w:rsidRPr="008443E5">
              <w:rPr>
                <w:rStyle w:val="Hyperlink"/>
                <w:noProof/>
              </w:rPr>
              <w:t>Aff Link Answers</w:t>
            </w:r>
            <w:r>
              <w:rPr>
                <w:noProof/>
                <w:webHidden/>
              </w:rPr>
              <w:tab/>
            </w:r>
            <w:r>
              <w:rPr>
                <w:noProof/>
                <w:webHidden/>
              </w:rPr>
              <w:fldChar w:fldCharType="begin"/>
            </w:r>
            <w:r>
              <w:rPr>
                <w:noProof/>
                <w:webHidden/>
              </w:rPr>
              <w:instrText xml:space="preserve"> PAGEREF _Toc519886937 \h </w:instrText>
            </w:r>
            <w:r>
              <w:rPr>
                <w:noProof/>
                <w:webHidden/>
              </w:rPr>
            </w:r>
            <w:r>
              <w:rPr>
                <w:noProof/>
                <w:webHidden/>
              </w:rPr>
              <w:fldChar w:fldCharType="separate"/>
            </w:r>
            <w:r>
              <w:rPr>
                <w:noProof/>
                <w:webHidden/>
              </w:rPr>
              <w:t>137</w:t>
            </w:r>
            <w:r>
              <w:rPr>
                <w:noProof/>
                <w:webHidden/>
              </w:rPr>
              <w:fldChar w:fldCharType="end"/>
            </w:r>
          </w:hyperlink>
        </w:p>
        <w:p w14:paraId="31E58D9D" w14:textId="31CF9545" w:rsidR="00454AD1" w:rsidRDefault="00454AD1">
          <w:pPr>
            <w:pStyle w:val="TOC3"/>
            <w:tabs>
              <w:tab w:val="right" w:leader="dot" w:pos="9350"/>
            </w:tabs>
            <w:rPr>
              <w:rFonts w:asciiTheme="minorHAnsi" w:eastAsiaTheme="minorEastAsia" w:hAnsiTheme="minorHAnsi" w:cstheme="minorBidi"/>
              <w:noProof/>
            </w:rPr>
          </w:pPr>
          <w:hyperlink w:anchor="_Toc519886938" w:history="1">
            <w:r w:rsidRPr="008443E5">
              <w:rPr>
                <w:rStyle w:val="Hyperlink"/>
                <w:noProof/>
              </w:rPr>
              <w:t>Link Turn – DACA Ensures GOP Win</w:t>
            </w:r>
            <w:r>
              <w:rPr>
                <w:noProof/>
                <w:webHidden/>
              </w:rPr>
              <w:tab/>
            </w:r>
            <w:r>
              <w:rPr>
                <w:noProof/>
                <w:webHidden/>
              </w:rPr>
              <w:fldChar w:fldCharType="begin"/>
            </w:r>
            <w:r>
              <w:rPr>
                <w:noProof/>
                <w:webHidden/>
              </w:rPr>
              <w:instrText xml:space="preserve"> PAGEREF _Toc519886938 \h </w:instrText>
            </w:r>
            <w:r>
              <w:rPr>
                <w:noProof/>
                <w:webHidden/>
              </w:rPr>
            </w:r>
            <w:r>
              <w:rPr>
                <w:noProof/>
                <w:webHidden/>
              </w:rPr>
              <w:fldChar w:fldCharType="separate"/>
            </w:r>
            <w:r>
              <w:rPr>
                <w:noProof/>
                <w:webHidden/>
              </w:rPr>
              <w:t>138</w:t>
            </w:r>
            <w:r>
              <w:rPr>
                <w:noProof/>
                <w:webHidden/>
              </w:rPr>
              <w:fldChar w:fldCharType="end"/>
            </w:r>
          </w:hyperlink>
        </w:p>
        <w:p w14:paraId="01D88622" w14:textId="6CBE3FD5" w:rsidR="00477AAB" w:rsidRDefault="00477AAB">
          <w:r>
            <w:rPr>
              <w:b/>
              <w:bCs/>
              <w:noProof/>
            </w:rPr>
            <w:fldChar w:fldCharType="end"/>
          </w:r>
        </w:p>
      </w:sdtContent>
    </w:sdt>
    <w:p w14:paraId="5113331F" w14:textId="77777777" w:rsidR="00477AAB" w:rsidRDefault="00477AAB" w:rsidP="00C83CF5"/>
    <w:p w14:paraId="5ECF7F3C" w14:textId="01340BF6" w:rsidR="00AE4218" w:rsidRDefault="00AE4218" w:rsidP="005A593A">
      <w:pPr>
        <w:pStyle w:val="Heading1"/>
      </w:pPr>
    </w:p>
    <w:p w14:paraId="06FD776F" w14:textId="556CABF6" w:rsidR="00477AAB" w:rsidRDefault="00477AAB" w:rsidP="00477AAB">
      <w:pPr>
        <w:pStyle w:val="Heading1"/>
      </w:pPr>
      <w:bookmarkStart w:id="2" w:name="_Toc519886867"/>
      <w:r>
        <w:lastRenderedPageBreak/>
        <w:t>Courts Links</w:t>
      </w:r>
      <w:r w:rsidR="00454AD1">
        <w:t xml:space="preserve"> to Politics</w:t>
      </w:r>
      <w:bookmarkEnd w:id="2"/>
    </w:p>
    <w:p w14:paraId="44DB9E23" w14:textId="77777777" w:rsidR="00477AAB" w:rsidRDefault="00477AAB" w:rsidP="00477AAB"/>
    <w:p w14:paraId="384E8320" w14:textId="77777777" w:rsidR="00477AAB" w:rsidRDefault="00477AAB" w:rsidP="00477AAB">
      <w:pPr>
        <w:pStyle w:val="Heading2"/>
      </w:pPr>
      <w:bookmarkStart w:id="3" w:name="_Toc519886868"/>
      <w:r>
        <w:lastRenderedPageBreak/>
        <w:t>Uniqueness</w:t>
      </w:r>
      <w:bookmarkEnd w:id="3"/>
    </w:p>
    <w:p w14:paraId="3709375F" w14:textId="77777777" w:rsidR="00477AAB" w:rsidRPr="00962933" w:rsidRDefault="00477AAB" w:rsidP="00477AAB"/>
    <w:p w14:paraId="779DFBB2" w14:textId="77777777" w:rsidR="00477AAB" w:rsidRDefault="00477AAB" w:rsidP="00477AAB">
      <w:pPr>
        <w:pStyle w:val="Heading3"/>
      </w:pPr>
      <w:bookmarkStart w:id="4" w:name="_Toc519886869"/>
      <w:r>
        <w:lastRenderedPageBreak/>
        <w:t>Conservative Court Uniqueness</w:t>
      </w:r>
      <w:bookmarkEnd w:id="4"/>
    </w:p>
    <w:p w14:paraId="02CDC0BF" w14:textId="77777777" w:rsidR="00477AAB" w:rsidRPr="00773AD8" w:rsidRDefault="00477AAB" w:rsidP="00477AAB"/>
    <w:p w14:paraId="2A681436" w14:textId="77777777" w:rsidR="00477AAB" w:rsidRDefault="00477AAB" w:rsidP="00477AAB">
      <w:pPr>
        <w:pStyle w:val="Heading4"/>
      </w:pPr>
      <w:r>
        <w:t>Supreme Court is becoming conservative, especially with Trump’s addition of Gorsuch – plan’s liberal ruling would cause backlash</w:t>
      </w:r>
    </w:p>
    <w:p w14:paraId="75DC37A1" w14:textId="77777777" w:rsidR="00477AAB" w:rsidRDefault="00477AAB" w:rsidP="00477AAB">
      <w:pPr>
        <w:rPr>
          <w:rStyle w:val="Style13ptBold"/>
        </w:rPr>
      </w:pPr>
      <w:r w:rsidRPr="00C545D3">
        <w:rPr>
          <w:rStyle w:val="Style13ptBold"/>
        </w:rPr>
        <w:t>De Vogue, CNN Supreme Court Reporter, 17</w:t>
      </w:r>
    </w:p>
    <w:p w14:paraId="1C4F0E6E" w14:textId="77777777" w:rsidR="00477AAB" w:rsidRPr="00DC01D0" w:rsidRDefault="00477AAB" w:rsidP="00477AAB">
      <w:r w:rsidRPr="00DC01D0">
        <w:t xml:space="preserve">[Ariane, 6-27-17, CNN, “Justice Neil Gorsuch delivering as Trump's promised conservative,” </w:t>
      </w:r>
      <w:hyperlink r:id="rId6" w:history="1">
        <w:r w:rsidRPr="00DC01D0">
          <w:rPr>
            <w:rStyle w:val="Hyperlink"/>
          </w:rPr>
          <w:t>http://www.cnn.com/2017/06/26/politics/justice-neil-gorsuch-president-trump-gets-his-man/index.html</w:t>
        </w:r>
      </w:hyperlink>
      <w:r w:rsidRPr="00DC01D0">
        <w:t>, 7-12-17, RR]</w:t>
      </w:r>
    </w:p>
    <w:p w14:paraId="1FE95E04" w14:textId="77777777" w:rsidR="00477AAB" w:rsidRPr="00C545D3" w:rsidRDefault="00477AAB" w:rsidP="00477AAB">
      <w:pPr>
        <w:rPr>
          <w:rStyle w:val="Style13ptBold"/>
          <w:b w:val="0"/>
        </w:rPr>
      </w:pPr>
    </w:p>
    <w:p w14:paraId="56C880F0" w14:textId="77777777" w:rsidR="00477AAB" w:rsidRPr="00636971" w:rsidRDefault="00477AAB" w:rsidP="00477AAB">
      <w:r w:rsidRPr="00636971">
        <w:t>Washington (CNN</w:t>
      </w:r>
      <w:r>
        <w:t xml:space="preserve"> </w:t>
      </w:r>
      <w:r w:rsidRPr="00636971">
        <w:t xml:space="preserve">)In his scant two and a half months on the bench, Justice Neil </w:t>
      </w:r>
      <w:r w:rsidRPr="00636971">
        <w:rPr>
          <w:u w:val="single"/>
        </w:rPr>
        <w:t>Gorsuch</w:t>
      </w:r>
      <w:r w:rsidRPr="00636971">
        <w:t xml:space="preserve"> has proven he's no ordinary junior-most justice.</w:t>
      </w:r>
    </w:p>
    <w:p w14:paraId="65076DF2" w14:textId="77777777" w:rsidR="00477AAB" w:rsidRPr="00636971" w:rsidRDefault="00477AAB" w:rsidP="00477AAB">
      <w:r w:rsidRPr="00636971">
        <w:t xml:space="preserve">From his first day on the bench when he dominated oral arguments, to Monday, when he </w:t>
      </w:r>
      <w:r w:rsidRPr="00636971">
        <w:rPr>
          <w:u w:val="single"/>
        </w:rPr>
        <w:t>wrote a dissent in a case related to gay marriage, joined his conservative colleagues in a fiery response to the travel ban case and possibly provided the necessary fourth vote for the court to hear a major religious liberty case</w:t>
      </w:r>
      <w:r w:rsidRPr="00636971">
        <w:t>, Gorsuch has broken the mold.</w:t>
      </w:r>
    </w:p>
    <w:p w14:paraId="6911D94B" w14:textId="77777777" w:rsidR="00477AAB" w:rsidRPr="00636971" w:rsidRDefault="00477AAB" w:rsidP="00477AAB">
      <w:pPr>
        <w:rPr>
          <w:u w:val="single"/>
        </w:rPr>
      </w:pPr>
      <w:r w:rsidRPr="00636971">
        <w:rPr>
          <w:u w:val="single"/>
        </w:rPr>
        <w:t>Gorsuch is already delivering as the strong conservative President Donald Trump promised his voters when he ran for office last year.</w:t>
      </w:r>
    </w:p>
    <w:p w14:paraId="6CCA002A" w14:textId="77777777" w:rsidR="00477AAB" w:rsidRPr="00636971" w:rsidRDefault="00477AAB" w:rsidP="00477AAB">
      <w:r w:rsidRPr="00636971">
        <w:t xml:space="preserve">"Whereas new justices usually take a beat before they start opining on every issue the court does (and doesn't) address, Justice </w:t>
      </w:r>
      <w:r w:rsidRPr="00636971">
        <w:rPr>
          <w:u w:val="single"/>
        </w:rPr>
        <w:t>Gorsuch has asserted his exceptionally conservative views early and often across a dizzying range of hot-button issues</w:t>
      </w:r>
      <w:r w:rsidRPr="00636971">
        <w:t>," said Joshua Matz, a lawyer and former clerk to Justice Anthony Kennedy.</w:t>
      </w:r>
    </w:p>
    <w:p w14:paraId="1C753702" w14:textId="77777777" w:rsidR="00477AAB" w:rsidRPr="00636971" w:rsidRDefault="00477AAB" w:rsidP="00477AAB">
      <w:r w:rsidRPr="00636971">
        <w:t>Gorsuch's recent opinions prove the point.</w:t>
      </w:r>
    </w:p>
    <w:p w14:paraId="57CC02FE" w14:textId="77777777" w:rsidR="00477AAB" w:rsidRPr="00636971" w:rsidRDefault="00477AAB" w:rsidP="00477AAB">
      <w:r w:rsidRPr="00636971">
        <w:t>On Monday, Justice Clarence Thomas, joined by Gorsuch and Justice Samuel Alito, chastized their colleagues for not going far enough in the travel ban cases. The troika would have allowed all of Trump's executive order banning people from six majority-Muslim countries to go into effect immediately.</w:t>
      </w:r>
    </w:p>
    <w:p w14:paraId="489BBE1D" w14:textId="77777777" w:rsidR="00477AAB" w:rsidRPr="00636971" w:rsidRDefault="00477AAB" w:rsidP="00477AAB">
      <w:r w:rsidRPr="00636971">
        <w:t>Furthermore, they said that their colleagues' "compromise" -- allowing in people with connections to the United States -- would "prove unworkable."</w:t>
      </w:r>
    </w:p>
    <w:p w14:paraId="19D93155" w14:textId="77777777" w:rsidR="00477AAB" w:rsidRPr="00636971" w:rsidRDefault="00477AAB" w:rsidP="00477AAB">
      <w:r w:rsidRPr="00636971">
        <w:t>And the three justices said that, at the end of the day, the Trump administration is likely to succeed in the case as applied to all non-citizens.</w:t>
      </w:r>
    </w:p>
    <w:p w14:paraId="3C4658B4" w14:textId="77777777" w:rsidR="00477AAB" w:rsidRPr="00636971" w:rsidRDefault="00477AAB" w:rsidP="00477AAB">
      <w:pPr>
        <w:rPr>
          <w:u w:val="single"/>
        </w:rPr>
      </w:pPr>
      <w:r w:rsidRPr="00636971">
        <w:rPr>
          <w:u w:val="single"/>
        </w:rPr>
        <w:t>In another</w:t>
      </w:r>
      <w:r w:rsidRPr="00636971">
        <w:t xml:space="preserve"> case Monday, </w:t>
      </w:r>
      <w:r w:rsidRPr="00636971">
        <w:rPr>
          <w:u w:val="single"/>
        </w:rPr>
        <w:t>the court ruled in favor of two married same-sex couples in Arkansas who challenged a state law that did not allow both partners to be listed as parents on a birth certificate. In an unsigned, majority opinion, the court cited Obergefell v. Hodges, the landmark 2015 opinion that legalized gay marriage, to summarily reverse the Arkansas lower court.</w:t>
      </w:r>
    </w:p>
    <w:p w14:paraId="71C5CE86" w14:textId="77777777" w:rsidR="00477AAB" w:rsidRPr="00636971" w:rsidRDefault="00477AAB" w:rsidP="00477AAB">
      <w:r w:rsidRPr="00636971">
        <w:t>Gorsuch dissented. This time he wrote for the trio of himself, Thomas and Alito: "The statute in question establishes a set of rules designed to ensure that the biological parents of a child are listed on the child's birth certificate." Gorsuch's biggest complaint was that the majority thought it was such an easy case and handled as a summary reversal it without setting it for full briefing and argument.</w:t>
      </w:r>
    </w:p>
    <w:p w14:paraId="4C90E26A" w14:textId="77777777" w:rsidR="00477AAB" w:rsidRPr="00636971" w:rsidRDefault="00477AAB" w:rsidP="00477AAB">
      <w:r w:rsidRPr="00636971">
        <w:lastRenderedPageBreak/>
        <w:t>"Summary reversal is usually reserved for cases where the law is settled and stable, the facts are not in dispute and the decision below is clearly in error," Gorsuch wrote.</w:t>
      </w:r>
    </w:p>
    <w:p w14:paraId="6D4AE089" w14:textId="77777777" w:rsidR="00477AAB" w:rsidRPr="00636971" w:rsidRDefault="00477AAB" w:rsidP="00477AAB">
      <w:r w:rsidRPr="00636971">
        <w:t>Not even Chief Justice John Roberts, who wrote the principal dissent in Obergefell, signed on.</w:t>
      </w:r>
    </w:p>
    <w:p w14:paraId="6C94D46A" w14:textId="77777777" w:rsidR="00477AAB" w:rsidRPr="00636971" w:rsidRDefault="00477AAB" w:rsidP="00477AAB">
      <w:pPr>
        <w:rPr>
          <w:u w:val="single"/>
        </w:rPr>
      </w:pPr>
      <w:r w:rsidRPr="00636971">
        <w:rPr>
          <w:u w:val="single"/>
        </w:rPr>
        <w:t>Gorsuch's impact might also have been in play in a case the court decided to take up for next term.</w:t>
      </w:r>
    </w:p>
    <w:p w14:paraId="24A5CF09" w14:textId="77777777" w:rsidR="00477AAB" w:rsidRPr="00636971" w:rsidRDefault="00477AAB" w:rsidP="00477AAB">
      <w:r w:rsidRPr="00636971">
        <w:t>Long before Gorsuch took the bench, a religious liberty case lurked on the docket as the justices decided whether to take it up next term. On Monday the court finally pulled the trigger after months of inexplicable inaction.</w:t>
      </w:r>
    </w:p>
    <w:p w14:paraId="08044EBC" w14:textId="77777777" w:rsidR="00477AAB" w:rsidRPr="00636971" w:rsidRDefault="00477AAB" w:rsidP="00477AAB">
      <w:r w:rsidRPr="00636971">
        <w:t>Next term, the court will consider the case of a Colorado baker who refused to make a cake for a same-sex couple's wedding reception because he said it would violate his religious liberty. The couple sued and won under a state anti discrimination law. While no one knows the vote count, the unusual timing implies that there might not have been the necessary fourth vote to hear the case until Gorsuch was ready to participate.</w:t>
      </w:r>
    </w:p>
    <w:p w14:paraId="284D3A32" w14:textId="77777777" w:rsidR="00477AAB" w:rsidRPr="00636971" w:rsidRDefault="00477AAB" w:rsidP="00477AAB">
      <w:r w:rsidRPr="00636971">
        <w:t>"</w:t>
      </w:r>
      <w:r w:rsidRPr="00636971">
        <w:rPr>
          <w:u w:val="single"/>
        </w:rPr>
        <w:t>One of the biggest themes of Justice Gorsuch's confirmation process was his commitment to an especially strong view of how the Constitution protects religious liberty</w:t>
      </w:r>
      <w:r w:rsidRPr="00636971">
        <w:t>," said Steve Vladeck, CNN Supreme Court analyst and professor of law at the University of Texas School of Law.</w:t>
      </w:r>
    </w:p>
    <w:p w14:paraId="35BE56F9" w14:textId="77777777" w:rsidR="00477AAB" w:rsidRPr="00636971" w:rsidRDefault="00477AAB" w:rsidP="00477AAB">
      <w:r w:rsidRPr="00636971">
        <w:t>"That came through in spades today not just in the Arkansas case, but in his separate concurrence in a case striking down a Missouri program that refused to provide otherwise available funds for preschool playgrounds to schools affiliated with religious institutions," Vladeck said.</w:t>
      </w:r>
    </w:p>
    <w:p w14:paraId="621B5AE2" w14:textId="77777777" w:rsidR="00477AAB" w:rsidRPr="00636971" w:rsidRDefault="00477AAB" w:rsidP="00477AAB">
      <w:r w:rsidRPr="00636971">
        <w:t>According to Vladeck, although the majority in that case was willing to resolve the dispute on relatively narrow grounds, Gorsuch wrote separately to suggest that the court could -- and should -- have issued a much broader ruling on religious liberty.</w:t>
      </w:r>
    </w:p>
    <w:p w14:paraId="4E7A746E" w14:textId="77777777" w:rsidR="00477AAB" w:rsidRPr="00636971" w:rsidRDefault="00477AAB" w:rsidP="00477AAB">
      <w:r w:rsidRPr="00636971">
        <w:t>Those who pushed for his nomination were thrilled.</w:t>
      </w:r>
    </w:p>
    <w:p w14:paraId="4AD1821E" w14:textId="77777777" w:rsidR="00477AAB" w:rsidRPr="00636971" w:rsidRDefault="00477AAB" w:rsidP="00477AAB">
      <w:r w:rsidRPr="00636971">
        <w:t>"</w:t>
      </w:r>
      <w:r w:rsidRPr="00636971">
        <w:rPr>
          <w:u w:val="single"/>
        </w:rPr>
        <w:t>Justice Gorsuch has, in his first couple of months on the Supreme Court bench, performed as advertised at his confirmation hearings</w:t>
      </w:r>
      <w:r w:rsidRPr="00636971">
        <w:t>," said Leonard A. Leo of the Federalist Society, who worked with the White House on the nomination.</w:t>
      </w:r>
    </w:p>
    <w:p w14:paraId="627990CA" w14:textId="77777777" w:rsidR="00477AAB" w:rsidRPr="00636971" w:rsidRDefault="00477AAB" w:rsidP="00477AAB">
      <w:r w:rsidRPr="00636971">
        <w:t>"</w:t>
      </w:r>
      <w:r w:rsidRPr="00CB7B5F">
        <w:rPr>
          <w:u w:val="single"/>
        </w:rPr>
        <w:t>He regularly demonstrated a deep and adroit commitment to interpreting the Constitution and laws as they are written</w:t>
      </w:r>
      <w:r w:rsidRPr="00636971">
        <w:t>," Leo said.</w:t>
      </w:r>
    </w:p>
    <w:p w14:paraId="6CB471B1" w14:textId="77777777" w:rsidR="00477AAB" w:rsidRPr="00636971" w:rsidRDefault="00477AAB" w:rsidP="00477AAB">
      <w:r w:rsidRPr="00636971">
        <w:t>Leo also noted something else about the court's newest member. "He showed an early willingness to chart his own path in key cases," he said.</w:t>
      </w:r>
    </w:p>
    <w:p w14:paraId="617A8B1C" w14:textId="77777777" w:rsidR="00477AAB" w:rsidRDefault="00477AAB" w:rsidP="00477AAB">
      <w:r w:rsidRPr="00636971">
        <w:t>Vladeck agreed. "For a Justice who's been on the court for less than three months, it's a remarkably self-assured set of opinions," he said.</w:t>
      </w:r>
    </w:p>
    <w:p w14:paraId="35379C18" w14:textId="77777777" w:rsidR="00477AAB" w:rsidRDefault="00477AAB" w:rsidP="00477AAB">
      <w:pPr>
        <w:pStyle w:val="Heading2"/>
      </w:pPr>
      <w:bookmarkStart w:id="5" w:name="_Toc519886870"/>
      <w:r>
        <w:lastRenderedPageBreak/>
        <w:t>Court Decisions Politicized</w:t>
      </w:r>
      <w:bookmarkEnd w:id="5"/>
    </w:p>
    <w:p w14:paraId="316C2647" w14:textId="77777777" w:rsidR="00477AAB" w:rsidRDefault="00477AAB" w:rsidP="00477AAB"/>
    <w:p w14:paraId="1D05384E" w14:textId="77777777" w:rsidR="00477AAB" w:rsidRDefault="00477AAB" w:rsidP="00477AAB">
      <w:pPr>
        <w:pStyle w:val="Heading3"/>
      </w:pPr>
      <w:bookmarkStart w:id="6" w:name="_Toc519886871"/>
      <w:r>
        <w:lastRenderedPageBreak/>
        <w:t>Court Decisions Controversial</w:t>
      </w:r>
      <w:bookmarkEnd w:id="6"/>
    </w:p>
    <w:p w14:paraId="6C4DB8E3" w14:textId="77777777" w:rsidR="00477AAB" w:rsidRPr="003267B8" w:rsidRDefault="00477AAB" w:rsidP="00477AAB"/>
    <w:p w14:paraId="7CBAD146" w14:textId="77777777" w:rsidR="00477AAB" w:rsidRDefault="00477AAB" w:rsidP="00477AAB">
      <w:pPr>
        <w:pStyle w:val="Heading4"/>
      </w:pPr>
      <w:r w:rsidRPr="008434C7">
        <w:t>Media spin ensures politicization—the court has no popular influence</w:t>
      </w:r>
    </w:p>
    <w:p w14:paraId="25FB7187" w14:textId="77777777" w:rsidR="00477AAB" w:rsidRDefault="00477AAB" w:rsidP="00477AAB">
      <w:pPr>
        <w:rPr>
          <w:rStyle w:val="Style13ptBold"/>
        </w:rPr>
      </w:pPr>
      <w:r>
        <w:rPr>
          <w:rStyle w:val="Style13ptBold"/>
        </w:rPr>
        <w:t>Hamilton, Stanford J.D. Candidate, 12</w:t>
      </w:r>
    </w:p>
    <w:p w14:paraId="3A3F0EB3" w14:textId="77777777" w:rsidR="00477AAB" w:rsidRDefault="00477AAB" w:rsidP="00477AAB">
      <w:pPr>
        <w:rPr>
          <w:color w:val="000000"/>
        </w:rPr>
      </w:pPr>
      <w:r>
        <w:rPr>
          <w:color w:val="000000"/>
        </w:rPr>
        <w:t>[Eric</w:t>
      </w:r>
      <w:r w:rsidRPr="001F2FF8">
        <w:rPr>
          <w:color w:val="000000"/>
        </w:rPr>
        <w:t xml:space="preserve">, </w:t>
      </w:r>
      <w:r>
        <w:rPr>
          <w:color w:val="000000"/>
        </w:rPr>
        <w:t>8/30/12</w:t>
      </w:r>
      <w:r w:rsidRPr="001F2FF8">
        <w:rPr>
          <w:color w:val="000000"/>
        </w:rPr>
        <w:t>, “</w:t>
      </w:r>
      <w:r>
        <w:rPr>
          <w:color w:val="000000"/>
        </w:rPr>
        <w:t>Politicizing the Supreme Court</w:t>
      </w:r>
      <w:r w:rsidRPr="001F2FF8">
        <w:rPr>
          <w:color w:val="000000"/>
        </w:rPr>
        <w:t xml:space="preserve">,” </w:t>
      </w:r>
      <w:r>
        <w:rPr>
          <w:color w:val="000000"/>
        </w:rPr>
        <w:t>65 Stanford Law Review 35,</w:t>
      </w:r>
      <w:r w:rsidRPr="001F2FF8">
        <w:rPr>
          <w:color w:val="000000"/>
        </w:rPr>
        <w:t xml:space="preserve"> </w:t>
      </w:r>
      <w:hyperlink r:id="rId7" w:history="1">
        <w:r w:rsidRPr="00984AF5">
          <w:rPr>
            <w:rStyle w:val="Hyperlink"/>
          </w:rPr>
          <w:t>http://www.stanfordlawreview.org/online/politicizing-supreme-court</w:t>
        </w:r>
      </w:hyperlink>
      <w:r>
        <w:rPr>
          <w:color w:val="000000"/>
        </w:rPr>
        <w:t>, accessed 7/2/15, DA]</w:t>
      </w:r>
    </w:p>
    <w:p w14:paraId="2023CDE2" w14:textId="77777777" w:rsidR="00477AAB" w:rsidRPr="00305285" w:rsidRDefault="00477AAB" w:rsidP="00477AAB">
      <w:pPr>
        <w:rPr>
          <w:rStyle w:val="StyleUnderline"/>
          <w:b w:val="0"/>
          <w:color w:val="000000"/>
        </w:rPr>
      </w:pPr>
    </w:p>
    <w:p w14:paraId="189E1D50" w14:textId="77777777" w:rsidR="00477AAB" w:rsidRDefault="00477AAB" w:rsidP="00477AAB">
      <w:pPr>
        <w:rPr>
          <w:rStyle w:val="StyleUnderline"/>
        </w:rPr>
      </w:pPr>
      <w:r w:rsidRPr="00F24E24">
        <w:t xml:space="preserve">Judges lack clear defenses. </w:t>
      </w:r>
      <w:r w:rsidRPr="00F24E24">
        <w:rPr>
          <w:rStyle w:val="StyleUnderline"/>
        </w:rPr>
        <w:t>Judges would risk their credibility if they shouted back at the President, appeared on the Sunday morning talk shows, or held a press conference after a decision</w:t>
      </w:r>
      <w:r w:rsidRPr="00F24E24">
        <w:t xml:space="preserve">. Unlike speeches from members of Congress and the President, </w:t>
      </w:r>
      <w:r w:rsidRPr="00F24E24">
        <w:rPr>
          <w:rStyle w:val="StyleUnderline"/>
        </w:rPr>
        <w:t>Supreme Court proceedings are difficult to follow without legal training. The media coverage of the Supreme Court can be incomplete or inaccurate</w:t>
      </w:r>
      <w:r w:rsidRPr="00F24E24">
        <w:t xml:space="preserve">. </w:t>
      </w:r>
      <w:r w:rsidRPr="00F24E24">
        <w:rPr>
          <w:rStyle w:val="StyleUnderline"/>
        </w:rPr>
        <w:t>FOX News and CNN famously misunderstood Chief Justice Roberts’ oral opinion and misreported that the individual mandate had been invalidated. The publicly available audio recordings of oral arguments contribute little to public understanding of the Court</w:t>
      </w:r>
      <w:r w:rsidRPr="00F24E24">
        <w:t xml:space="preserve">. </w:t>
      </w:r>
      <w:r>
        <w:rPr>
          <w:rStyle w:val="StyleUnderline"/>
        </w:rPr>
        <w:t>Even before the decision, the Republican Party doctored audio clips of Solicitor General Don Verrilli coughing and pausing during oral argument to suggest in an ad suggesting that the health care law was indefensible.</w:t>
      </w:r>
    </w:p>
    <w:p w14:paraId="04D7411C" w14:textId="77777777" w:rsidR="00477AAB" w:rsidRDefault="00477AAB" w:rsidP="00477AAB">
      <w:pPr>
        <w:rPr>
          <w:rStyle w:val="StyleUnderline"/>
        </w:rPr>
      </w:pPr>
    </w:p>
    <w:p w14:paraId="50E987BE" w14:textId="77777777" w:rsidR="00477AAB" w:rsidRPr="0035394E" w:rsidRDefault="00477AAB" w:rsidP="00477AAB">
      <w:pPr>
        <w:pStyle w:val="Heading4"/>
      </w:pPr>
      <w:r>
        <w:t>Executive criticism, media spin, and court policy-making ensures the plan’s unpopular</w:t>
      </w:r>
    </w:p>
    <w:p w14:paraId="2A09632F" w14:textId="77777777" w:rsidR="00477AAB" w:rsidRDefault="00477AAB" w:rsidP="00477AAB">
      <w:r w:rsidRPr="0035394E">
        <w:rPr>
          <w:rStyle w:val="Style13ptBold"/>
        </w:rPr>
        <w:t xml:space="preserve">Hilbert </w:t>
      </w:r>
      <w:r>
        <w:rPr>
          <w:rStyle w:val="Style13ptBold"/>
        </w:rPr>
        <w:t xml:space="preserve">&amp; </w:t>
      </w:r>
      <w:r w:rsidRPr="0035394E">
        <w:rPr>
          <w:rStyle w:val="Style13ptBold"/>
        </w:rPr>
        <w:t>Yacobucci</w:t>
      </w:r>
      <w:r>
        <w:rPr>
          <w:rStyle w:val="Style13ptBold"/>
        </w:rPr>
        <w:t>, Buffalo State College Political Science Associate Professors,</w:t>
      </w:r>
      <w:r w:rsidRPr="0035394E">
        <w:rPr>
          <w:rStyle w:val="Style13ptBold"/>
        </w:rPr>
        <w:t xml:space="preserve"> 16</w:t>
      </w:r>
    </w:p>
    <w:p w14:paraId="452ECFC6" w14:textId="77777777" w:rsidR="00477AAB" w:rsidRDefault="00477AAB" w:rsidP="00477AAB">
      <w:r>
        <w:t xml:space="preserve">(Gregory and Peter, Sep 15, 2016 "Is Anyone Listening? The Politicization of the Judiciary and the Loss of Authority: An Initial Assessment," 1-2, Date Accessed: 7/2/17, </w:t>
      </w:r>
      <w:hyperlink r:id="rId8" w:history="1">
        <w:r w:rsidRPr="001C3831">
          <w:rPr>
            <w:rStyle w:val="Hyperlink"/>
          </w:rPr>
          <w:t>https://www.omicsonline.org/open-access/is-anyone-listening-the-politicization-of-the-judiciary-and-the-loss-ofauthority-an-initial-assessment-2332-0761-1000217.pdf</w:t>
        </w:r>
      </w:hyperlink>
      <w:r>
        <w:t>) lr</w:t>
      </w:r>
    </w:p>
    <w:p w14:paraId="2FE5C6A2" w14:textId="77777777" w:rsidR="00477AAB" w:rsidRDefault="00477AAB" w:rsidP="00477AAB"/>
    <w:p w14:paraId="1D01F751" w14:textId="77777777" w:rsidR="00477AAB" w:rsidRDefault="00477AAB" w:rsidP="00477AAB">
      <w:r>
        <w:t xml:space="preserve">Increasingly, </w:t>
      </w:r>
      <w:r w:rsidRPr="0035394E">
        <w:rPr>
          <w:rStyle w:val="StyleUnderline"/>
        </w:rPr>
        <w:t>the Court has become a political dartboard</w:t>
      </w:r>
      <w:r>
        <w:t xml:space="preserve"> for politicians of both parties. </w:t>
      </w:r>
      <w:r w:rsidRPr="0035394E">
        <w:rPr>
          <w:rStyle w:val="StyleUnderline"/>
        </w:rPr>
        <w:t>The Court has been castigated for an ‘activist’ agenda while at the same time critiqued for its lack of action.</w:t>
      </w:r>
      <w:r>
        <w:t xml:space="preserve"> President </w:t>
      </w:r>
      <w:r w:rsidRPr="0035394E">
        <w:rPr>
          <w:rStyle w:val="StyleUnderline"/>
        </w:rPr>
        <w:t>Obama told the public</w:t>
      </w:r>
      <w:r>
        <w:t xml:space="preserve"> at the 2010 State of the Union address </w:t>
      </w:r>
      <w:r w:rsidRPr="0035394E">
        <w:rPr>
          <w:rStyle w:val="StyleUnderline"/>
        </w:rPr>
        <w:t>that “the Supreme Court reversed a century of law” with its Citizens United decision and suggested that the Court opposed honest elections. The ensuing image was even more damaging.</w:t>
      </w:r>
      <w:r>
        <w:t xml:space="preserve"> With 48 million Americans watching, the camera panned to a cadre of expressionless Supreme Court Justices sitting in the front row while lawmakers sitting next to them rose to their feet and applauded [12]. Presidents </w:t>
      </w:r>
      <w:r w:rsidRPr="0035394E">
        <w:rPr>
          <w:rStyle w:val="StyleUnderline"/>
        </w:rPr>
        <w:t xml:space="preserve">Obama </w:t>
      </w:r>
      <w:r w:rsidRPr="0035394E">
        <w:t>and</w:t>
      </w:r>
      <w:r w:rsidRPr="0035394E">
        <w:rPr>
          <w:rStyle w:val="StyleUnderline"/>
        </w:rPr>
        <w:t xml:space="preserve"> Bush and</w:t>
      </w:r>
      <w:r>
        <w:t xml:space="preserve"> members of </w:t>
      </w:r>
      <w:r w:rsidRPr="0035394E">
        <w:rPr>
          <w:rStyle w:val="StyleUnderline"/>
        </w:rPr>
        <w:t>Congress have derided the Court for its “unelected” nature</w:t>
      </w:r>
      <w:r>
        <w:t>, with President Obama publicly wondering whether “an unelected group of people would somehow overturn a duly constituted and passed law.” [12].</w:t>
      </w:r>
    </w:p>
    <w:p w14:paraId="6F799652" w14:textId="77777777" w:rsidR="00477AAB" w:rsidRPr="00566910" w:rsidRDefault="00477AAB" w:rsidP="00477AAB">
      <w:pPr>
        <w:rPr>
          <w:rStyle w:val="StyleUnderline"/>
        </w:rPr>
      </w:pPr>
      <w:r w:rsidRPr="0035394E">
        <w:rPr>
          <w:rStyle w:val="StyleUnderline"/>
        </w:rPr>
        <w:t xml:space="preserve">Judges lack clear defenses. Judges would risk their credibility if they shouted back at the President, appeared on the Sunday morning talk shows, or held a press conference after a decision. </w:t>
      </w:r>
      <w:r>
        <w:t xml:space="preserve">Although the recent public appearances of several of the Justices on the Court, notably Justices </w:t>
      </w:r>
      <w:r w:rsidRPr="00566910">
        <w:rPr>
          <w:rStyle w:val="StyleUnderline"/>
        </w:rPr>
        <w:t>Ginsburg</w:t>
      </w:r>
      <w:r>
        <w:t xml:space="preserve"> on the </w:t>
      </w:r>
      <w:r w:rsidRPr="00566910">
        <w:rPr>
          <w:rStyle w:val="StyleUnderline"/>
        </w:rPr>
        <w:t xml:space="preserve">left and Scalia on the right have challenged the traditional notion of a silent Judiciary. </w:t>
      </w:r>
      <w:r>
        <w:t xml:space="preserve">That being </w:t>
      </w:r>
      <w:r>
        <w:lastRenderedPageBreak/>
        <w:t xml:space="preserve">said, unlike speeches from members of Congress and the President, Supreme Court proceedings are difficult to follow without legal training. The </w:t>
      </w:r>
      <w:r w:rsidRPr="00566910">
        <w:rPr>
          <w:rStyle w:val="StyleUnderline"/>
        </w:rPr>
        <w:t>media coverage of the Supreme Court can be incomplete or inaccurate. The first reading of the Bush v. Gore decision on the steps of the Court was consistently misinterpreted.</w:t>
      </w:r>
      <w:r>
        <w:t xml:space="preserve"> More recently, </w:t>
      </w:r>
      <w:r w:rsidRPr="00566910">
        <w:rPr>
          <w:rStyle w:val="StyleUnderline"/>
        </w:rPr>
        <w:t xml:space="preserve">FOX News and CNN famously misunderstood Chief Justice Roberts’ oral opinion and misreported that the individual mandate had been invalidated. </w:t>
      </w:r>
      <w:r>
        <w:t xml:space="preserve">The publicly available audio recordings of oral arguments contribute little to public understanding of the Court. Even before the decision, the Republican Party doctored audio clips of Solicitor General Don Verrilli coughing and pausing during oral argument to suggest in an ad suggesting that the health care law was indefensible [13]. </w:t>
      </w:r>
      <w:r w:rsidRPr="00566910">
        <w:rPr>
          <w:rStyle w:val="StyleUnderline"/>
        </w:rPr>
        <w:t>Politicization of the Court is dangerous because it primes the public for a power grab by the political branches. If the Court loses authority to check political power and make unpopular decisions, it cannot enforce the Constitution with the same effectiveness</w:t>
      </w:r>
      <w:r>
        <w:t xml:space="preserve">. Without enforcement of the Constitution, </w:t>
      </w:r>
      <w:r w:rsidRPr="00566910">
        <w:rPr>
          <w:rStyle w:val="StyleUnderline"/>
        </w:rPr>
        <w:t>Congress is free to invade constitutional rights and exceed its lawful powers.</w:t>
      </w:r>
    </w:p>
    <w:p w14:paraId="2688B4F6" w14:textId="77777777" w:rsidR="00477AAB" w:rsidRDefault="00477AAB" w:rsidP="00477AAB">
      <w:r>
        <w:t xml:space="preserve">This is not the first time the Court has seen its opinions challenged. </w:t>
      </w:r>
      <w:r w:rsidRPr="00566910">
        <w:rPr>
          <w:rStyle w:val="StyleUnderline"/>
        </w:rPr>
        <w:t>The Supreme Court came</w:t>
      </w:r>
      <w:r>
        <w:t xml:space="preserve"> frighteningly </w:t>
      </w:r>
      <w:r w:rsidRPr="00566910">
        <w:rPr>
          <w:rStyle w:val="StyleUnderline"/>
        </w:rPr>
        <w:t>close to losing its independence when the Court made politically significant decisions</w:t>
      </w:r>
      <w:r>
        <w:t xml:space="preserve"> striking down parts of the New Deal, </w:t>
      </w:r>
      <w:r w:rsidRPr="00566910">
        <w:rPr>
          <w:rStyle w:val="StyleUnderline"/>
        </w:rPr>
        <w:t>and</w:t>
      </w:r>
      <w:r>
        <w:t xml:space="preserve"> President Franklin D. </w:t>
      </w:r>
      <w:r w:rsidRPr="00566910">
        <w:rPr>
          <w:rStyle w:val="StyleUnderline"/>
        </w:rPr>
        <w:t>Roosevelt responded with the Court-packing plan</w:t>
      </w:r>
      <w:r>
        <w:t>. His arguments alleged misconduct by the Court.</w:t>
      </w:r>
    </w:p>
    <w:p w14:paraId="65930DDE" w14:textId="77777777" w:rsidR="00477AAB" w:rsidRDefault="00477AAB" w:rsidP="00477AAB">
      <w:r>
        <w:t xml:space="preserve">The Courts, however, have cast doubts on the ability of the elected Congress to protect us against catastrophe by meeting squarely our modern social and economic conditions… </w:t>
      </w:r>
      <w:r w:rsidRPr="00566910">
        <w:rPr>
          <w:rStyle w:val="StyleUnderline"/>
        </w:rPr>
        <w:t>The Court has been acting not as a judicial body, but as a policy-making body</w:t>
      </w:r>
      <w:r>
        <w:t xml:space="preserve">… </w:t>
      </w:r>
      <w:r w:rsidRPr="00566910">
        <w:rPr>
          <w:rStyle w:val="StyleUnderline"/>
        </w:rPr>
        <w:t>We have,</w:t>
      </w:r>
      <w:r>
        <w:t xml:space="preserve"> therefore, </w:t>
      </w:r>
      <w:r w:rsidRPr="00566910">
        <w:rPr>
          <w:rStyle w:val="StyleUnderline"/>
        </w:rPr>
        <w:t>reached the point as a nation where we must take action to save the Constitution from the Court and the Court from itself.</w:t>
      </w:r>
      <w:r>
        <w:t xml:space="preserve"> We must find a way to take an appeal from the Supreme Court to the Constitution itself [14].</w:t>
      </w:r>
    </w:p>
    <w:p w14:paraId="5587E8F2" w14:textId="77777777" w:rsidR="00477AAB" w:rsidRDefault="00477AAB" w:rsidP="00477AAB">
      <w:r>
        <w:t xml:space="preserve">Court opponents could repeat Roosevelt’s words from seventy-five years ago today. Former Speaker of the House, Newt </w:t>
      </w:r>
      <w:r w:rsidRPr="00566910">
        <w:rPr>
          <w:rStyle w:val="StyleUnderline"/>
        </w:rPr>
        <w:t>Gingrich, promised in his recent presidential primary campaign to employ the tactics of early state constitutions by ignoring disagreeable Court decisions and ordering Justices to testify to congressional committees</w:t>
      </w:r>
      <w:r>
        <w:t xml:space="preserve"> [15]. </w:t>
      </w:r>
      <w:r w:rsidRPr="00566910">
        <w:rPr>
          <w:rStyle w:val="StyleUnderline"/>
        </w:rPr>
        <w:t>Proposals to invade the Court’s independence ignore the Framers’ fears for enforcement of the Constitution without the Supreme Court.</w:t>
      </w:r>
      <w:r>
        <w:t xml:space="preserve"> Madison believed if the legislature and executive united behind a law and convinced the public that it was in their interest, the people could not properly judge its constitutionality, even if it was patently unconstitutional. </w:t>
      </w:r>
      <w:r w:rsidRPr="00566910">
        <w:rPr>
          <w:rStyle w:val="StyleUnderline"/>
        </w:rPr>
        <w:t xml:space="preserve">The “passions” of the people on the particular issues would prevail over well-reasoned constitutional judgment </w:t>
      </w:r>
      <w:r>
        <w:t>[9].</w:t>
      </w:r>
    </w:p>
    <w:p w14:paraId="5A0069F3" w14:textId="77777777" w:rsidR="00477AAB" w:rsidRDefault="00477AAB" w:rsidP="00477AAB"/>
    <w:p w14:paraId="5CED678B" w14:textId="77777777" w:rsidR="00477AAB" w:rsidRDefault="00477AAB" w:rsidP="00477AAB">
      <w:pPr>
        <w:pStyle w:val="Heading3"/>
      </w:pPr>
      <w:bookmarkStart w:id="7" w:name="_Toc519886872"/>
      <w:r>
        <w:lastRenderedPageBreak/>
        <w:t>Court Decisions Politicized – Travel Ban Proves</w:t>
      </w:r>
      <w:bookmarkEnd w:id="7"/>
    </w:p>
    <w:p w14:paraId="1AAA184A" w14:textId="77777777" w:rsidR="00477AAB" w:rsidRPr="00F56FE0" w:rsidRDefault="00477AAB" w:rsidP="00477AAB"/>
    <w:p w14:paraId="0A728BBA" w14:textId="77777777" w:rsidR="00477AAB" w:rsidRDefault="00477AAB" w:rsidP="00477AAB">
      <w:pPr>
        <w:pStyle w:val="Heading4"/>
      </w:pPr>
      <w:r>
        <w:t>Supreme court decisions are highly politicized, and politicians use them for political gain – travel ban proves</w:t>
      </w:r>
    </w:p>
    <w:p w14:paraId="676724ED" w14:textId="77777777" w:rsidR="00477AAB" w:rsidRPr="00E20069" w:rsidRDefault="00477AAB" w:rsidP="00477AAB">
      <w:pPr>
        <w:rPr>
          <w:b/>
          <w:sz w:val="26"/>
          <w:szCs w:val="26"/>
        </w:rPr>
      </w:pPr>
      <w:r w:rsidRPr="00E20069">
        <w:rPr>
          <w:b/>
          <w:sz w:val="26"/>
          <w:szCs w:val="26"/>
        </w:rPr>
        <w:t>Jenkins, Time Magazine, Politics and Culture, 6/26/18</w:t>
      </w:r>
    </w:p>
    <w:p w14:paraId="7B008770" w14:textId="77777777" w:rsidR="00477AAB" w:rsidRDefault="00477AAB" w:rsidP="00477AAB">
      <w:r>
        <w:t xml:space="preserve">[Nash, 6/26/18, Time “Republicans Are Thrilled With the Supreme Court's Decision Upholding Trump's Travel Ban,” </w:t>
      </w:r>
      <w:hyperlink r:id="rId9" w:history="1">
        <w:r w:rsidRPr="004E04DE">
          <w:rPr>
            <w:rStyle w:val="Hyperlink"/>
          </w:rPr>
          <w:t>http://time.com/5322856/trump-travel-ban-republicans/</w:t>
        </w:r>
      </w:hyperlink>
      <w:r>
        <w:t>, accessed 7/16/18, JPA]</w:t>
      </w:r>
    </w:p>
    <w:p w14:paraId="5E58D0BE" w14:textId="77777777" w:rsidR="00477AAB" w:rsidRPr="002C5875" w:rsidRDefault="00477AAB" w:rsidP="00477AAB"/>
    <w:p w14:paraId="104CE903" w14:textId="77777777" w:rsidR="00477AAB" w:rsidRPr="00CA487B" w:rsidRDefault="00477AAB" w:rsidP="00477AAB">
      <w:pPr>
        <w:rPr>
          <w:u w:val="single"/>
        </w:rPr>
      </w:pPr>
      <w:r w:rsidRPr="0094337E">
        <w:rPr>
          <w:rStyle w:val="StyleUnderline"/>
        </w:rPr>
        <w:t>Dozens gathered outside the Supreme Court on Tuesday to protest its decision upholding President Donald Trump’s so-called travel ban. But inside the Capitol Building across the street, Trump’s Republican colleagues felt vindicated.</w:t>
      </w:r>
    </w:p>
    <w:p w14:paraId="7193BF59" w14:textId="77777777" w:rsidR="00477AAB" w:rsidRPr="00CA487B" w:rsidRDefault="00477AAB" w:rsidP="00477AAB">
      <w:pPr>
        <w:rPr>
          <w:u w:val="single"/>
        </w:rPr>
      </w:pPr>
      <w:r w:rsidRPr="0094337E">
        <w:rPr>
          <w:rStyle w:val="StyleUnderline"/>
        </w:rPr>
        <w:t>“The Supreme Court directly upheld the President’s exercise of his constitutional authority,” Sen. Ted Cruz of Texas told reporters. “Federal law is clear and explicit: the President has the authority to act in the interest of national security.”</w:t>
      </w:r>
    </w:p>
    <w:p w14:paraId="4C20C06D" w14:textId="77777777" w:rsidR="00477AAB" w:rsidRDefault="00477AAB" w:rsidP="00477AAB">
      <w:r>
        <w:t>The ban, which Trump signed within days of his inauguration in January 2017, precludes citizens of seven countries, most of which are majority Muslim, from entering the U.S.: Iran, Somalia, Libya, Syria, Yemen, North Korea, and Venezuela. It faced immediate public outcry and, soon thereafter, a number of challenges in U.S. courts. The protracted judicial conflict was settled in Tuesday’s decision, in which five of the nine justices ruled that issuing the ban was within Trump’s constitutional authority as President, and that the ban was not dictated by religious bias against Muslims.</w:t>
      </w:r>
    </w:p>
    <w:p w14:paraId="1F83029F" w14:textId="77777777" w:rsidR="00477AAB" w:rsidRDefault="00477AAB" w:rsidP="00477AAB">
      <w:r>
        <w:t>Still, Chief Justice John Roberts wrote in his opinion: “We express no view on the soundness of the policy.”</w:t>
      </w:r>
    </w:p>
    <w:p w14:paraId="00084C42" w14:textId="77777777" w:rsidR="00477AAB" w:rsidRPr="00CA487B" w:rsidRDefault="00477AAB" w:rsidP="00477AAB">
      <w:pPr>
        <w:rPr>
          <w:rStyle w:val="StyleUnderline"/>
        </w:rPr>
      </w:pPr>
      <w:r w:rsidRPr="0094337E">
        <w:rPr>
          <w:rStyle w:val="StyleUnderline"/>
        </w:rPr>
        <w:t xml:space="preserve">In the Capitol, Republican lawmakers framed the decision as a victory for proactive national security measures. </w:t>
      </w:r>
      <w:r w:rsidRPr="00CA487B">
        <w:rPr>
          <w:rStyle w:val="StyleUnderline"/>
        </w:rPr>
        <w:t>“It doesn’t surprise me that the Supreme Court upheld it,” Sen. Thom Tillis of North Carolina said. “I think that the countries of origin that he was concerned with — we needed to do a better job of vetting them. There are a number of people I’m sure are worthy of vetting, but we’re letting in bad actors.”</w:t>
      </w:r>
    </w:p>
    <w:p w14:paraId="59621FD2" w14:textId="77777777" w:rsidR="00477AAB" w:rsidRPr="00600724" w:rsidRDefault="00477AAB" w:rsidP="00477AAB"/>
    <w:p w14:paraId="246B9CB3" w14:textId="77777777" w:rsidR="00477AAB" w:rsidRDefault="00477AAB" w:rsidP="00477AAB">
      <w:pPr>
        <w:pStyle w:val="Heading3"/>
      </w:pPr>
      <w:bookmarkStart w:id="8" w:name="_Toc519886873"/>
      <w:r>
        <w:lastRenderedPageBreak/>
        <w:t>AT – No Perception of Courts</w:t>
      </w:r>
      <w:bookmarkEnd w:id="8"/>
    </w:p>
    <w:p w14:paraId="4F67453C" w14:textId="77777777" w:rsidR="00477AAB" w:rsidRPr="00E97835" w:rsidRDefault="00477AAB" w:rsidP="00477AAB"/>
    <w:p w14:paraId="47D7F034" w14:textId="77777777" w:rsidR="00477AAB" w:rsidRDefault="00477AAB" w:rsidP="00477AAB">
      <w:pPr>
        <w:pStyle w:val="Heading4"/>
      </w:pPr>
      <w:r>
        <w:t>Both Democrats and Republicans politicize Supreme Court decisions – Trump tweets about it</w:t>
      </w:r>
    </w:p>
    <w:p w14:paraId="4226D9D3" w14:textId="77777777" w:rsidR="00477AAB" w:rsidRPr="00963940" w:rsidRDefault="00477AAB" w:rsidP="00477AAB">
      <w:pPr>
        <w:rPr>
          <w:rStyle w:val="Style13ptBold"/>
        </w:rPr>
      </w:pPr>
      <w:r w:rsidRPr="00963940">
        <w:rPr>
          <w:rStyle w:val="Style13ptBold"/>
        </w:rPr>
        <w:t>King, USATODAY reporter, 18</w:t>
      </w:r>
    </w:p>
    <w:p w14:paraId="677F52CF" w14:textId="77777777" w:rsidR="00477AAB" w:rsidRDefault="00477AAB" w:rsidP="00477AAB">
      <w:r>
        <w:t>[Ledyard, 6-26-2018, USA TODAY, "Trump celebrates, Democrats fume over Supreme Court decision upholding immigrant travel ban" https://www.usatoday.com/story/news/politics/2018/06/26/congress-divided-supreme-court-ruling-immigrant-travel-ban/734842002// accessed: 7-16-2018//quan]</w:t>
      </w:r>
    </w:p>
    <w:p w14:paraId="1A98C344" w14:textId="77777777" w:rsidR="00477AAB" w:rsidRPr="00963940" w:rsidRDefault="00477AAB" w:rsidP="00477AAB"/>
    <w:p w14:paraId="7187C90A" w14:textId="77777777" w:rsidR="00477AAB" w:rsidRDefault="00477AAB" w:rsidP="00477AAB">
      <w:r w:rsidRPr="005A69BB">
        <w:t>As President</w:t>
      </w:r>
      <w:r w:rsidRPr="00963940">
        <w:rPr>
          <w:rStyle w:val="StyleUnderline"/>
        </w:rPr>
        <w:t xml:space="preserve"> Trump and fellow Republicans hailed the Supreme Court's decision Tuesday to uphold his controversial travel ban as a victory for national security</w:t>
      </w:r>
      <w:r>
        <w:t xml:space="preserve">, </w:t>
      </w:r>
      <w:r w:rsidRPr="00963940">
        <w:rPr>
          <w:rStyle w:val="StyleUnderline"/>
        </w:rPr>
        <w:t>Democrats said the ruling validated a discriminatory policy and undermines the nation's ethos as a home for immigrants.</w:t>
      </w:r>
    </w:p>
    <w:p w14:paraId="01386D76" w14:textId="77777777" w:rsidR="00477AAB" w:rsidRPr="00195632" w:rsidRDefault="00477AAB" w:rsidP="00477AAB">
      <w:pPr>
        <w:rPr>
          <w:b/>
          <w:u w:val="single"/>
        </w:rPr>
      </w:pPr>
      <w:r w:rsidRPr="00963940">
        <w:rPr>
          <w:rStyle w:val="StyleUnderline"/>
        </w:rPr>
        <w:t>In other words, add this to the mountain of polarizing issues both parties will brandish during the midterm elections that will determine who controls Congress next year.</w:t>
      </w:r>
    </w:p>
    <w:p w14:paraId="6CCBFFD6" w14:textId="77777777" w:rsidR="00477AAB" w:rsidRDefault="00477AAB" w:rsidP="00477AAB">
      <w:r>
        <w:t>"</w:t>
      </w:r>
      <w:r w:rsidRPr="00963940">
        <w:rPr>
          <w:rStyle w:val="StyleUnderline"/>
        </w:rPr>
        <w:t>Wow!" Trump tweeted moments after the nation’s highest court, by a 5-4 margin, upheld President Trump's immigration travel ban</w:t>
      </w:r>
      <w:r>
        <w:t xml:space="preserve"> against predominantly Muslim countries, reversing a series of lower court decisions that had struck down the ban as Illegal or unconstitutional.</w:t>
      </w:r>
    </w:p>
    <w:p w14:paraId="6922A8E1" w14:textId="77777777" w:rsidR="00477AAB" w:rsidRDefault="00477AAB" w:rsidP="00477AAB">
      <w:r>
        <w:t xml:space="preserve">Speaking to reporters at the White House during a meeting with lawmakers, </w:t>
      </w:r>
      <w:r w:rsidRPr="00963940">
        <w:rPr>
          <w:rStyle w:val="StyleUnderline"/>
        </w:rPr>
        <w:t>the president called the ruling “a tremendous victory of the American people</w:t>
      </w:r>
      <w:r>
        <w:t xml:space="preserve"> (and that it) shows all of the attacks from the media and the Democrat politicians, all turned out to be very wrong.”</w:t>
      </w:r>
    </w:p>
    <w:p w14:paraId="71B5B9F2" w14:textId="77777777" w:rsidR="00477AAB" w:rsidRDefault="00477AAB" w:rsidP="00477AAB"/>
    <w:p w14:paraId="53FA3C69" w14:textId="77777777" w:rsidR="00477AAB" w:rsidRPr="007C3F78" w:rsidRDefault="00477AAB" w:rsidP="00477AAB">
      <w:pPr>
        <w:pStyle w:val="Heading2"/>
      </w:pPr>
      <w:bookmarkStart w:id="9" w:name="_Toc519886874"/>
      <w:r w:rsidRPr="007C3F78">
        <w:lastRenderedPageBreak/>
        <w:t>AT – Court Not Tied to President</w:t>
      </w:r>
      <w:bookmarkEnd w:id="9"/>
    </w:p>
    <w:p w14:paraId="63AB5C91" w14:textId="77777777" w:rsidR="00477AAB" w:rsidRPr="007C3F78" w:rsidRDefault="00477AAB" w:rsidP="00477AAB"/>
    <w:p w14:paraId="400B16FE" w14:textId="5302E86F" w:rsidR="00477AAB" w:rsidRDefault="00477AAB" w:rsidP="00477AAB">
      <w:pPr>
        <w:pStyle w:val="Heading3"/>
      </w:pPr>
      <w:bookmarkStart w:id="10" w:name="_Toc519886875"/>
      <w:r>
        <w:lastRenderedPageBreak/>
        <w:t>AT – President Not Blamed</w:t>
      </w:r>
      <w:bookmarkEnd w:id="10"/>
    </w:p>
    <w:p w14:paraId="319BCFA1" w14:textId="77777777" w:rsidR="00477AAB" w:rsidRPr="00477AAB" w:rsidRDefault="00477AAB" w:rsidP="00477AAB"/>
    <w:p w14:paraId="047DF2D5" w14:textId="77777777" w:rsidR="00477AAB" w:rsidRPr="007346FF" w:rsidRDefault="00477AAB" w:rsidP="00477AAB">
      <w:pPr>
        <w:pStyle w:val="Heading4"/>
        <w:rPr>
          <w:rFonts w:cs="Times New Roman"/>
        </w:rPr>
      </w:pPr>
      <w:r w:rsidRPr="007346FF">
        <w:rPr>
          <w:rFonts w:cs="Times New Roman"/>
        </w:rPr>
        <w:t>Court arguments are linked to the president</w:t>
      </w:r>
    </w:p>
    <w:p w14:paraId="6ED97FB6" w14:textId="77777777" w:rsidR="00477AAB" w:rsidRPr="007346FF" w:rsidRDefault="00477AAB" w:rsidP="00477AAB">
      <w:pPr>
        <w:rPr>
          <w:rStyle w:val="Style13ptBold"/>
        </w:rPr>
      </w:pPr>
      <w:r w:rsidRPr="007346FF">
        <w:rPr>
          <w:rStyle w:val="Style13ptBold"/>
        </w:rPr>
        <w:t>Gorod, O’Melveny &amp; Myers counsel, 12</w:t>
      </w:r>
    </w:p>
    <w:p w14:paraId="29055B03" w14:textId="77777777" w:rsidR="00477AAB" w:rsidRPr="007346FF" w:rsidRDefault="00477AAB" w:rsidP="00477AAB">
      <w:r w:rsidRPr="007346FF">
        <w:t>[Brianne J., Summer, 2012, Northwestern University Law Review, 106 Nw. U.L. Rev. 1201, “DEFENDING EXECUTIVE NONDEFENSE AND THE PRINCIPAL-AGENT PROBLEM”, Lexis, AFB]</w:t>
      </w:r>
    </w:p>
    <w:p w14:paraId="4D813929" w14:textId="77777777" w:rsidR="00477AAB" w:rsidRPr="007346FF" w:rsidRDefault="00477AAB" w:rsidP="00477AAB"/>
    <w:p w14:paraId="717AC723" w14:textId="77777777" w:rsidR="00477AAB" w:rsidRDefault="00477AAB" w:rsidP="00477AAB">
      <w:r w:rsidRPr="007346FF">
        <w:t>B. The Executive's Independent Interests</w:t>
      </w:r>
    </w:p>
    <w:p w14:paraId="0E36837A" w14:textId="77777777" w:rsidR="00477AAB" w:rsidRPr="007346FF" w:rsidRDefault="00477AAB" w:rsidP="00477AAB">
      <w:r w:rsidRPr="007346FF">
        <w:t xml:space="preserve">As discussed above, the Executive Branch has - and should have - its own legal views, and those views will sometimes be distinct from those views that should be advanced to zealously defend a challenged statute. n189 </w:t>
      </w:r>
      <w:r w:rsidRPr="007346FF">
        <w:rPr>
          <w:rStyle w:val="StyleUnderline"/>
        </w:rPr>
        <w:t>In some cases, the Executive Branch's interests are institutional; indeed, it is in the context of such cases that the Executive, recognizing its own conflict of interest, has historically been particularly likely to decline to exercise its duty to defend.</w:t>
      </w:r>
      <w:r w:rsidRPr="007346FF">
        <w:t xml:space="preserve"> In many other cases, the Executive's interest is not institutional; the Executive Branch simply has a view on a legal question which is contrary to the defense of the statute. Whether institutional or not, the Executive Branch should be able to articulate its own best view of the law not only to influence the courts, but also to make its view of the law clear to the general public.</w:t>
      </w:r>
    </w:p>
    <w:p w14:paraId="5C5E993D" w14:textId="77777777" w:rsidR="00477AAB" w:rsidRPr="007346FF" w:rsidRDefault="00477AAB" w:rsidP="00477AAB">
      <w:r w:rsidRPr="007346FF">
        <w:t xml:space="preserve">After all, </w:t>
      </w:r>
      <w:r w:rsidRPr="007346FF">
        <w:rPr>
          <w:rStyle w:val="StyleUnderline"/>
        </w:rPr>
        <w:t>the role of government lawyers may be to influence judges</w:t>
      </w:r>
      <w:r w:rsidRPr="007346FF">
        <w:t xml:space="preserve">, not the general public, n190 </w:t>
      </w:r>
      <w:r w:rsidRPr="007346FF">
        <w:rPr>
          <w:rStyle w:val="StyleUnderline"/>
        </w:rPr>
        <w:t>but the general public nevertheless pays attention when the Executive Branch speaks - probably more so now than ever before. And when the Executive Branch speaks in court, it may be technically representing the United States, but realistically</w:t>
      </w:r>
      <w:r w:rsidRPr="007346FF">
        <w:t xml:space="preserve"> (and reasonably), </w:t>
      </w:r>
      <w:r w:rsidRPr="007346FF">
        <w:rPr>
          <w:rStyle w:val="StyleUnderline"/>
        </w:rPr>
        <w:t>the public is often going to assume that the views the Executive Branch is expressing are its own</w:t>
      </w:r>
      <w:r w:rsidRPr="007346FF">
        <w:t xml:space="preserve">. n191 </w:t>
      </w:r>
      <w:r w:rsidRPr="007346FF">
        <w:rPr>
          <w:rStyle w:val="StyleUnderline"/>
        </w:rPr>
        <w:t>This means not only that the Executive Branch</w:t>
      </w:r>
      <w:r>
        <w:t xml:space="preserve"> </w:t>
      </w:r>
      <w:r w:rsidRPr="007346FF">
        <w:t>[*1244]</w:t>
      </w:r>
      <w:r>
        <w:t xml:space="preserve"> </w:t>
      </w:r>
      <w:r w:rsidRPr="007346FF">
        <w:rPr>
          <w:rStyle w:val="StyleUnderline"/>
        </w:rPr>
        <w:t>may be held accountable for views it does not hold but also that those views may in fact be granted greater legitimacy because they are associated with the President</w:t>
      </w:r>
      <w:r w:rsidRPr="007346FF">
        <w:t xml:space="preserve">. </w:t>
      </w:r>
      <w:r w:rsidRPr="007346FF">
        <w:rPr>
          <w:rStyle w:val="StyleUnderline"/>
        </w:rPr>
        <w:t>In other words, forcing the Executive Branch to make arguments in which it does not believe - or prohibiting it from making affirmative arguments in which it does - hurts the President's ability to effectively use his office as a bully pulpit.</w:t>
      </w:r>
    </w:p>
    <w:p w14:paraId="3429A2A9" w14:textId="77777777" w:rsidR="00477AAB" w:rsidRPr="007346FF" w:rsidRDefault="00477AAB" w:rsidP="00477AAB">
      <w:r w:rsidRPr="007346FF">
        <w:t>It is again worth noting that I do not take the position that the Executive Branch should (or necessarily even can) decline to defend statutes solely because it disagrees with them as a matter of policy. But the President is just as entitled to share his views on questions of law as he is on questions of policy. n192 And on significant legal questions - such as the constitutionality of laws that discriminate on the basis of sexual orientation - the President may well want to share his views with the general public, in part because of the possibility that the general public's views might in turn be shaped by the President's.</w:t>
      </w:r>
    </w:p>
    <w:p w14:paraId="3C51FDA5" w14:textId="77777777" w:rsidR="00477AAB" w:rsidRDefault="00477AAB" w:rsidP="00477AAB">
      <w:r w:rsidRPr="007346FF">
        <w:t xml:space="preserve">Indeed, </w:t>
      </w:r>
      <w:r w:rsidRPr="007346FF">
        <w:rPr>
          <w:rStyle w:val="StyleUnderline"/>
        </w:rPr>
        <w:t>in cases where the Executive Branch believes that a law is unconstitutional, nondefense provides a means of expressing such opposition that is arguably less problematic than nonenforcement</w:t>
      </w:r>
      <w:r w:rsidRPr="007346FF">
        <w:t xml:space="preserve">. As I noted above, there are arguments that the Executive can - and even should - decline to enforce laws that it deems unconstitutional. n193 While the arguments about nonenforcement are beyond the scope of this Article, it does seem that there is (at minimum) something more troubling about nonenforcement than nondefense. Because the Executive Branch's authority to enforce statutes is, in many respects, exclusive, the Executive Branch's decision not to enforce a statute effectively invalidates the law (at least during the period of nonenforcement), in contravention of the Executive's </w:t>
      </w:r>
      <w:r w:rsidRPr="007346FF">
        <w:lastRenderedPageBreak/>
        <w:t>proper role in our constitutional system. n194 Equally troubling, it can often (although not always) undermine the possibility of judicial review. n195</w:t>
      </w:r>
    </w:p>
    <w:p w14:paraId="307C6B06" w14:textId="77777777" w:rsidR="00477AAB" w:rsidRDefault="00477AAB" w:rsidP="00477AAB"/>
    <w:p w14:paraId="41EC6D26" w14:textId="77777777" w:rsidR="00477AAB" w:rsidRPr="004059AC" w:rsidRDefault="00477AAB" w:rsidP="00477AAB"/>
    <w:p w14:paraId="302294FB" w14:textId="77777777" w:rsidR="00477AAB" w:rsidRPr="001F4330" w:rsidRDefault="00477AAB" w:rsidP="00477AAB"/>
    <w:p w14:paraId="39BA25D2" w14:textId="77777777" w:rsidR="00477AAB" w:rsidRDefault="00477AAB" w:rsidP="00477AAB">
      <w:pPr>
        <w:pStyle w:val="Heading3"/>
      </w:pPr>
      <w:bookmarkStart w:id="11" w:name="_Toc519886876"/>
      <w:r>
        <w:lastRenderedPageBreak/>
        <w:t>Solicitor General Defends Federal Policy</w:t>
      </w:r>
      <w:bookmarkEnd w:id="11"/>
    </w:p>
    <w:p w14:paraId="3549AB74" w14:textId="77777777" w:rsidR="00477AAB" w:rsidRPr="007C3F78" w:rsidRDefault="00477AAB" w:rsidP="00477AAB"/>
    <w:p w14:paraId="66434386" w14:textId="77777777" w:rsidR="00477AAB" w:rsidRDefault="00477AAB" w:rsidP="00477AAB">
      <w:pPr>
        <w:pStyle w:val="Heading4"/>
      </w:pPr>
      <w:r>
        <w:t>Normal means ensures the link – The Solicitor General will defend the federal government’s position in front of the Supreme Court</w:t>
      </w:r>
    </w:p>
    <w:p w14:paraId="3D826956" w14:textId="77777777" w:rsidR="00477AAB" w:rsidRPr="00B2791F" w:rsidRDefault="00477AAB" w:rsidP="00477AAB">
      <w:pPr>
        <w:rPr>
          <w:b/>
          <w:sz w:val="26"/>
          <w:szCs w:val="26"/>
        </w:rPr>
      </w:pPr>
      <w:r w:rsidRPr="00B2791F">
        <w:rPr>
          <w:b/>
          <w:sz w:val="26"/>
          <w:szCs w:val="26"/>
        </w:rPr>
        <w:t>Jefferies, University of New South Wales, Teaching Fellow and Scientia PhD Scholar, 5/23/18</w:t>
      </w:r>
    </w:p>
    <w:p w14:paraId="4F0FD32B" w14:textId="77777777" w:rsidR="00477AAB" w:rsidRDefault="00477AAB" w:rsidP="00477AAB">
      <w:r>
        <w:t>[Regina, UNSW Kaldor Centre for International Refugee Law,</w:t>
      </w:r>
      <w:r w:rsidRPr="00B2791F">
        <w:t xml:space="preserve"> </w:t>
      </w:r>
      <w:r>
        <w:t xml:space="preserve">affiliate, 5/23/18, Just Security, “Tragedy of Errors: The Solicitor General, the Supreme Court and the Truth,” </w:t>
      </w:r>
      <w:hyperlink r:id="rId10" w:history="1">
        <w:r w:rsidRPr="004E04DE">
          <w:rPr>
            <w:rStyle w:val="Hyperlink"/>
          </w:rPr>
          <w:t>https://www.justsecurity.org/56718/tragedy-errors-solicitor-general-supreme-court-truth/</w:t>
        </w:r>
      </w:hyperlink>
      <w:r>
        <w:t>, accessed 7/17/18, JPA]</w:t>
      </w:r>
    </w:p>
    <w:p w14:paraId="2D250B0A" w14:textId="77777777" w:rsidR="00477AAB" w:rsidRPr="0063704B" w:rsidRDefault="00477AAB" w:rsidP="00477AAB"/>
    <w:p w14:paraId="01254020" w14:textId="77777777" w:rsidR="00477AAB" w:rsidRPr="00731624" w:rsidRDefault="00477AAB" w:rsidP="00477AAB">
      <w:pPr>
        <w:rPr>
          <w:rStyle w:val="StyleUnderline"/>
        </w:rPr>
      </w:pPr>
      <w:r w:rsidRPr="0020249E">
        <w:rPr>
          <w:rStyle w:val="StyleUnderline"/>
        </w:rPr>
        <w:t>The Office of the Solicitor General found itself in the position of defending an Executive Order targeting a broad group of individuals whom, the president claimed, should be subject to broad restrictions in the interest of national security. As the office responsible for representing the United States before the Supreme Court, the Solicitor General argued that “[p]rompt and decisive action was necessary”</w:t>
      </w:r>
      <w:r>
        <w:t xml:space="preserve"> because loyal individuals could not be separated from disloyal. Relying on that position — that the restrictions were justified based upon official military assessments — the Court accepted the government’s reasoning and ruled against the petitioners. Yet, it turns out, the government’s argument was demonstrably false;</w:t>
      </w:r>
      <w:r w:rsidRPr="00731624">
        <w:rPr>
          <w:rStyle w:val="StyleUnderline"/>
        </w:rPr>
        <w:t xml:space="preserve"> the Solicitor General knowingly misled the Supreme Court in order to obscure the fact that the Executive Order was based on racist ideas, rather than reasoned judgment.</w:t>
      </w:r>
    </w:p>
    <w:p w14:paraId="0D19B5AA" w14:textId="77777777" w:rsidR="00477AAB" w:rsidRDefault="00477AAB" w:rsidP="00477AAB">
      <w:r>
        <w:t>before the Supreme Court. Nor does it reference Solicito</w:t>
      </w:r>
      <w:r w:rsidRPr="00435740">
        <w:t xml:space="preserve"> </w:t>
      </w:r>
      <w:r>
        <w:t>This is not some imagined dystopian future report on the result of the recently argued Trump “travel ban” case now r General Noel Francisco’s May 1 letter to the Clerk of the Supreme Court conceding that he provided incorrect information to the Court during oral arguments in the “travel ban” case.</w:t>
      </w:r>
    </w:p>
    <w:p w14:paraId="2E5AEA6A" w14:textId="77777777" w:rsidR="00477AAB" w:rsidRDefault="00477AAB" w:rsidP="00477AAB">
      <w:r>
        <w:t>Instead,</w:t>
      </w:r>
      <w:r w:rsidRPr="00435740">
        <w:rPr>
          <w:rStyle w:val="StyleUnderline"/>
        </w:rPr>
        <w:t xml:space="preserve"> the description captures the conduct of the then-Solicitor General before the Supreme Court in the early 1940s, in Hirabayashi v. United States and Korematsu v. United States, criminal cases in which the convictions were overturned decades later after the Solicitor General’s conduct came to light. </w:t>
      </w:r>
      <w:r>
        <w:t>As shamefully as the U.S. government conducted itself in those cases, Hirabayashi and Korematsu provide only the prologue for a disturbing pattern of misrepresentations (intentional or not) by the Office of the Solicitor General in immigration and national security cases spanning decades and political parties. Time and history, it seems, march on.</w:t>
      </w:r>
    </w:p>
    <w:p w14:paraId="70DFB790" w14:textId="77777777" w:rsidR="00477AAB" w:rsidRDefault="00477AAB" w:rsidP="00477AAB">
      <w:pPr>
        <w:rPr>
          <w:rStyle w:val="StyleUnderline"/>
        </w:rPr>
      </w:pPr>
      <w:r>
        <w:t xml:space="preserve">Prior to Francisco’s May 1 letter, </w:t>
      </w:r>
      <w:r w:rsidRPr="00435740">
        <w:rPr>
          <w:rStyle w:val="StyleUnderline"/>
        </w:rPr>
        <w:t>the Office of the Solicitor General had issued corrections in at least two additional high-stakes immigration cases before the Supreme Court, cases with wide implications for individual liberty and the rule of law – Demore v. Kim and Nken v. Holder.</w:t>
      </w:r>
    </w:p>
    <w:p w14:paraId="519209B5" w14:textId="77777777" w:rsidR="00477AAB" w:rsidRPr="00435740" w:rsidRDefault="00477AAB" w:rsidP="00477AAB">
      <w:pPr>
        <w:rPr>
          <w:rStyle w:val="StyleUnderline"/>
        </w:rPr>
      </w:pPr>
    </w:p>
    <w:p w14:paraId="6A8B46AF" w14:textId="77777777" w:rsidR="00477AAB" w:rsidRPr="007346FF" w:rsidRDefault="00477AAB" w:rsidP="00477AAB">
      <w:pPr>
        <w:pStyle w:val="Heading4"/>
        <w:rPr>
          <w:rFonts w:cs="Times New Roman"/>
        </w:rPr>
      </w:pPr>
      <w:r w:rsidRPr="007346FF">
        <w:rPr>
          <w:rFonts w:cs="Times New Roman"/>
        </w:rPr>
        <w:t xml:space="preserve">Court action ensures a link – </w:t>
      </w:r>
      <w:r>
        <w:rPr>
          <w:rFonts w:cs="Times New Roman"/>
        </w:rPr>
        <w:t>president</w:t>
      </w:r>
      <w:r w:rsidRPr="007346FF">
        <w:rPr>
          <w:rFonts w:cs="Times New Roman"/>
        </w:rPr>
        <w:t xml:space="preserve"> linked to the Court – influence via Solicitor General ensures the link</w:t>
      </w:r>
    </w:p>
    <w:p w14:paraId="7C2390EC" w14:textId="77777777" w:rsidR="00477AAB" w:rsidRPr="007346FF" w:rsidRDefault="00477AAB" w:rsidP="00477AAB">
      <w:pPr>
        <w:rPr>
          <w:rStyle w:val="Style13ptBold"/>
        </w:rPr>
      </w:pPr>
      <w:r w:rsidRPr="007346FF">
        <w:rPr>
          <w:rStyle w:val="Style13ptBold"/>
        </w:rPr>
        <w:t xml:space="preserve">Biskupic, </w:t>
      </w:r>
      <w:r>
        <w:rPr>
          <w:rStyle w:val="Style13ptBold"/>
        </w:rPr>
        <w:t>USA Today</w:t>
      </w:r>
      <w:r w:rsidRPr="007346FF">
        <w:rPr>
          <w:rStyle w:val="Style13ptBold"/>
        </w:rPr>
        <w:t>, 8</w:t>
      </w:r>
    </w:p>
    <w:p w14:paraId="7B7B9668" w14:textId="77777777" w:rsidR="00477AAB" w:rsidRPr="007346FF" w:rsidRDefault="00477AAB" w:rsidP="00477AAB">
      <w:r w:rsidRPr="007346FF">
        <w:lastRenderedPageBreak/>
        <w:t>(Joan, 11-6-8</w:t>
      </w:r>
      <w:r>
        <w:t>, USA Today</w:t>
      </w:r>
      <w:r w:rsidRPr="007346FF">
        <w:t xml:space="preserve"> “New solicitor general on Obama to-do list, </w:t>
      </w:r>
      <w:hyperlink r:id="rId11" w:history="1">
        <w:r w:rsidRPr="007346FF">
          <w:rPr>
            <w:rStyle w:val="Hyperlink"/>
          </w:rPr>
          <w:t>http://www.usatoday.com/news/washington/judicial/2008-11-06-obamacourt_N.htm</w:t>
        </w:r>
      </w:hyperlink>
      <w:r w:rsidRPr="007346FF">
        <w:t>, accessed 3-5-9)</w:t>
      </w:r>
    </w:p>
    <w:p w14:paraId="4F460A8B" w14:textId="77777777" w:rsidR="00477AAB" w:rsidRPr="007346FF" w:rsidRDefault="00477AAB" w:rsidP="00477AAB"/>
    <w:p w14:paraId="4D0F4C97" w14:textId="77777777" w:rsidR="00477AAB" w:rsidRPr="007346FF" w:rsidRDefault="00477AAB" w:rsidP="00477AAB">
      <w:pPr>
        <w:rPr>
          <w:rStyle w:val="CardUnderlineChar"/>
          <w:rFonts w:eastAsiaTheme="minorHAnsi"/>
        </w:rPr>
      </w:pPr>
      <w:r w:rsidRPr="007346FF">
        <w:t>While it may be several months — or longer — before President-elect Barack Obama has an opportunity to fill a seat on the Supreme Court,</w:t>
      </w:r>
      <w:r w:rsidRPr="007346FF">
        <w:rPr>
          <w:rStyle w:val="CardUnderlineChar"/>
          <w:rFonts w:eastAsiaTheme="minorHAnsi"/>
        </w:rPr>
        <w:t xml:space="preserve"> </w:t>
      </w:r>
      <w:r w:rsidRPr="007346FF">
        <w:rPr>
          <w:rStyle w:val="StyleUnderline"/>
        </w:rPr>
        <w:t>his administration could still have an immediate impact at the high court</w:t>
      </w:r>
      <w:r w:rsidRPr="007346FF">
        <w:t xml:space="preserve">. </w:t>
      </w:r>
      <w:r w:rsidRPr="007346FF">
        <w:rPr>
          <w:rStyle w:val="StyleUnderline"/>
        </w:rPr>
        <w:t>One of Obama's early appointments after he takes office is likely to be a new U.S. solicitor general, the government's top lawyer before the court. Obama also will soon have to decide whether to alter strategy on a swath of cases at all levels of the judiciary</w:t>
      </w:r>
      <w:r w:rsidRPr="007346FF">
        <w:rPr>
          <w:rStyle w:val="CardUnderlineChar"/>
          <w:rFonts w:eastAsiaTheme="minorHAnsi"/>
        </w:rPr>
        <w:t>,</w:t>
      </w:r>
      <w:r w:rsidRPr="007346FF">
        <w:t xml:space="preserve"> including on </w:t>
      </w:r>
      <w:smartTag w:uri="urn:schemas-microsoft-com:office:smarttags" w:element="place">
        <w:smartTag w:uri="urn:schemas-microsoft-com:office:smarttags" w:element="City">
          <w:r w:rsidRPr="007346FF">
            <w:t>Guantanamo</w:t>
          </w:r>
        </w:smartTag>
      </w:smartTag>
      <w:r w:rsidRPr="007346FF">
        <w:t xml:space="preserve"> detainees, environmental standards and health and safety regulation. </w:t>
      </w:r>
      <w:r w:rsidRPr="007346FF">
        <w:rPr>
          <w:rStyle w:val="StyleUnderline"/>
        </w:rPr>
        <w:t>The solicitor general would play a key role in those decisions</w:t>
      </w:r>
      <w:r w:rsidRPr="007346FF">
        <w:rPr>
          <w:rStyle w:val="CardUnderlineChar"/>
          <w:rFonts w:eastAsiaTheme="minorHAnsi"/>
        </w:rPr>
        <w:t>.</w:t>
      </w:r>
    </w:p>
    <w:p w14:paraId="5EFA0B61" w14:textId="77777777" w:rsidR="00477AAB" w:rsidRPr="007346FF" w:rsidRDefault="00477AAB" w:rsidP="00477AAB">
      <w:r w:rsidRPr="007346FF">
        <w:t>The post has been held by prominent lawyers such as Thurgood Marshall (named by President Lyndon Johnson) and Robert Bork (President Nixon). Unlike justices, who are appointed for life, the solicitor general (SG) serves for four years or less during the president's term. A vacancy on the bench may arise by next summer. Five of the nine justices are 70 or older, and John Paul Stevens is 88. In recent decades, retiring justices generally have waited until the end of a court term, around June, to reveal their intentions.</w:t>
      </w:r>
    </w:p>
    <w:p w14:paraId="39936FDD" w14:textId="77777777" w:rsidR="00477AAB" w:rsidRPr="007346FF" w:rsidRDefault="00477AAB" w:rsidP="00477AAB">
      <w:pPr>
        <w:rPr>
          <w:rStyle w:val="StyleUnderline"/>
        </w:rPr>
      </w:pPr>
      <w:r w:rsidRPr="007346FF">
        <w:t>Dubbed "the 10th justice," because of his close relationship to the court,</w:t>
      </w:r>
      <w:r w:rsidRPr="007346FF">
        <w:rPr>
          <w:rStyle w:val="CardUnderlineChar"/>
          <w:rFonts w:eastAsiaTheme="minorHAnsi"/>
        </w:rPr>
        <w:t xml:space="preserve"> </w:t>
      </w:r>
      <w:r w:rsidRPr="007346FF">
        <w:rPr>
          <w:rStyle w:val="StyleUnderline"/>
        </w:rPr>
        <w:t>the solicitor general is involved in about two-thirds of the court's cases and significantly shapes its docket.</w:t>
      </w:r>
      <w:r w:rsidRPr="007346FF">
        <w:t xml:space="preserve"> He </w:t>
      </w:r>
      <w:r w:rsidRPr="007346FF">
        <w:rPr>
          <w:rStyle w:val="StyleUnderline"/>
        </w:rPr>
        <w:t>often will weigh in when the government is not a party in a case, and the court routinely asks the SG's office for advice on whether to take a pending appeal.</w:t>
      </w:r>
    </w:p>
    <w:p w14:paraId="68375324" w14:textId="77777777" w:rsidR="00477AAB" w:rsidRPr="007346FF" w:rsidRDefault="00477AAB" w:rsidP="00477AAB">
      <w:r w:rsidRPr="007346FF">
        <w:rPr>
          <w:rStyle w:val="StyleUnderline"/>
        </w:rPr>
        <w:t xml:space="preserve">"The SG is the face that the administration presents to the Supreme Court, and it sets the direction for the administration throughout the federal justice system," says Yale Law professor </w:t>
      </w:r>
      <w:r w:rsidRPr="007346FF">
        <w:t xml:space="preserve">Drew </w:t>
      </w:r>
      <w:r w:rsidRPr="007346FF">
        <w:rPr>
          <w:rStyle w:val="StyleUnderline"/>
        </w:rPr>
        <w:t>Days</w:t>
      </w:r>
      <w:r w:rsidRPr="007346FF">
        <w:t>, who was President Clinton's first solicitor general.</w:t>
      </w:r>
    </w:p>
    <w:p w14:paraId="2D7D6E76" w14:textId="77777777" w:rsidR="00477AAB" w:rsidRPr="007346FF" w:rsidRDefault="00477AAB" w:rsidP="00477AAB">
      <w:pPr>
        <w:rPr>
          <w:rStyle w:val="StyleUnderline"/>
        </w:rPr>
      </w:pPr>
      <w:r w:rsidRPr="007346FF">
        <w:t>While a new administration routinely makes immediate changes in domestic policy</w:t>
      </w:r>
      <w:r w:rsidRPr="007346FF">
        <w:rPr>
          <w:rStyle w:val="CardUnderlineChar"/>
          <w:rFonts w:eastAsiaTheme="minorHAnsi"/>
        </w:rPr>
        <w:t xml:space="preserve">, </w:t>
      </w:r>
      <w:r w:rsidRPr="007346FF">
        <w:rPr>
          <w:rStyle w:val="StyleUnderline"/>
        </w:rPr>
        <w:t>it is trickier to suddenly alter arguments in a lawsuit. That's particularly true at the high court, where the justices traditionally hear from the SG not simply a policy position but a long-considered legal judgment rooted in prior cases. "The solicitor general is the ultimate repeat player at the Supreme Court," says</w:t>
      </w:r>
      <w:r w:rsidRPr="007346FF">
        <w:t xml:space="preserve"> Paul </w:t>
      </w:r>
      <w:r w:rsidRPr="007346FF">
        <w:rPr>
          <w:rStyle w:val="StyleUnderline"/>
        </w:rPr>
        <w:t>Clement, who was</w:t>
      </w:r>
      <w:r w:rsidRPr="007346FF">
        <w:rPr>
          <w:rStyle w:val="CardUnderlineChar"/>
          <w:rFonts w:eastAsiaTheme="minorHAnsi"/>
        </w:rPr>
        <w:t xml:space="preserve"> </w:t>
      </w:r>
      <w:r w:rsidRPr="007346FF">
        <w:t>President</w:t>
      </w:r>
      <w:r w:rsidRPr="007346FF">
        <w:rPr>
          <w:rStyle w:val="CardUnderlineChar"/>
          <w:rFonts w:eastAsiaTheme="minorHAnsi"/>
        </w:rPr>
        <w:t xml:space="preserve"> </w:t>
      </w:r>
      <w:r w:rsidRPr="007346FF">
        <w:rPr>
          <w:rStyle w:val="StyleUnderline"/>
        </w:rPr>
        <w:t>Bush's solicitor general</w:t>
      </w:r>
      <w:r w:rsidRPr="007346FF">
        <w:rPr>
          <w:rStyle w:val="CardUnderlineChar"/>
          <w:rFonts w:eastAsiaTheme="minorHAnsi"/>
        </w:rPr>
        <w:t xml:space="preserve"> </w:t>
      </w:r>
      <w:r w:rsidRPr="007346FF">
        <w:t>from June 2005 to this past June</w:t>
      </w:r>
      <w:r w:rsidRPr="007346FF">
        <w:rPr>
          <w:rStyle w:val="CardUnderlineChar"/>
          <w:rFonts w:eastAsiaTheme="minorHAnsi"/>
        </w:rPr>
        <w:t>. "</w:t>
      </w:r>
      <w:r w:rsidRPr="007346FF">
        <w:rPr>
          <w:rStyle w:val="StyleUnderline"/>
        </w:rPr>
        <w:t>A change in the government's position could affect the court's perception of its arguments in other cases."</w:t>
      </w:r>
    </w:p>
    <w:p w14:paraId="40036B4D" w14:textId="77777777" w:rsidR="00477AAB" w:rsidRPr="007346FF" w:rsidRDefault="00477AAB" w:rsidP="00477AAB">
      <w:pPr>
        <w:rPr>
          <w:rStyle w:val="StyleUnderline"/>
        </w:rPr>
      </w:pPr>
      <w:r w:rsidRPr="007346FF">
        <w:t xml:space="preserve">Walter </w:t>
      </w:r>
      <w:r w:rsidRPr="007346FF">
        <w:rPr>
          <w:rStyle w:val="StyleUnderline"/>
        </w:rPr>
        <w:t>Dellinger, a former Clinton solicitor general, says a</w:t>
      </w:r>
      <w:r w:rsidRPr="007346FF">
        <w:t xml:space="preserve"> new </w:t>
      </w:r>
      <w:r w:rsidRPr="007346FF">
        <w:rPr>
          <w:rStyle w:val="StyleUnderline"/>
        </w:rPr>
        <w:t>administration faces a difficult balance.</w:t>
      </w:r>
      <w:r w:rsidRPr="007346FF">
        <w:rPr>
          <w:rStyle w:val="CardUnderlineChar"/>
          <w:rFonts w:eastAsiaTheme="minorHAnsi"/>
        </w:rPr>
        <w:t xml:space="preserve"> </w:t>
      </w:r>
      <w:r w:rsidRPr="007346FF">
        <w:rPr>
          <w:rStyle w:val="StyleUnderline"/>
        </w:rPr>
        <w:t>"Positions strongly held by a new president deserve to be put before the court," he says, "but, at the same time, you are going to have a solicitor general there for four years. You don't want to appear to be a windmill" affected by political winds.</w:t>
      </w:r>
    </w:p>
    <w:p w14:paraId="5E3838EB" w14:textId="77777777" w:rsidR="00477AAB" w:rsidRPr="007346FF" w:rsidRDefault="00477AAB" w:rsidP="00477AAB">
      <w:pPr>
        <w:rPr>
          <w:rStyle w:val="StyleUnderline"/>
        </w:rPr>
      </w:pPr>
      <w:r w:rsidRPr="007346FF">
        <w:t xml:space="preserve">In 1993, although newly elected President Clinton opposed the Bush administration's policy of deporting Haitians who had fled their homeland, </w:t>
      </w:r>
      <w:smartTag w:uri="urn:schemas-microsoft-com:office:smarttags" w:element="City">
        <w:smartTag w:uri="urn:schemas-microsoft-com:office:smarttags" w:element="place">
          <w:r w:rsidRPr="007346FF">
            <w:t>Clinton</w:t>
          </w:r>
        </w:smartTag>
      </w:smartTag>
      <w:r w:rsidRPr="007346FF">
        <w:t xml:space="preserve"> lawyers defended the Bush stance. </w:t>
      </w:r>
      <w:r w:rsidRPr="007346FF">
        <w:rPr>
          <w:rStyle w:val="StyleUnderline"/>
        </w:rPr>
        <w:t>Typically, an administration's most high-profile legal positions are crafted by consensus among the president's top lawyers. Yet it falls to the solicitor general, overseeing an office of 25 attorneys, to present the position at the ritual-laden Supreme Court.</w:t>
      </w:r>
    </w:p>
    <w:p w14:paraId="2DEC884F" w14:textId="77777777" w:rsidR="00477AAB" w:rsidRDefault="00477AAB" w:rsidP="00477AAB">
      <w:pPr>
        <w:pStyle w:val="Heading3"/>
      </w:pPr>
      <w:bookmarkStart w:id="12" w:name="_Toc519886877"/>
      <w:r>
        <w:lastRenderedPageBreak/>
        <w:t>Trump Ensures the Link</w:t>
      </w:r>
      <w:bookmarkEnd w:id="12"/>
    </w:p>
    <w:p w14:paraId="6635F89E" w14:textId="77777777" w:rsidR="00477AAB" w:rsidRPr="00E92497" w:rsidRDefault="00477AAB" w:rsidP="00477AAB"/>
    <w:p w14:paraId="3F8FAEE6" w14:textId="77777777" w:rsidR="00477AAB" w:rsidRDefault="00477AAB" w:rsidP="00477AAB">
      <w:pPr>
        <w:pStyle w:val="Heading4"/>
      </w:pPr>
      <w:r>
        <w:t>SCOTUS decisions are tied to the president – Trump reacts on social media</w:t>
      </w:r>
    </w:p>
    <w:p w14:paraId="06357DCF" w14:textId="77777777" w:rsidR="00477AAB" w:rsidRPr="00E6541B" w:rsidRDefault="00477AAB" w:rsidP="00477AAB">
      <w:pPr>
        <w:rPr>
          <w:b/>
          <w:sz w:val="26"/>
          <w:szCs w:val="26"/>
        </w:rPr>
      </w:pPr>
      <w:r w:rsidRPr="00E6541B">
        <w:rPr>
          <w:b/>
          <w:sz w:val="26"/>
          <w:szCs w:val="26"/>
        </w:rPr>
        <w:t>Fang, HuffPost, Reporter, 17</w:t>
      </w:r>
    </w:p>
    <w:p w14:paraId="4D280FEB" w14:textId="77777777" w:rsidR="00477AAB" w:rsidRDefault="00477AAB" w:rsidP="00477AAB">
      <w:r>
        <w:t xml:space="preserve">[Marina, 6/26/17, HuffPost, “Donald Trump Responds To Supreme Court’s Travel Ban Announcement,” </w:t>
      </w:r>
      <w:hyperlink r:id="rId12" w:history="1">
        <w:r w:rsidRPr="004E04DE">
          <w:rPr>
            <w:rStyle w:val="Hyperlink"/>
          </w:rPr>
          <w:t>https://www.huffingtonpost.com/entry/donald-trump-supreme-court-travel-ban-response_us_59510269e4b02734df2bb1cc</w:t>
        </w:r>
      </w:hyperlink>
      <w:r>
        <w:t>, accessed 7/16/18, JPA]</w:t>
      </w:r>
    </w:p>
    <w:p w14:paraId="14F77A2C" w14:textId="77777777" w:rsidR="00477AAB" w:rsidRPr="009331FC" w:rsidRDefault="00477AAB" w:rsidP="00477AAB"/>
    <w:p w14:paraId="7516AE9E" w14:textId="77777777" w:rsidR="00477AAB" w:rsidRPr="00211B7E" w:rsidRDefault="00477AAB" w:rsidP="00477AAB">
      <w:pPr>
        <w:rPr>
          <w:u w:val="single"/>
        </w:rPr>
      </w:pPr>
      <w:r w:rsidRPr="00B84883">
        <w:rPr>
          <w:rStyle w:val="StyleUnderline"/>
        </w:rPr>
        <w:t>WASHINGTON ― President Donald Trump on Monday hailed the Supreme Court’s decision to consider his travel ban as a “clear victory” after the court said it will allow a watered-down version of the ban to say in place until it hears the case in October.</w:t>
      </w:r>
    </w:p>
    <w:p w14:paraId="0235CBED" w14:textId="77777777" w:rsidR="00477AAB" w:rsidRPr="00AF752D" w:rsidRDefault="00477AAB" w:rsidP="00477AAB">
      <w:pPr>
        <w:rPr>
          <w:rStyle w:val="StyleUnderline"/>
        </w:rPr>
      </w:pPr>
      <w:r w:rsidRPr="00B84883">
        <w:rPr>
          <w:rStyle w:val="StyleUnderline"/>
        </w:rPr>
        <w:t>“Today’s unanimous Supreme Court decision is a clear victory for our national security. It allows the travel suspension for the six terror-prone countries and the refugee suspension to become largely effective,” Trump said in a statement. “As President, I cannot allow people into our country who want to do us harm. I want people who can love the United States and all of its citizens, and who will be hardworking and productive.”</w:t>
      </w:r>
    </w:p>
    <w:p w14:paraId="64DD058F" w14:textId="77777777" w:rsidR="00477AAB" w:rsidRDefault="00477AAB" w:rsidP="00477AAB">
      <w:r w:rsidRPr="00AF752D">
        <w:rPr>
          <w:rStyle w:val="StyleUnderline"/>
        </w:rPr>
        <w:t>“My number one responsibility as Commander in Chief is to keep the American people safe. Today’s ruling allows me to use an important tool for protecting our Nation’s homeland. I am also particularly gratified that the Supreme Court’s decision was 9-0.</w:t>
      </w:r>
      <w:r w:rsidRPr="00AF752D">
        <w:t>”</w:t>
      </w:r>
    </w:p>
    <w:p w14:paraId="0E2B1D37" w14:textId="77777777" w:rsidR="00477AAB" w:rsidRDefault="00477AAB" w:rsidP="00477AAB">
      <w:r>
        <w:t>Trump again incorrectly emphasized “the 9-0 decision” in a celebratory tweet on Monday afternoon.</w:t>
      </w:r>
    </w:p>
    <w:p w14:paraId="270C7E6E" w14:textId="77777777" w:rsidR="00477AAB" w:rsidRDefault="00477AAB" w:rsidP="00477AAB">
      <w:r>
        <w:t>Donald J. Trump</w:t>
      </w:r>
    </w:p>
    <w:p w14:paraId="255B0553" w14:textId="77777777" w:rsidR="00477AAB" w:rsidRDefault="00477AAB" w:rsidP="00477AAB">
      <w:r>
        <w:rPr>
          <w:rFonts w:ascii="Segoe UI Emoji" w:hAnsi="Segoe UI Emoji" w:cs="Segoe UI Emoji"/>
        </w:rPr>
        <w:t>✔</w:t>
      </w:r>
    </w:p>
    <w:p w14:paraId="2FE7FFF2" w14:textId="77777777" w:rsidR="00477AAB" w:rsidRDefault="00477AAB" w:rsidP="00477AAB">
      <w:r>
        <w:t>@realDonaldTrump</w:t>
      </w:r>
    </w:p>
    <w:p w14:paraId="7252A2A1" w14:textId="77777777" w:rsidR="00477AAB" w:rsidRDefault="00477AAB" w:rsidP="00477AAB">
      <w:r>
        <w:t>Very grateful for the 9-O decision from the U. S. Supreme Court. We must keep America SAFE!</w:t>
      </w:r>
    </w:p>
    <w:p w14:paraId="6735F1C6" w14:textId="77777777" w:rsidR="00477AAB" w:rsidRDefault="00477AAB" w:rsidP="00477AAB">
      <w:r>
        <w:t>11:25 AM - Jun 26, 2017</w:t>
      </w:r>
    </w:p>
    <w:p w14:paraId="1B89195D" w14:textId="77777777" w:rsidR="00477AAB" w:rsidRDefault="00477AAB" w:rsidP="00477AAB">
      <w:r>
        <w:t>132K</w:t>
      </w:r>
    </w:p>
    <w:p w14:paraId="759ED5DB" w14:textId="77777777" w:rsidR="00477AAB" w:rsidRDefault="00477AAB" w:rsidP="00477AAB">
      <w:r>
        <w:t>56.1K people are talking about this</w:t>
      </w:r>
    </w:p>
    <w:p w14:paraId="697F20ED" w14:textId="77777777" w:rsidR="00477AAB" w:rsidRDefault="00477AAB" w:rsidP="00477AAB">
      <w:r>
        <w:t>Twitter Ads info and privacy</w:t>
      </w:r>
    </w:p>
    <w:p w14:paraId="4D1F135E" w14:textId="77777777" w:rsidR="00477AAB" w:rsidRDefault="00477AAB" w:rsidP="00477AAB">
      <w:r>
        <w:t>Several federal courts have halted enforcement of the ban because they determined it unlawfully discriminates against Muslims.</w:t>
      </w:r>
    </w:p>
    <w:p w14:paraId="3C36CCDF" w14:textId="77777777" w:rsidR="00477AAB" w:rsidRDefault="00477AAB" w:rsidP="00477AAB">
      <w:r>
        <w:t>In the interim, the court will allow a watered-down version of the ban to go into effect. People with “a bona fide relationship with a person or entity in the United States” will not be subject to the ban. That group includes people coming to visit their family or students coming to study.</w:t>
      </w:r>
    </w:p>
    <w:p w14:paraId="1D5E6B0B" w14:textId="77777777" w:rsidR="00477AAB" w:rsidRDefault="00477AAB" w:rsidP="00477AAB">
      <w:r>
        <w:t>Trump’s celebratory statement incorrectly stated that the justices’ decision Monday “was 9-0.” The decision was “per curiam,” meaning that it was unsigned by any particular justices.</w:t>
      </w:r>
    </w:p>
    <w:p w14:paraId="4A3D4B47" w14:textId="77777777" w:rsidR="00477AAB" w:rsidRDefault="00477AAB" w:rsidP="00477AAB">
      <w:r>
        <w:lastRenderedPageBreak/>
        <w:t>Justice Clarence Thomas, joined by fellow conservatives Samuel Alito and Neil Gorsuch, wrote a separate opinion, agreeing with the overall decision but arguing that the ban should be reinstated “in full.”</w:t>
      </w:r>
    </w:p>
    <w:p w14:paraId="2C7DCB2B" w14:textId="77777777" w:rsidR="00477AAB" w:rsidRDefault="00477AAB" w:rsidP="00477AAB">
      <w:pPr>
        <w:pStyle w:val="Heading2"/>
      </w:pPr>
      <w:bookmarkStart w:id="13" w:name="_Toc519886878"/>
      <w:r>
        <w:lastRenderedPageBreak/>
        <w:t>Lower Courts Links</w:t>
      </w:r>
      <w:bookmarkEnd w:id="13"/>
    </w:p>
    <w:p w14:paraId="70E80B6E" w14:textId="77777777" w:rsidR="00477AAB" w:rsidRDefault="00477AAB" w:rsidP="00477AAB"/>
    <w:p w14:paraId="110B80DC" w14:textId="77777777" w:rsidR="00477AAB" w:rsidRDefault="00477AAB" w:rsidP="00477AAB">
      <w:pPr>
        <w:pStyle w:val="Heading3"/>
      </w:pPr>
      <w:bookmarkStart w:id="14" w:name="_Toc519886879"/>
      <w:r>
        <w:lastRenderedPageBreak/>
        <w:t>Courts Politicized</w:t>
      </w:r>
      <w:bookmarkEnd w:id="14"/>
    </w:p>
    <w:p w14:paraId="015B422E" w14:textId="77777777" w:rsidR="00477AAB" w:rsidRPr="003267B8" w:rsidRDefault="00477AAB" w:rsidP="00477AAB"/>
    <w:p w14:paraId="2506926A" w14:textId="77777777" w:rsidR="00477AAB" w:rsidRPr="00BE326E" w:rsidRDefault="00477AAB" w:rsidP="00477AAB">
      <w:pPr>
        <w:pStyle w:val="Heading4"/>
      </w:pPr>
      <w:r>
        <w:t>Courts are politicized – ensures the link hits</w:t>
      </w:r>
    </w:p>
    <w:p w14:paraId="082BACBA" w14:textId="77777777" w:rsidR="00477AAB" w:rsidRDefault="00477AAB" w:rsidP="00477AAB">
      <w:r w:rsidRPr="00BE326E">
        <w:rPr>
          <w:rStyle w:val="Style13ptBold"/>
        </w:rPr>
        <w:t>Walker, US Court of Appeals Senior Judge</w:t>
      </w:r>
      <w:r>
        <w:rPr>
          <w:rStyle w:val="Style13ptBold"/>
        </w:rPr>
        <w:t>,</w:t>
      </w:r>
      <w:r w:rsidRPr="00BE326E">
        <w:rPr>
          <w:rStyle w:val="Style13ptBold"/>
        </w:rPr>
        <w:t xml:space="preserve"> 12</w:t>
      </w:r>
    </w:p>
    <w:p w14:paraId="0E8E0DBD" w14:textId="77777777" w:rsidR="00477AAB" w:rsidRDefault="00477AAB" w:rsidP="00477AAB">
      <w:r>
        <w:t xml:space="preserve">(John M. Walker Jr, 7-9-2012, "The Unfortunate Politicization of Judicial Confirmation Hearings," Atlantic, </w:t>
      </w:r>
      <w:hyperlink r:id="rId13" w:history="1">
        <w:r w:rsidRPr="001C3831">
          <w:rPr>
            <w:rStyle w:val="Hyperlink"/>
          </w:rPr>
          <w:t>https://www.theatlantic.com/national/archive/2012/07/the-unfortunate-politicization-of-judicial-confirmation-hearings/259445/</w:t>
        </w:r>
      </w:hyperlink>
      <w:r>
        <w:t>) lr</w:t>
      </w:r>
    </w:p>
    <w:p w14:paraId="7AB1C34B" w14:textId="77777777" w:rsidR="00477AAB" w:rsidRDefault="00477AAB" w:rsidP="00477AAB"/>
    <w:p w14:paraId="109DFC36" w14:textId="77777777" w:rsidR="00477AAB" w:rsidRDefault="00477AAB" w:rsidP="00477AAB">
      <w:r>
        <w:t xml:space="preserve">During the more recent confirmation hearing for Fifth Circuit Judge Priscilla Owen, one Senate Democrat opined that "[a]ny judge who doesn't answer questions about their philosophy, their views on the First, or Second or Fourth Amendments, should not be" appointed to the federal bench. Others professed bewilderment at the nominee's refusal to critique settled Supreme Court cases. The implication was that </w:t>
      </w:r>
      <w:r w:rsidRPr="00F44904">
        <w:rPr>
          <w:rStyle w:val="StyleUnderline"/>
        </w:rPr>
        <w:t>lower court judges' personal views, rather than law or precedent, govern the outcomes of cases. This is a view that senators on both sides of the aisle appear to have embraced</w:t>
      </w:r>
      <w:r>
        <w:t>. Senate Republicans defeated the nomination of (current California Supreme Court Justice) Goodwin Liu to the Ninth Circuit largely on account of his academic writings. These senators apparently rejected Liu's apt explanation that "there's a clear difference between what things people write as scholars and how one would approach the role of a judge."</w:t>
      </w:r>
    </w:p>
    <w:p w14:paraId="17E16B54" w14:textId="77777777" w:rsidR="00477AAB" w:rsidRDefault="00477AAB" w:rsidP="00477AAB">
      <w:r w:rsidRPr="00F44904">
        <w:rPr>
          <w:rStyle w:val="StyleUnderline"/>
        </w:rPr>
        <w:t>The trend toward this kind of questioning reveals that senators seek to screen out nominees because they believe the nominees will reach outcomes the senators don't agree with</w:t>
      </w:r>
      <w:r>
        <w:t xml:space="preserve">. For a variety of reasons, </w:t>
      </w:r>
      <w:r w:rsidRPr="00F44904">
        <w:rPr>
          <w:rStyle w:val="StyleUnderline"/>
        </w:rPr>
        <w:t>this approach</w:t>
      </w:r>
      <w:r>
        <w:t xml:space="preserve"> is unwise. In the first analysis, it </w:t>
      </w:r>
      <w:r w:rsidRPr="00F44904">
        <w:rPr>
          <w:rStyle w:val="StyleUnderline"/>
        </w:rPr>
        <w:t>relies on the assumption that judges rule based on their political views</w:t>
      </w:r>
      <w:r>
        <w:t xml:space="preserve"> (after nearly 30 years on the federal bench, I can say that this almost never occurs). It is also shortsighted because it inevitably has a boomerang effect when the other party is scrutinizing candidates. </w:t>
      </w:r>
      <w:r w:rsidRPr="00F44904">
        <w:rPr>
          <w:rStyle w:val="StyleUnderline"/>
        </w:rPr>
        <w:t>The political benefits of this tit</w:t>
      </w:r>
      <w:r w:rsidRPr="00F44904">
        <w:rPr>
          <w:rStyle w:val="StyleUnderline"/>
          <w:rFonts w:ascii="Cambria Math" w:hAnsi="Cambria Math" w:cs="Cambria Math"/>
        </w:rPr>
        <w:t>‑</w:t>
      </w:r>
      <w:r w:rsidRPr="00F44904">
        <w:rPr>
          <w:rStyle w:val="StyleUnderline"/>
        </w:rPr>
        <w:t>for</w:t>
      </w:r>
      <w:r w:rsidRPr="00F44904">
        <w:rPr>
          <w:rStyle w:val="StyleUnderline"/>
          <w:rFonts w:ascii="Cambria Math" w:hAnsi="Cambria Math" w:cs="Cambria Math"/>
        </w:rPr>
        <w:t>‑</w:t>
      </w:r>
      <w:r w:rsidRPr="00F44904">
        <w:rPr>
          <w:rStyle w:val="StyleUnderline"/>
        </w:rPr>
        <w:t>tat practice therefore are a wash</w:t>
      </w:r>
      <w:r>
        <w:t>. Yet the long</w:t>
      </w:r>
      <w:r>
        <w:rPr>
          <w:rFonts w:ascii="Cambria Math" w:hAnsi="Cambria Math" w:cs="Cambria Math"/>
        </w:rPr>
        <w:t>‑</w:t>
      </w:r>
      <w:r>
        <w:t>term costs are weighty.</w:t>
      </w:r>
    </w:p>
    <w:p w14:paraId="3DDF2279" w14:textId="77777777" w:rsidR="00477AAB" w:rsidRPr="00F44904" w:rsidRDefault="00477AAB" w:rsidP="00477AAB">
      <w:pPr>
        <w:rPr>
          <w:rStyle w:val="StyleUnderline"/>
        </w:rPr>
      </w:pPr>
      <w:r>
        <w:t xml:space="preserve">First, </w:t>
      </w:r>
      <w:r w:rsidRPr="00F44904">
        <w:rPr>
          <w:rStyle w:val="StyleUnderline"/>
        </w:rPr>
        <w:t>the politicization of confirmation hearings perpetuates the misconception that the judicial role is political. This lowers the public esteem on which courts depend.</w:t>
      </w:r>
      <w:r>
        <w:t xml:space="preserve"> Federalist Paper No. 78 famously pointed out that </w:t>
      </w:r>
      <w:r w:rsidRPr="00F44904">
        <w:rPr>
          <w:rStyle w:val="StyleUnderline"/>
        </w:rPr>
        <w:t>the judiciary has neither the legislature's purse nor the executive's sword</w:t>
      </w:r>
      <w:r>
        <w:t>. Thus</w:t>
      </w:r>
      <w:r w:rsidRPr="00F44904">
        <w:rPr>
          <w:rStyle w:val="StyleUnderline"/>
        </w:rPr>
        <w:t>, compliance with court decrees is generally voluntary. It cannot be expected if litigants believe that judges ignore the merits in favor of personal predilection. This danger is especially great in the context of rulings against other government actors. Presidents obey judicial decisions</w:t>
      </w:r>
      <w:r>
        <w:t xml:space="preserve"> -- as President Nixon did in turning over the Watergate tapes, sealing his resignation - -</w:t>
      </w:r>
      <w:r w:rsidRPr="00F44904">
        <w:rPr>
          <w:rStyle w:val="StyleUnderline"/>
        </w:rPr>
        <w:t>because not doing so would lead to constitutional and political crisis. But as the public grows to perceive judges as political, it becomes easier for presidents and others to disregard judicial decisions as partisan pronouncements.</w:t>
      </w:r>
    </w:p>
    <w:p w14:paraId="343A5533" w14:textId="77777777" w:rsidR="00477AAB" w:rsidRDefault="00477AAB" w:rsidP="00477AAB">
      <w:r>
        <w:t>Second, fewer qualified candidates will seek or accept judicial nominations if the confirmation process includes publicized political attacks as a matter of course. Some years back, after the contentious hearings over Robert Bork's failed Supreme Court nomination, a distinguished Second Circuit colleague of mine remarked that he would never accept a nomination to the Court.</w:t>
      </w:r>
    </w:p>
    <w:p w14:paraId="3CE345D1" w14:textId="77777777" w:rsidR="00477AAB" w:rsidRDefault="00477AAB" w:rsidP="00477AAB">
      <w:r>
        <w:t>Third, as senators play whack</w:t>
      </w:r>
      <w:r>
        <w:rPr>
          <w:rFonts w:ascii="Cambria Math" w:hAnsi="Cambria Math" w:cs="Cambria Math"/>
        </w:rPr>
        <w:t>‑</w:t>
      </w:r>
      <w:r>
        <w:t>a</w:t>
      </w:r>
      <w:r>
        <w:rPr>
          <w:rFonts w:ascii="Cambria Math" w:hAnsi="Cambria Math" w:cs="Cambria Math"/>
        </w:rPr>
        <w:t>‑</w:t>
      </w:r>
      <w:r>
        <w:t>mole with judicial nominations, vacancies on the federal bench go unfilled and the administration of justice is impeded.</w:t>
      </w:r>
    </w:p>
    <w:p w14:paraId="75FA36EB" w14:textId="77777777" w:rsidR="00477AAB" w:rsidRDefault="00477AAB" w:rsidP="00477AAB">
      <w:r>
        <w:lastRenderedPageBreak/>
        <w:t xml:space="preserve">Finally, </w:t>
      </w:r>
      <w:r w:rsidRPr="00F44904">
        <w:rPr>
          <w:rStyle w:val="StyleUnderline"/>
        </w:rPr>
        <w:t>the politicization of confirmation hearings sows public distrust in government institutions as stabilizing forces in our racially, ethnically, and religiously disparate society.</w:t>
      </w:r>
      <w:r>
        <w:t xml:space="preserve"> Americans yearn for a government they can believe in</w:t>
      </w:r>
      <w:r w:rsidRPr="00F44904">
        <w:rPr>
          <w:rStyle w:val="StyleUnderline"/>
        </w:rPr>
        <w:t>. By unnecessarily and gratuitously distorting the judicial role, Senate hearings weaken the government as a whole in the eyes of the public.</w:t>
      </w:r>
      <w:r>
        <w:t xml:space="preserve"> The time of a senator can be put to better use.</w:t>
      </w:r>
    </w:p>
    <w:p w14:paraId="1B19C6F7" w14:textId="77777777" w:rsidR="00477AAB" w:rsidRPr="00026AB3" w:rsidRDefault="00477AAB" w:rsidP="00477AAB"/>
    <w:p w14:paraId="46F2B34B" w14:textId="77777777" w:rsidR="00477AAB" w:rsidRDefault="00477AAB" w:rsidP="00477AAB">
      <w:pPr>
        <w:pStyle w:val="Heading3"/>
      </w:pPr>
      <w:bookmarkStart w:id="15" w:name="_Toc519886880"/>
      <w:r>
        <w:lastRenderedPageBreak/>
        <w:t>AT – Lower Courts Not Perceived</w:t>
      </w:r>
      <w:bookmarkEnd w:id="15"/>
    </w:p>
    <w:p w14:paraId="67D51B9C" w14:textId="77777777" w:rsidR="00477AAB" w:rsidRPr="00E92497" w:rsidRDefault="00477AAB" w:rsidP="00477AAB"/>
    <w:p w14:paraId="759127EE" w14:textId="77777777" w:rsidR="00477AAB" w:rsidRDefault="00477AAB" w:rsidP="00477AAB">
      <w:pPr>
        <w:pStyle w:val="Heading4"/>
      </w:pPr>
      <w:r>
        <w:t>Trump has lashed out against lower court decisions, they’re politicized</w:t>
      </w:r>
    </w:p>
    <w:p w14:paraId="5CB5C3C1" w14:textId="77777777" w:rsidR="00477AAB" w:rsidRPr="00E6541B" w:rsidRDefault="00477AAB" w:rsidP="00477AAB">
      <w:pPr>
        <w:rPr>
          <w:b/>
          <w:sz w:val="26"/>
          <w:szCs w:val="26"/>
        </w:rPr>
      </w:pPr>
      <w:r w:rsidRPr="00E6541B">
        <w:rPr>
          <w:b/>
          <w:sz w:val="26"/>
          <w:szCs w:val="26"/>
        </w:rPr>
        <w:t>Fang, HuffPost, Reporter, 17</w:t>
      </w:r>
    </w:p>
    <w:p w14:paraId="4423AB57" w14:textId="77777777" w:rsidR="00477AAB" w:rsidRDefault="00477AAB" w:rsidP="00477AAB">
      <w:r>
        <w:t xml:space="preserve">[Marina, 6/26/17, HuffPost, “Donald Trump Responds To Supreme Court’s Travel Ban Announcement,” </w:t>
      </w:r>
      <w:hyperlink r:id="rId14" w:history="1">
        <w:r w:rsidRPr="004E04DE">
          <w:rPr>
            <w:rStyle w:val="Hyperlink"/>
          </w:rPr>
          <w:t>https://www.huffingtonpost.com/entry/donald-trump-supreme-court-travel-ban-response_us_59510269e4b02734df2bb1cc</w:t>
        </w:r>
      </w:hyperlink>
      <w:r>
        <w:t>, accessed 7/16/18, JPA]</w:t>
      </w:r>
    </w:p>
    <w:p w14:paraId="2770F57C" w14:textId="77777777" w:rsidR="00477AAB" w:rsidRPr="00E6541B" w:rsidRDefault="00477AAB" w:rsidP="00477AAB"/>
    <w:p w14:paraId="33865776" w14:textId="77777777" w:rsidR="00477AAB" w:rsidRPr="00211B7E" w:rsidRDefault="00477AAB" w:rsidP="00477AAB">
      <w:pPr>
        <w:rPr>
          <w:u w:val="single"/>
        </w:rPr>
      </w:pPr>
      <w:r w:rsidRPr="002154B6">
        <w:rPr>
          <w:rStyle w:val="StyleUnderline"/>
        </w:rPr>
        <w:t>Trump has frequently lashed out against the independent judiciary in response to multiple lower court decisions that ruled against his administration.</w:t>
      </w:r>
    </w:p>
    <w:p w14:paraId="43D6134C" w14:textId="77777777" w:rsidR="00477AAB" w:rsidRPr="002154B6" w:rsidRDefault="00477AAB" w:rsidP="00477AAB">
      <w:pPr>
        <w:rPr>
          <w:rStyle w:val="StyleUnderline"/>
        </w:rPr>
      </w:pPr>
      <w:r w:rsidRPr="002154B6">
        <w:rPr>
          <w:rStyle w:val="StyleUnderline"/>
        </w:rPr>
        <w:t>The president has sometimes gone after judges personally.</w:t>
      </w:r>
    </w:p>
    <w:p w14:paraId="06AF24C0" w14:textId="77777777" w:rsidR="00477AAB" w:rsidRDefault="00477AAB" w:rsidP="00477AAB">
      <w:r>
        <w:t>Donald J. Trump</w:t>
      </w:r>
    </w:p>
    <w:p w14:paraId="0821A0F0" w14:textId="77777777" w:rsidR="00477AAB" w:rsidRDefault="00477AAB" w:rsidP="00477AAB">
      <w:r>
        <w:rPr>
          <w:rFonts w:ascii="Segoe UI Emoji" w:hAnsi="Segoe UI Emoji" w:cs="Segoe UI Emoji"/>
        </w:rPr>
        <w:t>✔</w:t>
      </w:r>
    </w:p>
    <w:p w14:paraId="0D27B9BC" w14:textId="77777777" w:rsidR="00477AAB" w:rsidRDefault="00477AAB" w:rsidP="00477AAB">
      <w:r>
        <w:t>@realDonaldTrump</w:t>
      </w:r>
    </w:p>
    <w:p w14:paraId="480D0AA8" w14:textId="77777777" w:rsidR="00477AAB" w:rsidRDefault="00477AAB" w:rsidP="00477AAB">
      <w:r>
        <w:t>The opinion of this so-called judge, which essentially takes law-enforcement away from our country, is ridiculous and will be overturned!</w:t>
      </w:r>
    </w:p>
    <w:p w14:paraId="375EB310" w14:textId="77777777" w:rsidR="00477AAB" w:rsidRDefault="00477AAB" w:rsidP="00477AAB">
      <w:r>
        <w:t>6:12 AM - Feb 4, 2017</w:t>
      </w:r>
    </w:p>
    <w:p w14:paraId="47083318" w14:textId="77777777" w:rsidR="00477AAB" w:rsidRDefault="00477AAB" w:rsidP="00477AAB">
      <w:r>
        <w:t>151K</w:t>
      </w:r>
    </w:p>
    <w:p w14:paraId="209D0819" w14:textId="77777777" w:rsidR="00477AAB" w:rsidRDefault="00477AAB" w:rsidP="00477AAB">
      <w:r>
        <w:t>99.3K people are talking about this</w:t>
      </w:r>
    </w:p>
    <w:p w14:paraId="434C5B88" w14:textId="77777777" w:rsidR="00477AAB" w:rsidRDefault="00477AAB" w:rsidP="00477AAB">
      <w:r>
        <w:t>Twitter Ads info and privacy</w:t>
      </w:r>
    </w:p>
    <w:p w14:paraId="63604FF0" w14:textId="77777777" w:rsidR="00477AAB" w:rsidRPr="00211B7E" w:rsidRDefault="00477AAB" w:rsidP="00477AAB">
      <w:pPr>
        <w:rPr>
          <w:rStyle w:val="StyleUnderline"/>
        </w:rPr>
      </w:pPr>
      <w:r w:rsidRPr="00211B7E">
        <w:rPr>
          <w:rStyle w:val="StyleUnderline"/>
        </w:rPr>
        <w:t>On Monday, Trump’s eldest son, Donald Trump Jr., attacked the “activism” of the Ninth Circuit Court, one of the federal courts which halted the ban nationwide.</w:t>
      </w:r>
    </w:p>
    <w:p w14:paraId="00E79ABC" w14:textId="77777777" w:rsidR="00477AAB" w:rsidRPr="00E92497" w:rsidRDefault="00477AAB" w:rsidP="00477AAB"/>
    <w:p w14:paraId="5027CB07" w14:textId="77777777" w:rsidR="00477AAB" w:rsidRDefault="00477AAB" w:rsidP="00477AAB">
      <w:pPr>
        <w:pStyle w:val="Heading3"/>
      </w:pPr>
      <w:bookmarkStart w:id="16" w:name="_Toc519886881"/>
      <w:r>
        <w:lastRenderedPageBreak/>
        <w:t>AT – Lower Courts Not Tied to President</w:t>
      </w:r>
      <w:bookmarkEnd w:id="16"/>
    </w:p>
    <w:p w14:paraId="21A4B63F" w14:textId="77777777" w:rsidR="00477AAB" w:rsidRPr="00E92497" w:rsidRDefault="00477AAB" w:rsidP="00477AAB"/>
    <w:p w14:paraId="46F040A4" w14:textId="77777777" w:rsidR="00477AAB" w:rsidRDefault="00477AAB" w:rsidP="00477AAB">
      <w:pPr>
        <w:pStyle w:val="Heading4"/>
      </w:pPr>
      <w:r>
        <w:t>Trump has lashed out against lower court decisions, they’re politicized</w:t>
      </w:r>
    </w:p>
    <w:p w14:paraId="09EC9E6F" w14:textId="77777777" w:rsidR="00477AAB" w:rsidRPr="00E6541B" w:rsidRDefault="00477AAB" w:rsidP="00477AAB">
      <w:pPr>
        <w:rPr>
          <w:b/>
          <w:sz w:val="26"/>
          <w:szCs w:val="26"/>
        </w:rPr>
      </w:pPr>
      <w:r w:rsidRPr="00E6541B">
        <w:rPr>
          <w:b/>
          <w:sz w:val="26"/>
          <w:szCs w:val="26"/>
        </w:rPr>
        <w:t>Fang, HuffPost, Reporter, 17</w:t>
      </w:r>
    </w:p>
    <w:p w14:paraId="5586CD68" w14:textId="77777777" w:rsidR="00477AAB" w:rsidRPr="00E6541B" w:rsidRDefault="00477AAB" w:rsidP="00477AAB">
      <w:r>
        <w:t xml:space="preserve">[Marina, 6/26/17, HuffPost, “Donald Trump Responds To Supreme Court’s Travel Ban Announcement,” </w:t>
      </w:r>
      <w:hyperlink r:id="rId15" w:history="1">
        <w:r w:rsidRPr="004E04DE">
          <w:rPr>
            <w:rStyle w:val="Hyperlink"/>
          </w:rPr>
          <w:t>https://www.huffingtonpost.com/entry/donald-trump-supreme-court-travel-ban-response_us_59510269e4b02734df2bb1cc</w:t>
        </w:r>
      </w:hyperlink>
      <w:r>
        <w:t>, accessed 7/16/18, JPA]</w:t>
      </w:r>
    </w:p>
    <w:p w14:paraId="2F82FAC1" w14:textId="77777777" w:rsidR="00477AAB" w:rsidRPr="00211B7E" w:rsidRDefault="00477AAB" w:rsidP="00477AAB">
      <w:pPr>
        <w:rPr>
          <w:u w:val="single"/>
        </w:rPr>
      </w:pPr>
      <w:r w:rsidRPr="002154B6">
        <w:rPr>
          <w:rStyle w:val="StyleUnderline"/>
        </w:rPr>
        <w:t>Trump has frequently lashed out against the independent judiciary in response to multiple lower court decisions that ruled against his administration.</w:t>
      </w:r>
    </w:p>
    <w:p w14:paraId="4EDA8E23" w14:textId="77777777" w:rsidR="00477AAB" w:rsidRPr="002154B6" w:rsidRDefault="00477AAB" w:rsidP="00477AAB">
      <w:pPr>
        <w:rPr>
          <w:rStyle w:val="StyleUnderline"/>
        </w:rPr>
      </w:pPr>
      <w:r w:rsidRPr="002154B6">
        <w:rPr>
          <w:rStyle w:val="StyleUnderline"/>
        </w:rPr>
        <w:t>The president has sometimes gone after judges personally.</w:t>
      </w:r>
    </w:p>
    <w:p w14:paraId="318BAE41" w14:textId="77777777" w:rsidR="00477AAB" w:rsidRDefault="00477AAB" w:rsidP="00477AAB">
      <w:r>
        <w:t>Donald J. Trump</w:t>
      </w:r>
    </w:p>
    <w:p w14:paraId="56A8CFC6" w14:textId="77777777" w:rsidR="00477AAB" w:rsidRDefault="00477AAB" w:rsidP="00477AAB">
      <w:r>
        <w:rPr>
          <w:rFonts w:ascii="Segoe UI Emoji" w:hAnsi="Segoe UI Emoji" w:cs="Segoe UI Emoji"/>
        </w:rPr>
        <w:t>✔</w:t>
      </w:r>
    </w:p>
    <w:p w14:paraId="2537C8CE" w14:textId="77777777" w:rsidR="00477AAB" w:rsidRDefault="00477AAB" w:rsidP="00477AAB">
      <w:r>
        <w:t>@realDonaldTrump</w:t>
      </w:r>
    </w:p>
    <w:p w14:paraId="681F538F" w14:textId="77777777" w:rsidR="00477AAB" w:rsidRDefault="00477AAB" w:rsidP="00477AAB">
      <w:r>
        <w:t>The opinion of this so-called judge, which essentially takes law-enforcement away from our country, is ridiculous and will be overturned!</w:t>
      </w:r>
    </w:p>
    <w:p w14:paraId="14D59528" w14:textId="77777777" w:rsidR="00477AAB" w:rsidRDefault="00477AAB" w:rsidP="00477AAB">
      <w:r>
        <w:t>6:12 AM - Feb 4, 2017</w:t>
      </w:r>
    </w:p>
    <w:p w14:paraId="60C7CAD7" w14:textId="77777777" w:rsidR="00477AAB" w:rsidRDefault="00477AAB" w:rsidP="00477AAB">
      <w:r>
        <w:t>151K</w:t>
      </w:r>
    </w:p>
    <w:p w14:paraId="6BBD737E" w14:textId="77777777" w:rsidR="00477AAB" w:rsidRDefault="00477AAB" w:rsidP="00477AAB">
      <w:r>
        <w:t>99.3K people are talking about this</w:t>
      </w:r>
    </w:p>
    <w:p w14:paraId="5E049D5C" w14:textId="77777777" w:rsidR="00477AAB" w:rsidRDefault="00477AAB" w:rsidP="00477AAB">
      <w:r>
        <w:t>Twitter Ads info and privacy</w:t>
      </w:r>
    </w:p>
    <w:p w14:paraId="7215C489" w14:textId="77777777" w:rsidR="00477AAB" w:rsidRDefault="00477AAB" w:rsidP="00477AAB">
      <w:pPr>
        <w:rPr>
          <w:rStyle w:val="StyleUnderline"/>
        </w:rPr>
      </w:pPr>
      <w:r w:rsidRPr="00211B7E">
        <w:rPr>
          <w:rStyle w:val="StyleUnderline"/>
        </w:rPr>
        <w:t>On Monday, Trump’s eldest son, Donald Trump Jr., attacked the “activism” of the Ninth Circuit Court, one of the federal courts which halted the ban nationwide.</w:t>
      </w:r>
    </w:p>
    <w:p w14:paraId="4821AE1C" w14:textId="77777777" w:rsidR="00477AAB" w:rsidRDefault="00477AAB" w:rsidP="00477AAB">
      <w:pPr>
        <w:rPr>
          <w:rStyle w:val="StyleUnderline"/>
        </w:rPr>
      </w:pPr>
    </w:p>
    <w:p w14:paraId="26241EF3" w14:textId="77777777" w:rsidR="00477AAB" w:rsidRDefault="00477AAB" w:rsidP="00477AAB">
      <w:pPr>
        <w:rPr>
          <w:rFonts w:asciiTheme="minorHAnsi" w:hAnsiTheme="minorHAnsi" w:cstheme="minorBidi"/>
        </w:rPr>
      </w:pPr>
    </w:p>
    <w:p w14:paraId="06577F7C" w14:textId="77777777" w:rsidR="00477AAB" w:rsidRDefault="00477AAB" w:rsidP="00477AAB">
      <w:pPr>
        <w:pStyle w:val="Heading1"/>
      </w:pPr>
    </w:p>
    <w:p w14:paraId="5BEB7AC3" w14:textId="37D72E35" w:rsidR="00477AAB" w:rsidRDefault="00477AAB" w:rsidP="00477AAB">
      <w:pPr>
        <w:pStyle w:val="Heading1"/>
      </w:pPr>
      <w:bookmarkStart w:id="17" w:name="_Toc519886882"/>
      <w:r>
        <w:lastRenderedPageBreak/>
        <w:t>Executive Action Links</w:t>
      </w:r>
      <w:r w:rsidR="00454AD1">
        <w:t xml:space="preserve"> to Politics</w:t>
      </w:r>
      <w:bookmarkEnd w:id="17"/>
    </w:p>
    <w:p w14:paraId="73D17144" w14:textId="77777777" w:rsidR="00477AAB" w:rsidRDefault="00477AAB" w:rsidP="00477AAB"/>
    <w:p w14:paraId="44F32328" w14:textId="77777777" w:rsidR="00477AAB" w:rsidRDefault="00477AAB" w:rsidP="00477AAB">
      <w:pPr>
        <w:pStyle w:val="Heading3"/>
      </w:pPr>
      <w:bookmarkStart w:id="18" w:name="_Toc519886883"/>
      <w:r>
        <w:lastRenderedPageBreak/>
        <w:t>Executive Orders Bolster Trump</w:t>
      </w:r>
      <w:bookmarkEnd w:id="18"/>
    </w:p>
    <w:p w14:paraId="3E988D46" w14:textId="77777777" w:rsidR="00477AAB" w:rsidRPr="007E2EF7" w:rsidRDefault="00477AAB" w:rsidP="00477AAB"/>
    <w:p w14:paraId="7D7084CD" w14:textId="551471F5" w:rsidR="00477AAB" w:rsidRDefault="00477AAB" w:rsidP="00477AAB">
      <w:pPr>
        <w:pStyle w:val="Heading4"/>
      </w:pPr>
      <w:r>
        <w:t>Trump acting unilaterally is popular with Republicans</w:t>
      </w:r>
    </w:p>
    <w:p w14:paraId="60A3AC86" w14:textId="77777777" w:rsidR="00477AAB" w:rsidRDefault="00477AAB" w:rsidP="00477AAB">
      <w:pPr>
        <w:rPr>
          <w:rStyle w:val="Style13ptBold"/>
        </w:rPr>
      </w:pPr>
      <w:r w:rsidRPr="000B28FB">
        <w:rPr>
          <w:rStyle w:val="Style13ptBold"/>
        </w:rPr>
        <w:t xml:space="preserve">Wagner, national reporter leading </w:t>
      </w:r>
      <w:r>
        <w:rPr>
          <w:rStyle w:val="Style13ptBold"/>
        </w:rPr>
        <w:t>Washington</w:t>
      </w:r>
      <w:r w:rsidRPr="000B28FB">
        <w:rPr>
          <w:rStyle w:val="Style13ptBold"/>
        </w:rPr>
        <w:t xml:space="preserve"> Post’s breaking political news team, </w:t>
      </w:r>
      <w:r>
        <w:rPr>
          <w:rStyle w:val="Style13ptBold"/>
        </w:rPr>
        <w:t>and Nakamura, Washington Post white house reporter, 17</w:t>
      </w:r>
    </w:p>
    <w:p w14:paraId="021E7ADB" w14:textId="77777777" w:rsidR="00477AAB" w:rsidRDefault="00477AAB" w:rsidP="00477AAB">
      <w:r w:rsidRPr="000B28FB">
        <w:t>[John, and David, October 14 2017, Washington Post, “Trump turns to executive powers in bid to force Congress into action”, https://www.washingtonpost.com/politics/trump-turns-to-executive-powers-in-bid-to-force-congress-into-action/2017/10/14/54a48dd4-b06f-11e7-9e58-e6288544af98_story.html, accessed 7/18 dWRS]</w:t>
      </w:r>
    </w:p>
    <w:p w14:paraId="665BE5CB" w14:textId="77777777" w:rsidR="00477AAB" w:rsidRPr="000B28FB" w:rsidRDefault="00477AAB" w:rsidP="00477AAB"/>
    <w:p w14:paraId="6E8B8C77" w14:textId="77777777" w:rsidR="00477AAB" w:rsidRPr="000B28FB" w:rsidRDefault="00477AAB" w:rsidP="00477AAB">
      <w:r w:rsidRPr="000B28FB">
        <w:rPr>
          <w:rStyle w:val="StyleUnderline"/>
        </w:rPr>
        <w:t xml:space="preserve">Frustrated with his inability to spur Congress to act on much of his agenda, President Trump is increasingly using his </w:t>
      </w:r>
      <w:r w:rsidRPr="000B28FB">
        <w:rPr>
          <w:rStyle w:val="StyleUnderline"/>
          <w:sz w:val="24"/>
        </w:rPr>
        <w:t xml:space="preserve">executive powers in a risky bid to gain leverage with lawmakers </w:t>
      </w:r>
      <w:r w:rsidRPr="000B28FB">
        <w:t>on an array of unfulfilled campaign promises.</w:t>
      </w:r>
    </w:p>
    <w:p w14:paraId="7A989B67" w14:textId="77777777" w:rsidR="00477AAB" w:rsidRPr="000B28FB" w:rsidRDefault="00477AAB" w:rsidP="00477AAB">
      <w:r w:rsidRPr="000B28FB">
        <w:t>Following his announcement that he is cutting off health-care subsidies key to the Affordable Care Act, Trump voiced hope that the move would force Democrats to join him in his stymied effort to pass a health-care overhaul in the Republican-led Congress.</w:t>
      </w:r>
    </w:p>
    <w:p w14:paraId="4B8EA718" w14:textId="77777777" w:rsidR="00477AAB" w:rsidRPr="000B28FB" w:rsidRDefault="00477AAB" w:rsidP="00477AAB">
      <w:r w:rsidRPr="000B28FB">
        <w:rPr>
          <w:rStyle w:val="StyleUnderline"/>
        </w:rPr>
        <w:t>After proclaiming the end of a popular program</w:t>
      </w:r>
      <w:r w:rsidRPr="000B28FB">
        <w:t xml:space="preserve"> that shields young undocumented immigrants from deportation, </w:t>
      </w:r>
      <w:r w:rsidRPr="000B28FB">
        <w:rPr>
          <w:rStyle w:val="StyleUnderline"/>
        </w:rPr>
        <w:t>Trump offered to continue it — but only if lawmakers move on several of his stalled priorities in return, including funding a U.S.-Mexico border wall that was central to his campaign</w:t>
      </w:r>
      <w:r w:rsidRPr="000B28FB">
        <w:t>.</w:t>
      </w:r>
    </w:p>
    <w:p w14:paraId="3AAD141E" w14:textId="77777777" w:rsidR="00477AAB" w:rsidRPr="000B28FB" w:rsidRDefault="00477AAB" w:rsidP="00477AAB">
      <w:r w:rsidRPr="000B28FB">
        <w:t>And on Friday, Trump disavowed the international nuclear deal with Iran but held out the possibility of keeping the United States in the pact if Congress attaches new conditions to a deal that he continually derided as a candidate.</w:t>
      </w:r>
    </w:p>
    <w:p w14:paraId="1CE998EB" w14:textId="77777777" w:rsidR="00477AAB" w:rsidRPr="000B28FB" w:rsidRDefault="00477AAB" w:rsidP="00477AAB">
      <w:pPr>
        <w:rPr>
          <w:rStyle w:val="StyleUnderline"/>
        </w:rPr>
      </w:pPr>
      <w:r w:rsidRPr="000B28FB">
        <w:rPr>
          <w:rStyle w:val="StyleUnderline"/>
        </w:rPr>
        <w:t>The strategy has been cheered by many of the president's core supporters, who view it as Trump making good on his pledge to be a disruptive force in Washington while dismantling the legacy of former president Barack Obama.</w:t>
      </w:r>
    </w:p>
    <w:p w14:paraId="489C36ED" w14:textId="77777777" w:rsidR="00477AAB" w:rsidRDefault="00477AAB" w:rsidP="00477AAB">
      <w:r w:rsidRPr="000B28FB">
        <w:rPr>
          <w:rStyle w:val="StyleUnderline"/>
        </w:rPr>
        <w:t>"Any time he can be viewed as a strong, disruptive force, hitting D.C. with a wrecking ball, his core base of supporters love it,"</w:t>
      </w:r>
      <w:r w:rsidRPr="000B28FB">
        <w:t xml:space="preserve"> said Ron Bonjean, a Republican consultant close to the White House.</w:t>
      </w:r>
    </w:p>
    <w:p w14:paraId="2BF40DD9" w14:textId="77777777" w:rsidR="00477AAB" w:rsidRDefault="00477AAB" w:rsidP="00477AAB"/>
    <w:p w14:paraId="4CC3F8F3" w14:textId="77777777" w:rsidR="00477AAB" w:rsidRPr="000B28FB" w:rsidRDefault="00477AAB" w:rsidP="00477AAB">
      <w:pPr>
        <w:pStyle w:val="Heading4"/>
      </w:pPr>
      <w:r>
        <w:t>Trump’s executive power in the face of a stalled Congress makes him seem powerful</w:t>
      </w:r>
    </w:p>
    <w:p w14:paraId="1532682F" w14:textId="77777777" w:rsidR="00477AAB" w:rsidRDefault="00477AAB" w:rsidP="00477AAB">
      <w:pPr>
        <w:rPr>
          <w:rStyle w:val="Style13ptBold"/>
        </w:rPr>
      </w:pPr>
      <w:r w:rsidRPr="000B28FB">
        <w:rPr>
          <w:rStyle w:val="Style13ptBold"/>
        </w:rPr>
        <w:t xml:space="preserve">Wagner, national reporter leading </w:t>
      </w:r>
      <w:r>
        <w:rPr>
          <w:rStyle w:val="Style13ptBold"/>
        </w:rPr>
        <w:t>Washington</w:t>
      </w:r>
      <w:r w:rsidRPr="000B28FB">
        <w:rPr>
          <w:rStyle w:val="Style13ptBold"/>
        </w:rPr>
        <w:t xml:space="preserve"> Post’s breaking political news team, </w:t>
      </w:r>
      <w:r>
        <w:rPr>
          <w:rStyle w:val="Style13ptBold"/>
        </w:rPr>
        <w:t>and Nakamura, Washington Post white house reporter, 17</w:t>
      </w:r>
    </w:p>
    <w:p w14:paraId="49D387C0" w14:textId="77777777" w:rsidR="00477AAB" w:rsidRDefault="00477AAB" w:rsidP="00477AAB">
      <w:r w:rsidRPr="000B28FB">
        <w:t>[John, and David, October 14 2017, Washington Post, “Trump turns to executive powers in bid to force Congress into action”, https://www.washingtonpost.com/politics/trump-turns-to-executive-powers-in-bid-to-force-congress-into-action/2017/10/14/54a48dd4-b06f-11e7-9e58-e6288544af98_story.html, accessed 7/18 dWRS]</w:t>
      </w:r>
    </w:p>
    <w:p w14:paraId="530B9ED3" w14:textId="77777777" w:rsidR="00477AAB" w:rsidRDefault="00477AAB" w:rsidP="00477AAB">
      <w:pPr>
        <w:rPr>
          <w:rStyle w:val="StyleUnderline"/>
        </w:rPr>
      </w:pPr>
    </w:p>
    <w:p w14:paraId="7FD8E8D4" w14:textId="77777777" w:rsidR="00477AAB" w:rsidRPr="00466707" w:rsidRDefault="00477AAB" w:rsidP="00477AAB">
      <w:pPr>
        <w:rPr>
          <w:rStyle w:val="StyleUnderline"/>
        </w:rPr>
      </w:pPr>
      <w:r w:rsidRPr="00466707">
        <w:rPr>
          <w:rStyle w:val="StyleUnderline"/>
        </w:rPr>
        <w:lastRenderedPageBreak/>
        <w:t>Trump aides acknowledge that some of his recent actions are due to his frustration with Congress, which the president has made no effort to hide </w:t>
      </w:r>
      <w:hyperlink r:id="rId16" w:tooltip="twitter.com" w:history="1">
        <w:r w:rsidRPr="00466707">
          <w:rPr>
            <w:rStyle w:val="StyleUnderline"/>
          </w:rPr>
          <w:t>on Twitter</w:t>
        </w:r>
      </w:hyperlink>
      <w:r w:rsidRPr="00466707">
        <w:rPr>
          <w:rStyle w:val="StyleUnderline"/>
        </w:rPr>
        <w:t> and in public appearances. And they defend his frequent use of executive orders as necessary to undo actions by Obama they consider unconstitutional or otherwise legally problematic.</w:t>
      </w:r>
    </w:p>
    <w:p w14:paraId="3F690799" w14:textId="77777777" w:rsidR="00477AAB" w:rsidRPr="00466707" w:rsidRDefault="00477AAB" w:rsidP="00477AAB">
      <w:pPr>
        <w:rPr>
          <w:rStyle w:val="StyleUnderline"/>
        </w:rPr>
      </w:pPr>
      <w:r w:rsidRPr="00466707">
        <w:rPr>
          <w:rStyle w:val="StyleUnderline"/>
        </w:rPr>
        <w:t>"The president campaigned on a bold agenda, and Congress's inaction won't stop the administration's tireless efforts to boost the economy, improve health care and protect the American people," said White House principal deputy press secretary Raj Shah.</w:t>
      </w:r>
    </w:p>
    <w:p w14:paraId="3B5558B7" w14:textId="77777777" w:rsidR="00477AAB" w:rsidRPr="00466707" w:rsidRDefault="00477AAB" w:rsidP="00477AAB">
      <w:pPr>
        <w:rPr>
          <w:rStyle w:val="StyleUnderline"/>
        </w:rPr>
      </w:pPr>
      <w:r w:rsidRPr="00466707">
        <w:rPr>
          <w:rStyle w:val="StyleUnderline"/>
        </w:rPr>
        <w:t>Supporters outside Washington say the moves show a president unwilling to take no for an answer as he attempts to make good on his campaign promises.</w:t>
      </w:r>
    </w:p>
    <w:p w14:paraId="5439400B" w14:textId="77777777" w:rsidR="00477AAB" w:rsidRPr="00466707" w:rsidRDefault="00477AAB" w:rsidP="00477AAB">
      <w:pPr>
        <w:rPr>
          <w:rStyle w:val="StyleUnderline"/>
        </w:rPr>
      </w:pPr>
      <w:r w:rsidRPr="00466707">
        <w:rPr>
          <w:rStyle w:val="StyleUnderline"/>
        </w:rPr>
        <w:t>"The president is doing what he said he's going to do," said Terry Lathan, chairman of the Republican Party of Alabama. "He's not a man to sit back and wait when told not to do something. That's not how he's wired. It's one of the reasons he got elected. He will not let barriers stand in his way. He'll go over, under, around it to get something done."</w:t>
      </w:r>
    </w:p>
    <w:p w14:paraId="335ABE7D" w14:textId="77777777" w:rsidR="00477AAB" w:rsidRDefault="00477AAB" w:rsidP="00477AAB"/>
    <w:p w14:paraId="3B4A88BE" w14:textId="77777777" w:rsidR="00477AAB" w:rsidRDefault="00477AAB" w:rsidP="00477AAB">
      <w:pPr>
        <w:pStyle w:val="Heading3"/>
      </w:pPr>
      <w:bookmarkStart w:id="19" w:name="_Toc519886884"/>
      <w:r>
        <w:lastRenderedPageBreak/>
        <w:t>Executive Orders Bolster President’s Power</w:t>
      </w:r>
      <w:bookmarkEnd w:id="19"/>
    </w:p>
    <w:p w14:paraId="356CB7DE" w14:textId="77777777" w:rsidR="00477AAB" w:rsidRPr="007E2EF7" w:rsidRDefault="00477AAB" w:rsidP="00477AAB"/>
    <w:p w14:paraId="26D68722" w14:textId="77777777" w:rsidR="00477AAB" w:rsidRDefault="00477AAB" w:rsidP="00477AAB">
      <w:pPr>
        <w:pStyle w:val="Heading4"/>
      </w:pPr>
      <w:r>
        <w:t>Executive orders are how presidents build their legacy and reputation and are a part of their policy agenda</w:t>
      </w:r>
    </w:p>
    <w:p w14:paraId="0F0AE1C5" w14:textId="77777777" w:rsidR="00477AAB" w:rsidRPr="008F1C4F" w:rsidRDefault="00477AAB" w:rsidP="00477AAB">
      <w:pPr>
        <w:rPr>
          <w:rStyle w:val="Style13ptBold"/>
        </w:rPr>
      </w:pPr>
      <w:r w:rsidRPr="008F1C4F">
        <w:rPr>
          <w:rStyle w:val="Style13ptBold"/>
        </w:rPr>
        <w:t>Warber, Clemson University Political Science Professor with American Presidency expertise, 18</w:t>
      </w:r>
    </w:p>
    <w:p w14:paraId="2F8401CF" w14:textId="77777777" w:rsidR="00477AAB" w:rsidRDefault="00477AAB" w:rsidP="00477AAB">
      <w:r>
        <w:t xml:space="preserve">[Adam L., Yu Ouyang, </w:t>
      </w:r>
      <w:r w:rsidRPr="008F1C4F">
        <w:t>Assistant Professor of Political Science at Purdue University Northwest</w:t>
      </w:r>
      <w:r>
        <w:t>, and Richard M. Waterman, University of Kentucky Professor of Political Science, March 2018, Presidential Studies Quarterly, Landmark Executive Orders: Presidential Leadership Through Unilateral Action, accessed ProQuest, 7/18/18, dWRS]</w:t>
      </w:r>
    </w:p>
    <w:p w14:paraId="7646215C" w14:textId="77777777" w:rsidR="00477AAB" w:rsidRDefault="00477AAB" w:rsidP="00477AAB"/>
    <w:p w14:paraId="7B7ACB57" w14:textId="77777777" w:rsidR="00477AAB" w:rsidRDefault="00477AAB" w:rsidP="00477AAB">
      <w:r w:rsidRPr="00FC32B4">
        <w:rPr>
          <w:rStyle w:val="StyleUnderline"/>
        </w:rPr>
        <w:t>Landmark legislation long has been considered a benchmark in evaluating a president’s performance and historical standing</w:t>
      </w:r>
      <w:r>
        <w:t xml:space="preserve">. Whether it is Congressional Quarterly’s measure of presidential success in passing legislation or historians citing what they identify as key laws enacted during each presidency, </w:t>
      </w:r>
      <w:r w:rsidRPr="003136A6">
        <w:rPr>
          <w:rStyle w:val="StyleUnderline"/>
          <w:sz w:val="24"/>
        </w:rPr>
        <w:t>presidential reputations are forged on the steel of landmark legislation</w:t>
      </w:r>
      <w:r>
        <w:t xml:space="preserve">. Yet, </w:t>
      </w:r>
      <w:r w:rsidRPr="003136A6">
        <w:rPr>
          <w:rStyle w:val="StyleUnderline"/>
          <w:sz w:val="24"/>
        </w:rPr>
        <w:t>presidents have other tools and resources at their disposal to build their policy legacies</w:t>
      </w:r>
      <w:r>
        <w:t xml:space="preserve">. As Moe (1985) argued, presidents continue to develop new resources in order to satisfy public expectations. As such, while landmark legislation provides one benchmark for evaluating each president’s performance, it is insufficient. </w:t>
      </w:r>
      <w:r w:rsidRPr="003136A6">
        <w:rPr>
          <w:rStyle w:val="StyleUnderline"/>
        </w:rPr>
        <w:t>Unless we also examine how presidents accomplish their agendas through these other tools or resources, we are missing an important piece of the puzzle regarding presidential power. This next step involves an understanding of how presidents use various unilateral authorities to advance their policies, either directly by establishing new approaches or by inducing Congress to then enact legislation more favorable to the president’s policy preferences. This step requires us to do more than simply examine the raw number of executive orders issued by presidents, for example, or even the major, routine, minor, significant, or nonsignificant orders. Just as a count of the number of laws passed during a president’s term would be misleading, a mere count of unilateral actions only takes us so</w:t>
      </w:r>
      <w:r>
        <w:rPr>
          <w:rStyle w:val="StyleUnderline"/>
        </w:rPr>
        <w:t xml:space="preserve"> </w:t>
      </w:r>
      <w:r w:rsidRPr="003136A6">
        <w:rPr>
          <w:rStyle w:val="StyleUnderline"/>
        </w:rPr>
        <w:t>far in understanding what presidents want and what they achieve</w:t>
      </w:r>
      <w:r>
        <w:t>.</w:t>
      </w:r>
    </w:p>
    <w:p w14:paraId="30D7D1CD" w14:textId="77777777" w:rsidR="00477AAB" w:rsidRDefault="00477AAB" w:rsidP="00477AAB"/>
    <w:p w14:paraId="62986F6D" w14:textId="77777777" w:rsidR="00477AAB" w:rsidRDefault="00477AAB" w:rsidP="00477AAB">
      <w:pPr>
        <w:pStyle w:val="Heading4"/>
      </w:pPr>
      <w:r>
        <w:t>The substance of policy action is what is important – not its form</w:t>
      </w:r>
    </w:p>
    <w:p w14:paraId="0CF78D28" w14:textId="77777777" w:rsidR="00477AAB" w:rsidRPr="008F1C4F" w:rsidRDefault="00477AAB" w:rsidP="00477AAB">
      <w:pPr>
        <w:rPr>
          <w:rStyle w:val="Style13ptBold"/>
        </w:rPr>
      </w:pPr>
      <w:r w:rsidRPr="008F1C4F">
        <w:rPr>
          <w:rStyle w:val="Style13ptBold"/>
        </w:rPr>
        <w:t>Warber, Clemson University Political Science Professor with American Presidency expertise, 18</w:t>
      </w:r>
    </w:p>
    <w:p w14:paraId="0FEEE1DE" w14:textId="77777777" w:rsidR="00477AAB" w:rsidRDefault="00477AAB" w:rsidP="00477AAB">
      <w:r>
        <w:t xml:space="preserve">[Adam L., Yu Ouyang, </w:t>
      </w:r>
      <w:r w:rsidRPr="008F1C4F">
        <w:t>Assistant Professor of Political Science at Purdue University Northwest</w:t>
      </w:r>
      <w:r>
        <w:t>, and Richard M. Waterman, University of Kentucky Professor of Political Science, March 2018, Presidential Studies Quarterly, Landmark Executive Orders: Presidential Leadership Through Unilateral Action, accessed ProQuest, 7/18/18, dWRS]</w:t>
      </w:r>
    </w:p>
    <w:p w14:paraId="5A5BCD2D" w14:textId="77777777" w:rsidR="00477AAB" w:rsidRDefault="00477AAB" w:rsidP="00477AAB"/>
    <w:p w14:paraId="0EDB14C9" w14:textId="77777777" w:rsidR="00477AAB" w:rsidRDefault="00477AAB" w:rsidP="00477AAB">
      <w:r w:rsidRPr="003136A6">
        <w:rPr>
          <w:rStyle w:val="StyleUnderline"/>
        </w:rPr>
        <w:t xml:space="preserve">This next step involves an understanding of how presidents use various unilateral authorities to advance their policies, either directly by establishing new approaches or by inducing Congress to then enact legislation more favorable to the president’s policy preferences. This step requires us to </w:t>
      </w:r>
      <w:r w:rsidRPr="003136A6">
        <w:rPr>
          <w:rStyle w:val="StyleUnderline"/>
        </w:rPr>
        <w:lastRenderedPageBreak/>
        <w:t>do more than simply examine the raw number of executive orders issued by presidents, for example, or even the major, routine, minor, significant, or nonsignificant orders. Just as a count of the number of laws passed during a president’s term would be misleading, a mere count of unilateral actions only takes us so</w:t>
      </w:r>
      <w:r>
        <w:rPr>
          <w:rStyle w:val="StyleUnderline"/>
        </w:rPr>
        <w:t xml:space="preserve"> </w:t>
      </w:r>
      <w:r w:rsidRPr="003136A6">
        <w:rPr>
          <w:rStyle w:val="StyleUnderline"/>
        </w:rPr>
        <w:t>far in understanding what presidents want and what they achieve</w:t>
      </w:r>
      <w:r>
        <w:t xml:space="preserve">. Cooper (2014) </w:t>
      </w:r>
      <w:r w:rsidRPr="003136A6">
        <w:rPr>
          <w:rStyle w:val="StyleUnderline"/>
          <w:sz w:val="28"/>
        </w:rPr>
        <w:t>underscored this point by noting that merely counting executive orders for research purposes “is an unhelpful exercise because the issue is more about content than quantity”</w:t>
      </w:r>
      <w:r>
        <w:t xml:space="preserve"> (16). Therefore, </w:t>
      </w:r>
      <w:r w:rsidRPr="003136A6">
        <w:rPr>
          <w:rStyle w:val="StyleUnderline"/>
        </w:rPr>
        <w:t>a more promising approach is to examine the actual policy substance of unilateral actions to determine whether certain directives represent landmark policies</w:t>
      </w:r>
      <w:r>
        <w:t xml:space="preserve">. To do so, we begin by examining scholarly perceptions of the most commonly studied unilateral activity, executive orders. Because executive orders are the better known and most often studied of unilateral actions, the substantive impact of these orders should be more apparent. However, before we can proceed, existing scholarship on landmark legislation in Congress serves as an important guide to how we might identify landmark executive orders. How then have scholars identified landmark legislation? In his pivotal work, David Mayhew (1991) was interested in whether divided government impacted congressional passage of landmark legislation. He therefore identified landmark bills by (Sweep 1) examining data from the New York Times and Washington Post to detect important legislation passed by Congress during each year from 1947 to 1990 and (Sweep 2) expert retrospective opinions of the policy importance of legislation. Since Mayhew, other scholars have applied related methods to identify landmark legislation. Howell et al. (2000) classified legislation into four categories from minor to landmark. A fresh approach was adopted by Heitshusen and Young (2006), who employed legal history, and Clinton and Lapinsky (2005), who used an item-response method to measure this important concept. As these examples demonstrate, no one method has been employed to measure whether laws can be classified as achieving landmark status, but much progress has been made in terms of identifying the most important laws passed by Congress. Likewise, different approaches are required to identify landmark executive orders. As we have noted, Mayer (2001), Mayer and Price (2002), Howell (2003), and Warber (2006) already have made important contributions in this regard. But their work leaves us with another interesting question. </w:t>
      </w:r>
      <w:r w:rsidRPr="003136A6">
        <w:rPr>
          <w:rStyle w:val="StyleUnderline"/>
        </w:rPr>
        <w:t>Are there executive orders that are of an even higher magnitude of impact and importance than the ones they categorized as significant or major orders</w:t>
      </w:r>
      <w:r>
        <w:t xml:space="preserve">? Clearly, </w:t>
      </w:r>
      <w:r w:rsidRPr="003136A6">
        <w:rPr>
          <w:rStyle w:val="StyleUnderline"/>
        </w:rPr>
        <w:t>not all substantive or major orders are of the same importance. Just as some legislation is important, yet more narrow in its impact, some executive orders can be expected to have a broader impact on policy than others, as well as exerting an impact over a longer duration. For instance, orders impacting the issuance of federal regulations can impact industries across the entire economy.</w:t>
      </w:r>
      <w:r>
        <w:t xml:space="preserve"> Identifying landmark executive orders is therefore not merely an interesting academic exercise, a mere parlor game, but as with the identification of landmark legislation, one that helps us to unpack the still copious list of major orders and to identify the truly transformative orders. To begin this process, we identified presidential scholars in a range of different fields, including those who primarily examine unilateral action, presidential–congressional interactions, and generalists. We did not identify scholars using a random sample. Rather, we selected individuals who published widely in these three areas, in mainstream journals and books with important university and commercial presses. We also focused on individuals who currently are actively engaged in research and who teach presidency classes at their respective universities. Our approach therefore was to identify individuals who were most likely to be knowledgeable about unilateral action and the unilateral presidency literature. We then contacted these scholars via e-mail and posited the following question: While considerable attention has been paid to so-called landmark legislation, most of the focus on executive orders has been on examining whether presidents issue more major or significant orders during periods of divided government, etc. While scholars have developed different measures of major or significant orders, there has been much less </w:t>
      </w:r>
      <w:r>
        <w:lastRenderedPageBreak/>
        <w:t xml:space="preserve">attention paid to the actual substance of these orders... Could you please take a few minutes to consider this question and then send an email with what you consider to be the five or ten most important executive orders issued by presidents. The purpose of this initial focus is to see if there is any consensus among scholars on this point. We then provided Truman’s Executive Order 9981, desegregating the military, as an example of a landmark executive order. We did not limit the analysis to any one time period, leaving scholars the opportunity to choose executive orders from any presidential administration in American history. Again, we decided to focus only on executive orders given their familiarity because (1) they have received the most attention in the scholarly literature compared to other types of unilateral tools and (2) they are most often reported by the media. Our main interest was not to identify all landmark orders but merely, as a first step, to determine if there is any consensus among scholars on this point. Because this is a pilot study, we contacted 15 scholars and received 11 responses. Given the small number of respondents and the informal manner in which the question was posed, the results presented here should only be interpreted with regard to the narrow issue of whether a consensus exists among these scholars on the issue of the most important executive orders. Table 1 presents the responses given by our experts. There was total agreement on one executive order: Franklin Roosevelt’s order regarding the internment of Japanese Americans during World War II. The secondhighest level of agreement related to Eisenhower’s use of the National Guard in Little Rock, Arkansas; Lyndon Johnson’s order on equal employment opportunity; and Reagan’s implementation of a process for the central clearance of all government regulations. In addition, five of our respondents identified Roosevelt’s order establishing the Works Progress Administration and Truman’s steel seizure order. Slightly less than half of our experts identified Kennedy’s establishment of the Committee on Equal Employment Opportunity and Reagan’s order on intelligence activities. Among these eight orders, the most apparent observation is that most deal with issues related to civil rights/civil liberties and equal opportunity, a result that may be impacted by our example. Still, while the mention of civil rights orders is understandable, it is surprising that only one order deals with the regulatory process or foreign policy. When examining important executive orders, the presidential scholars that provided expert advice paid more attention to initiatives dealing with both domestic policy and civil rights/civil liberties issues. Again, surprisingly to us, of the 39 different orders identified, about one half (19) were mentioned only once. </w:t>
      </w:r>
      <w:r w:rsidRPr="003136A6">
        <w:rPr>
          <w:rStyle w:val="StyleUnderline"/>
        </w:rPr>
        <w:t>These orders cover a wide range of policy areas, including civil rights, foreign policy, and economic policy, as well as the establishment of federal agencies. It is interesting to note that foreign policy–related orders were far more likely to be included in this latter category, as were those involving what can best be described as orders impacting administrative or bureaucratic activity</w:t>
      </w:r>
      <w:r>
        <w:t xml:space="preserve">. From these results, we surmise that if we were to have asked foreign policy experts or bureaucratic scholars for their opinions, these categories would have received far greater attention, suggesting that a formal survey should take into account the opinions of a wide variety of scholars and policy experts. Because only eight of the 39 orders mentioned received four or more mentions, there is considerable variation with regard to what constitutes an important executive order. Given the lack of attention to this issue in past research, this is not a surprising result. Of the 39 executive orders, we can match 29 to Warber’s (2006) data. Twenty-two were coded by Warber as “major policy orders,” two as “routine” orders, and five as “hybrids” or executive orders “containing combinations [of]...routine and policy” components (145). These orders include Executive Orders 8248 (Establishing the Divisions of the Executive Office of the President), 8683 (Establishing Naval Defense), 11541 (Prescribing Duties of the Office of Management and Budget and Domestic Council), 11905 (U.S. Foreign Intelligence Activities), 12148 (Federal Emergency Management), 13233 (Further Implementation of the Presidential Records Act), and 13235 (National Emergency Construction Authority). These orders have certain features in common; they are either administrative in nature or relate to foreign policy. Again, as with our respondents, foreign policy experts and bureaucratic scholars likely would evaluate executive orders in different ways, therefore justifying a broader-based survey of </w:t>
      </w:r>
      <w:r>
        <w:lastRenderedPageBreak/>
        <w:t>political, policy, and historical experts beyond our preliminary study to identify landmark executive orders.</w:t>
      </w:r>
    </w:p>
    <w:p w14:paraId="05B929E8" w14:textId="77777777" w:rsidR="00477AAB" w:rsidRPr="00F67EDD" w:rsidRDefault="00477AAB" w:rsidP="00477AAB"/>
    <w:p w14:paraId="2B895651" w14:textId="77777777" w:rsidR="00477AAB" w:rsidRDefault="00477AAB" w:rsidP="00477AAB">
      <w:pPr>
        <w:pStyle w:val="Heading3"/>
      </w:pPr>
      <w:bookmarkStart w:id="20" w:name="_Toc519886885"/>
      <w:r>
        <w:lastRenderedPageBreak/>
        <w:t>AT – Executive Orders Don’t Link to Politics</w:t>
      </w:r>
      <w:bookmarkEnd w:id="20"/>
    </w:p>
    <w:p w14:paraId="4EC11B45" w14:textId="77777777" w:rsidR="00477AAB" w:rsidRPr="00E72D8E" w:rsidRDefault="00477AAB" w:rsidP="00477AAB"/>
    <w:p w14:paraId="61400898" w14:textId="77777777" w:rsidR="00477AAB" w:rsidRPr="000B28FB" w:rsidRDefault="00477AAB" w:rsidP="00477AAB">
      <w:pPr>
        <w:pStyle w:val="Heading4"/>
      </w:pPr>
      <w:r>
        <w:t>Executive orders link – they’re leveraged with lawmakers and seen as a risk</w:t>
      </w:r>
    </w:p>
    <w:p w14:paraId="7096A9F3" w14:textId="77777777" w:rsidR="00477AAB" w:rsidRDefault="00477AAB" w:rsidP="00477AAB">
      <w:pPr>
        <w:rPr>
          <w:rStyle w:val="Style13ptBold"/>
        </w:rPr>
      </w:pPr>
      <w:r w:rsidRPr="000B28FB">
        <w:rPr>
          <w:rStyle w:val="Style13ptBold"/>
        </w:rPr>
        <w:t xml:space="preserve">Wagner, </w:t>
      </w:r>
      <w:r>
        <w:rPr>
          <w:rStyle w:val="Style13ptBold"/>
        </w:rPr>
        <w:t>Washington</w:t>
      </w:r>
      <w:r w:rsidRPr="000B28FB">
        <w:rPr>
          <w:rStyle w:val="Style13ptBold"/>
        </w:rPr>
        <w:t xml:space="preserve"> Post</w:t>
      </w:r>
      <w:r>
        <w:rPr>
          <w:rStyle w:val="Style13ptBold"/>
        </w:rPr>
        <w:t xml:space="preserve"> national reporter &amp; Nakamura, Washington Post White House reporter, 17</w:t>
      </w:r>
    </w:p>
    <w:p w14:paraId="5F02BD58" w14:textId="77777777" w:rsidR="00477AAB" w:rsidRDefault="00477AAB" w:rsidP="00477AAB">
      <w:r w:rsidRPr="000B28FB">
        <w:t>[John, and David, October 14 2017, Washington Post, “Trump turns to executive powers in bid to force Congress into action”, https://www.washingtonpost.com/politics/trump-turns-to-executive-powers-in-bid-to-force-congress-into-action/2017/10/14/54a48dd4-b06f-11e7-9e58-e6288544af98_story.html, accessed 7/18 dWRS]</w:t>
      </w:r>
    </w:p>
    <w:p w14:paraId="0726D2BB" w14:textId="77777777" w:rsidR="00477AAB" w:rsidRPr="000B28FB" w:rsidRDefault="00477AAB" w:rsidP="00477AAB"/>
    <w:p w14:paraId="776F09C6" w14:textId="77777777" w:rsidR="00477AAB" w:rsidRPr="000B28FB" w:rsidRDefault="00477AAB" w:rsidP="00477AAB">
      <w:r w:rsidRPr="000B28FB">
        <w:rPr>
          <w:rStyle w:val="StyleUnderline"/>
        </w:rPr>
        <w:t xml:space="preserve">Frustrated with his inability to spur Congress to act on much of his agenda, President Trump is increasingly using his </w:t>
      </w:r>
      <w:r w:rsidRPr="000B28FB">
        <w:rPr>
          <w:rStyle w:val="StyleUnderline"/>
          <w:sz w:val="24"/>
        </w:rPr>
        <w:t xml:space="preserve">executive powers in a risky bid to gain leverage with lawmakers </w:t>
      </w:r>
      <w:r w:rsidRPr="000B28FB">
        <w:t>on an array of unfulfilled campaign promises.</w:t>
      </w:r>
    </w:p>
    <w:p w14:paraId="79D6F9D2" w14:textId="77777777" w:rsidR="00477AAB" w:rsidRPr="000B28FB" w:rsidRDefault="00477AAB" w:rsidP="00477AAB">
      <w:r w:rsidRPr="000B28FB">
        <w:t>Following his announcement that he is cutting off health-care subsidies key to the Affordable Care Act, Trump voiced hope that the move would force Democrats to join him in his stymied effort to pass a health-care overhaul in the Republican-led Congress.</w:t>
      </w:r>
    </w:p>
    <w:p w14:paraId="473AE819" w14:textId="77777777" w:rsidR="00477AAB" w:rsidRPr="000B28FB" w:rsidRDefault="00477AAB" w:rsidP="00477AAB">
      <w:r w:rsidRPr="000B28FB">
        <w:rPr>
          <w:rStyle w:val="StyleUnderline"/>
        </w:rPr>
        <w:t>After proclaiming the end of a popular program</w:t>
      </w:r>
      <w:r w:rsidRPr="000B28FB">
        <w:t xml:space="preserve"> that shields young undocumented immigrants from deportation, </w:t>
      </w:r>
      <w:r w:rsidRPr="000B28FB">
        <w:rPr>
          <w:rStyle w:val="StyleUnderline"/>
        </w:rPr>
        <w:t>Trump offered to continue it — but only if lawmakers move on several of his stalled priorities in return, including funding a U.S.-Mexico border wall that was central to his campaign</w:t>
      </w:r>
      <w:r w:rsidRPr="000B28FB">
        <w:t>.</w:t>
      </w:r>
    </w:p>
    <w:p w14:paraId="39E6D5D5" w14:textId="77777777" w:rsidR="00477AAB" w:rsidRPr="000B28FB" w:rsidRDefault="00477AAB" w:rsidP="00477AAB">
      <w:r w:rsidRPr="000B28FB">
        <w:t>And on Friday, Trump disavowed the international nuclear deal with Iran but held out the possibility of keeping the United States in the pact if Congress attaches new conditions to a deal that he continually derided as a candidate.</w:t>
      </w:r>
    </w:p>
    <w:p w14:paraId="67A6228B" w14:textId="77777777" w:rsidR="00477AAB" w:rsidRPr="000B28FB" w:rsidRDefault="00477AAB" w:rsidP="00477AAB">
      <w:r w:rsidRPr="000B28FB">
        <w:t>The strategy has been cheered by many of the president's core supporters, who view it as Trump making good on his pledge to be a disruptive force in Washington while dismantling the legacy of former president Barack Obama.</w:t>
      </w:r>
    </w:p>
    <w:p w14:paraId="6B882A5A" w14:textId="77777777" w:rsidR="00477AAB" w:rsidRPr="000B28FB" w:rsidRDefault="00477AAB" w:rsidP="00477AAB">
      <w:r w:rsidRPr="000B28FB">
        <w:t>"Any time he can be viewed as a strong, disruptive force, hitting D.C. with a wrecking ball, his core base of supporters love it," said Ron Bonjean, a Republican consultant close to the White House.</w:t>
      </w:r>
    </w:p>
    <w:p w14:paraId="61CDA233" w14:textId="77777777" w:rsidR="00477AAB" w:rsidRPr="000B28FB" w:rsidRDefault="00477AAB" w:rsidP="00477AAB">
      <w:r w:rsidRPr="000B28FB">
        <w:t xml:space="preserve">But such </w:t>
      </w:r>
      <w:r w:rsidRPr="00466707">
        <w:rPr>
          <w:rStyle w:val="StyleUnderline"/>
        </w:rPr>
        <w:t>political hostage- ­taking carries considerable risk, particularly given the paralysis that has gripped Congress in the first nine months of the Trump presidency and the real possibility that the "deals" Trump is seeking won't materialize</w:t>
      </w:r>
      <w:r w:rsidRPr="000B28FB">
        <w:t>. Hanging in the balance now are the ability of millions of Americans — including many of Trump's working-class supporters — to afford health insurance, the fate of hundreds of thousands of "dreamers" who could face deportation, and the international standing of the United States.</w:t>
      </w:r>
    </w:p>
    <w:p w14:paraId="28D460C3" w14:textId="77777777" w:rsidR="00477AAB" w:rsidRDefault="00477AAB" w:rsidP="00477AAB">
      <w:pPr>
        <w:rPr>
          <w:rStyle w:val="StyleUnderline"/>
        </w:rPr>
      </w:pPr>
      <w:r w:rsidRPr="00466707">
        <w:rPr>
          <w:rStyle w:val="StyleUnderline"/>
        </w:rPr>
        <w:t>"There's nothing clever about creating a crisis and hoping Congress responds when the American public is in the crosshairs," said Cecilia Muñoz, a longtime immigrant rights advocate who served as Obama's White House domestic policy adviser.</w:t>
      </w:r>
    </w:p>
    <w:p w14:paraId="7690D155" w14:textId="77777777" w:rsidR="00477AAB" w:rsidRPr="00A64721" w:rsidRDefault="00477AAB" w:rsidP="00477AAB"/>
    <w:p w14:paraId="2CBBA86F" w14:textId="77777777" w:rsidR="00477AAB" w:rsidRDefault="00477AAB" w:rsidP="00477AAB">
      <w:pPr>
        <w:pStyle w:val="Heading3"/>
      </w:pPr>
      <w:bookmarkStart w:id="21" w:name="_Toc519886886"/>
      <w:r w:rsidRPr="00455F17">
        <w:lastRenderedPageBreak/>
        <w:t xml:space="preserve">AT – </w:t>
      </w:r>
      <w:r>
        <w:t xml:space="preserve">Executive Orders </w:t>
      </w:r>
      <w:r w:rsidRPr="00455F17">
        <w:t xml:space="preserve">Avoid Congressional </w:t>
      </w:r>
      <w:r>
        <w:t>Action</w:t>
      </w:r>
      <w:bookmarkEnd w:id="21"/>
    </w:p>
    <w:p w14:paraId="36397C39" w14:textId="77777777" w:rsidR="00477AAB" w:rsidRPr="00455F17" w:rsidRDefault="00477AAB" w:rsidP="00477AAB"/>
    <w:p w14:paraId="565F5EA3" w14:textId="77777777" w:rsidR="00477AAB" w:rsidRPr="0024557E" w:rsidRDefault="00477AAB" w:rsidP="00477AAB">
      <w:pPr>
        <w:pStyle w:val="Heading4"/>
      </w:pPr>
      <w:r>
        <w:t>Funding requires Congressional action</w:t>
      </w:r>
    </w:p>
    <w:p w14:paraId="23BE7B71" w14:textId="77777777" w:rsidR="00477AAB" w:rsidRDefault="00477AAB" w:rsidP="00477AAB">
      <w:r>
        <w:rPr>
          <w:rStyle w:val="Style13ptBold"/>
        </w:rPr>
        <w:t>Moe, Political Science Professor at Stanford, and Howell, Stanford Political Science Student, 99</w:t>
      </w:r>
    </w:p>
    <w:p w14:paraId="5D926AED" w14:textId="77777777" w:rsidR="00477AAB" w:rsidRPr="00994CB9" w:rsidRDefault="00477AAB" w:rsidP="00477AAB">
      <w:r>
        <w:t>[Terry M. , William G. Terry M. Moe is a senior fellow at the Hoover Institution, William G. Howell is currently writing a dissertation on the politics of unilateral action, Presidential Studies Quarterly 29, no. 4, “</w:t>
      </w:r>
      <w:r w:rsidRPr="0034171E">
        <w:t>Unilateral Action and Presidential Power: A Theory</w:t>
      </w:r>
      <w:r>
        <w:t xml:space="preserve">”, </w:t>
      </w:r>
      <w:hyperlink r:id="rId17" w:history="1">
        <w:r w:rsidRPr="000E6FA2">
          <w:rPr>
            <w:rStyle w:val="Hyperlink"/>
          </w:rPr>
          <w:t>http://home.uchicago.edu/~whowell/papers/UnilateralAction.pdf</w:t>
        </w:r>
      </w:hyperlink>
      <w:r>
        <w:t>, p. 864, Date Accessed 7/2/15, MM, don’t endorse gendered language]</w:t>
      </w:r>
    </w:p>
    <w:p w14:paraId="551CEDDF" w14:textId="77777777" w:rsidR="00477AAB" w:rsidRDefault="00477AAB" w:rsidP="00477AAB">
      <w:pPr>
        <w:rPr>
          <w:rStyle w:val="StyleUnderline"/>
        </w:rPr>
      </w:pPr>
    </w:p>
    <w:p w14:paraId="51DE73CE" w14:textId="77777777" w:rsidR="00477AAB" w:rsidRDefault="00477AAB" w:rsidP="00477AAB">
      <w:pPr>
        <w:rPr>
          <w:rStyle w:val="StyleUnderline"/>
        </w:rPr>
      </w:pPr>
      <w:r>
        <w:t>Constituency and the corresponding incentives toward presidential moderation do not change the fact that</w:t>
      </w:r>
      <w:r w:rsidRPr="00734DF2">
        <w:t>, in the politics of unilateral action, presidents hold virtually all of the cards. When presidents act and Congress must reverse, presidents are heavily advantaged to get what they want</w:t>
      </w:r>
      <w:r w:rsidRPr="00306F06">
        <w:t xml:space="preserve">. </w:t>
      </w:r>
      <w:r w:rsidRPr="00734DF2">
        <w:rPr>
          <w:rStyle w:val="StyleUnderline"/>
        </w:rPr>
        <w:t>There is one crucial consideration, however, that we have yet to discuss and that gives Congress a trump card of far-reaching consequence.</w:t>
      </w:r>
      <w:r>
        <w:t xml:space="preserve"> This is the fact that </w:t>
      </w:r>
      <w:r w:rsidRPr="00734DF2">
        <w:rPr>
          <w:rStyle w:val="StyleUnderline"/>
        </w:rPr>
        <w:t>Congress has the constitutional power to appropriate money—which means that, to the extent that unilateral actions by presidents require congressional funding, presidents are dependent on getting Congress to pass new legislation that at least implicitly (via appropriations) supports what they are doing.</w:t>
      </w:r>
      <w:r>
        <w:t xml:space="preserve"> </w:t>
      </w:r>
      <w:r w:rsidRPr="00734DF2">
        <w:rPr>
          <w:rStyle w:val="StyleUnderline"/>
        </w:rPr>
        <w:t>When appropriations are involved</w:t>
      </w:r>
      <w:r>
        <w:t xml:space="preserve">, in other words, </w:t>
      </w:r>
      <w:r w:rsidRPr="00734DF2">
        <w:rPr>
          <w:rStyle w:val="StyleUnderline"/>
        </w:rPr>
        <w:t>presidents cannot succeed by simply preventing Congress from acting. They can only succeed if they can get Congress to act—which, of course, is much more difficult and gives legislators far greater opportunities to shape or block what presidents want to do.</w:t>
      </w:r>
    </w:p>
    <w:p w14:paraId="5E0D7FF9" w14:textId="77777777" w:rsidR="00477AAB" w:rsidRDefault="00477AAB" w:rsidP="00477AAB">
      <w:pPr>
        <w:rPr>
          <w:rStyle w:val="StyleUnderline"/>
        </w:rPr>
      </w:pPr>
    </w:p>
    <w:p w14:paraId="46F36101" w14:textId="77777777" w:rsidR="00477AAB" w:rsidRPr="00E72D8E" w:rsidRDefault="00477AAB" w:rsidP="00477AAB">
      <w:pPr>
        <w:pStyle w:val="Heading3"/>
      </w:pPr>
      <w:bookmarkStart w:id="22" w:name="_Toc519886887"/>
      <w:r w:rsidRPr="00E72D8E">
        <w:lastRenderedPageBreak/>
        <w:t>AT – Not Perceived</w:t>
      </w:r>
      <w:bookmarkEnd w:id="22"/>
    </w:p>
    <w:p w14:paraId="01DD2C46" w14:textId="77777777" w:rsidR="00477AAB" w:rsidRPr="00E72D8E" w:rsidRDefault="00477AAB" w:rsidP="00477AAB"/>
    <w:p w14:paraId="1CF822CB" w14:textId="77777777" w:rsidR="00477AAB" w:rsidRPr="000B28FB" w:rsidRDefault="00477AAB" w:rsidP="00477AAB">
      <w:pPr>
        <w:pStyle w:val="Heading4"/>
      </w:pPr>
      <w:r>
        <w:t>Executive orders link – their hypocrisy when compared to GOP criticism of Obama makes them salient</w:t>
      </w:r>
    </w:p>
    <w:p w14:paraId="765B8369" w14:textId="77777777" w:rsidR="00477AAB" w:rsidRDefault="00477AAB" w:rsidP="00477AAB">
      <w:pPr>
        <w:rPr>
          <w:rStyle w:val="Style13ptBold"/>
        </w:rPr>
      </w:pPr>
      <w:r w:rsidRPr="000B28FB">
        <w:rPr>
          <w:rStyle w:val="Style13ptBold"/>
        </w:rPr>
        <w:t xml:space="preserve">Wagner, </w:t>
      </w:r>
      <w:r>
        <w:rPr>
          <w:rStyle w:val="Style13ptBold"/>
        </w:rPr>
        <w:t>Washington</w:t>
      </w:r>
      <w:r w:rsidRPr="000B28FB">
        <w:rPr>
          <w:rStyle w:val="Style13ptBold"/>
        </w:rPr>
        <w:t xml:space="preserve"> Post</w:t>
      </w:r>
      <w:r>
        <w:rPr>
          <w:rStyle w:val="Style13ptBold"/>
        </w:rPr>
        <w:t xml:space="preserve"> national reporter &amp; Nakamura, Washington Post White House reporter, 17</w:t>
      </w:r>
    </w:p>
    <w:p w14:paraId="2FCD56CB" w14:textId="77777777" w:rsidR="00477AAB" w:rsidRDefault="00477AAB" w:rsidP="00477AAB">
      <w:r w:rsidRPr="000B28FB">
        <w:t>[John, and David, October 14</w:t>
      </w:r>
      <w:r>
        <w:t>,</w:t>
      </w:r>
      <w:r w:rsidRPr="000B28FB">
        <w:t xml:space="preserve"> 2017, Washington Post, “Trump turns to executive powers in bid to force Congress into action”, https://www.washingtonpost.com/politics/trump-turns-to-executive-powers-in-bid-to-force-congress-into-action/2017/10/14/54a48dd4-b06f-11e7-9e58-e6288544af98_story.html, accessed 7/18 dWRS]</w:t>
      </w:r>
    </w:p>
    <w:p w14:paraId="73878921" w14:textId="77777777" w:rsidR="00477AAB" w:rsidRPr="00466707" w:rsidRDefault="00477AAB" w:rsidP="00477AAB">
      <w:pPr>
        <w:rPr>
          <w:rStyle w:val="StyleUnderline"/>
        </w:rPr>
      </w:pPr>
    </w:p>
    <w:p w14:paraId="31A49998" w14:textId="77777777" w:rsidR="00477AAB" w:rsidRPr="000B28FB" w:rsidRDefault="00477AAB" w:rsidP="00477AAB">
      <w:r w:rsidRPr="00466707">
        <w:rPr>
          <w:rStyle w:val="StyleUnderline"/>
          <w:sz w:val="24"/>
        </w:rPr>
        <w:t>Trump's critics also accuse him of hypocrisy for employing executive orders and other actions at a time when his agenda is stalled in Congress</w:t>
      </w:r>
      <w:r w:rsidRPr="00466707">
        <w:rPr>
          <w:rStyle w:val="StyleUnderline"/>
        </w:rPr>
        <w:t xml:space="preserve">. Trump and other </w:t>
      </w:r>
      <w:r w:rsidRPr="00466707">
        <w:rPr>
          <w:rStyle w:val="StyleUnderline"/>
          <w:sz w:val="24"/>
        </w:rPr>
        <w:t>Republicans excoriated Obama for similar tactics</w:t>
      </w:r>
      <w:r w:rsidRPr="00466707">
        <w:rPr>
          <w:rStyle w:val="StyleUnderline"/>
        </w:rPr>
        <w:t>, calling him an "emperor" and a "monarch," particularly during the latter part of his presidency, when he faced a hostile GOP Congress</w:t>
      </w:r>
      <w:r w:rsidRPr="000B28FB">
        <w:t>.</w:t>
      </w:r>
    </w:p>
    <w:p w14:paraId="12A5378F" w14:textId="77777777" w:rsidR="00477AAB" w:rsidRPr="000B28FB" w:rsidRDefault="00477AAB" w:rsidP="00477AAB">
      <w:r w:rsidRPr="00466707">
        <w:rPr>
          <w:rStyle w:val="StyleUnderline"/>
        </w:rPr>
        <w:t>In Trump's case, he is acting on his own even as his party controls the House and Senate. And Trump is now on pace to sign more executive orders than any president in the past 50 years</w:t>
      </w:r>
      <w:r w:rsidRPr="000B28FB">
        <w:t xml:space="preserve"> — although some of those actions, particularly early in his term, had limited impact.</w:t>
      </w:r>
    </w:p>
    <w:p w14:paraId="67512C88" w14:textId="77777777" w:rsidR="00477AAB" w:rsidRPr="000B28FB" w:rsidRDefault="00477AAB" w:rsidP="00477AAB">
      <w:r w:rsidRPr="000B28FB">
        <w:t>Trump's use of executive power to upend the status quo has extended to other areas, including an attempt to renegotiate NAFTA, which was underscored by Canadian Prime Minister Justin Trudeau's </w:t>
      </w:r>
      <w:hyperlink r:id="rId18" w:tooltip="www.washingtonpost.com" w:history="1">
        <w:r w:rsidRPr="000B28FB">
          <w:rPr>
            <w:rStyle w:val="Hyperlink"/>
          </w:rPr>
          <w:t>visit to the White House</w:t>
        </w:r>
      </w:hyperlink>
      <w:r w:rsidRPr="000B28FB">
        <w:t> last week. Trump's administration also announced a proposed rule that would </w:t>
      </w:r>
      <w:hyperlink r:id="rId19" w:tooltip="www.washingtonpost.com" w:history="1">
        <w:r w:rsidRPr="000B28FB">
          <w:rPr>
            <w:rStyle w:val="Hyperlink"/>
          </w:rPr>
          <w:t>repeal regulations</w:t>
        </w:r>
      </w:hyperlink>
      <w:r w:rsidRPr="000B28FB">
        <w:t> aimed at curbing greenhouse gas emissions from U.S. power plants.</w:t>
      </w:r>
    </w:p>
    <w:p w14:paraId="30265777" w14:textId="77777777" w:rsidR="00477AAB" w:rsidRPr="00466707" w:rsidRDefault="00477AAB" w:rsidP="00477AAB">
      <w:pPr>
        <w:rPr>
          <w:rStyle w:val="StyleUnderline"/>
        </w:rPr>
      </w:pPr>
      <w:r w:rsidRPr="00466707">
        <w:rPr>
          <w:rStyle w:val="StyleUnderline"/>
        </w:rPr>
        <w:t>Trump aides acknowledge that some of his recent actions are due to his frustration with Congress, which the president has made no effort to hide </w:t>
      </w:r>
      <w:hyperlink r:id="rId20" w:tooltip="twitter.com" w:history="1">
        <w:r w:rsidRPr="00466707">
          <w:rPr>
            <w:rStyle w:val="StyleUnderline"/>
          </w:rPr>
          <w:t>on Twitter</w:t>
        </w:r>
      </w:hyperlink>
      <w:r w:rsidRPr="00466707">
        <w:rPr>
          <w:rStyle w:val="StyleUnderline"/>
        </w:rPr>
        <w:t> and in public appearances. And they defend his frequent use of executive orders as necessary to undo actions by Obama they consider unconstitutional or otherwise legally problematic.</w:t>
      </w:r>
    </w:p>
    <w:p w14:paraId="49F645F3" w14:textId="77777777" w:rsidR="00477AAB" w:rsidRPr="000B28FB" w:rsidRDefault="00477AAB" w:rsidP="00477AAB">
      <w:r w:rsidRPr="000B28FB">
        <w:t>"The president campaigned on a bold agenda, and Congress's inaction won't stop the administration's tireless efforts to boost the economy, improve health care and protect the American people," said White House principal deputy press secretary Raj Shah.</w:t>
      </w:r>
    </w:p>
    <w:p w14:paraId="07E64D54" w14:textId="77777777" w:rsidR="00477AAB" w:rsidRPr="000B28FB" w:rsidRDefault="00477AAB" w:rsidP="00477AAB">
      <w:r w:rsidRPr="000B28FB">
        <w:t>Supporters outside Washington say the moves show a president unwilling to take no for an answer as he attempts to make good on his campaign promises.</w:t>
      </w:r>
    </w:p>
    <w:p w14:paraId="29313F06" w14:textId="77777777" w:rsidR="00477AAB" w:rsidRDefault="00477AAB" w:rsidP="00477AAB">
      <w:r w:rsidRPr="000B28FB">
        <w:t>"The president is doing what he said he's going to do," said Terry Lathan, chairman of the Republican Party of Alabama. "He's not a man to sit back and wait when told not to do something. That's not how he's wired. It's one of the reasons he got elected. He will not let barriers stand in his way. He'll go over, under, around it to get something done."</w:t>
      </w:r>
    </w:p>
    <w:p w14:paraId="614B82CC" w14:textId="77777777" w:rsidR="00477AAB" w:rsidRDefault="00477AAB" w:rsidP="00477AAB"/>
    <w:p w14:paraId="28E5C01A" w14:textId="77777777" w:rsidR="00477AAB" w:rsidRDefault="00477AAB" w:rsidP="00477AAB">
      <w:pPr>
        <w:pStyle w:val="Heading4"/>
      </w:pPr>
      <w:r w:rsidRPr="00FC32B4">
        <w:lastRenderedPageBreak/>
        <w:t>Executive orders matter – they may as well be legislation</w:t>
      </w:r>
    </w:p>
    <w:p w14:paraId="11075FD1" w14:textId="77777777" w:rsidR="00477AAB" w:rsidRPr="008F1C4F" w:rsidRDefault="00477AAB" w:rsidP="00477AAB">
      <w:pPr>
        <w:rPr>
          <w:rStyle w:val="Style13ptBold"/>
        </w:rPr>
      </w:pPr>
      <w:r w:rsidRPr="008F1C4F">
        <w:rPr>
          <w:rStyle w:val="Style13ptBold"/>
        </w:rPr>
        <w:t>Warber, Clemson University Political Science Professor with American Presidency expertise, 18</w:t>
      </w:r>
    </w:p>
    <w:p w14:paraId="62F39B82" w14:textId="77777777" w:rsidR="00477AAB" w:rsidRDefault="00477AAB" w:rsidP="00477AAB">
      <w:r>
        <w:t xml:space="preserve">[Adam L., Yu Ouyang, </w:t>
      </w:r>
      <w:r w:rsidRPr="008F1C4F">
        <w:t>Assistant Professor of Political Science at Purdue University Northwest</w:t>
      </w:r>
      <w:r>
        <w:t>, and Richard M. Waterman, University of Kentucky Professor of Political Science, March 2018, Presidential Studies Quarterly, Landmark Executive Orders: Presidential Leadership Through Unilateral Action, accessed ProQuest, 7/18/18, dWRS]</w:t>
      </w:r>
    </w:p>
    <w:p w14:paraId="36A1A81D" w14:textId="77777777" w:rsidR="00477AAB" w:rsidRDefault="00477AAB" w:rsidP="00477AAB"/>
    <w:p w14:paraId="72BB2ADC" w14:textId="77777777" w:rsidR="00477AAB" w:rsidRDefault="00477AAB" w:rsidP="00477AAB">
      <w:r w:rsidRPr="00E72D8E">
        <w:t xml:space="preserve">Just as presidents seek fundamental change through landmark legislation, </w:t>
      </w:r>
      <w:r w:rsidRPr="00E72D8E">
        <w:rPr>
          <w:rStyle w:val="StyleUnderline"/>
        </w:rPr>
        <w:t>presidents long have employed executive orders to adopt major policy change</w:t>
      </w:r>
      <w:r w:rsidRPr="00E72D8E">
        <w:t xml:space="preserve">. Not all executive orders are alike, in terms of substance or importance, and while a vast literature on executive orders exists, much of it focuses on narrow questions such as whether presidents issue more orders during periods of divided government or ideological polarization (see, e.g., Deering and Maltzman 1999; Howell 2003; Mayer 2001; Warber 2006). While these are certainly important questions, the substance of executive orders has received far less scholarly attention. As the two executive orders referenced above demonstrate, presidents often address important substantive policies in executive orders. </w:t>
      </w:r>
      <w:r w:rsidRPr="00E72D8E">
        <w:rPr>
          <w:rStyle w:val="StyleUnderline"/>
        </w:rPr>
        <w:t>Furthermore, these orders have the same legal standing as a law passed by Congress</w:t>
      </w:r>
      <w:r w:rsidRPr="00E72D8E">
        <w:t xml:space="preserve"> (Mayer 2001, 35). In this article, </w:t>
      </w:r>
      <w:r w:rsidRPr="00E72D8E">
        <w:rPr>
          <w:rStyle w:val="StyleUnderline"/>
        </w:rPr>
        <w:t>we rely on expert scholarly opinion to identify these more important orders, similar in scope to significant landmark legislation, or what we call: landmark executive orders</w:t>
      </w:r>
      <w:r w:rsidRPr="00E72D8E">
        <w:t xml:space="preserve">. We argue that there is a critical need to address the issue of landmark orders. </w:t>
      </w:r>
      <w:r w:rsidRPr="00E72D8E">
        <w:rPr>
          <w:rStyle w:val="StyleUnderline"/>
        </w:rPr>
        <w:t>As a president’s reputation rests on landmark legislation</w:t>
      </w:r>
      <w:r w:rsidRPr="00E72D8E">
        <w:t xml:space="preserve"> (such as Franklin Roosevelt’s New Deal or Lyndon Johnson’s Great Society legislation), </w:t>
      </w:r>
      <w:r w:rsidRPr="00E72D8E">
        <w:rPr>
          <w:rStyle w:val="StyleUnderline"/>
        </w:rPr>
        <w:t>unilateral action also defines a president’s historical standing</w:t>
      </w:r>
      <w:r w:rsidRPr="00E72D8E">
        <w:t xml:space="preserve">. </w:t>
      </w:r>
      <w:r w:rsidRPr="00E72D8E">
        <w:rPr>
          <w:rStyle w:val="StyleUnderline"/>
        </w:rPr>
        <w:t>Truman’s order desegregating the military adds to his standing among presidential scholars, while Franklin Roosevelt’s order regarding the internment of Japanese Americans represents a stain upon his historical reputation. Regarding unilateral action more generally, one of Lincoln’s most important policies was established by executive action with his pronouncement of the Emancipation Proclamation. Thomas Jefferson commenced the Louisiana Purchase unilaterally. And presidents today initiate important policy action on the environment, immigration, and national security via executive orders, national security directives, proclamations, and other unilateral actions</w:t>
      </w:r>
      <w:r w:rsidRPr="00E72D8E">
        <w:t xml:space="preserve"> (Cooper 2014). Consequently, </w:t>
      </w:r>
      <w:r w:rsidRPr="00E72D8E">
        <w:rPr>
          <w:rStyle w:val="StyleUnderline"/>
        </w:rPr>
        <w:t>the substance of unilateral action matters</w:t>
      </w:r>
      <w:r w:rsidRPr="00E72D8E">
        <w:t>.</w:t>
      </w:r>
    </w:p>
    <w:p w14:paraId="11684152" w14:textId="77777777" w:rsidR="00477AAB" w:rsidRDefault="00477AAB" w:rsidP="00477AAB"/>
    <w:p w14:paraId="679EA2F4" w14:textId="77777777" w:rsidR="00477AAB" w:rsidRPr="00A64721" w:rsidRDefault="00477AAB" w:rsidP="00477AAB">
      <w:pPr>
        <w:pStyle w:val="Heading3"/>
      </w:pPr>
      <w:bookmarkStart w:id="23" w:name="_Toc519886888"/>
      <w:r w:rsidRPr="00A64721">
        <w:lastRenderedPageBreak/>
        <w:t>Executive Orders Spark Controversy</w:t>
      </w:r>
      <w:bookmarkEnd w:id="23"/>
    </w:p>
    <w:p w14:paraId="4BDE655F" w14:textId="77777777" w:rsidR="00477AAB" w:rsidRPr="00A64721" w:rsidRDefault="00477AAB" w:rsidP="00477AAB"/>
    <w:p w14:paraId="2DE3DB95" w14:textId="77777777" w:rsidR="00477AAB" w:rsidRPr="000B28FB" w:rsidRDefault="00477AAB" w:rsidP="00477AAB">
      <w:pPr>
        <w:pStyle w:val="Heading4"/>
      </w:pPr>
      <w:r>
        <w:t>Executive orders make Trump subject to harsh criticism – they amplify his erraticism</w:t>
      </w:r>
    </w:p>
    <w:p w14:paraId="196BB674" w14:textId="77777777" w:rsidR="00477AAB" w:rsidRDefault="00477AAB" w:rsidP="00477AAB">
      <w:pPr>
        <w:rPr>
          <w:rStyle w:val="Style13ptBold"/>
        </w:rPr>
      </w:pPr>
      <w:r w:rsidRPr="000B28FB">
        <w:rPr>
          <w:rStyle w:val="Style13ptBold"/>
        </w:rPr>
        <w:t xml:space="preserve">Wagner, national reporter leading </w:t>
      </w:r>
      <w:r>
        <w:rPr>
          <w:rStyle w:val="Style13ptBold"/>
        </w:rPr>
        <w:t>Washington</w:t>
      </w:r>
      <w:r w:rsidRPr="000B28FB">
        <w:rPr>
          <w:rStyle w:val="Style13ptBold"/>
        </w:rPr>
        <w:t xml:space="preserve"> Post’s breaking political news team, </w:t>
      </w:r>
      <w:r>
        <w:rPr>
          <w:rStyle w:val="Style13ptBold"/>
        </w:rPr>
        <w:t>and Nakamura, Washington Post White House reporter, 17</w:t>
      </w:r>
    </w:p>
    <w:p w14:paraId="54433304" w14:textId="77777777" w:rsidR="00477AAB" w:rsidRDefault="00477AAB" w:rsidP="00477AAB">
      <w:r w:rsidRPr="000B28FB">
        <w:t>[John, and David, October 14</w:t>
      </w:r>
      <w:r>
        <w:t>,</w:t>
      </w:r>
      <w:r w:rsidRPr="000B28FB">
        <w:t xml:space="preserve"> 2017, Washington Post, “Trump turns to executive powers in bid to force Congress into action”, https://www.washingtonpost.com/politics/trump-turns-to-executive-powers-in-bid-to-force-congress-into-action/2017/10/14/54a48dd4-b06f-11e7-9e58-e6288544af98_story.html, accessed 7/18 dWRS]</w:t>
      </w:r>
    </w:p>
    <w:p w14:paraId="3109071B" w14:textId="77777777" w:rsidR="00477AAB" w:rsidRPr="000B28FB" w:rsidRDefault="00477AAB" w:rsidP="00477AAB"/>
    <w:p w14:paraId="42626ACE" w14:textId="77777777" w:rsidR="00477AAB" w:rsidRPr="00376146" w:rsidRDefault="00477AAB" w:rsidP="00477AAB">
      <w:r w:rsidRPr="00376146">
        <w:t>Muñoz recalled the budget battles on Capitol Hill in 2013 when lawmakers threatened to impose mandatory across-the-board </w:t>
      </w:r>
      <w:hyperlink r:id="rId21" w:tooltip="www.washingtonpost.com" w:history="1">
        <w:r w:rsidRPr="00376146">
          <w:rPr>
            <w:rStyle w:val="Hyperlink"/>
          </w:rPr>
          <w:t>spending cuts</w:t>
        </w:r>
      </w:hyperlink>
      <w:r w:rsidRPr="00376146">
        <w:t> in hopes of a better budget deal — only to get stuck with the </w:t>
      </w:r>
      <w:hyperlink r:id="rId22" w:tooltip="www.washingtonpost.com" w:history="1">
        <w:r w:rsidRPr="00376146">
          <w:rPr>
            <w:rStyle w:val="Hyperlink"/>
          </w:rPr>
          <w:t>sequestration budget</w:t>
        </w:r>
      </w:hyperlink>
      <w:r w:rsidRPr="00376146">
        <w:t> after failing to do so.</w:t>
      </w:r>
    </w:p>
    <w:p w14:paraId="54A82C10" w14:textId="77777777" w:rsidR="00477AAB" w:rsidRPr="00376146" w:rsidRDefault="00477AAB" w:rsidP="00477AAB">
      <w:pPr>
        <w:rPr>
          <w:rStyle w:val="StyleUnderline"/>
        </w:rPr>
      </w:pPr>
      <w:r w:rsidRPr="000B28FB">
        <w:t xml:space="preserve">Others said </w:t>
      </w:r>
      <w:r w:rsidRPr="00376146">
        <w:rPr>
          <w:rStyle w:val="StyleUnderline"/>
        </w:rPr>
        <w:t>Trump's actions are creating unnecessary chaos and risk beyond the United States, pointing to his decisions to pull the United States out of the </w:t>
      </w:r>
      <w:hyperlink r:id="rId23" w:tooltip="www.washingtonpost.com" w:history="1">
        <w:r w:rsidRPr="00376146">
          <w:rPr>
            <w:rStyle w:val="StyleUnderline"/>
          </w:rPr>
          <w:t>Trans-Pacific Partnership</w:t>
        </w:r>
      </w:hyperlink>
      <w:r w:rsidRPr="00376146">
        <w:rPr>
          <w:rStyle w:val="StyleUnderline"/>
        </w:rPr>
        <w:t> and the </w:t>
      </w:r>
      <w:hyperlink r:id="rId24" w:tooltip="www.google.com" w:history="1">
        <w:r w:rsidRPr="00376146">
          <w:rPr>
            <w:rStyle w:val="StyleUnderline"/>
          </w:rPr>
          <w:t>Paris climate accord</w:t>
        </w:r>
      </w:hyperlink>
      <w:r w:rsidRPr="00376146">
        <w:rPr>
          <w:rStyle w:val="StyleUnderline"/>
        </w:rPr>
        <w:t>, as well as the Iran nuclear deal.</w:t>
      </w:r>
    </w:p>
    <w:p w14:paraId="52AF49BD" w14:textId="77777777" w:rsidR="00477AAB" w:rsidRPr="00376146" w:rsidRDefault="00477AAB" w:rsidP="00477AAB">
      <w:pPr>
        <w:rPr>
          <w:rStyle w:val="StyleUnderline"/>
        </w:rPr>
      </w:pPr>
      <w:r w:rsidRPr="00376146">
        <w:rPr>
          <w:rStyle w:val="StyleUnderline"/>
        </w:rPr>
        <w:t>Trump boosters say those actions are consistent with the "America First" vision he articulated on the campaign trail. But supporters of those agreements argue that Trump is risking U.S. credibility, making future deals more difficult as foreign capitals have less confidence that the administration is a reliable partner.</w:t>
      </w:r>
    </w:p>
    <w:p w14:paraId="29ACAF07" w14:textId="77777777" w:rsidR="00477AAB" w:rsidRPr="00376146" w:rsidRDefault="00477AAB" w:rsidP="00477AAB">
      <w:pPr>
        <w:rPr>
          <w:rStyle w:val="StyleUnderline"/>
        </w:rPr>
      </w:pPr>
      <w:r w:rsidRPr="00376146">
        <w:rPr>
          <w:rStyle w:val="StyleUnderline"/>
        </w:rPr>
        <w:t>"He's created great uncertainty, particularly on national security, about where we're headed," said Wendy Sherman, the former undersecretary of state for political affairs, who was particularly critical of Trump's actions on Iran.</w:t>
      </w:r>
    </w:p>
    <w:p w14:paraId="60C37170" w14:textId="77777777" w:rsidR="00477AAB" w:rsidRPr="00376146" w:rsidRDefault="00477AAB" w:rsidP="00477AAB">
      <w:pPr>
        <w:rPr>
          <w:rStyle w:val="StyleUnderline"/>
        </w:rPr>
      </w:pPr>
      <w:r w:rsidRPr="000B28FB">
        <w:t>Trump on Friday asked Congress to attach new caveats that could either alter the pact or lead to its rupture.</w:t>
      </w:r>
      <w:r w:rsidRPr="00376146">
        <w:rPr>
          <w:rStyle w:val="StyleUnderline"/>
        </w:rPr>
        <w:t xml:space="preserve"> Sounding frustrated and angry, Trump also threatened to unilaterally withdraw from the seven-nation accord if his concerns are not met.</w:t>
      </w:r>
    </w:p>
    <w:p w14:paraId="44E3C3FB" w14:textId="77777777" w:rsidR="00477AAB" w:rsidRPr="00376146" w:rsidRDefault="00477AAB" w:rsidP="00477AAB">
      <w:pPr>
        <w:rPr>
          <w:rStyle w:val="StyleUnderline"/>
        </w:rPr>
      </w:pPr>
      <w:r w:rsidRPr="00376146">
        <w:rPr>
          <w:rStyle w:val="StyleUnderline"/>
        </w:rPr>
        <w:t>Simon Rosenberg, founder of NDN, a liberal think tank in Washington, said what Trump has done is "a blow to the global order that our country built and a sign he's untrustworthy."</w:t>
      </w:r>
    </w:p>
    <w:p w14:paraId="70E25C68" w14:textId="77777777" w:rsidR="00477AAB" w:rsidRDefault="00477AAB" w:rsidP="00477AAB">
      <w:pPr>
        <w:rPr>
          <w:rStyle w:val="StyleUnderline"/>
        </w:rPr>
      </w:pPr>
      <w:r w:rsidRPr="00376146">
        <w:rPr>
          <w:rStyle w:val="StyleUnderline"/>
        </w:rPr>
        <w:t>"Republicans will say he's just honoring campaign promises, but history will not judge Donald Trump on kept promises, but on whether he left America a stronger country</w:t>
      </w:r>
      <w:r w:rsidRPr="000B28FB">
        <w:t xml:space="preserve">," said Rosenberg. </w:t>
      </w:r>
      <w:r w:rsidRPr="00376146">
        <w:rPr>
          <w:rStyle w:val="StyleUnderline"/>
        </w:rPr>
        <w:t>"He might be keeping his promises, but he's weakening the United States."</w:t>
      </w:r>
    </w:p>
    <w:p w14:paraId="36FFF506" w14:textId="77777777" w:rsidR="00477AAB" w:rsidRDefault="00477AAB" w:rsidP="00477AAB">
      <w:pPr>
        <w:rPr>
          <w:rStyle w:val="StyleUnderline"/>
        </w:rPr>
      </w:pPr>
    </w:p>
    <w:p w14:paraId="52C42971" w14:textId="77777777" w:rsidR="00477AAB" w:rsidRPr="000B28FB" w:rsidRDefault="00477AAB" w:rsidP="00477AAB">
      <w:pPr>
        <w:pStyle w:val="Heading4"/>
      </w:pPr>
      <w:r>
        <w:t>Executive orders link – they generate criticism and debate in Congress</w:t>
      </w:r>
    </w:p>
    <w:p w14:paraId="1467A8BF" w14:textId="77777777" w:rsidR="00477AAB" w:rsidRDefault="00477AAB" w:rsidP="00477AAB">
      <w:pPr>
        <w:rPr>
          <w:rStyle w:val="Style13ptBold"/>
        </w:rPr>
      </w:pPr>
      <w:r w:rsidRPr="000B28FB">
        <w:rPr>
          <w:rStyle w:val="Style13ptBold"/>
        </w:rPr>
        <w:t xml:space="preserve">Wagner, </w:t>
      </w:r>
      <w:r>
        <w:rPr>
          <w:rStyle w:val="Style13ptBold"/>
        </w:rPr>
        <w:t>Washington</w:t>
      </w:r>
      <w:r w:rsidRPr="000B28FB">
        <w:rPr>
          <w:rStyle w:val="Style13ptBold"/>
        </w:rPr>
        <w:t xml:space="preserve"> Post</w:t>
      </w:r>
      <w:r>
        <w:rPr>
          <w:rStyle w:val="Style13ptBold"/>
        </w:rPr>
        <w:t xml:space="preserve"> national reporter &amp; Nakamura, Washington Post White House reporter, 17</w:t>
      </w:r>
    </w:p>
    <w:p w14:paraId="67C15863" w14:textId="77777777" w:rsidR="00477AAB" w:rsidRDefault="00477AAB" w:rsidP="00477AAB">
      <w:r w:rsidRPr="000B28FB">
        <w:t>[John, and David, October 14</w:t>
      </w:r>
      <w:r>
        <w:t>,</w:t>
      </w:r>
      <w:r w:rsidRPr="000B28FB">
        <w:t xml:space="preserve"> 2017, Washington Post, “Trump turns to executive powers in bid to force Congress into action”, https://www.washingtonpost.com/politics/trump-turns-to-executive-powers-in-bid-</w:t>
      </w:r>
      <w:r w:rsidRPr="000B28FB">
        <w:lastRenderedPageBreak/>
        <w:t>to-force-congress-into-action/2017/10/14/54a48dd4-b06f-11e7-9e58-e6288544af98_story.html, accessed 7/18 dWRS]</w:t>
      </w:r>
    </w:p>
    <w:p w14:paraId="7F68C639" w14:textId="77777777" w:rsidR="00477AAB" w:rsidRPr="000B28FB" w:rsidRDefault="00477AAB" w:rsidP="00477AAB"/>
    <w:p w14:paraId="71896700" w14:textId="77777777" w:rsidR="00477AAB" w:rsidRPr="00466707" w:rsidRDefault="00477AAB" w:rsidP="00477AAB">
      <w:pPr>
        <w:rPr>
          <w:rStyle w:val="StyleUnderline"/>
        </w:rPr>
      </w:pPr>
      <w:r w:rsidRPr="00466707">
        <w:rPr>
          <w:rStyle w:val="StyleUnderline"/>
        </w:rPr>
        <w:t>But Trump's critics expressed dismay that he has tried to upend many of Obama's initiatives without a clear strategy of how to move forward to protect some of the country's most vulnerable populations, which already are being harmed.</w:t>
      </w:r>
    </w:p>
    <w:p w14:paraId="3F41533A" w14:textId="77777777" w:rsidR="00477AAB" w:rsidRPr="00466707" w:rsidRDefault="00477AAB" w:rsidP="00477AAB">
      <w:pPr>
        <w:rPr>
          <w:rStyle w:val="StyleUnderline"/>
        </w:rPr>
      </w:pPr>
      <w:r w:rsidRPr="00466707">
        <w:rPr>
          <w:rStyle w:val="StyleUnderline"/>
        </w:rPr>
        <w:t>"What he's done on health care is nothing short of sabotage," Connecticut Gov. </w:t>
      </w:r>
      <w:r w:rsidRPr="00BC13BA">
        <w:t xml:space="preserve">Dannel </w:t>
      </w:r>
      <w:r w:rsidRPr="00466707">
        <w:rPr>
          <w:rStyle w:val="StyleUnderline"/>
        </w:rPr>
        <w:t>Malloy (D) said. "Millions of Americans are paying a price for his egocentric behavior, for his narcissistic behavior."</w:t>
      </w:r>
    </w:p>
    <w:p w14:paraId="4822A506" w14:textId="77777777" w:rsidR="00477AAB" w:rsidRPr="00466707" w:rsidRDefault="00477AAB" w:rsidP="00477AAB">
      <w:pPr>
        <w:rPr>
          <w:rStyle w:val="StyleUnderline"/>
        </w:rPr>
      </w:pPr>
      <w:r w:rsidRPr="00466707">
        <w:rPr>
          <w:rStyle w:val="StyleUnderline"/>
        </w:rPr>
        <w:t>Malloy argued that Trump seemed motivated more by undoing Obama's legacy than by advancing any coherent policy aims of his own. "If he had followed Lincoln, he'd have tried to reinstate slavery," said Malloy, who chairs the Democratic Governors Association.</w:t>
      </w:r>
    </w:p>
    <w:p w14:paraId="74219F8F" w14:textId="77777777" w:rsidR="00477AAB" w:rsidRPr="00466707" w:rsidRDefault="00477AAB" w:rsidP="00477AAB">
      <w:pPr>
        <w:rPr>
          <w:rStyle w:val="StyleUnderline"/>
        </w:rPr>
      </w:pPr>
      <w:r w:rsidRPr="00466707">
        <w:rPr>
          <w:rStyle w:val="StyleUnderline"/>
        </w:rPr>
        <w:t>Trump announced</w:t>
      </w:r>
      <w:r w:rsidRPr="000B28FB">
        <w:t xml:space="preserve"> Thursday that </w:t>
      </w:r>
      <w:r w:rsidRPr="00466707">
        <w:rPr>
          <w:rStyle w:val="StyleUnderline"/>
        </w:rPr>
        <w:t>he was ending insurer subsidies that have been used to lower costs for those who purchase insurance on the individual market under Obamacare. A nonpartisan congressional analysis has suggested that the move could lead to a 20 percent increase in premiums next year.</w:t>
      </w:r>
    </w:p>
    <w:p w14:paraId="48F31C9F" w14:textId="77777777" w:rsidR="00477AAB" w:rsidRPr="000B28FB" w:rsidRDefault="00477AAB" w:rsidP="00477AAB">
      <w:r w:rsidRPr="000B28FB">
        <w:t>Trump, who defended the move as ending a giveaway for insurance companies, voiced hope that it would prompt Democrats to work with him. Previous attempts to pass a health-care bill with only Republican votes </w:t>
      </w:r>
      <w:hyperlink r:id="rId25" w:tooltip="www.washingtonpost.com" w:history="1">
        <w:r w:rsidRPr="000B28FB">
          <w:rPr>
            <w:rStyle w:val="Hyperlink"/>
          </w:rPr>
          <w:t>have</w:t>
        </w:r>
      </w:hyperlink>
      <w:r w:rsidRPr="000B28FB">
        <w:t> </w:t>
      </w:r>
      <w:hyperlink r:id="rId26" w:tooltip="www.washingtonpost.com" w:history="1">
        <w:r w:rsidRPr="000B28FB">
          <w:rPr>
            <w:rStyle w:val="Hyperlink"/>
          </w:rPr>
          <w:t>repeatedly</w:t>
        </w:r>
      </w:hyperlink>
      <w:r w:rsidRPr="000B28FB">
        <w:t> </w:t>
      </w:r>
      <w:hyperlink r:id="rId27" w:tooltip="www.washingtonpost.com" w:history="1">
        <w:r w:rsidRPr="000B28FB">
          <w:rPr>
            <w:rStyle w:val="Hyperlink"/>
          </w:rPr>
          <w:t>failed</w:t>
        </w:r>
      </w:hyperlink>
      <w:r w:rsidRPr="000B28FB">
        <w:t>.</w:t>
      </w:r>
    </w:p>
    <w:p w14:paraId="319DDA5A" w14:textId="77777777" w:rsidR="00477AAB" w:rsidRPr="000B28FB" w:rsidRDefault="00477AAB" w:rsidP="00477AAB">
      <w:r w:rsidRPr="000B28FB">
        <w:t>"What would be nice is if the Democratic leaders could come over to the White House," Trump said Friday. "We'll negotiate some deal that's good for everybody. That's what I'd like. But they're always a bloc vote against everything. They're like obstructionists. If they came over, maybe we could make a deal."</w:t>
      </w:r>
    </w:p>
    <w:p w14:paraId="0FCE7954" w14:textId="77777777" w:rsidR="00477AAB" w:rsidRPr="000B28FB" w:rsidRDefault="00477AAB" w:rsidP="00477AAB">
      <w:r w:rsidRPr="000B28FB">
        <w:t>Some analysts see that prospect as remote, however.</w:t>
      </w:r>
    </w:p>
    <w:p w14:paraId="7F113BB1" w14:textId="77777777" w:rsidR="00477AAB" w:rsidRPr="00466707" w:rsidRDefault="00477AAB" w:rsidP="00477AAB">
      <w:pPr>
        <w:rPr>
          <w:rStyle w:val="StyleUnderline"/>
        </w:rPr>
      </w:pPr>
      <w:r w:rsidRPr="00466707">
        <w:rPr>
          <w:rStyle w:val="StyleUnderline"/>
        </w:rPr>
        <w:t>"If he thinks this is going to bring Democrats to the table, I think he's sadly mistaken," said Jim Manley, a longtime aide to former Senate minority leader Harry M. Reid (D-Nev.). "I can't imagine Democrats are going to reward such bad behavior by trying to cut a deal with him."</w:t>
      </w:r>
    </w:p>
    <w:p w14:paraId="532BEDA3" w14:textId="77777777" w:rsidR="00477AAB" w:rsidRPr="000B28FB" w:rsidRDefault="00477AAB" w:rsidP="00477AAB">
      <w:r w:rsidRPr="000B28FB">
        <w:t>The president's allies, meanwhile, were already championing his action as delivering results.</w:t>
      </w:r>
    </w:p>
    <w:p w14:paraId="57485543" w14:textId="77777777" w:rsidR="00477AAB" w:rsidRDefault="00477AAB" w:rsidP="00477AAB">
      <w:r w:rsidRPr="000B28FB">
        <w:t>"President Trump is already the most effective deregulation president in American history," Lara Trump, the president's daughter-in-law, said Friday on </w:t>
      </w:r>
      <w:hyperlink r:id="rId28" w:history="1">
        <w:r w:rsidRPr="000B28FB">
          <w:rPr>
            <w:rStyle w:val="Hyperlink"/>
          </w:rPr>
          <w:t>a weekly online show</w:t>
        </w:r>
      </w:hyperlink>
      <w:r w:rsidRPr="000B28FB">
        <w:t> sponsored by the president's campaign, citing </w:t>
      </w:r>
      <w:hyperlink r:id="rId29" w:tooltip="www.gingrichproductions.com" w:history="1">
        <w:r w:rsidRPr="000B28FB">
          <w:rPr>
            <w:rStyle w:val="Hyperlink"/>
          </w:rPr>
          <w:t>a claim</w:t>
        </w:r>
      </w:hyperlink>
      <w:r w:rsidRPr="000B28FB">
        <w:t> by former House speaker Newt Gingrich (R-Ga.).</w:t>
      </w:r>
    </w:p>
    <w:p w14:paraId="0CFBDD62" w14:textId="77777777" w:rsidR="00477AAB" w:rsidRDefault="00477AAB" w:rsidP="00477AAB"/>
    <w:p w14:paraId="3568BD9D" w14:textId="77777777" w:rsidR="00477AAB" w:rsidRPr="004F2D6F" w:rsidRDefault="00477AAB" w:rsidP="00477AAB">
      <w:pPr>
        <w:pStyle w:val="Heading4"/>
        <w:rPr>
          <w:rFonts w:cs="Times New Roman"/>
        </w:rPr>
      </w:pPr>
      <w:r w:rsidRPr="004F2D6F">
        <w:rPr>
          <w:rFonts w:cs="Times New Roman"/>
        </w:rPr>
        <w:t>Executive order links to politics – political costs</w:t>
      </w:r>
    </w:p>
    <w:p w14:paraId="0E3EEEAE" w14:textId="77777777" w:rsidR="00477AAB" w:rsidRPr="004F2D6F" w:rsidRDefault="00477AAB" w:rsidP="00477AAB">
      <w:pPr>
        <w:rPr>
          <w:rStyle w:val="Style13ptBold"/>
        </w:rPr>
      </w:pPr>
      <w:r w:rsidRPr="004F2D6F">
        <w:rPr>
          <w:rStyle w:val="Style13ptBold"/>
        </w:rPr>
        <w:t>Gallagher, DePauw political science professor &amp; Blackstone, University of North Texas political science professor, 15</w:t>
      </w:r>
    </w:p>
    <w:p w14:paraId="1F5736FF" w14:textId="77777777" w:rsidR="00477AAB" w:rsidRPr="004F2D6F" w:rsidRDefault="00477AAB" w:rsidP="00477AAB">
      <w:r w:rsidRPr="004F2D6F">
        <w:t>[Maryann E., Bethany, 6/15, Presidential Studies Quarterly, Vol. 45 Issue 2, "Taking Matters into Their Own Hands: Presidents' Personality Traits and the Use of Executive Orders," ProQuest Accessed 7/5/16 LAO]</w:t>
      </w:r>
    </w:p>
    <w:p w14:paraId="6FE5876F" w14:textId="77777777" w:rsidR="00477AAB" w:rsidRPr="004F2D6F" w:rsidRDefault="00477AAB" w:rsidP="00477AAB"/>
    <w:p w14:paraId="5389B35F" w14:textId="77777777" w:rsidR="00477AAB" w:rsidRDefault="00477AAB" w:rsidP="00477AAB">
      <w:r w:rsidRPr="004F2D6F">
        <w:rPr>
          <w:rStyle w:val="StyleUnderline"/>
        </w:rPr>
        <w:t>While unilateral actions free the president from having to persuade others</w:t>
      </w:r>
      <w:r w:rsidRPr="004F2D6F">
        <w:t xml:space="preserve"> that what the White House wants of them is what they should want for themselves, </w:t>
      </w:r>
      <w:r w:rsidRPr="004F2D6F">
        <w:rPr>
          <w:rStyle w:val="StyleUnderline"/>
        </w:rPr>
        <w:t>it does not mean that the president is without constraints</w:t>
      </w:r>
      <w:r w:rsidRPr="004F2D6F">
        <w:t xml:space="preserve"> from other institutions. </w:t>
      </w:r>
      <w:r w:rsidRPr="004F2D6F">
        <w:rPr>
          <w:rStyle w:val="StyleUnderline"/>
        </w:rPr>
        <w:t>Using unilateral power requires the president to consider the costs of having the action overturned by Congress</w:t>
      </w:r>
      <w:r w:rsidRPr="004F2D6F">
        <w:t xml:space="preserve"> or the courts. The president must be strategic; </w:t>
      </w:r>
      <w:r w:rsidRPr="004F2D6F">
        <w:rPr>
          <w:rStyle w:val="StyleUnderline"/>
        </w:rPr>
        <w:t xml:space="preserve">he may want to take unilateral action to circumvent a hostile Congress but will be reluctant to take action that Congress or the courts are likely to overturn for fear of damaging his </w:t>
      </w:r>
      <w:r w:rsidRPr="004F2D6F">
        <w:rPr>
          <w:rStyle w:val="Emphasis"/>
        </w:rPr>
        <w:t>"professional reputation" and prospective power</w:t>
      </w:r>
      <w:r w:rsidRPr="004F2D6F">
        <w:t xml:space="preserve"> (Deering and Maltzman 1999; Moe and Howell 1999; Neustadt 1991). Even when it is unlikely that their orders will be overturned, </w:t>
      </w:r>
      <w:r w:rsidRPr="004F2D6F">
        <w:rPr>
          <w:rStyle w:val="StyleUnderline"/>
        </w:rPr>
        <w:t xml:space="preserve">presidents run the risk of creating opposition that will </w:t>
      </w:r>
      <w:r w:rsidRPr="004F2D6F">
        <w:rPr>
          <w:rStyle w:val="Emphasis"/>
        </w:rPr>
        <w:t>undermine other aspects of their agenda</w:t>
      </w:r>
      <w:r w:rsidRPr="004F2D6F">
        <w:t xml:space="preserve"> (Howell and Kriner 2008; Moe and Howell 1999).</w:t>
      </w:r>
    </w:p>
    <w:p w14:paraId="64B31BB3" w14:textId="77777777" w:rsidR="00477AAB" w:rsidRDefault="00477AAB" w:rsidP="00477AAB"/>
    <w:p w14:paraId="4A76B3BC" w14:textId="77777777" w:rsidR="00477AAB" w:rsidRPr="003B1F04" w:rsidRDefault="00477AAB" w:rsidP="00477AAB">
      <w:pPr>
        <w:pStyle w:val="Heading4"/>
      </w:pPr>
      <w:r>
        <w:t>Executive action triggers backlash in Congress based on political constituencies</w:t>
      </w:r>
    </w:p>
    <w:p w14:paraId="463A9A36" w14:textId="77777777" w:rsidR="00477AAB" w:rsidRDefault="00477AAB" w:rsidP="00477AAB">
      <w:r>
        <w:rPr>
          <w:rStyle w:val="Style13ptBold"/>
        </w:rPr>
        <w:t>Moe, Political Science Professor at Stanford, and Howell, Stanford Political Science Student, 99</w:t>
      </w:r>
    </w:p>
    <w:p w14:paraId="513AF0F1" w14:textId="77777777" w:rsidR="00477AAB" w:rsidRDefault="00477AAB" w:rsidP="00477AAB">
      <w:r>
        <w:t>[Terry M., William G. Terry M. Moe is a senior fellow at the Hoover Institution, William G. Howell is currently writing a dissertation on the politics of unilateral action, Presidential Studies Quarterly 29, no. 4 ,“</w:t>
      </w:r>
      <w:r w:rsidRPr="0034171E">
        <w:t>Unilateral Action and Presidential Power: A Theory</w:t>
      </w:r>
      <w:r>
        <w:t xml:space="preserve">”, </w:t>
      </w:r>
      <w:hyperlink r:id="rId30" w:history="1">
        <w:r w:rsidRPr="00760EDA">
          <w:rPr>
            <w:rStyle w:val="Hyperlink"/>
          </w:rPr>
          <w:t>http://home.uchicago.edu/~whowell/papers/UnilateralAction.pdf</w:t>
        </w:r>
      </w:hyperlink>
      <w:r>
        <w:t>, p. 861-862, Date Accessed 7/2/15, MM, don’t endorse gendered language]</w:t>
      </w:r>
    </w:p>
    <w:p w14:paraId="5D3A39E5" w14:textId="77777777" w:rsidR="00477AAB" w:rsidRPr="00994CB9" w:rsidRDefault="00477AAB" w:rsidP="00477AAB"/>
    <w:p w14:paraId="1DCBF90F" w14:textId="77777777" w:rsidR="00477AAB" w:rsidRDefault="00477AAB" w:rsidP="00477AAB">
      <w:pPr>
        <w:rPr>
          <w:rStyle w:val="StyleUnderline"/>
        </w:rPr>
      </w:pPr>
      <w:r w:rsidRPr="005A26A2">
        <w:rPr>
          <w:rStyle w:val="StyleUnderline"/>
        </w:rPr>
        <w:t>What is likely to happen in Congress, then</w:t>
      </w:r>
      <w:r w:rsidRPr="00090600">
        <w:rPr>
          <w:rStyle w:val="StyleUnderline"/>
        </w:rPr>
        <w:t>,</w:t>
      </w:r>
      <w:r w:rsidRPr="003B1F04">
        <w:rPr>
          <w:rStyle w:val="StyleUnderline"/>
        </w:rPr>
        <w:t xml:space="preserve"> when presidents take unilateral action by issuing executive orders that shift the policy status quo</w:t>
      </w:r>
      <w:r>
        <w:t xml:space="preserve">? The answer is that </w:t>
      </w:r>
      <w:r w:rsidRPr="003B1F04">
        <w:rPr>
          <w:rStyle w:val="StyleUnderline"/>
        </w:rPr>
        <w:t>legislative responses</w:t>
      </w:r>
      <w:r>
        <w:t xml:space="preserve"> (if there are any) </w:t>
      </w:r>
      <w:r w:rsidRPr="003B1F04">
        <w:rPr>
          <w:rStyle w:val="StyleUnderline"/>
        </w:rPr>
        <w:t>will be rooted in constituency</w:t>
      </w:r>
      <w:r>
        <w:t xml:space="preserve">. </w:t>
      </w:r>
      <w:r w:rsidRPr="003B1F04">
        <w:rPr>
          <w:rStyle w:val="StyleUnderline"/>
        </w:rPr>
        <w:t>An executive order that promotes civil rights</w:t>
      </w:r>
      <w:r>
        <w:t xml:space="preserve">, for example, </w:t>
      </w:r>
      <w:r w:rsidRPr="003B1F04">
        <w:rPr>
          <w:rStyle w:val="StyleUnderline"/>
        </w:rPr>
        <w:t>will tend to be supported by legislators from urban or liberal constituencies</w:t>
      </w:r>
      <w:r>
        <w:t xml:space="preserve">, because it shifts the status quo in their preferred direction, </w:t>
      </w:r>
      <w:r w:rsidRPr="003B1F04">
        <w:rPr>
          <w:rStyle w:val="StyleUnderline"/>
        </w:rPr>
        <w:t>while members from conservative constituencies will tend to oppose it</w:t>
      </w:r>
      <w:r>
        <w:t>. Th</w:t>
      </w:r>
      <w:r w:rsidRPr="003B1F04">
        <w:rPr>
          <w:rStyle w:val="StyleUnderline"/>
        </w:rPr>
        <w:t>e fact that this executive order might well be seen as usurping Congress’s lawmaking powers, or that it has the effect of expanding presidential power, will for most legislators be quite beside the point.</w:t>
      </w:r>
      <w:r>
        <w:t xml:space="preserve"> Thus, if Congress tries to take any action at all in</w:t>
      </w:r>
      <w:r w:rsidRPr="0034171E">
        <w:t xml:space="preserve"> </w:t>
      </w:r>
      <w:r>
        <w:t xml:space="preserve">responding to the executive order, the battle lines will be determined by the order’s effects on legislative constituencies, not by its effects on Congress’s power vis-à-vis the president. </w:t>
      </w:r>
      <w:r w:rsidRPr="003B1F04">
        <w:rPr>
          <w:rStyle w:val="StyleUnderline"/>
        </w:rPr>
        <w:t>Even when presidents are clearly taking action to push out the boundaries of their power, therefore, Congress will not tend to vote or respond on that basis and will not, as a result, be able to defend or promote its institutional power very effectively.</w:t>
      </w:r>
    </w:p>
    <w:p w14:paraId="6E8146E7" w14:textId="77777777" w:rsidR="00477AAB" w:rsidRDefault="00477AAB" w:rsidP="00477AAB">
      <w:pPr>
        <w:rPr>
          <w:rStyle w:val="StyleUnderline"/>
        </w:rPr>
      </w:pPr>
    </w:p>
    <w:p w14:paraId="46DA0B6A" w14:textId="77777777" w:rsidR="00477AAB" w:rsidRDefault="00477AAB" w:rsidP="005A593A">
      <w:pPr>
        <w:pStyle w:val="Heading1"/>
      </w:pPr>
    </w:p>
    <w:p w14:paraId="36FEBA3A" w14:textId="65C26A9F" w:rsidR="00B31D42" w:rsidRDefault="00B31D42" w:rsidP="005A593A">
      <w:pPr>
        <w:pStyle w:val="Heading1"/>
      </w:pPr>
      <w:bookmarkStart w:id="24" w:name="_Toc519886889"/>
      <w:r>
        <w:lastRenderedPageBreak/>
        <w:t>Base DA</w:t>
      </w:r>
      <w:bookmarkEnd w:id="24"/>
    </w:p>
    <w:p w14:paraId="25080864" w14:textId="4036AFEE" w:rsidR="00B31D42" w:rsidRDefault="00B31D42" w:rsidP="00B31D42"/>
    <w:p w14:paraId="3BF1A793" w14:textId="40B6917D" w:rsidR="00467867" w:rsidRDefault="00467867" w:rsidP="00B31D42">
      <w:pPr>
        <w:pStyle w:val="Heading2"/>
      </w:pPr>
      <w:bookmarkStart w:id="25" w:name="_Toc519886890"/>
      <w:r>
        <w:lastRenderedPageBreak/>
        <w:t>Uniqueness</w:t>
      </w:r>
      <w:bookmarkEnd w:id="25"/>
    </w:p>
    <w:p w14:paraId="36F82F25" w14:textId="6A3563E6" w:rsidR="00467867" w:rsidRDefault="00467867" w:rsidP="00467867"/>
    <w:p w14:paraId="2E84A325" w14:textId="2D2FA2B6" w:rsidR="00467867" w:rsidRDefault="00B67E5B" w:rsidP="00467867">
      <w:pPr>
        <w:pStyle w:val="Heading3"/>
      </w:pPr>
      <w:bookmarkStart w:id="26" w:name="_Toc519886891"/>
      <w:r>
        <w:lastRenderedPageBreak/>
        <w:t xml:space="preserve">AT – Base Backlash to </w:t>
      </w:r>
      <w:r w:rsidR="00467867">
        <w:t>Helsinki</w:t>
      </w:r>
      <w:bookmarkEnd w:id="26"/>
    </w:p>
    <w:p w14:paraId="31739DDB" w14:textId="77777777" w:rsidR="00467867" w:rsidRPr="00467867" w:rsidRDefault="00467867" w:rsidP="00467867"/>
    <w:p w14:paraId="20400048" w14:textId="77777777" w:rsidR="00A25055" w:rsidRDefault="00467867" w:rsidP="00467867">
      <w:pPr>
        <w:pStyle w:val="Heading4"/>
      </w:pPr>
      <w:r w:rsidRPr="00D665D9">
        <w:t>Helsinki is Trump governing to his ba</w:t>
      </w:r>
      <w:r>
        <w:t>se</w:t>
      </w:r>
    </w:p>
    <w:p w14:paraId="117A191D" w14:textId="34B1B380" w:rsidR="00467867" w:rsidRPr="00D665D9" w:rsidRDefault="00467867" w:rsidP="00467867">
      <w:pPr>
        <w:rPr>
          <w:rStyle w:val="Style13ptBold"/>
        </w:rPr>
      </w:pPr>
      <w:r w:rsidRPr="00D665D9">
        <w:rPr>
          <w:rStyle w:val="Style13ptBold"/>
        </w:rPr>
        <w:t xml:space="preserve">Gardels, </w:t>
      </w:r>
      <w:r>
        <w:rPr>
          <w:rStyle w:val="Style13ptBold"/>
        </w:rPr>
        <w:t>Washington Post’s</w:t>
      </w:r>
      <w:r w:rsidRPr="00D665D9">
        <w:rPr>
          <w:rStyle w:val="Style13ptBold"/>
        </w:rPr>
        <w:t xml:space="preserve"> WorldPost editor in chief, 7/19/18</w:t>
      </w:r>
    </w:p>
    <w:p w14:paraId="14221D44" w14:textId="77777777" w:rsidR="00467867" w:rsidRDefault="00467867" w:rsidP="00467867">
      <w:r>
        <w:t>[Nathan, 7/19/18, Washington Post, “</w:t>
      </w:r>
      <w:r w:rsidRPr="00D665D9">
        <w:t>Trump is not the leader of the U.S. — just of his base</w:t>
      </w:r>
      <w:r>
        <w:t xml:space="preserve">”, </w:t>
      </w:r>
      <w:r>
        <w:rPr>
          <w:rStyle w:val="Hyperlink"/>
        </w:rPr>
        <w:t>https://www.washingtonpost.com/news/theworldpost/wp/2018/07/19/trump-us/</w:t>
      </w:r>
      <w:r>
        <w:t>, accessed 7/19/18 dWRS]</w:t>
      </w:r>
    </w:p>
    <w:p w14:paraId="7BC9883A" w14:textId="77777777" w:rsidR="00467867" w:rsidRDefault="00467867" w:rsidP="00467867"/>
    <w:p w14:paraId="7D7C00B1" w14:textId="77777777" w:rsidR="00467867" w:rsidRPr="00D665D9" w:rsidRDefault="00467867" w:rsidP="00467867">
      <w:r w:rsidRPr="00D665D9">
        <w:t>The “America First” president who denigrates democratic allies as foes is no longer the leader of the free nor, without them, of the world. Whatever truth there may be in the obsolescence of NATO or the free-riding of the European Union, to diminish America’s allies is to diminish its own influence in the world. The world order President Trump seems to envision is one of grand spheres of influence apportioned to the United States, China and Russia. If the Helsinki summit this week is any indication, what differentiated the United States on the world stage no longer does. Trump’s America is a solely self-interested big power just like the others.</w:t>
      </w:r>
    </w:p>
    <w:p w14:paraId="19338E99" w14:textId="77777777" w:rsidR="00467867" w:rsidRPr="00D665D9" w:rsidRDefault="00467867" w:rsidP="00467867">
      <w:pPr>
        <w:rPr>
          <w:rStyle w:val="StyleUnderline"/>
        </w:rPr>
      </w:pPr>
      <w:r>
        <w:t xml:space="preserve">Further, </w:t>
      </w:r>
      <w:r w:rsidRPr="00D665D9">
        <w:rPr>
          <w:rStyle w:val="StyleUnderline"/>
        </w:rPr>
        <w:t>by ranking the integrity of U.S. institutions below the “who, me?” protestations of Russia’s wily autocratic leader, Trump appears to be not even the leader of the United States, but only of his own partisan base still obsessed with Hillary Clinton’s emails.</w:t>
      </w:r>
    </w:p>
    <w:p w14:paraId="69F246A4" w14:textId="77777777" w:rsidR="00467867" w:rsidRPr="00D665D9" w:rsidRDefault="00467867" w:rsidP="00467867">
      <w:pPr>
        <w:rPr>
          <w:rStyle w:val="StyleUnderline"/>
        </w:rPr>
      </w:pPr>
      <w:r>
        <w:t xml:space="preserve">Writing in The WorldPost from St. Petersburg, Ivan Kurilla picks up on this latter aspect and puts </w:t>
      </w:r>
      <w:r w:rsidRPr="00D665D9">
        <w:rPr>
          <w:rStyle w:val="StyleUnderline"/>
        </w:rPr>
        <w:t>Trump’s performance at the Helsinki summit in the context of his primary battlefield: the American culture wars. “Since the end of 2016, Americans have been engaging in a new exacerbation of old conflicts about race, gender, monuments to Confederate history and other divisive issues. One might call them culture wars. In these political and cultural debates, I see Russia as playing the role of the ‘other.’”</w:t>
      </w:r>
    </w:p>
    <w:p w14:paraId="0E8CF13A" w14:textId="77777777" w:rsidR="00467867" w:rsidRPr="00D665D9" w:rsidRDefault="00467867" w:rsidP="00467867">
      <w:pPr>
        <w:rPr>
          <w:rStyle w:val="StyleUnderline"/>
        </w:rPr>
      </w:pPr>
      <w:r>
        <w:t>He goes on</w:t>
      </w:r>
      <w:r w:rsidRPr="00D665D9">
        <w:rPr>
          <w:rStyle w:val="StyleUnderline"/>
        </w:rPr>
        <w:t>: “In the view of many Trump supporters, the facts exposed by the FBI and special counsel Robert Mueller’s investigation are just not important. What is important is the question of who provides information about the investigation — and why — to the press. Trump supporters’ answer is that there is an anti-Trump political and media establishment using Russia to obstruct Trump’s presidency. That is why in Helsinki, Trump hoped to make his worldview prevail and win the culture wars against liberal America. He certainly could not concede to his opponents and proclaim Russia an enemy.”</w:t>
      </w:r>
    </w:p>
    <w:p w14:paraId="500EE3E9" w14:textId="77777777" w:rsidR="00467867" w:rsidRDefault="00467867" w:rsidP="00467867">
      <w:r w:rsidRPr="00D665D9">
        <w:rPr>
          <w:rStyle w:val="StyleUnderline"/>
        </w:rPr>
        <w:t>The downgrading of America’s leadership role is a boost for Putin and a sign of the no-bones realpolitik order toward which global relations are headed.</w:t>
      </w:r>
      <w:r>
        <w:t xml:space="preserve"> In his assessment of the Helsinki summit, former Swedish prime minister Carl Bildt writes: </w:t>
      </w:r>
      <w:r w:rsidRPr="00D665D9">
        <w:t>“Any reasonable Kremlin interpretation would be that Russia can go on pursuing its policies without significant White House objection. The bilateral relationship went from very bad to very good in those four hours without Russia announcing any concessions or course correction whatsoever.” As Bildt sees it, Putin stood by his positions</w:t>
      </w:r>
      <w:r>
        <w:t xml:space="preserve"> — on Crimea, American election meddling and poisoning ex-KGB agents abroad — “while Trump hardly challenged any of them and directed his fire and fury against his own country.”</w:t>
      </w:r>
    </w:p>
    <w:p w14:paraId="664A3111" w14:textId="77777777" w:rsidR="00467867" w:rsidRDefault="00467867" w:rsidP="00467867"/>
    <w:p w14:paraId="0313AF2A" w14:textId="77777777" w:rsidR="00A25055" w:rsidRDefault="00467867" w:rsidP="00467867">
      <w:pPr>
        <w:pStyle w:val="Heading4"/>
      </w:pPr>
      <w:r w:rsidRPr="0071526C">
        <w:lastRenderedPageBreak/>
        <w:t>Trump’s base doesn’t care about Helsinki</w:t>
      </w:r>
    </w:p>
    <w:p w14:paraId="61504E6E" w14:textId="52578845" w:rsidR="00467867" w:rsidRPr="00D665D9" w:rsidRDefault="00467867" w:rsidP="00467867">
      <w:pPr>
        <w:rPr>
          <w:rStyle w:val="Style13ptBold"/>
        </w:rPr>
      </w:pPr>
      <w:r w:rsidRPr="00D665D9">
        <w:rPr>
          <w:rStyle w:val="Style13ptBold"/>
        </w:rPr>
        <w:t>Fox, CNBC producer, 7/17/18</w:t>
      </w:r>
    </w:p>
    <w:p w14:paraId="44E3BC8F" w14:textId="77777777" w:rsidR="00A25055" w:rsidRDefault="00467867" w:rsidP="00467867">
      <w:r>
        <w:t>[Michelle, 7/17/18, CNBC, “</w:t>
      </w:r>
      <w:r w:rsidRPr="00D665D9">
        <w:t>Trump’s performance with Putin not a ‘tipping point’ for his base: Former Bush aide</w:t>
      </w:r>
      <w:r>
        <w:t xml:space="preserve">”, </w:t>
      </w:r>
      <w:hyperlink r:id="rId31" w:history="1">
        <w:r w:rsidRPr="003853CB">
          <w:rPr>
            <w:rStyle w:val="Hyperlink"/>
          </w:rPr>
          <w:t>https://www.cnbc.com/2018/07/17/trumps-performance-with-putin-not-a-tipping-point-former-bush-aide.html</w:t>
        </w:r>
      </w:hyperlink>
      <w:r>
        <w:t>, accessed 7/19/18 dWRS]</w:t>
      </w:r>
    </w:p>
    <w:p w14:paraId="3508D2A5" w14:textId="2533878C" w:rsidR="00467867" w:rsidRDefault="00467867" w:rsidP="00467867"/>
    <w:p w14:paraId="2E85C2CF" w14:textId="77777777" w:rsidR="00467867" w:rsidRPr="00D665D9" w:rsidRDefault="00467867" w:rsidP="00467867">
      <w:r w:rsidRPr="00D665D9">
        <w:rPr>
          <w:rStyle w:val="StyleUnderline"/>
          <w:sz w:val="24"/>
        </w:rPr>
        <w:t>President </w:t>
      </w:r>
      <w:hyperlink r:id="rId32" w:history="1">
        <w:r w:rsidRPr="00D665D9">
          <w:rPr>
            <w:rStyle w:val="StyleUnderline"/>
            <w:sz w:val="24"/>
          </w:rPr>
          <w:t>Donald Trump</w:t>
        </w:r>
      </w:hyperlink>
      <w:r w:rsidRPr="00D665D9">
        <w:rPr>
          <w:rStyle w:val="StyleUnderline"/>
          <w:sz w:val="24"/>
        </w:rPr>
        <w:t>’s performance at a press conference with Russia President </w:t>
      </w:r>
      <w:hyperlink r:id="rId33" w:history="1">
        <w:r w:rsidRPr="00D665D9">
          <w:rPr>
            <w:rStyle w:val="StyleUnderline"/>
            <w:sz w:val="24"/>
          </w:rPr>
          <w:t>Vladimir Putin</w:t>
        </w:r>
      </w:hyperlink>
      <w:r w:rsidRPr="00D665D9">
        <w:rPr>
          <w:rStyle w:val="StyleUnderline"/>
          <w:sz w:val="24"/>
        </w:rPr>
        <w:t> wasn’t damaging enough to be a “tipping point” for his base to start to walk away</w:t>
      </w:r>
      <w:r w:rsidRPr="00D665D9">
        <w:t>, said Sara Fagen, former senior aide to President George W. Bush.</w:t>
      </w:r>
    </w:p>
    <w:p w14:paraId="5C8F41E2" w14:textId="77777777" w:rsidR="00467867" w:rsidRPr="00D665D9" w:rsidRDefault="00467867" w:rsidP="00467867">
      <w:r w:rsidRPr="00D665D9">
        <w:rPr>
          <w:rStyle w:val="StyleUnderline"/>
        </w:rPr>
        <w:t>The president has come under harsh criticism since Monday’s summit with the Russian leader</w:t>
      </w:r>
      <w:r w:rsidRPr="00D665D9">
        <w:t xml:space="preserve">. </w:t>
      </w:r>
      <w:r w:rsidRPr="00D665D9">
        <w:rPr>
          <w:rStyle w:val="StyleUnderline"/>
        </w:rPr>
        <w:t>In the post-meeting press conference, </w:t>
      </w:r>
      <w:hyperlink r:id="rId34" w:history="1">
        <w:r w:rsidRPr="00D665D9">
          <w:rPr>
            <w:rStyle w:val="StyleUnderline"/>
          </w:rPr>
          <w:t>Trump appeared to endorse Putin’s denial</w:t>
        </w:r>
      </w:hyperlink>
      <w:r w:rsidRPr="00D665D9">
        <w:rPr>
          <w:rStyle w:val="StyleUnderline"/>
        </w:rPr>
        <w:t> of Russian election meddling over the conclusions of U.S. intelligence agencies.</w:t>
      </w:r>
      <w:r w:rsidRPr="00D665D9">
        <w:t xml:space="preserve"> On Tuesday, </w:t>
      </w:r>
      <w:hyperlink r:id="rId35" w:history="1">
        <w:r w:rsidRPr="00D665D9">
          <w:rPr>
            <w:rStyle w:val="Hyperlink"/>
          </w:rPr>
          <w:t>Trump said he misspoke</w:t>
        </w:r>
      </w:hyperlink>
      <w:r w:rsidRPr="00D665D9">
        <w:t>.</w:t>
      </w:r>
    </w:p>
    <w:p w14:paraId="7EDF6E43" w14:textId="77777777" w:rsidR="00467867" w:rsidRPr="00D665D9" w:rsidRDefault="00467867" w:rsidP="00467867">
      <w:pPr>
        <w:rPr>
          <w:rStyle w:val="StyleUnderline"/>
          <w:sz w:val="24"/>
        </w:rPr>
      </w:pPr>
      <w:r w:rsidRPr="00D665D9">
        <w:t xml:space="preserve">Fagen told CNBC that while </w:t>
      </w:r>
      <w:r w:rsidRPr="00D665D9">
        <w:rPr>
          <w:rStyle w:val="StyleUnderline"/>
          <w:sz w:val="24"/>
        </w:rPr>
        <w:t xml:space="preserve">there has been very strong criticism from Republican senators, it has been from those </w:t>
      </w:r>
      <w:r w:rsidRPr="00D665D9">
        <w:rPr>
          <w:rStyle w:val="StyleUnderline"/>
          <w:sz w:val="28"/>
        </w:rPr>
        <w:t>who have been critical of the president.</w:t>
      </w:r>
    </w:p>
    <w:p w14:paraId="5C960782" w14:textId="77777777" w:rsidR="00467867" w:rsidRPr="00D665D9" w:rsidRDefault="00467867" w:rsidP="00467867">
      <w:r w:rsidRPr="00D665D9">
        <w:rPr>
          <w:rStyle w:val="StyleUnderline"/>
        </w:rPr>
        <w:t>“We need to see the full body of the Senate, particularly, and some leaders in the House, they would need to be much more critical, and the language they use would need to be stronger,”</w:t>
      </w:r>
      <w:r w:rsidRPr="00D665D9">
        <w:t xml:space="preserve"> she said on “</w:t>
      </w:r>
      <w:hyperlink r:id="rId36" w:history="1">
        <w:r w:rsidRPr="00D665D9">
          <w:rPr>
            <w:rStyle w:val="Hyperlink"/>
          </w:rPr>
          <w:t>Power Lunch</w:t>
        </w:r>
      </w:hyperlink>
      <w:r w:rsidRPr="00D665D9">
        <w:t>” Tuesday.</w:t>
      </w:r>
    </w:p>
    <w:p w14:paraId="02AAFA25" w14:textId="77777777" w:rsidR="00467867" w:rsidRPr="00D665D9" w:rsidRDefault="00467867" w:rsidP="00467867">
      <w:r w:rsidRPr="00D665D9">
        <w:t>Plus, one or two very senior White House officials would need to resign for his base to be swayed, added Fagen, a CNBC contributor.</w:t>
      </w:r>
    </w:p>
    <w:p w14:paraId="744B10D7" w14:textId="77777777" w:rsidR="00467867" w:rsidRPr="00D665D9" w:rsidRDefault="00467867" w:rsidP="00467867">
      <w:pPr>
        <w:rPr>
          <w:rStyle w:val="StyleUnderline"/>
        </w:rPr>
      </w:pPr>
      <w:r w:rsidRPr="00D665D9">
        <w:rPr>
          <w:rStyle w:val="StyleUnderline"/>
        </w:rPr>
        <w:t>In responding to the widespread criticism on Tuesday, Trump said, "I accept our intelligence community's conclusion that Russia's meddling in the 2016 election took place."</w:t>
      </w:r>
    </w:p>
    <w:p w14:paraId="7ED1F92C" w14:textId="77777777" w:rsidR="00467867" w:rsidRPr="00D665D9" w:rsidRDefault="00467867" w:rsidP="00467867">
      <w:r w:rsidRPr="00D665D9">
        <w:t>He then added: "Could be other people also. A lot of people out there. But there was no collusion."</w:t>
      </w:r>
    </w:p>
    <w:p w14:paraId="5851017F" w14:textId="77777777" w:rsidR="00467867" w:rsidRPr="00D665D9" w:rsidRDefault="00467867" w:rsidP="00467867">
      <w:r w:rsidRPr="00D665D9">
        <w:t>The president said he misspoke in Monday’s press conference.</w:t>
      </w:r>
    </w:p>
    <w:p w14:paraId="36B3505C" w14:textId="77777777" w:rsidR="00467867" w:rsidRPr="0071526C" w:rsidRDefault="00467867" w:rsidP="00467867">
      <w:pPr>
        <w:rPr>
          <w:rStyle w:val="StyleUnderline"/>
        </w:rPr>
      </w:pPr>
      <w:r w:rsidRPr="00D665D9">
        <w:t>"</w:t>
      </w:r>
      <w:r w:rsidRPr="0071526C">
        <w:rPr>
          <w:rStyle w:val="StyleUnderline"/>
        </w:rPr>
        <w:t>My people came to me, [Director of National Intelligence] Dan Coates came to me and some others, they said they think it's Russia. I have President Putin. He just said it's not Russia,"</w:t>
      </w:r>
      <w:r w:rsidRPr="00D665D9">
        <w:t xml:space="preserve"> Trump said Monday. </w:t>
      </w:r>
      <w:r w:rsidRPr="0071526C">
        <w:rPr>
          <w:rStyle w:val="StyleUnderline"/>
        </w:rPr>
        <w:t>"I will say this: I don't see any reason why it would be."</w:t>
      </w:r>
    </w:p>
    <w:p w14:paraId="181EB07E" w14:textId="77777777" w:rsidR="00467867" w:rsidRPr="0071526C" w:rsidRDefault="00467867" w:rsidP="00467867">
      <w:pPr>
        <w:rPr>
          <w:rStyle w:val="StyleUnderline"/>
        </w:rPr>
      </w:pPr>
      <w:r w:rsidRPr="0071526C">
        <w:rPr>
          <w:rStyle w:val="StyleUnderline"/>
        </w:rPr>
        <w:t>However, Trump said he meant to say he didn't see "any reason why it wouldn't be Russia."</w:t>
      </w:r>
    </w:p>
    <w:p w14:paraId="6C6587CB" w14:textId="77777777" w:rsidR="00467867" w:rsidRPr="00D665D9" w:rsidRDefault="00467867" w:rsidP="00467867">
      <w:r w:rsidRPr="00D665D9">
        <w:t xml:space="preserve">He also repeatedly praised intelligence agencies on Tuesday. "I </w:t>
      </w:r>
      <w:r w:rsidRPr="0071526C">
        <w:rPr>
          <w:rStyle w:val="StyleUnderline"/>
        </w:rPr>
        <w:t>have a faith, full faith, in our intelligence agencies. I have full faith and support for America's great intelligence agencies, always have,</w:t>
      </w:r>
      <w:r w:rsidRPr="00D665D9">
        <w:t>" he said.</w:t>
      </w:r>
    </w:p>
    <w:p w14:paraId="0E177587" w14:textId="77777777" w:rsidR="00467867" w:rsidRPr="00D665D9" w:rsidRDefault="00467867" w:rsidP="00467867">
      <w:r w:rsidRPr="00D665D9">
        <w:t>Fagen said Trump should have said those words while standing next to Putin, but she believes his remarks on Tuesday will soothe the criticism.</w:t>
      </w:r>
    </w:p>
    <w:p w14:paraId="35047C68" w14:textId="77777777" w:rsidR="00467867" w:rsidRPr="00D665D9" w:rsidRDefault="00467867" w:rsidP="00467867">
      <w:r w:rsidRPr="00D665D9">
        <w:t>“</w:t>
      </w:r>
      <w:r w:rsidRPr="0071526C">
        <w:rPr>
          <w:rStyle w:val="StyleUnderline"/>
        </w:rPr>
        <w:t>The criticism has been sharp in a few corners but not sharp enough to see widespread defections, to force people to resign, the things that would be required for this to be a tipping point, at least in his foreign policy outlook</w:t>
      </w:r>
      <w:r w:rsidRPr="00D665D9">
        <w:t>,” she said.</w:t>
      </w:r>
    </w:p>
    <w:p w14:paraId="08257CBF" w14:textId="77777777" w:rsidR="00467867" w:rsidRPr="0071526C" w:rsidRDefault="00467867" w:rsidP="00467867">
      <w:pPr>
        <w:rPr>
          <w:rStyle w:val="StyleUnderline"/>
        </w:rPr>
      </w:pPr>
      <w:r w:rsidRPr="0071526C">
        <w:rPr>
          <w:rStyle w:val="StyleUnderline"/>
        </w:rPr>
        <w:lastRenderedPageBreak/>
        <w:t>Among those who slammed the president on Monday was Sen. John McCain, R-Ariz., who called the press conference "one of the </w:t>
      </w:r>
      <w:hyperlink r:id="rId37" w:history="1">
        <w:r w:rsidRPr="0071526C">
          <w:rPr>
            <w:rStyle w:val="StyleUnderline"/>
          </w:rPr>
          <w:t>most disgraceful performances</w:t>
        </w:r>
      </w:hyperlink>
      <w:r w:rsidRPr="0071526C">
        <w:rPr>
          <w:rStyle w:val="StyleUnderline"/>
        </w:rPr>
        <w:t> by an American president in memory."</w:t>
      </w:r>
    </w:p>
    <w:p w14:paraId="212F727F" w14:textId="77777777" w:rsidR="00467867" w:rsidRPr="0071526C" w:rsidRDefault="00467867" w:rsidP="00467867">
      <w:pPr>
        <w:rPr>
          <w:rStyle w:val="StyleUnderline"/>
        </w:rPr>
      </w:pPr>
      <w:r w:rsidRPr="0071526C">
        <w:rPr>
          <w:rStyle w:val="StyleUnderline"/>
        </w:rPr>
        <w:t>Former CIA director John Brennan said in a tweet that the press conference was "</w:t>
      </w:r>
      <w:hyperlink r:id="rId38" w:history="1">
        <w:r w:rsidRPr="0071526C">
          <w:rPr>
            <w:rStyle w:val="StyleUnderline"/>
          </w:rPr>
          <w:t>nothing short of treasonous</w:t>
        </w:r>
      </w:hyperlink>
      <w:r w:rsidRPr="0071526C">
        <w:rPr>
          <w:rStyle w:val="StyleUnderline"/>
        </w:rPr>
        <w:t>."</w:t>
      </w:r>
    </w:p>
    <w:p w14:paraId="34483413" w14:textId="77777777" w:rsidR="00467867" w:rsidRDefault="00467867" w:rsidP="00467867"/>
    <w:p w14:paraId="0AE5D0FF" w14:textId="77777777" w:rsidR="00A25055" w:rsidRDefault="00467867" w:rsidP="00467867">
      <w:pPr>
        <w:pStyle w:val="Heading4"/>
      </w:pPr>
      <w:r>
        <w:t>Helinski doesn’t shake the base</w:t>
      </w:r>
    </w:p>
    <w:p w14:paraId="6A77D30A" w14:textId="6FC59B5A" w:rsidR="00467867" w:rsidRPr="0071526C" w:rsidRDefault="00467867" w:rsidP="00467867">
      <w:pPr>
        <w:rPr>
          <w:rStyle w:val="Style13ptBold"/>
        </w:rPr>
      </w:pPr>
      <w:r w:rsidRPr="0071526C">
        <w:rPr>
          <w:rStyle w:val="Style13ptBold"/>
        </w:rPr>
        <w:t xml:space="preserve">Soltis Anderson, Washington Examiner </w:t>
      </w:r>
      <w:r>
        <w:rPr>
          <w:rStyle w:val="Style13ptBold"/>
        </w:rPr>
        <w:t>c</w:t>
      </w:r>
      <w:r w:rsidRPr="0071526C">
        <w:rPr>
          <w:rStyle w:val="Style13ptBold"/>
        </w:rPr>
        <w:t>ontributor, 7/19/</w:t>
      </w:r>
      <w:r>
        <w:rPr>
          <w:rStyle w:val="Style13ptBold"/>
        </w:rPr>
        <w:t>1</w:t>
      </w:r>
      <w:r w:rsidRPr="0071526C">
        <w:rPr>
          <w:rStyle w:val="Style13ptBold"/>
        </w:rPr>
        <w:t>8</w:t>
      </w:r>
    </w:p>
    <w:p w14:paraId="11E816CE" w14:textId="7E5C5333" w:rsidR="00467867" w:rsidRDefault="00467867" w:rsidP="00467867">
      <w:r>
        <w:t>[Kristen, 7/19/28, The Washington Examiner, “</w:t>
      </w:r>
      <w:r w:rsidRPr="0071526C">
        <w:t>The only thing that could hurt Trump with his base is weakness</w:t>
      </w:r>
      <w:r>
        <w:t xml:space="preserve">”, </w:t>
      </w:r>
      <w:hyperlink r:id="rId39" w:history="1">
        <w:r w:rsidRPr="003853CB">
          <w:rPr>
            <w:rStyle w:val="Hyperlink"/>
          </w:rPr>
          <w:t>https://www.washingtonexaminer.com/opinion/the-only-thing-that-could-hurt-trump-with-his-base-is-weakness</w:t>
        </w:r>
      </w:hyperlink>
      <w:r>
        <w:t>, accessed 7/19/18 dWRS]</w:t>
      </w:r>
    </w:p>
    <w:p w14:paraId="0FBF8D18" w14:textId="77777777" w:rsidR="00467867" w:rsidRDefault="00467867" w:rsidP="00467867"/>
    <w:p w14:paraId="4294844C" w14:textId="77777777" w:rsidR="00467867" w:rsidRPr="0071526C" w:rsidRDefault="00467867" w:rsidP="00467867">
      <w:pPr>
        <w:rPr>
          <w:rStyle w:val="StyleUnderline"/>
        </w:rPr>
      </w:pPr>
      <w:r w:rsidRPr="0071526C">
        <w:rPr>
          <w:rStyle w:val="StyleUnderline"/>
        </w:rPr>
        <w:t>Donald Trump’s presidency has been a roller coaster of constant controversy. It seems not a day goes by without a tweet or comment that, in normal times and under normal circumstances, might have sunk a presidency.</w:t>
      </w:r>
    </w:p>
    <w:p w14:paraId="56A42263" w14:textId="77777777" w:rsidR="00467867" w:rsidRPr="0071526C" w:rsidRDefault="00467867" w:rsidP="00467867">
      <w:pPr>
        <w:rPr>
          <w:rStyle w:val="StyleUnderline"/>
        </w:rPr>
      </w:pPr>
      <w:r w:rsidRPr="0071526C">
        <w:rPr>
          <w:rStyle w:val="StyleUnderline"/>
        </w:rPr>
        <w:t>From this chaos has emerged a fairly consistent news-cycle rhythm that is particularly noticeable to those of us in the polling world; for every big dust-up, there is the subsequent ask: “Will this be the thing that costs Trump some of his base?”</w:t>
      </w:r>
      <w:r w:rsidRPr="0071526C">
        <w:rPr>
          <w:rStyle w:val="StyleUnderline"/>
          <w:sz w:val="24"/>
        </w:rPr>
        <w:t xml:space="preserve"> Cutting deals with Chuck and Nancy? Tariffs that hurt farmers? Stormy Daniels? Paul Manafort? Comey? Child separations at the border? Any of it?</w:t>
      </w:r>
    </w:p>
    <w:p w14:paraId="71C81471" w14:textId="77777777" w:rsidR="00467867" w:rsidRPr="0071526C" w:rsidRDefault="00467867" w:rsidP="00467867">
      <w:pPr>
        <w:rPr>
          <w:rStyle w:val="StyleUnderline"/>
        </w:rPr>
      </w:pPr>
      <w:r w:rsidRPr="0071526C">
        <w:rPr>
          <w:rStyle w:val="StyleUnderline"/>
          <w:sz w:val="24"/>
        </w:rPr>
        <w:t>And the answer is almost always: No</w:t>
      </w:r>
      <w:r>
        <w:t xml:space="preserve">. I </w:t>
      </w:r>
      <w:r w:rsidRPr="0071526C">
        <w:rPr>
          <w:rStyle w:val="StyleUnderline"/>
          <w:sz w:val="24"/>
        </w:rPr>
        <w:t>have, in the past, referred to Trump’s job approval as “freakishly stable” given its very limited mobility in what feels like a topsy-turvy political environment.</w:t>
      </w:r>
      <w:r w:rsidRPr="0071526C">
        <w:rPr>
          <w:sz w:val="24"/>
        </w:rPr>
        <w:t xml:space="preserve"> </w:t>
      </w:r>
      <w:r w:rsidRPr="0071526C">
        <w:rPr>
          <w:rStyle w:val="StyleUnderline"/>
        </w:rPr>
        <w:t>This is in large part because voters are fairly dug-in on Trump and won’t budge, no matter what happens. Those who have come around to supporting President Trump are loathe to concede any points to Trump’s critics and vice versa.</w:t>
      </w:r>
    </w:p>
    <w:p w14:paraId="23C52325" w14:textId="77777777" w:rsidR="00467867" w:rsidRPr="00467867" w:rsidRDefault="00467867" w:rsidP="00467867">
      <w:pPr>
        <w:rPr>
          <w:b/>
          <w:u w:val="single"/>
        </w:rPr>
      </w:pPr>
      <w:r w:rsidRPr="0071526C">
        <w:rPr>
          <w:rStyle w:val="StyleUnderline"/>
        </w:rPr>
        <w:t>Even from the moment of his inauguration, 40 percent of America already “strongly disapproved” of the job he was doing as president. There simply isn’t much of anywhere for his numbers to go, up or down. (Even after the president’s widely-condemned response to the Charlottesville protests last August, his job approval only dipped by a handful of points among Republicans and did not budge at all with independents or Democrats — with those groups, they were already as low as they could get. His numbers fully recovered a few months later.)</w:t>
      </w:r>
    </w:p>
    <w:p w14:paraId="5CE21217" w14:textId="77777777" w:rsidR="00467867" w:rsidRPr="0071526C" w:rsidRDefault="00467867" w:rsidP="00467867">
      <w:pPr>
        <w:rPr>
          <w:rStyle w:val="StyleUnderline"/>
          <w:sz w:val="24"/>
        </w:rPr>
      </w:pPr>
      <w:r w:rsidRPr="0071526C">
        <w:rPr>
          <w:rStyle w:val="StyleUnderline"/>
          <w:sz w:val="24"/>
        </w:rPr>
        <w:t>Which brings us to the debacle in Helsinki. Statistician Nate Silver proposed a Trump administration crisis scale based upon the level of Trump loyalist who publicly criticizes an action, and the president’s comments siding with Russian President Vladimir Putin over the reports of his own intelligence agencies, publicly and on the global stage, reached a 9.2 on this fictional ten-point scale with the hosts of Fox &amp; Friends urging the president to play clean-up.</w:t>
      </w:r>
    </w:p>
    <w:p w14:paraId="67DCD96A" w14:textId="77777777" w:rsidR="00467867" w:rsidRPr="0071526C" w:rsidRDefault="00467867" w:rsidP="00467867">
      <w:pPr>
        <w:rPr>
          <w:rStyle w:val="StyleUnderline"/>
        </w:rPr>
      </w:pPr>
      <w:r w:rsidRPr="0071526C">
        <w:rPr>
          <w:rStyle w:val="StyleUnderline"/>
        </w:rPr>
        <w:t xml:space="preserve">Republican luminaries these days see little value in criticizing the president, as it merely reduces their potential influence with the White House, fails to win over any of the president’s opponents, </w:t>
      </w:r>
      <w:r w:rsidRPr="0071526C">
        <w:rPr>
          <w:rStyle w:val="StyleUnderline"/>
        </w:rPr>
        <w:lastRenderedPageBreak/>
        <w:t>and depresses or alienates their own voter base. For so many to come out and contradict the president certainly raised the prospect that this time was different. But why might Helsinki have been different? To understand this, it is important to understand how most controversies facing the White House align with existing beliefs about who President Trump is, the attributes and characteristics that make up the man in the Oval Office.</w:t>
      </w:r>
    </w:p>
    <w:p w14:paraId="1E8DA847" w14:textId="77777777" w:rsidR="00467867" w:rsidRPr="0071526C" w:rsidRDefault="00467867" w:rsidP="00467867">
      <w:pPr>
        <w:rPr>
          <w:rStyle w:val="StyleUnderline"/>
        </w:rPr>
      </w:pPr>
      <w:r w:rsidRPr="0071526C">
        <w:rPr>
          <w:rStyle w:val="StyleUnderline"/>
        </w:rPr>
        <w:t>Pollsters have been asking voters to assess President Trump’s character and personality over the last few years. Even many of the president’s own supporters will concede certain things, such as the idea that he is reckless or that he is not exactly warm-and-fuzzy. Critics of the president will say, for instance, that he is ill-tempered, but that is already priced into Trump’s numbers; only one-third of Americans, and only two-thirds of Republicans, view Trump as “level-headed.” In that same poll, less than half say that Trump does not care about average Americans, that he does not have good leadership skills, that he is not honest.</w:t>
      </w:r>
    </w:p>
    <w:p w14:paraId="3B7D6D6E" w14:textId="77777777" w:rsidR="00467867" w:rsidRDefault="00467867" w:rsidP="00467867">
      <w:r>
        <w:t>But there is one attribute where Trump does quite well: strength. While only 66 percent of Republicans say Trump is level headed, 95 percent say he is a “strong person.” Even among independents, who rate Trump poorly on most other attributes, 64 percent say Trump is strong.</w:t>
      </w:r>
    </w:p>
    <w:p w14:paraId="67540820" w14:textId="77777777" w:rsidR="00A25055" w:rsidRDefault="00467867" w:rsidP="00467867">
      <w:pPr>
        <w:rPr>
          <w:rStyle w:val="StyleUnderline"/>
        </w:rPr>
      </w:pPr>
      <w:r w:rsidRPr="0071526C">
        <w:rPr>
          <w:rStyle w:val="StyleUnderline"/>
        </w:rPr>
        <w:t>Yes, what happened in Helsinki was reckless — a freewheeling press conference standing next to an adversary where the president was not heeding the counsel of his advisers. But recklessness is par for the course with President Trump. When voters sent a wrecking ball to Washington they did so with an awareness that it might break things.</w:t>
      </w:r>
    </w:p>
    <w:p w14:paraId="25A70023" w14:textId="1781FB02" w:rsidR="00A25055" w:rsidRDefault="00A25055" w:rsidP="00467867">
      <w:pPr>
        <w:rPr>
          <w:rStyle w:val="StyleUnderline"/>
        </w:rPr>
      </w:pPr>
    </w:p>
    <w:p w14:paraId="6DDA99E1" w14:textId="77777777" w:rsidR="00B67E5B" w:rsidRDefault="00B67E5B" w:rsidP="00B67E5B">
      <w:pPr>
        <w:pStyle w:val="Heading4"/>
      </w:pPr>
      <w:r>
        <w:t>Republicans don’t care about Helsinki – Trump is impervious to disapproval among his base</w:t>
      </w:r>
    </w:p>
    <w:p w14:paraId="764E34E3" w14:textId="77777777" w:rsidR="00B67E5B" w:rsidRPr="00713CF8" w:rsidRDefault="00B67E5B" w:rsidP="00B67E5B">
      <w:pPr>
        <w:rPr>
          <w:rStyle w:val="Style13ptBold"/>
        </w:rPr>
      </w:pPr>
      <w:r w:rsidRPr="00713CF8">
        <w:rPr>
          <w:rStyle w:val="Style13ptBold"/>
        </w:rPr>
        <w:t>Kilgore, New York Magazine Political Columnist, 7/19/18</w:t>
      </w:r>
    </w:p>
    <w:p w14:paraId="314FD4E3" w14:textId="77777777" w:rsidR="00B67E5B" w:rsidRDefault="00B67E5B" w:rsidP="00B67E5B">
      <w:r>
        <w:t>[Ed, 7/19/18, New York Magazine, “</w:t>
      </w:r>
      <w:r w:rsidRPr="00713CF8">
        <w:t>Time to Bury the Illusion of a Republican Revolt Against Trump</w:t>
      </w:r>
      <w:r>
        <w:t xml:space="preserve">”, </w:t>
      </w:r>
      <w:hyperlink r:id="rId40" w:history="1">
        <w:r w:rsidRPr="00C96531">
          <w:rPr>
            <w:rStyle w:val="Hyperlink"/>
          </w:rPr>
          <w:t>http://nymag.com/daily/intelligencer/2018/07/gop-revolt-against-trump-isnt-happening-post-helsinki.html</w:t>
        </w:r>
      </w:hyperlink>
      <w:r>
        <w:t>, accessed 7/20/18 dWRS]</w:t>
      </w:r>
    </w:p>
    <w:p w14:paraId="5EA6DC02" w14:textId="77777777" w:rsidR="00B67E5B" w:rsidRDefault="00B67E5B" w:rsidP="00B67E5B"/>
    <w:p w14:paraId="425326DF" w14:textId="77777777" w:rsidR="00B67E5B" w:rsidRPr="00A25055" w:rsidRDefault="00B67E5B" w:rsidP="00B67E5B">
      <w:r w:rsidRPr="00A25055">
        <w:rPr>
          <w:rStyle w:val="StyleUnderline"/>
        </w:rPr>
        <w:t>Whatever else it represented, the president’s</w:t>
      </w:r>
      <w:r w:rsidRPr="00A25055">
        <w:t xml:space="preserve"> joint </w:t>
      </w:r>
      <w:r w:rsidRPr="00A25055">
        <w:rPr>
          <w:rStyle w:val="StyleUnderline"/>
        </w:rPr>
        <w:t>press conference with</w:t>
      </w:r>
      <w:r w:rsidRPr="00A25055">
        <w:t xml:space="preserve"> Vladimir </w:t>
      </w:r>
      <w:r w:rsidRPr="00A25055">
        <w:rPr>
          <w:rStyle w:val="StyleUnderline"/>
        </w:rPr>
        <w:t>Putin this week illustrated the firm control Trump has over his party. Yes, there was widespread dismay among conservative elites and some elected officials over his submissive posture toward Putin and his borderline anti-American attitude toward overwhelming evidence of Russian meddling with the 2016 election.</w:t>
      </w:r>
    </w:p>
    <w:p w14:paraId="0B07134E" w14:textId="77777777" w:rsidR="00B67E5B" w:rsidRPr="00CB271C" w:rsidRDefault="00B67E5B" w:rsidP="00B67E5B">
      <w:pPr>
        <w:rPr>
          <w:rStyle w:val="StyleUnderline"/>
        </w:rPr>
      </w:pPr>
      <w:r w:rsidRPr="00CB271C">
        <w:rPr>
          <w:rStyle w:val="StyleUnderline"/>
        </w:rPr>
        <w:t>But as a New York Times breakdown of GOP reactions to the event illustrated, despite the widely quoted negative statements from lame-duck pols and a smattering of others, the prevailing sentiment among Republican elected officials was to give it all a wide berth and certainly avoid direct criticism of the president. Turns out these politicians knew their party’s “base” quite well</w:t>
      </w:r>
      <w:r>
        <w:t xml:space="preserve">, as we see from two credible polls showing that </w:t>
      </w:r>
      <w:r w:rsidRPr="00CB271C">
        <w:rPr>
          <w:rStyle w:val="StyleUnderline"/>
          <w:sz w:val="24"/>
        </w:rPr>
        <w:t>large majorities of self-identified Republicans think Trump did just fine in Helsinki.</w:t>
      </w:r>
      <w:r>
        <w:t xml:space="preserve"> </w:t>
      </w:r>
      <w:r w:rsidRPr="00CB271C">
        <w:rPr>
          <w:rStyle w:val="StyleUnderline"/>
        </w:rPr>
        <w:t xml:space="preserve">If the rank-and-file of the party that literally idolized Ronald Reagan and turned the Cold War into a metaphysical crusade can with equanimity watch vivid images of a U.S. president treating a Russian dictator as a sort of mentor and role model, then </w:t>
      </w:r>
      <w:r w:rsidRPr="00CB271C">
        <w:rPr>
          <w:rStyle w:val="StyleUnderline"/>
          <w:sz w:val="28"/>
        </w:rPr>
        <w:lastRenderedPageBreak/>
        <w:t>Trump should have no fear of the Republican revolt that has so often been falsely predicted.</w:t>
      </w:r>
    </w:p>
    <w:p w14:paraId="297C4618" w14:textId="77777777" w:rsidR="00B67E5B" w:rsidRPr="00CB271C" w:rsidRDefault="00B67E5B" w:rsidP="00B67E5B">
      <w:pPr>
        <w:rPr>
          <w:rStyle w:val="StyleUnderline"/>
        </w:rPr>
      </w:pPr>
      <w:r>
        <w:t xml:space="preserve">Indeed, </w:t>
      </w:r>
      <w:r w:rsidRPr="00CB271C">
        <w:rPr>
          <w:rStyle w:val="StyleUnderline"/>
          <w:sz w:val="24"/>
        </w:rPr>
        <w:t xml:space="preserve">we seem to be witnessing the umpteenth recurrence of a pattern wherein Trump does or says something that horrifies GOP elites — without any real impact on his intraparty support. </w:t>
      </w:r>
      <w:r w:rsidRPr="00CB271C">
        <w:rPr>
          <w:rStyle w:val="StyleUnderline"/>
        </w:rPr>
        <w:t>That pattern was first established three years ago when presidential candidate Trump supposedly touched a third rail by mocking John McCain’s ordeal as a POW. It reached a remarkable juncture in October of 2016 when dozens of leading GOP elected officials abandoned their presidential candidate as dead in the water after the Access Hollywood revelations of nasty misogyny — just before he led his party to victory. As president, Trump has steadily and visibly degraded the dignity of his office, embraced white nationalism while promoting crude racial stereotypes, expressed contempt for all sorts of civic and political norms, and defied ancient conservative tenets on trade policy, immigration, and America’s role in the world. Elite conservative grumbling about him has never ceased, even for a moment. But it’s become more muted and isolated over time. And with the evidence that this latest provocation has done nothing to dislodge the faith of the GOP “base,” we can conclude that he has nothing to fear from his party for the foreseeable future.</w:t>
      </w:r>
    </w:p>
    <w:p w14:paraId="1F99C762" w14:textId="77777777" w:rsidR="00B67E5B" w:rsidRDefault="00B67E5B" w:rsidP="00B67E5B">
      <w:r>
        <w:t xml:space="preserve">The estimable Ron Brownstein looks at </w:t>
      </w:r>
      <w:r w:rsidRPr="00CB271C">
        <w:rPr>
          <w:rStyle w:val="StyleUnderline"/>
        </w:rPr>
        <w:t>the scattered remains of anti-Trump sentiment in the GOP and strains to see the beginnings of something resembling the Democratic Leadership Council’s</w:t>
      </w:r>
      <w:r>
        <w:t xml:space="preserve"> highly influential revolt within the Donkey Party in the 1980s and 1990s. But as he acknowledges, </w:t>
      </w:r>
      <w:r w:rsidRPr="00CB271C">
        <w:rPr>
          <w:rStyle w:val="StyleUnderline"/>
        </w:rPr>
        <w:t xml:space="preserve">the DLC </w:t>
      </w:r>
      <w:r>
        <w:t xml:space="preserve">(where I worked for over a decade) began as an elected-official organization in a party that looked doomed in presidential elections (it was founded after the 49-state Reagan landslide of 1984), not as a revolt against a sitting president. Perhaps Brownstein’s other Democratic analogue, the 1970s-era Committee for the Present Danger, is more appropriate, since </w:t>
      </w:r>
      <w:r w:rsidRPr="00CB271C">
        <w:rPr>
          <w:rStyle w:val="StyleUnderline"/>
        </w:rPr>
        <w:t>it was as obscure and elite-dominated as today’s GOP dissidents</w:t>
      </w:r>
      <w:r>
        <w:t>. But CPD signally failed to reverse the drift of the Democratic Party away from Cold War militancy, and mainly served as a way station for Democrats who would soon defect.</w:t>
      </w:r>
    </w:p>
    <w:p w14:paraId="6982CB13" w14:textId="77777777" w:rsidR="00B67E5B" w:rsidRDefault="00B67E5B" w:rsidP="00B67E5B"/>
    <w:p w14:paraId="24270BDB" w14:textId="77777777" w:rsidR="005C17C8" w:rsidRPr="00713CF8" w:rsidRDefault="005C17C8" w:rsidP="005C17C8">
      <w:pPr>
        <w:pStyle w:val="Heading4"/>
        <w:rPr>
          <w:rStyle w:val="Style13ptBold"/>
          <w:b/>
        </w:rPr>
      </w:pPr>
      <w:r>
        <w:rPr>
          <w:rStyle w:val="Style13ptBold"/>
          <w:b/>
        </w:rPr>
        <w:t>Helsinki doesn’t matter – Trump gets backed up by the isolationist wing</w:t>
      </w:r>
    </w:p>
    <w:p w14:paraId="08FE9C51" w14:textId="77777777" w:rsidR="005C17C8" w:rsidRDefault="005C17C8" w:rsidP="005C17C8">
      <w:pPr>
        <w:rPr>
          <w:rStyle w:val="Style13ptBold"/>
        </w:rPr>
      </w:pPr>
      <w:r w:rsidRPr="00713CF8">
        <w:rPr>
          <w:rStyle w:val="Style13ptBold"/>
        </w:rPr>
        <w:t>Crowe,</w:t>
      </w:r>
      <w:r>
        <w:rPr>
          <w:rStyle w:val="Style13ptBold"/>
        </w:rPr>
        <w:t xml:space="preserve"> </w:t>
      </w:r>
      <w:r w:rsidRPr="00713CF8">
        <w:rPr>
          <w:rStyle w:val="Style13ptBold"/>
        </w:rPr>
        <w:t>National Review Online, 7/17/18</w:t>
      </w:r>
    </w:p>
    <w:p w14:paraId="2ABF750B" w14:textId="77777777" w:rsidR="005C17C8" w:rsidRDefault="005C17C8" w:rsidP="005C17C8">
      <w:r>
        <w:t>[Jack, 7/17/18 , The National Review, “</w:t>
      </w:r>
      <w:r w:rsidRPr="00713CF8">
        <w:t>Rand Paul Backs Trump After Helsinki, Says GOP Critics Motivated by ‘Dislike of the President’</w:t>
      </w:r>
      <w:r>
        <w:t xml:space="preserve">”, </w:t>
      </w:r>
      <w:hyperlink r:id="rId41" w:history="1">
        <w:r w:rsidRPr="00C96531">
          <w:rPr>
            <w:rStyle w:val="Hyperlink"/>
          </w:rPr>
          <w:t>https://www.nationalreview.com/news/rand-paul-backs-trump-after-helsinki-says-gop-critics-motivated-by-dislike-of-the-president/</w:t>
        </w:r>
      </w:hyperlink>
      <w:r>
        <w:t>, accessed 7/20/18, dWRS]</w:t>
      </w:r>
    </w:p>
    <w:p w14:paraId="0DF9E185" w14:textId="77777777" w:rsidR="005C17C8" w:rsidRDefault="005C17C8" w:rsidP="005C17C8"/>
    <w:p w14:paraId="464D5979" w14:textId="77777777" w:rsidR="005C17C8" w:rsidRPr="00713CF8" w:rsidRDefault="005C17C8" w:rsidP="005C17C8">
      <w:pPr>
        <w:rPr>
          <w:rStyle w:val="StyleUnderline"/>
        </w:rPr>
      </w:pPr>
      <w:r w:rsidRPr="00713CF8">
        <w:t xml:space="preserve">Sen. </w:t>
      </w:r>
      <w:r w:rsidRPr="00713CF8">
        <w:rPr>
          <w:rStyle w:val="StyleUnderline"/>
        </w:rPr>
        <w:t>Rand Paul</w:t>
      </w:r>
      <w:r w:rsidRPr="00713CF8">
        <w:t xml:space="preserve"> (R., Ky.) broke with his fellow Congressional Republicans late Monday, </w:t>
      </w:r>
      <w:r w:rsidRPr="00713CF8">
        <w:rPr>
          <w:rStyle w:val="StyleUnderline"/>
        </w:rPr>
        <w:t>praising President Trump for attempting to improve relations with Russia and rebuking his critics for allowing their personal animus towards him to color their interpretation of world events.</w:t>
      </w:r>
    </w:p>
    <w:p w14:paraId="206E4C9A" w14:textId="77777777" w:rsidR="005C17C8" w:rsidRPr="00713CF8" w:rsidRDefault="005C17C8" w:rsidP="005C17C8">
      <w:r w:rsidRPr="00713CF8">
        <w:t>After his joint press conference with Vladimir Putin Monday, Trump was pilloried almost universally by the press and lawmakers of both parties for appearing to place Putin’s denial of election meddling on equal footing with the U.S. intelligence consensus of Russian culpability.</w:t>
      </w:r>
    </w:p>
    <w:p w14:paraId="427D7B06" w14:textId="77777777" w:rsidR="005C17C8" w:rsidRPr="00713CF8" w:rsidRDefault="005C17C8" w:rsidP="005C17C8">
      <w:r w:rsidRPr="00713CF8">
        <w:t xml:space="preserve">Sen. John McCain (R., Ariz.) called Trump’s refusal to forcefully confront Putin “a tragic mistake,” while fellow Arizona Republican Jeff Flake said it was “shameful.” The consummate Trump critics were joined </w:t>
      </w:r>
      <w:r w:rsidRPr="00713CF8">
        <w:lastRenderedPageBreak/>
        <w:t>by many of their typically more deferential colleagues, including speaker Paul Ryan, in criticizing Trump’s performance.</w:t>
      </w:r>
    </w:p>
    <w:p w14:paraId="62E56F2B" w14:textId="77777777" w:rsidR="005C17C8" w:rsidRPr="00713CF8" w:rsidRDefault="005C17C8" w:rsidP="005C17C8">
      <w:pPr>
        <w:rPr>
          <w:rStyle w:val="StyleUnderline"/>
        </w:rPr>
      </w:pPr>
      <w:r w:rsidRPr="00713CF8">
        <w:rPr>
          <w:rStyle w:val="StyleUnderline"/>
        </w:rPr>
        <w:t>Paul, whose isolationist streak tends to distance him from many of his Republican colleagues on foreign policy questions, cast his colleagues’ criticisms as senseless warmongering or personally motivated.</w:t>
      </w:r>
    </w:p>
    <w:p w14:paraId="16E6A43C" w14:textId="77777777" w:rsidR="005C17C8" w:rsidRPr="00713CF8" w:rsidRDefault="005C17C8" w:rsidP="005C17C8">
      <w:pPr>
        <w:rPr>
          <w:rStyle w:val="StyleUnderline"/>
        </w:rPr>
      </w:pPr>
      <w:r w:rsidRPr="00713CF8">
        <w:rPr>
          <w:rStyle w:val="StyleUnderline"/>
        </w:rPr>
        <w:t>“It’s gotten so ridiculous that someone has to stand up and say we should try to engage even our adversaries and open up our lines of communication,” </w:t>
      </w:r>
      <w:hyperlink r:id="rId42" w:tgtFrame="_blank" w:history="1">
        <w:r w:rsidRPr="00713CF8">
          <w:rPr>
            <w:rStyle w:val="StyleUnderline"/>
          </w:rPr>
          <w:t>Paul told Politico</w:t>
        </w:r>
      </w:hyperlink>
      <w:r w:rsidRPr="00713CF8">
        <w:rPr>
          <w:rStyle w:val="StyleUnderline"/>
        </w:rPr>
        <w:t>. “We’re going to talk to the president about some small steps in order to try to thaw the relations between our countries.”</w:t>
      </w:r>
    </w:p>
    <w:p w14:paraId="29373C95" w14:textId="77777777" w:rsidR="005C17C8" w:rsidRPr="00713CF8" w:rsidRDefault="005C17C8" w:rsidP="005C17C8">
      <w:pPr>
        <w:rPr>
          <w:rStyle w:val="StyleUnderline"/>
        </w:rPr>
      </w:pPr>
      <w:r w:rsidRPr="00713CF8">
        <w:rPr>
          <w:rStyle w:val="StyleUnderline"/>
        </w:rPr>
        <w:t>Paul and a handful of fellow Republicans, many of whom travelled to Russia earlier this month to meet with Kremlin officials, are eager to warm relations with Russia; but the vast majority of their conference believe recent acts of aggression necessitate a firm response.</w:t>
      </w:r>
    </w:p>
    <w:p w14:paraId="471BEF1A" w14:textId="77777777" w:rsidR="005C17C8" w:rsidRPr="00713CF8" w:rsidRDefault="005C17C8" w:rsidP="005C17C8">
      <w:pPr>
        <w:rPr>
          <w:rStyle w:val="StyleUnderline"/>
          <w:sz w:val="24"/>
        </w:rPr>
      </w:pPr>
      <w:r w:rsidRPr="00713CF8">
        <w:rPr>
          <w:rStyle w:val="StyleUnderline"/>
          <w:sz w:val="24"/>
        </w:rPr>
        <w:t>The Kentucky libertarian dismissed their criticisms as entirely political and shortsighted.</w:t>
      </w:r>
    </w:p>
    <w:p w14:paraId="15B0A385" w14:textId="77777777" w:rsidR="005C17C8" w:rsidRPr="00713CF8" w:rsidRDefault="005C17C8" w:rsidP="005C17C8">
      <w:pPr>
        <w:rPr>
          <w:rStyle w:val="StyleUnderline"/>
        </w:rPr>
      </w:pPr>
      <w:r w:rsidRPr="00713CF8">
        <w:rPr>
          <w:rStyle w:val="StyleUnderline"/>
        </w:rPr>
        <w:t>“Republicans that are making the criticism are either the pro-war Republicans like McCain and Graham or the anti-Trump ones like Sasse,” Paul said. “They are motivated by their persistent and consistent dislike of the president.”</w:t>
      </w:r>
    </w:p>
    <w:p w14:paraId="347DEE73" w14:textId="77777777" w:rsidR="005C17C8" w:rsidRPr="00713CF8" w:rsidRDefault="005C17C8" w:rsidP="005C17C8">
      <w:pPr>
        <w:rPr>
          <w:rStyle w:val="StyleUnderline"/>
        </w:rPr>
      </w:pPr>
      <w:r w:rsidRPr="00713CF8">
        <w:rPr>
          <w:rStyle w:val="StyleUnderline"/>
        </w:rPr>
        <w:t>Paul, who voted against the last round of sanctions implemented against Russia, has continued to criticize what he views as Republicans’ over reliance on deterrence in foreign policy.</w:t>
      </w:r>
    </w:p>
    <w:p w14:paraId="5E31700B" w14:textId="77777777" w:rsidR="005C17C8" w:rsidRDefault="005C17C8" w:rsidP="005C17C8">
      <w:pPr>
        <w:rPr>
          <w:rStyle w:val="StyleUnderline"/>
        </w:rPr>
      </w:pPr>
      <w:r w:rsidRPr="00713CF8">
        <w:rPr>
          <w:rStyle w:val="StyleUnderline"/>
        </w:rPr>
        <w:t>“We have a lot of areas … we should be talking about,” Paul said of Russia. “We won’t get anywhere on it if we just say we want … to put more sanctions on them and tomorrow they’ll surrender and do what we want.”</w:t>
      </w:r>
    </w:p>
    <w:p w14:paraId="29A42DAA" w14:textId="77777777" w:rsidR="005C17C8" w:rsidRDefault="005C17C8" w:rsidP="005C17C8">
      <w:pPr>
        <w:rPr>
          <w:rStyle w:val="StyleUnderline"/>
        </w:rPr>
      </w:pPr>
    </w:p>
    <w:p w14:paraId="70873BDD" w14:textId="04ECAA0C" w:rsidR="00B67E5B" w:rsidRPr="00B67E5B" w:rsidRDefault="00B67E5B" w:rsidP="00B67E5B">
      <w:pPr>
        <w:pStyle w:val="Heading3"/>
      </w:pPr>
      <w:bookmarkStart w:id="27" w:name="_Toc519886892"/>
      <w:r w:rsidRPr="00B67E5B">
        <w:lastRenderedPageBreak/>
        <w:t>AT – GOP Backlash to Helsinki</w:t>
      </w:r>
      <w:bookmarkEnd w:id="27"/>
    </w:p>
    <w:p w14:paraId="3DAC84A5" w14:textId="77777777" w:rsidR="00B67E5B" w:rsidRPr="00B67E5B" w:rsidRDefault="00B67E5B" w:rsidP="00B67E5B"/>
    <w:p w14:paraId="35F4AC5D" w14:textId="77777777" w:rsidR="006123EE" w:rsidRDefault="006123EE" w:rsidP="006123EE">
      <w:pPr>
        <w:pStyle w:val="Heading4"/>
      </w:pPr>
      <w:r>
        <w:t>GOP voters don’t care about Helsinki or other Trump scandals</w:t>
      </w:r>
    </w:p>
    <w:p w14:paraId="12BD0A05" w14:textId="77777777" w:rsidR="006123EE" w:rsidRPr="00972C33" w:rsidRDefault="006123EE" w:rsidP="006123EE">
      <w:pPr>
        <w:rPr>
          <w:rStyle w:val="Style13ptBold"/>
        </w:rPr>
      </w:pPr>
      <w:r>
        <w:rPr>
          <w:rStyle w:val="Style13ptBold"/>
        </w:rPr>
        <w:t>Cassidy, New Yorker staff writer, 18</w:t>
      </w:r>
    </w:p>
    <w:p w14:paraId="79362A58" w14:textId="77777777" w:rsidR="006123EE" w:rsidRDefault="006123EE" w:rsidP="006123EE">
      <w:r>
        <w:t>[John Cassidy, 7-18-18, New Yorker, "What’s Changed Between the G.O.P. and Trump After Helsinki: Nothing" https://www.newyorker.com/news/our-columnists/whats-changed-between-the-gop-and-trump-after-helsinki-nothing/ accessed: 7-19-2018//quan]</w:t>
      </w:r>
    </w:p>
    <w:p w14:paraId="2E036B94" w14:textId="77777777" w:rsidR="006123EE" w:rsidRDefault="006123EE" w:rsidP="006123EE"/>
    <w:p w14:paraId="5442DF1C" w14:textId="77777777" w:rsidR="006123EE" w:rsidRPr="004436A4" w:rsidRDefault="006123EE" w:rsidP="006123EE">
      <w:pPr>
        <w:rPr>
          <w:u w:val="single"/>
        </w:rPr>
      </w:pPr>
      <w:r>
        <w:t xml:space="preserve">Trump has, however, insisted on adding some twists to the Republican platform, some of which—such as protectionism and suspicion of international alliances—contradict the old dogma. But internal consistency is a goal that democratic mass movements never fully achieve, and the Trump-G.O.P. concordat has proved more durable than many observers expected, surviving eighteen months of chaos, controversies, and occasional big setbacks, such as the failure to repeal Obamacare. </w:t>
      </w:r>
      <w:r w:rsidRPr="009C74A6">
        <w:rPr>
          <w:rStyle w:val="StyleUnderline"/>
        </w:rPr>
        <w:t>Trump’s recent criticism of nato allies, and his denial of Russian election hacking at a press conference with Vladimir Putin, in Helsinki, have provoked an enormous political reaction, but nothing that has taken place in the past few days suggests that the Trump-G.O.P. deal is about to break apart.</w:t>
      </w:r>
    </w:p>
    <w:p w14:paraId="247626EA" w14:textId="77777777" w:rsidR="006123EE" w:rsidRDefault="006123EE" w:rsidP="006123EE">
      <w:r>
        <w:t>To the contrary, both the President and his party are determined to get the Helsinki fiasco behind them and return to business as usual. “I take him at his word if he says he misspoke, absolutely,” the Ohio senator Rob Portman told Fox News, on Tuesday, shortly after Trump’s pitiful effort to walk back his comments at the press conference. Senator Marco Rubio, of Florida, commented, “I can’t read his intentions or what he meant to say at the time. Suffice it to say that for me as a policymaker, what really matters is what we do moving forward.”</w:t>
      </w:r>
    </w:p>
    <w:p w14:paraId="63BFAE81" w14:textId="77777777" w:rsidR="006123EE" w:rsidRDefault="006123EE" w:rsidP="006123EE">
      <w:r>
        <w:t>Along with Paul Ryan, the Speaker of the House, and Mitch McConnell, the Senate Majority Leader, Rubio has talked about the possibility of imposing more sanctions on Russia as a punishment for its actions in 2016. What the situation really demands, of course, is the placing of some sanctions, or restraints, on Trump himself. During the past forty-eight hours, Democrats have called for various measures, including the passage of a bill to prevent the President from firing the special counsel, Robert Mueller; the subpoenaing of his tax returns to see if they reveal any ties to Russian interests; and the convening of hearings at which the U.S. translator who sat through Trump’s meeting with Putin, which lasted for more than ninety minutes, would be called to testify. These suggestions have attracted virtually no G.O.P. sponsors.</w:t>
      </w:r>
    </w:p>
    <w:p w14:paraId="4B96805A" w14:textId="77777777" w:rsidR="006123EE" w:rsidRDefault="006123EE" w:rsidP="006123EE">
      <w:r>
        <w:t>That isn’t because Republican politicians necessarily believe Trump when he says that he isn’t beholden to Russia. We know, for example, that, in 2016, Kevin McCarthy, the House Majority Leader, told some colleagues that he believed, “swear to God,” that Putin was paying Trump. (McCarthy later dismissed the comment as a joke.) But, having made their bargain with Trump long ago, most Republicans are now largely inured to his outrageous statements, which they tend to interpret purely in political terms. Newt Gingrich, who was one of the first Republicans to call on Trump to correct some of the statements he made in Helsinki, gave the game away when he referred to them as a “serious mistake.” Not an “outrage,” or a “capitulation,” or a “betrayal.”</w:t>
      </w:r>
    </w:p>
    <w:p w14:paraId="67C6CF57" w14:textId="77777777" w:rsidR="006123EE" w:rsidRDefault="006123EE" w:rsidP="006123EE">
      <w:r w:rsidRPr="004436A4">
        <w:rPr>
          <w:rStyle w:val="StyleUnderline"/>
        </w:rPr>
        <w:t>A few Republicans did call Trump’s comments disgraceful, but fear and short-term self-interest still have most of them cowed. At the grassroots of the Party, there is no sign of Trump’s supporters deserting him,</w:t>
      </w:r>
      <w:r>
        <w:t xml:space="preserve"> </w:t>
      </w:r>
      <w:r w:rsidRPr="004436A4">
        <w:rPr>
          <w:rStyle w:val="StyleUnderline"/>
        </w:rPr>
        <w:t>which makes it very dangerous to cross him.</w:t>
      </w:r>
      <w:r>
        <w:t xml:space="preserve"> The story of the Alabama congresswoman </w:t>
      </w:r>
      <w:r>
        <w:lastRenderedPageBreak/>
        <w:t>Martha Roby demonstrates how Trump’s overarching presence intimidates individual Republicans. In October, 2016, after the “Access Hollywood” tape was released, Roby bravely said that she wouldn’t vote for Trump. But, after he was elected, she faithfully embraced his policy agenda and was rewarded with a Presidential endorsement in her reëlection bid. On Tuesday, she won her primary, and on Wednesday Trump gloated on Twitter that, when his endorsement came, “the ‘flood gates’ opened” for her.</w:t>
      </w:r>
    </w:p>
    <w:p w14:paraId="510D23DB" w14:textId="77777777" w:rsidR="006123EE" w:rsidRPr="004436A4" w:rsidRDefault="006123EE" w:rsidP="006123EE">
      <w:pPr>
        <w:rPr>
          <w:rStyle w:val="StyleUnderline"/>
        </w:rPr>
      </w:pPr>
      <w:r>
        <w:t xml:space="preserve">But fear of Trump and his cult of personality isn’t the entire story. In their state of subjection, </w:t>
      </w:r>
      <w:r w:rsidRPr="004436A4">
        <w:rPr>
          <w:rStyle w:val="StyleUnderline"/>
        </w:rPr>
        <w:t>many Republicans console themselves with the thought that, in policy terms, the concordat is still holding, as evidenced, for example, by Trump’s nomination of Brett Kavanaugh, a conservative scion of the Republican establishment, to the Supreme Court.</w:t>
      </w:r>
    </w:p>
    <w:p w14:paraId="00256DF1" w14:textId="77777777" w:rsidR="006123EE" w:rsidRDefault="006123EE" w:rsidP="006123EE"/>
    <w:p w14:paraId="5CEE2843" w14:textId="77777777" w:rsidR="006123EE" w:rsidRPr="00455CF8" w:rsidRDefault="006123EE" w:rsidP="006123EE">
      <w:pPr>
        <w:pStyle w:val="Heading4"/>
        <w:rPr>
          <w:rStyle w:val="Style13ptBold"/>
          <w:b/>
          <w:bCs w:val="0"/>
        </w:rPr>
      </w:pPr>
      <w:r w:rsidRPr="00455CF8">
        <w:t>70% of Republicans approve of how Trump handled Helsinki</w:t>
      </w:r>
      <w:r>
        <w:br/>
      </w:r>
      <w:r w:rsidRPr="00455CF8">
        <w:t>Cummings, USA TODAY reporter, 18</w:t>
      </w:r>
    </w:p>
    <w:p w14:paraId="378B820F" w14:textId="77777777" w:rsidR="006123EE" w:rsidRDefault="006123EE" w:rsidP="006123EE">
      <w:r>
        <w:t>[William, 7-19-2018, USA TODAY, "Nearly 70% of Republicans approve of Trump's handling of Helsinki summit, CBS poll finds" https://www.usatoday.com/story/news/politics/onpolitics/2018/07/19/trump-helsinki-summit-poll-putin/804842002// accessed: 7-19-2018//quan]</w:t>
      </w:r>
    </w:p>
    <w:p w14:paraId="7E094C9E" w14:textId="77777777" w:rsidR="006123EE" w:rsidRPr="00EB7376" w:rsidRDefault="006123EE" w:rsidP="006123EE"/>
    <w:p w14:paraId="751B72E5" w14:textId="77777777" w:rsidR="00A25055" w:rsidRDefault="006123EE" w:rsidP="006123EE">
      <w:pPr>
        <w:rPr>
          <w:rStyle w:val="StyleUnderline"/>
        </w:rPr>
      </w:pPr>
      <w:r w:rsidRPr="004436A4">
        <w:rPr>
          <w:rStyle w:val="StyleUnderline"/>
        </w:rPr>
        <w:t>Less than a third of Americans approve of how President Donald Trump handled his summit Monday in Helsinki with Russian President Vladimir Putin, but almost 70 percent of Republicans think he did a good job, a new poll found.</w:t>
      </w:r>
    </w:p>
    <w:p w14:paraId="40BED4D7" w14:textId="77777777" w:rsidR="00A25055" w:rsidRDefault="006123EE" w:rsidP="006123EE">
      <w:r>
        <w:t xml:space="preserve">Overall, </w:t>
      </w:r>
      <w:r w:rsidRPr="004436A4">
        <w:rPr>
          <w:rStyle w:val="StyleUnderline"/>
        </w:rPr>
        <w:t>55 percent of the people surveyed were unhappy with Trump's performance at the summit while about a third — 32 percent —</w:t>
      </w:r>
      <w:r>
        <w:t xml:space="preserve"> </w:t>
      </w:r>
      <w:r w:rsidRPr="004436A4">
        <w:rPr>
          <w:rStyle w:val="StyleUnderline"/>
        </w:rPr>
        <w:t>approved</w:t>
      </w:r>
      <w:r>
        <w:t>, according to the CBS News poll published Thursday.</w:t>
      </w:r>
    </w:p>
    <w:p w14:paraId="109C8903" w14:textId="77777777" w:rsidR="00A25055" w:rsidRDefault="006123EE" w:rsidP="006123EE">
      <w:r>
        <w:t>Most of the displeasure with Trump's showing in Helsinki was related to a joint press conference the president held with Putin after the pair met privately for two hours. When asked about Russian election meddling, Trump appeared to reject the conclusions of the U.S. intelligence community and to accept Putin's denial that Russia's hands were clean.</w:t>
      </w:r>
    </w:p>
    <w:p w14:paraId="33F07E7D" w14:textId="77777777" w:rsidR="00A25055" w:rsidRDefault="006123EE" w:rsidP="006123EE">
      <w:pPr>
        <w:rPr>
          <w:rStyle w:val="StyleUnderline"/>
        </w:rPr>
      </w:pPr>
      <w:r w:rsidRPr="004436A4">
        <w:rPr>
          <w:rStyle w:val="StyleUnderline"/>
        </w:rPr>
        <w:t>While 83 percent of Democrats disapproved of Trump's handling of the summit – and only 8 percent approved – 68 percent of Republicans approved of the president's showing and 21 percent said they disapproved. Among independents, 53 percent were not happy with how Trump handled the summit and 29 percent approved.</w:t>
      </w:r>
    </w:p>
    <w:p w14:paraId="7BDFBF6B" w14:textId="77777777" w:rsidR="00A25055" w:rsidRDefault="006123EE" w:rsidP="006123EE">
      <w:r>
        <w:t>.</w:t>
      </w:r>
    </w:p>
    <w:p w14:paraId="4DA9F125" w14:textId="77777777" w:rsidR="00A25055" w:rsidRPr="00BB47EE" w:rsidRDefault="00A25055" w:rsidP="00A25055"/>
    <w:p w14:paraId="68DEF831" w14:textId="77777777" w:rsidR="00A25055" w:rsidRDefault="00A25055" w:rsidP="00A25055">
      <w:pPr>
        <w:pStyle w:val="Heading4"/>
      </w:pPr>
      <w:r>
        <w:t>Republicans don’t care about Helsinki – polls</w:t>
      </w:r>
    </w:p>
    <w:p w14:paraId="4CE465AA" w14:textId="77777777" w:rsidR="00A25055" w:rsidRPr="00CB271C" w:rsidRDefault="00A25055" w:rsidP="00A25055">
      <w:pPr>
        <w:rPr>
          <w:rStyle w:val="Style13ptBold"/>
        </w:rPr>
      </w:pPr>
      <w:r w:rsidRPr="00CB271C">
        <w:rPr>
          <w:rStyle w:val="Style13ptBold"/>
        </w:rPr>
        <w:t>Cummings, US</w:t>
      </w:r>
      <w:r>
        <w:rPr>
          <w:rStyle w:val="Style13ptBold"/>
        </w:rPr>
        <w:t>A</w:t>
      </w:r>
      <w:r w:rsidRPr="00CB271C">
        <w:rPr>
          <w:rStyle w:val="Style13ptBold"/>
        </w:rPr>
        <w:t xml:space="preserve"> Today</w:t>
      </w:r>
      <w:r>
        <w:rPr>
          <w:rStyle w:val="Style13ptBold"/>
        </w:rPr>
        <w:t xml:space="preserve"> digital editor</w:t>
      </w:r>
      <w:r w:rsidRPr="00CB271C">
        <w:rPr>
          <w:rStyle w:val="Style13ptBold"/>
        </w:rPr>
        <w:t>, 7/19/18</w:t>
      </w:r>
    </w:p>
    <w:p w14:paraId="711CF9E1" w14:textId="77777777" w:rsidR="00A25055" w:rsidRDefault="00A25055" w:rsidP="00A25055">
      <w:r>
        <w:t xml:space="preserve">[William, 7/19/18, USA Today, “Nearly 70% of Republicans approve of Trump's handling of Helsinki summit, CBS poll finds”, </w:t>
      </w:r>
      <w:hyperlink r:id="rId43" w:history="1">
        <w:r w:rsidRPr="00C96531">
          <w:rPr>
            <w:rStyle w:val="Hyperlink"/>
          </w:rPr>
          <w:t>https://www.usatoday.com/story/news/politics/onpolitics/2018/07/19/trump-helsinki-summit-poll-putin/804842002/</w:t>
        </w:r>
      </w:hyperlink>
      <w:r>
        <w:t>, accessed 7/20/18, dWRS]</w:t>
      </w:r>
    </w:p>
    <w:p w14:paraId="7FAB25BE" w14:textId="77777777" w:rsidR="00A25055" w:rsidRDefault="00A25055" w:rsidP="00A25055"/>
    <w:p w14:paraId="63D3F7B6" w14:textId="77777777" w:rsidR="00A25055" w:rsidRDefault="00A25055" w:rsidP="00A25055">
      <w:pPr>
        <w:rPr>
          <w:rStyle w:val="StyleUnderline"/>
        </w:rPr>
      </w:pPr>
      <w:r>
        <w:lastRenderedPageBreak/>
        <w:t xml:space="preserve">Less than a third of Americans approve of how President Donald Trump handled his summit Monday in Helsinki with Russian President Vladimir Putin, but almost </w:t>
      </w:r>
      <w:r w:rsidRPr="00CB271C">
        <w:rPr>
          <w:rStyle w:val="StyleUnderline"/>
        </w:rPr>
        <w:t>70 percent of Republicans think he did a good job, a new poll found.</w:t>
      </w:r>
    </w:p>
    <w:p w14:paraId="55D2ED8A" w14:textId="77777777" w:rsidR="00A25055" w:rsidRDefault="00A25055" w:rsidP="00A25055">
      <w:r>
        <w:t>Overall, 55 percent of the people surveyed were unhappy with Trump's performance at the summit while about a third — 32 percent — approved, according to the CBS News poll published Thursday.</w:t>
      </w:r>
    </w:p>
    <w:p w14:paraId="17EF9A9B" w14:textId="77777777" w:rsidR="00A25055" w:rsidRDefault="00A25055" w:rsidP="00A25055">
      <w:r>
        <w:t>Most of the displeasure with Trump's showing in Helsinki was related to a joint press conference the president held with Putin after the pair met privately for two hours. When asked about Russian election meddling, Trump appeared to reject the conclusions of the U.S. intelligence community and to accept Putin's denial that Russia's hands were clean.</w:t>
      </w:r>
    </w:p>
    <w:p w14:paraId="5E0AED1F" w14:textId="77777777" w:rsidR="00A25055" w:rsidRDefault="00A25055" w:rsidP="00A25055">
      <w:r>
        <w:t>While 83 percent of Democrats disapproved of Trump's handling of the summit – and only 8 percent approved –</w:t>
      </w:r>
      <w:r w:rsidRPr="00CB271C">
        <w:rPr>
          <w:rStyle w:val="StyleUnderline"/>
        </w:rPr>
        <w:t xml:space="preserve"> 68 percent of Republicans approved of the president's showing</w:t>
      </w:r>
      <w:r>
        <w:t xml:space="preserve"> and 21 percent said they disapproved. Among independents, 53 percent were not happy with how Trump handled the summit and 29 percent approved.</w:t>
      </w:r>
    </w:p>
    <w:p w14:paraId="64379CAB" w14:textId="77777777" w:rsidR="00A25055" w:rsidRDefault="00A25055" w:rsidP="00A25055">
      <w:r>
        <w:t>There was also a sharp party split over the issue of Russian meddling in American elections. Almost nine in 10 Democrats said they believed U.S. intelligence agencies that Russia interfered in the 2016 election, while only about half of Republicans accepted that conclusion.</w:t>
      </w:r>
    </w:p>
    <w:p w14:paraId="4482473A" w14:textId="77777777" w:rsidR="00A25055" w:rsidRDefault="00A25055" w:rsidP="00A25055">
      <w:pPr>
        <w:rPr>
          <w:rStyle w:val="StyleUnderline"/>
        </w:rPr>
      </w:pPr>
      <w:r>
        <w:t xml:space="preserve">Moving forward, 89 percent of Democrats said they feared </w:t>
      </w:r>
      <w:r w:rsidRPr="00CB271C">
        <w:rPr>
          <w:rStyle w:val="StyleUnderline"/>
        </w:rPr>
        <w:t>that Russia will meddle</w:t>
      </w:r>
      <w:r>
        <w:t xml:space="preserve"> in the 2018 midterm elections, in contrast with </w:t>
      </w:r>
      <w:r w:rsidRPr="00CB271C">
        <w:rPr>
          <w:rStyle w:val="StyleUnderline"/>
        </w:rPr>
        <w:t>61 percent of Republicans who said they were not concerned.</w:t>
      </w:r>
    </w:p>
    <w:p w14:paraId="54F3669E" w14:textId="77777777" w:rsidR="00A25055" w:rsidRDefault="00A25055" w:rsidP="00A25055">
      <w:r>
        <w:t>When it comes to Trump's handling of Russia in general, 46 percent of respondents thought Trump's approach is "too friendly," up from 35 percent in April 2017.</w:t>
      </w:r>
    </w:p>
    <w:p w14:paraId="18B4A07B" w14:textId="77777777" w:rsidR="00A25055" w:rsidRDefault="00A25055" w:rsidP="00A25055">
      <w:pPr>
        <w:rPr>
          <w:rStyle w:val="StyleUnderline"/>
        </w:rPr>
      </w:pPr>
      <w:r w:rsidRPr="00CB271C">
        <w:rPr>
          <w:rStyle w:val="StyleUnderline"/>
        </w:rPr>
        <w:t>More than 1,000 people were surveyed by telephone from July 17-18 for the poll, according to CBS News. The margin of error was plus or minus four percent.</w:t>
      </w:r>
    </w:p>
    <w:p w14:paraId="647D436E" w14:textId="77777777" w:rsidR="00A25055" w:rsidRDefault="00A25055" w:rsidP="00A25055"/>
    <w:p w14:paraId="55D3FEC5" w14:textId="77777777" w:rsidR="00A25055" w:rsidRDefault="00A25055" w:rsidP="00A25055">
      <w:pPr>
        <w:pStyle w:val="Heading4"/>
      </w:pPr>
      <w:r>
        <w:t>Republicans overwhelmingly support how Trump handled Helsinki</w:t>
      </w:r>
    </w:p>
    <w:p w14:paraId="40E19D17" w14:textId="77777777" w:rsidR="00A25055" w:rsidRPr="00C91E08" w:rsidRDefault="00A25055" w:rsidP="00A25055">
      <w:pPr>
        <w:rPr>
          <w:rStyle w:val="Style13ptBold"/>
        </w:rPr>
      </w:pPr>
      <w:r w:rsidRPr="00C91E08">
        <w:rPr>
          <w:rStyle w:val="Style13ptBold"/>
        </w:rPr>
        <w:t xml:space="preserve">Gstalter, </w:t>
      </w:r>
      <w:r>
        <w:rPr>
          <w:rStyle w:val="Style13ptBold"/>
        </w:rPr>
        <w:t>The</w:t>
      </w:r>
      <w:r w:rsidRPr="00C91E08">
        <w:rPr>
          <w:rStyle w:val="Style13ptBold"/>
        </w:rPr>
        <w:t xml:space="preserve"> Hill, 7/19/18</w:t>
      </w:r>
    </w:p>
    <w:p w14:paraId="2A5446CF" w14:textId="77777777" w:rsidR="00A25055" w:rsidRDefault="00A25055" w:rsidP="00A25055">
      <w:r w:rsidRPr="00C91E08">
        <w:t xml:space="preserve">[Morgan, 7/19/18, The Hill, “Poll: Large majority of Republicans back Trump summit performance”, </w:t>
      </w:r>
      <w:hyperlink r:id="rId44" w:history="1">
        <w:r w:rsidRPr="00C91E08">
          <w:rPr>
            <w:rStyle w:val="Hyperlink"/>
          </w:rPr>
          <w:t>http://thehill.com/homenews/administration/397824-nearly-80-percent-of-republicans-support-trump-performance-at-putin</w:t>
        </w:r>
      </w:hyperlink>
      <w:r w:rsidRPr="00C91E08">
        <w:t>, accessed 7/20</w:t>
      </w:r>
      <w:r>
        <w:t>/18</w:t>
      </w:r>
      <w:r w:rsidRPr="00C91E08">
        <w:t xml:space="preserve"> dWRS]</w:t>
      </w:r>
    </w:p>
    <w:p w14:paraId="7E2D49AA" w14:textId="77777777" w:rsidR="00A25055" w:rsidRDefault="00A25055" w:rsidP="00A25055"/>
    <w:p w14:paraId="2A6FF020" w14:textId="77777777" w:rsidR="00A25055" w:rsidRPr="00C91E08" w:rsidRDefault="00A25055" w:rsidP="00A25055">
      <w:pPr>
        <w:rPr>
          <w:rStyle w:val="StyleUnderline"/>
        </w:rPr>
      </w:pPr>
      <w:r w:rsidRPr="00C91E08">
        <w:rPr>
          <w:rStyle w:val="StyleUnderline"/>
        </w:rPr>
        <w:t>Nearly 80 percent of Republicans approve of President Trump’s performance during his press conference with Russian President Vladimir Putin in Helsinki, a new Axios/SurveyMonkey poll found.</w:t>
      </w:r>
    </w:p>
    <w:p w14:paraId="235BCEB9" w14:textId="77777777" w:rsidR="00A25055" w:rsidRPr="00C91E08" w:rsidRDefault="00A25055" w:rsidP="00A25055">
      <w:pPr>
        <w:rPr>
          <w:rStyle w:val="StyleUnderline"/>
        </w:rPr>
      </w:pPr>
      <w:r w:rsidRPr="00C91E08">
        <w:rPr>
          <w:rStyle w:val="StyleUnderline"/>
        </w:rPr>
        <w:t>Of Republicans surveyed, 79 percent said they approved of how the president handled the joint press conference. Only 18 percent said they disapproved.</w:t>
      </w:r>
    </w:p>
    <w:p w14:paraId="1416538B" w14:textId="77777777" w:rsidR="00A25055" w:rsidRPr="00C91E08" w:rsidRDefault="00A25055" w:rsidP="00A25055">
      <w:pPr>
        <w:rPr>
          <w:rStyle w:val="StyleUnderline"/>
        </w:rPr>
      </w:pPr>
      <w:r w:rsidRPr="00C91E08">
        <w:rPr>
          <w:rStyle w:val="StyleUnderline"/>
        </w:rPr>
        <w:t>The poll found a large gap in how Democrats and Republicans viewed the event that drew major bipartisan backlash in Washington.</w:t>
      </w:r>
    </w:p>
    <w:p w14:paraId="378FC826" w14:textId="77777777" w:rsidR="00A25055" w:rsidRDefault="00A25055" w:rsidP="00A25055">
      <w:r>
        <w:t>Respondents who identified as Democrats overwhelmingly disapproved of the Trump's handling of the press conference with 91 percent saying they disapproved, while only 7 percent said they approved.</w:t>
      </w:r>
    </w:p>
    <w:p w14:paraId="21FE2CAD" w14:textId="77777777" w:rsidR="00A25055" w:rsidRDefault="00A25055" w:rsidP="00A25055">
      <w:r>
        <w:lastRenderedPageBreak/>
        <w:t>Overall, the majority of Americans — 58 percent — disapproved of Trump's handling of the joint press conference.</w:t>
      </w:r>
    </w:p>
    <w:p w14:paraId="2F04BEA4" w14:textId="77777777" w:rsidR="00A25055" w:rsidRDefault="00A25055" w:rsidP="00A25055">
      <w:r>
        <w:t>Trump's responses to questions brought immense condemnation after he refused to denounce Russia’s interference in the 2016 presidential election.</w:t>
      </w:r>
    </w:p>
    <w:p w14:paraId="64127297" w14:textId="77777777" w:rsidR="00A25055" w:rsidRDefault="00A25055" w:rsidP="00A25055">
      <w:r>
        <w:t>Lawmakers from both sides of the aisle said Trump’s performance was an attack on U.S. intelligence agencies.</w:t>
      </w:r>
    </w:p>
    <w:p w14:paraId="32C302F7" w14:textId="77777777" w:rsidR="00A25055" w:rsidRDefault="00A25055" w:rsidP="00A25055">
      <w:r>
        <w:t>Trump later sought to clarify his remarks, saying he accepts the assessment that Russia interfered in the 2016 election.</w:t>
      </w:r>
    </w:p>
    <w:p w14:paraId="7E559E16" w14:textId="77777777" w:rsidR="00A25055" w:rsidRDefault="00A25055" w:rsidP="00A25055">
      <w:r>
        <w:t>“I accept our intelligence community's conclusion that Russia's meddling in the 2016 election took place,” Trump said, reading from a prepared statement on Tuesday.</w:t>
      </w:r>
    </w:p>
    <w:p w14:paraId="359EA276" w14:textId="77777777" w:rsidR="00A25055" w:rsidRDefault="00A25055" w:rsidP="00A25055">
      <w:r>
        <w:t>“Could be other people also. A lot of people out there,” he then added.</w:t>
      </w:r>
    </w:p>
    <w:p w14:paraId="21CB5512" w14:textId="77777777" w:rsidR="00A25055" w:rsidRDefault="00A25055" w:rsidP="00A25055">
      <w:r>
        <w:t>Trump tweeted early Wednesday the “people at the higher ends of intelligence loved [his] press conference performance.”</w:t>
      </w:r>
    </w:p>
    <w:p w14:paraId="108B62F7" w14:textId="77777777" w:rsidR="00A25055" w:rsidRDefault="00A25055" w:rsidP="00A25055"/>
    <w:p w14:paraId="4E6065E3" w14:textId="77777777" w:rsidR="00A25055" w:rsidRDefault="00A25055" w:rsidP="00A25055">
      <w:pPr>
        <w:jc w:val="center"/>
      </w:pPr>
      <w:r>
        <w:rPr>
          <w:noProof/>
        </w:rPr>
        <w:drawing>
          <wp:inline distT="0" distB="0" distL="0" distR="0" wp14:anchorId="3C2B1FD0" wp14:editId="5D70313F">
            <wp:extent cx="3634506" cy="1765496"/>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57641" cy="1776734"/>
                    </a:xfrm>
                    <a:prstGeom prst="rect">
                      <a:avLst/>
                    </a:prstGeom>
                  </pic:spPr>
                </pic:pic>
              </a:graphicData>
            </a:graphic>
          </wp:inline>
        </w:drawing>
      </w:r>
    </w:p>
    <w:p w14:paraId="63318C3B" w14:textId="77777777" w:rsidR="00A25055" w:rsidRDefault="00A25055" w:rsidP="00A25055">
      <w:pPr>
        <w:jc w:val="center"/>
      </w:pPr>
    </w:p>
    <w:p w14:paraId="7EDD9A4E" w14:textId="77777777" w:rsidR="00A25055" w:rsidRPr="00C91E08" w:rsidRDefault="00A25055" w:rsidP="00A25055">
      <w:pPr>
        <w:rPr>
          <w:rStyle w:val="StyleUnderline"/>
        </w:rPr>
      </w:pPr>
      <w:r w:rsidRPr="00C91E08">
        <w:rPr>
          <w:rStyle w:val="StyleUnderline"/>
        </w:rPr>
        <w:t>The Axios/SurveyMonkey online poll was conducted July 16-17 among 2,100 adults living the U.S. The poll has a margin of error of plus or minus 3 percentage points.</w:t>
      </w:r>
    </w:p>
    <w:p w14:paraId="1675B19A" w14:textId="77777777" w:rsidR="00A25055" w:rsidRDefault="00A25055" w:rsidP="00A25055">
      <w:pPr>
        <w:rPr>
          <w:rStyle w:val="StyleUnderline"/>
        </w:rPr>
      </w:pPr>
    </w:p>
    <w:p w14:paraId="0C08046A" w14:textId="2C3156E8" w:rsidR="00B31D42" w:rsidRPr="008F4F8B" w:rsidRDefault="00B31D42" w:rsidP="00B31D42">
      <w:pPr>
        <w:pStyle w:val="Heading2"/>
      </w:pPr>
      <w:bookmarkStart w:id="28" w:name="_Toc519886893"/>
      <w:r>
        <w:lastRenderedPageBreak/>
        <w:t>Links</w:t>
      </w:r>
      <w:bookmarkEnd w:id="28"/>
    </w:p>
    <w:p w14:paraId="2A9E03EA" w14:textId="77777777" w:rsidR="00B31D42" w:rsidRDefault="00B31D42" w:rsidP="00B31D42"/>
    <w:p w14:paraId="0B0904B3" w14:textId="18B1F973" w:rsidR="00B31D42" w:rsidRDefault="00B31D42" w:rsidP="00B31D42">
      <w:pPr>
        <w:pStyle w:val="Heading3"/>
      </w:pPr>
      <w:bookmarkStart w:id="29" w:name="_Toc519886894"/>
      <w:r>
        <w:lastRenderedPageBreak/>
        <w:t>Public Charge Links</w:t>
      </w:r>
      <w:bookmarkEnd w:id="29"/>
    </w:p>
    <w:p w14:paraId="7405EE96" w14:textId="77777777" w:rsidR="00B31D42" w:rsidRPr="00A973CB" w:rsidRDefault="00B31D42" w:rsidP="00B31D42"/>
    <w:p w14:paraId="7CEDCA5D" w14:textId="77777777" w:rsidR="00093164" w:rsidRDefault="00B31D42" w:rsidP="00B31D42">
      <w:pPr>
        <w:pStyle w:val="Heading4"/>
      </w:pPr>
      <w:r>
        <w:t>Trump’s base is eager to expand public charge restrictions – the aff would alienate them</w:t>
      </w:r>
    </w:p>
    <w:p w14:paraId="45FAB49E" w14:textId="5368F78D" w:rsidR="00B31D42" w:rsidRPr="006111CD" w:rsidRDefault="00B31D42" w:rsidP="00B31D42">
      <w:pPr>
        <w:rPr>
          <w:rStyle w:val="Style13ptBold"/>
        </w:rPr>
      </w:pPr>
      <w:r w:rsidRPr="006111CD">
        <w:rPr>
          <w:rStyle w:val="Style13ptBold"/>
        </w:rPr>
        <w:t>Salam, Slate columnist, 17</w:t>
      </w:r>
    </w:p>
    <w:p w14:paraId="3DEFF7C0" w14:textId="77777777" w:rsidR="00B31D42" w:rsidRDefault="00B31D42" w:rsidP="00B31D42">
      <w:r>
        <w:t>[Reihan, Feb 2 2017, Slate, “</w:t>
      </w:r>
      <w:r w:rsidRPr="006111CD">
        <w:t>Keep Your Tired, Your Poor, Your Huddled Masses</w:t>
      </w:r>
      <w:r>
        <w:t xml:space="preserve">”, </w:t>
      </w:r>
      <w:hyperlink r:id="rId46" w:history="1">
        <w:r w:rsidRPr="00673C43">
          <w:rPr>
            <w:rStyle w:val="Hyperlink"/>
          </w:rPr>
          <w:t>http://www.slate.com/articles/news_and_politics/politics/2017/02/how_radical_is_donald_trump_s_immigration_agenda.html</w:t>
        </w:r>
      </w:hyperlink>
      <w:r>
        <w:t>, accessed 7/15 dWRS]</w:t>
      </w:r>
    </w:p>
    <w:p w14:paraId="3A005F3C" w14:textId="77777777" w:rsidR="00B31D42" w:rsidRDefault="00B31D42" w:rsidP="00B31D42"/>
    <w:p w14:paraId="4E5C67E1" w14:textId="77777777" w:rsidR="00093164" w:rsidRDefault="00B31D42" w:rsidP="00B31D42">
      <w:pPr>
        <w:rPr>
          <w:rStyle w:val="StyleUnderline"/>
        </w:rPr>
      </w:pPr>
      <w:r>
        <w:t xml:space="preserve">Not surprisingly, President </w:t>
      </w:r>
      <w:r w:rsidRPr="00A34F85">
        <w:rPr>
          <w:rStyle w:val="StyleUnderline"/>
        </w:rPr>
        <w:t>Trump seems inclined to take a drastically different approach. According to the draft executive orders, the Trump administration is looking to revise the public charge standard to take into account all means-tested benefits, including Medicaid and SNAP, both of which are currently used by millions of immigrant-headed households. The new Trump guidelines would bar large numbers of immigrants who would have been admitted under the Clinton guidelines. Excluding immigrants with limited earning potential would inevitably frustrate the U.S. citizens hoping to sponsor them.</w:t>
      </w:r>
    </w:p>
    <w:p w14:paraId="61B3CDA7" w14:textId="49795270" w:rsidR="00B31D42" w:rsidRDefault="00B31D42" w:rsidP="00B31D42">
      <w:r w:rsidRPr="00A34F85">
        <w:t xml:space="preserve">But unlike Obama and Bush, </w:t>
      </w:r>
      <w:r w:rsidRPr="00A34F85">
        <w:rPr>
          <w:rStyle w:val="StyleUnderline"/>
        </w:rPr>
        <w:t xml:space="preserve">Trump is deeply unpopular among immigrant voters, and he’s shown little interest in winning them over. He does enjoy substantial support among working-class whites, who tend to be more restrictionist than the public at large. </w:t>
      </w:r>
      <w:r w:rsidRPr="00CD6306">
        <w:rPr>
          <w:rStyle w:val="StyleUnderline"/>
          <w:sz w:val="24"/>
        </w:rPr>
        <w:t>By defining public charges more broadly than Clinton, he’d deliver a major victory to his base.</w:t>
      </w:r>
    </w:p>
    <w:p w14:paraId="49E5651F" w14:textId="77777777" w:rsidR="00B31D42" w:rsidRPr="00E5047D" w:rsidRDefault="00B31D42" w:rsidP="00B31D42">
      <w:pPr>
        <w:rPr>
          <w:rStyle w:val="StyleUnderline"/>
        </w:rPr>
      </w:pPr>
      <w:r>
        <w:t xml:space="preserve">But that’s not all these executive orders would accomplish. </w:t>
      </w:r>
      <w:r w:rsidRPr="00E5047D">
        <w:rPr>
          <w:rStyle w:val="StyleUnderline"/>
        </w:rPr>
        <w:t>There’s another idea in the drafts that could antagonize immigrant voters even more, and that has its roots in the intra-Republican immigration battles of the 1990s.</w:t>
      </w:r>
    </w:p>
    <w:p w14:paraId="00652DDB" w14:textId="77777777" w:rsidR="00B31D42" w:rsidRPr="00E5047D" w:rsidRDefault="00B31D42" w:rsidP="00B31D42">
      <w:pPr>
        <w:rPr>
          <w:rStyle w:val="StyleUnderline"/>
        </w:rPr>
      </w:pPr>
      <w:r w:rsidRPr="00E5047D">
        <w:rPr>
          <w:rStyle w:val="StyleUnderline"/>
        </w:rPr>
        <w:t>In the 1996 welfare reform legislation, Congress included a number of provisions aimed at curbing immigrant use of public assistance. Though widely condemned as draconian at the time, these provisions were in fact a successful attempt on the part of pro-immigration Republicans—led by libertarians and Christian conservatives—to head off efforts by the GOP’s restrictionist wing to reduce immigration levels.</w:t>
      </w:r>
    </w:p>
    <w:p w14:paraId="449CEAFF" w14:textId="77777777" w:rsidR="00B31D42" w:rsidRDefault="00B31D42" w:rsidP="00B31D42">
      <w:r>
        <w:t>The centerpiece of this “immigration yes, welfare no” agenda was a five-year ban on means-tested benefits for new legal immigrants. In addition, lawful permanent residents sponsored by a family member were required not just to report their own income, but to report the income of their sponsors as well. It was the combined income of immigrants and their sponsors that would determine the immigrants’ eligibility for means-tested programs, a concept known as “sponsor deeming.” To further deter immigrants from making use of public assistance, government agencies were authorized to seek repayment from sponsors for benefits paid to sponsored immigrants, a concept known as “sponsor recovery.” Nevertheless, in the years that followed, limits on means-tested benefits were softened while sponsor recovery was hardly ever tried, not least out of fear of political blowback. “Immigration yes, welfare no” was a wildly successful slogan but it hasn’t amounted to much in practice.</w:t>
      </w:r>
    </w:p>
    <w:p w14:paraId="52F01A92" w14:textId="77777777" w:rsidR="00B31D42" w:rsidRDefault="00B31D42" w:rsidP="00B31D42">
      <w:r>
        <w:t xml:space="preserve">If the draft executive orders are to be believed, the Trump administration intends to take sponsor recovery seriously. What would happen if U.S. citizens were required to reimburse government agencies for the means-tested benefits used by the immigrants they’ve sponsored? In theory, it would mean that </w:t>
      </w:r>
      <w:r>
        <w:lastRenderedPageBreak/>
        <w:t>Americans would take sponsorship a lot more seriously than they do now. The more immediate result is that millions of first-generation Americans would suddenly be responsible for their siblings’ Medicaid bills. It’s not hard to imagine those first-generation Americans becoming very, very angry with Donald Trump and the Republican Party.</w:t>
      </w:r>
    </w:p>
    <w:p w14:paraId="60382469" w14:textId="77777777" w:rsidR="00B31D42" w:rsidRDefault="00B31D42" w:rsidP="00B31D42"/>
    <w:p w14:paraId="64D9B406" w14:textId="77777777" w:rsidR="00B31D42" w:rsidRPr="00B8371C" w:rsidRDefault="00B31D42" w:rsidP="00B31D42">
      <w:pPr>
        <w:pStyle w:val="Heading4"/>
      </w:pPr>
      <w:r w:rsidRPr="00B8371C">
        <w:t>Trump’s coding of immigrants as fraudulent are a key internal link to his base</w:t>
      </w:r>
    </w:p>
    <w:p w14:paraId="0EDC28E4" w14:textId="77777777" w:rsidR="00B31D42" w:rsidRPr="00214347" w:rsidRDefault="00B31D42" w:rsidP="00B31D42">
      <w:pPr>
        <w:rPr>
          <w:rStyle w:val="Style13ptBold"/>
        </w:rPr>
      </w:pPr>
      <w:r w:rsidRPr="00214347">
        <w:rPr>
          <w:rStyle w:val="Style13ptBold"/>
        </w:rPr>
        <w:t>Tirman, MIT Center for International Studies Executive Director, 17</w:t>
      </w:r>
    </w:p>
    <w:p w14:paraId="2F197D15" w14:textId="77777777" w:rsidR="00B31D42" w:rsidRDefault="00B31D42" w:rsidP="00B31D42">
      <w:r w:rsidRPr="00214347">
        <w:t xml:space="preserve">[John, 4/12/2017, Huffington Post, “The Strange Paradox Of Trump’s Anti-Immigrant Crusade”, </w:t>
      </w:r>
      <w:hyperlink r:id="rId47" w:history="1">
        <w:r w:rsidRPr="00214347">
          <w:rPr>
            <w:rStyle w:val="Hyperlink"/>
          </w:rPr>
          <w:t>https://www.huffingtonpost.com/entry/the-strange-paradox-of-trumps-anti-immigrant-crusade_us_58ee731ce4b0da2ff85d9b52</w:t>
        </w:r>
      </w:hyperlink>
      <w:r w:rsidRPr="00214347">
        <w:t>, accessed 7/16 dWRS]</w:t>
      </w:r>
    </w:p>
    <w:p w14:paraId="7FE068B0" w14:textId="77777777" w:rsidR="00B31D42" w:rsidRDefault="00B31D42" w:rsidP="00B31D42"/>
    <w:p w14:paraId="5F1D34E0" w14:textId="4154A8F0" w:rsidR="00B31D42" w:rsidRDefault="00B31D42" w:rsidP="00B31D42">
      <w:pPr>
        <w:rPr>
          <w:rStyle w:val="StyleUnderline"/>
        </w:rPr>
      </w:pPr>
      <w:r w:rsidRPr="00214347">
        <w:t>But the “othering” goes even further.</w:t>
      </w:r>
      <w:r w:rsidR="00093164">
        <w:t xml:space="preserve"> </w:t>
      </w:r>
      <w:r w:rsidRPr="00214347">
        <w:t xml:space="preserve">As the Obamacare debate shows, </w:t>
      </w:r>
      <w:r w:rsidRPr="00214347">
        <w:rPr>
          <w:rStyle w:val="StyleUnderline"/>
          <w:sz w:val="24"/>
        </w:rPr>
        <w:t>unauthorized immigrants are identified with fraudulent access to social services, an unsupportable charge</w:t>
      </w:r>
      <w:r w:rsidRPr="00214347">
        <w:t>.</w:t>
      </w:r>
      <w:r w:rsidR="00093164">
        <w:t xml:space="preserve"> </w:t>
      </w:r>
      <w:r w:rsidRPr="00214347">
        <w:t>None can get food stamps or financial support or Medicaid.</w:t>
      </w:r>
      <w:r w:rsidR="00093164">
        <w:t xml:space="preserve"> </w:t>
      </w:r>
      <w:r w:rsidRPr="00214347">
        <w:t xml:space="preserve">Yet </w:t>
      </w:r>
      <w:r w:rsidRPr="00214347">
        <w:rPr>
          <w:rStyle w:val="StyleUnderline"/>
          <w:sz w:val="24"/>
        </w:rPr>
        <w:t>this association not only denigrates the immigrant as a freeloader, but is also an attack on the welfare state itself.</w:t>
      </w:r>
      <w:r w:rsidR="00093164">
        <w:t xml:space="preserve"> </w:t>
      </w:r>
      <w:r w:rsidRPr="00214347">
        <w:rPr>
          <w:rStyle w:val="StyleUnderline"/>
        </w:rPr>
        <w:t xml:space="preserve">The reason why so many Americans voted for Trump was in part because many white working class people </w:t>
      </w:r>
      <w:hyperlink r:id="rId48" w:history="1">
        <w:r w:rsidRPr="00214347">
          <w:rPr>
            <w:rStyle w:val="StyleUnderline"/>
          </w:rPr>
          <w:t>perceived</w:t>
        </w:r>
      </w:hyperlink>
      <w:r w:rsidRPr="00214347">
        <w:rPr>
          <w:rStyle w:val="StyleUnderline"/>
        </w:rPr>
        <w:t xml:space="preserve"> that minorities and immigrants were unfairly receiving federal benefits.</w:t>
      </w:r>
      <w:r w:rsidR="00093164">
        <w:rPr>
          <w:rStyle w:val="StyleUnderline"/>
        </w:rPr>
        <w:t xml:space="preserve"> </w:t>
      </w:r>
      <w:r w:rsidRPr="00214347">
        <w:rPr>
          <w:rStyle w:val="StyleUnderline"/>
        </w:rPr>
        <w:t>Equate “illegals” with those on welfare, and resentment toward immigrants and “the system” will result.</w:t>
      </w:r>
    </w:p>
    <w:p w14:paraId="7E8268D6" w14:textId="77777777" w:rsidR="00B31D42" w:rsidRDefault="00B31D42" w:rsidP="00B31D42">
      <w:pPr>
        <w:rPr>
          <w:rStyle w:val="StyleUnderline"/>
        </w:rPr>
      </w:pPr>
    </w:p>
    <w:p w14:paraId="6BFCD66C" w14:textId="77777777" w:rsidR="00B31D42" w:rsidRPr="00DD41B5" w:rsidRDefault="00B31D42" w:rsidP="00B31D42">
      <w:pPr>
        <w:pStyle w:val="Heading3"/>
      </w:pPr>
      <w:bookmarkStart w:id="30" w:name="_Toc519886895"/>
      <w:r w:rsidRPr="00DD41B5">
        <w:lastRenderedPageBreak/>
        <w:t>Benefits Links</w:t>
      </w:r>
      <w:bookmarkEnd w:id="30"/>
    </w:p>
    <w:p w14:paraId="5DBAD0AA" w14:textId="77777777" w:rsidR="00B31D42" w:rsidRPr="00DD41B5" w:rsidRDefault="00B31D42" w:rsidP="00B31D42"/>
    <w:p w14:paraId="62E3E518" w14:textId="77777777" w:rsidR="00B31D42" w:rsidRPr="00464260" w:rsidRDefault="00B31D42" w:rsidP="00B31D42">
      <w:pPr>
        <w:pStyle w:val="Heading4"/>
      </w:pPr>
      <w:r>
        <w:t>Immigrants’ use of benefits is a political hot button issue</w:t>
      </w:r>
    </w:p>
    <w:p w14:paraId="5BD8B3AA" w14:textId="77777777" w:rsidR="00B31D42" w:rsidRDefault="00B31D42" w:rsidP="00B31D42">
      <w:pPr>
        <w:rPr>
          <w:rStyle w:val="Style13ptBold"/>
        </w:rPr>
      </w:pPr>
      <w:r w:rsidRPr="00321B60">
        <w:rPr>
          <w:rStyle w:val="Style13ptBold"/>
        </w:rPr>
        <w:t>Schuck</w:t>
      </w:r>
      <w:r>
        <w:rPr>
          <w:rStyle w:val="Style13ptBold"/>
        </w:rPr>
        <w:t>,</w:t>
      </w:r>
      <w:r w:rsidRPr="00321B60">
        <w:rPr>
          <w:rStyle w:val="Style13ptBold"/>
        </w:rPr>
        <w:t xml:space="preserve"> Simeon E. Baldwin Professor Emeritus of Law at Yale</w:t>
      </w:r>
      <w:r w:rsidRPr="008F4F8B">
        <w:t xml:space="preserve"> </w:t>
      </w:r>
      <w:r w:rsidRPr="00A973CB">
        <w:rPr>
          <w:rStyle w:val="Style13ptBold"/>
        </w:rPr>
        <w:t>Law,</w:t>
      </w:r>
      <w:r>
        <w:t xml:space="preserve"> </w:t>
      </w:r>
      <w:r w:rsidRPr="00321B60">
        <w:rPr>
          <w:rStyle w:val="Style13ptBold"/>
        </w:rPr>
        <w:t>17</w:t>
      </w:r>
    </w:p>
    <w:p w14:paraId="7F30C8A5" w14:textId="77777777" w:rsidR="00093164" w:rsidRDefault="00B31D42" w:rsidP="00B31D42">
      <w:r w:rsidRPr="00321B60">
        <w:t xml:space="preserve">[Peter H., April 18 2017, The American Interest, “Immigration Reform: Hard, But Not Impossible”, </w:t>
      </w:r>
      <w:hyperlink r:id="rId49" w:history="1">
        <w:r w:rsidRPr="00321B60">
          <w:rPr>
            <w:rStyle w:val="Hyperlink"/>
          </w:rPr>
          <w:t>https://www.the-american-interest.com/v/peter-h-schuck/</w:t>
        </w:r>
      </w:hyperlink>
      <w:r w:rsidRPr="00321B60">
        <w:t>, accessed 7/15 dWRS]</w:t>
      </w:r>
    </w:p>
    <w:p w14:paraId="538179A5" w14:textId="4A0A10BC" w:rsidR="00B31D42" w:rsidRDefault="00B31D42" w:rsidP="00B31D42"/>
    <w:p w14:paraId="292480FD" w14:textId="77777777" w:rsidR="00B31D42" w:rsidRDefault="00B31D42" w:rsidP="00B31D42">
      <w:r>
        <w:t xml:space="preserve">Several aspects of IRCA’s broad legalization are notable. Because it purported to require case-by-case assessment for eligibility, it generated high administrative costs and lengthy litigation. Fraud and error were rampant, especially in the SAW program. Documentary evidence of eligibility was often elusive. With a long path to citizenship, “family fairness” adjustments were adopted for humanitarian reasons. NGOs played a major role in mobilizing applicants fearful of deportation. </w:t>
      </w:r>
      <w:r w:rsidRPr="00464260">
        <w:rPr>
          <w:rStyle w:val="StyleUnderline"/>
        </w:rPr>
        <w:t>Eligibility for welfare, Medicaid, and other safety-net benefits for the legalized became a hot political issue.</w:t>
      </w:r>
    </w:p>
    <w:p w14:paraId="78753FC6" w14:textId="77777777" w:rsidR="00B31D42" w:rsidRDefault="00B31D42" w:rsidP="00B31D42">
      <w:r>
        <w:t xml:space="preserve">These design issues are not only difficult in themselves; they also entail hard practical and moral trade-offs. </w:t>
      </w:r>
      <w:r w:rsidRPr="00321B60">
        <w:rPr>
          <w:rStyle w:val="StyleUnderline"/>
        </w:rPr>
        <w:t>The more generous and inclusive the program, the more the public may feel that illegality is being rewarded. (Opponents often use the term “amnesty” to stoke this feeling.)</w:t>
      </w:r>
      <w:r>
        <w:t xml:space="preserve"> Yet if the conditions are too onerous, the undocumented may decide to take their chances by remaining in the shadows rather than apply. Allowing the newly legalized to jump the queue for green cards will be unfair to those who have been waiting for years. The easier it is for them to change jobs during the process or once legalized, the less likely employers will support the program. No legalization program is likely to pass unless eligibles are barred from accessing federally funded welfare benefits for some years, as they proceed through various provisional statuses to green cards and then citizenship. The list of issues and trade-offs like these is very long indeed.</w:t>
      </w:r>
    </w:p>
    <w:p w14:paraId="451C9547" w14:textId="77777777" w:rsidR="00B31D42" w:rsidRDefault="00B31D42" w:rsidP="00B31D42"/>
    <w:p w14:paraId="7497927E" w14:textId="77777777" w:rsidR="00B31D42" w:rsidRPr="00464260" w:rsidRDefault="00B31D42" w:rsidP="00B31D42">
      <w:pPr>
        <w:pStyle w:val="Heading4"/>
      </w:pPr>
      <w:r>
        <w:t>Expanding immigration, and in particular access to benefits, sparks controversy with Trump voters</w:t>
      </w:r>
    </w:p>
    <w:p w14:paraId="75DBD379" w14:textId="77777777" w:rsidR="00B31D42" w:rsidRPr="00A973CB" w:rsidRDefault="00B31D42" w:rsidP="00B31D42">
      <w:pPr>
        <w:rPr>
          <w:rStyle w:val="Style13ptBold"/>
        </w:rPr>
      </w:pPr>
      <w:r w:rsidRPr="00A973CB">
        <w:rPr>
          <w:rStyle w:val="Style13ptBold"/>
        </w:rPr>
        <w:t>Schuck, Simeon E. Baldwin Professor Emeritus of Law at Yale Law, 17</w:t>
      </w:r>
    </w:p>
    <w:p w14:paraId="2ADF1130" w14:textId="77777777" w:rsidR="00093164" w:rsidRDefault="00B31D42" w:rsidP="00B31D42">
      <w:r w:rsidRPr="00321B60">
        <w:t xml:space="preserve">[Peter H., April 18 2017, The American Interest, “Immigration Reform: Hard, But Not Impossible”, </w:t>
      </w:r>
      <w:hyperlink r:id="rId50" w:history="1">
        <w:r w:rsidRPr="00321B60">
          <w:rPr>
            <w:rStyle w:val="Hyperlink"/>
          </w:rPr>
          <w:t>https://www.the-american-interest.com/v/peter-h-schuck/</w:t>
        </w:r>
      </w:hyperlink>
      <w:r w:rsidRPr="00321B60">
        <w:t>, accessed 7/15 dWRS]</w:t>
      </w:r>
    </w:p>
    <w:p w14:paraId="524D23FD" w14:textId="0D8E65AB" w:rsidR="00B31D42" w:rsidRDefault="00B31D42" w:rsidP="00B31D42"/>
    <w:p w14:paraId="6EB09BA2" w14:textId="77777777" w:rsidR="00093164" w:rsidRDefault="00B31D42" w:rsidP="00B31D42">
      <w:r w:rsidRPr="00464260">
        <w:rPr>
          <w:rStyle w:val="StyleUnderline"/>
        </w:rPr>
        <w:t>Immigration arouses unusually intense passions: patriotism, security, borders, morality, ethno-racial identity, family nostalgia, partisanship, demographic destiny, economic prospects, and other potent issues are mixed in the emotional cauldron. The 2016 presidential campaign, which made immigration’s salience to voters much greater than before, demonstrated just how complicated public attitudes are. Immigration, especially by Latinos, is pushing many Americans rightward toward a conservative political agenda</w:t>
      </w:r>
      <w:r>
        <w:t>. Yet Latino increases have not prevented New York, California, and Colorado from becoming more liberal, nor have they (yet) produced restrictive Federal legislation. In a mid-2015 Pew survey, 72 percent of Americans favored allowing illegal immigrants to remain here if they meet certain conditions. (Which conditions remain unclear.)</w:t>
      </w:r>
    </w:p>
    <w:p w14:paraId="37E4DC07" w14:textId="4AA31D87" w:rsidR="00B31D42" w:rsidRDefault="00B31D42" w:rsidP="00B31D42">
      <w:r w:rsidRPr="00DD41B5">
        <w:rPr>
          <w:rStyle w:val="StyleUnderline"/>
        </w:rPr>
        <w:lastRenderedPageBreak/>
        <w:t xml:space="preserve">Americans like immigrants more than they like immigration. They favor past immigration more than recent immigration, prefer legal immigrants to illegal ones, and prefer refugees to other immigrants (though President Trump is now testing this proposition). The public also supports immigrants’ access to education and health benefits but not to welfare or Social Security. </w:t>
      </w:r>
      <w:r w:rsidRPr="00464260">
        <w:rPr>
          <w:rStyle w:val="StyleUnderline"/>
        </w:rPr>
        <w:t>Americans feels that immigrants’ distinctive cultures have contributed positively to American life and that diversity continues to strengthen American society. At the same time, they overwhelmingly resist any notion of multiculturalism that discourages immigrants from learning and using the English language. (Most immigrants feel the same way)</w:t>
      </w:r>
      <w:r>
        <w:t>.</w:t>
      </w:r>
    </w:p>
    <w:p w14:paraId="61D9DD52" w14:textId="77777777" w:rsidR="00B31D42" w:rsidRDefault="00B31D42" w:rsidP="00B31D42">
      <w:r w:rsidRPr="00464260">
        <w:rPr>
          <w:rStyle w:val="StyleUnderline"/>
        </w:rPr>
        <w:t>Yet negative attitudes toward current immigrants are common—in 2015, 45 percent of Americans considered the impact of immigration on society positive on net, but 37 percent thought it was a net negative, a common view among Trump voters. Americans cherish their immigrant roots but think that current immigration levels are too high—yet that has always been true.</w:t>
      </w:r>
      <w:r>
        <w:t xml:space="preserve"> (I doubt that most know what those levels actually are, given Americans’ ignorance of many basic facts.)</w:t>
      </w:r>
    </w:p>
    <w:p w14:paraId="7E0C7863" w14:textId="77777777" w:rsidR="00B31D42" w:rsidRDefault="00B31D42" w:rsidP="00B31D42"/>
    <w:p w14:paraId="6C6DF499" w14:textId="77777777" w:rsidR="00093164" w:rsidRDefault="00B31D42" w:rsidP="00B31D42">
      <w:pPr>
        <w:pStyle w:val="Heading4"/>
      </w:pPr>
      <w:r>
        <w:t>Uniqueness and link – Immigrants using public benefits are one of Trump’s familiar punching bags</w:t>
      </w:r>
    </w:p>
    <w:p w14:paraId="4C16A531" w14:textId="084F7CA8" w:rsidR="00B31D42" w:rsidRPr="000607F2" w:rsidRDefault="00B31D42" w:rsidP="00B31D42">
      <w:pPr>
        <w:rPr>
          <w:rStyle w:val="Style13ptBold"/>
        </w:rPr>
      </w:pPr>
      <w:r w:rsidRPr="000607F2">
        <w:rPr>
          <w:rStyle w:val="Style13ptBold"/>
        </w:rPr>
        <w:t>Selee, policy studies PhD., president of Migration Policy Institute, et al., 18</w:t>
      </w:r>
    </w:p>
    <w:p w14:paraId="2471E54A" w14:textId="77777777" w:rsidR="00093164" w:rsidRDefault="00B31D42" w:rsidP="00B31D42">
      <w:r>
        <w:t xml:space="preserve">[Andrew, Sarah Pierce, </w:t>
      </w:r>
      <w:r w:rsidRPr="000607F2">
        <w:t>Policy Analyst for the U.S. Immigration</w:t>
      </w:r>
      <w:r>
        <w:t>, Jessica Bolter, research assistant, January 2018, Migration Policy Institute, “TRUMP’S FIRST YEAR IN IMMIGRATION POLICY Rhetoric vs. Reality,”</w:t>
      </w:r>
      <w:r w:rsidRPr="000607F2">
        <w:t xml:space="preserve"> </w:t>
      </w:r>
      <w:hyperlink r:id="rId51" w:history="1">
        <w:r w:rsidRPr="00246FD1">
          <w:rPr>
            <w:rStyle w:val="Hyperlink"/>
          </w:rPr>
          <w:t>https://www.migrationpolicy.org/sites/default/files/publications/TrumpFirstYearImmigrationPolicy_FINALWEB.pdf</w:t>
        </w:r>
      </w:hyperlink>
      <w:r>
        <w:t>, accessed 7/16 dWRS]</w:t>
      </w:r>
    </w:p>
    <w:p w14:paraId="03B843F7" w14:textId="514D7AEE" w:rsidR="00B31D42" w:rsidRDefault="00B31D42" w:rsidP="00B31D42"/>
    <w:p w14:paraId="09E26278" w14:textId="77777777" w:rsidR="00093164" w:rsidRDefault="00B31D42" w:rsidP="00B31D42">
      <w:r>
        <w:t>B. Pursue Abuse of Public Benefits</w:t>
      </w:r>
    </w:p>
    <w:p w14:paraId="0445805D" w14:textId="77777777" w:rsidR="00093164" w:rsidRDefault="00B31D42" w:rsidP="00B31D42">
      <w:pPr>
        <w:rPr>
          <w:rStyle w:val="StyleUnderline"/>
        </w:rPr>
      </w:pPr>
      <w:r w:rsidRPr="000607F2">
        <w:rPr>
          <w:rStyle w:val="StyleUnderline"/>
        </w:rPr>
        <w:t>“And the same goes for government benefits... Those who abuse our welfare system will be priorities for immediate removal."</w:t>
      </w:r>
    </w:p>
    <w:p w14:paraId="1346A4A9" w14:textId="77777777" w:rsidR="00093164" w:rsidRDefault="00B31D42" w:rsidP="00B31D42">
      <w:r>
        <w:t xml:space="preserve">While </w:t>
      </w:r>
      <w:r w:rsidRPr="000607F2">
        <w:rPr>
          <w:rStyle w:val="StyleUnderline"/>
        </w:rPr>
        <w:t>Trump made individuals who abuse any program related to the receipt of public benefits a priority for removal</w:t>
      </w:r>
      <w:r>
        <w:t xml:space="preserve">, including in his January 25 executive order on interior enforcement, at the moment there is no evidence that anyone has been removed in accordance with this priority thus far. Even </w:t>
      </w:r>
      <w:r w:rsidRPr="000607F2">
        <w:rPr>
          <w:rStyle w:val="StyleUnderline"/>
        </w:rPr>
        <w:t>before the President's executive order, under U.S. law, legal permanent residents</w:t>
      </w:r>
      <w:r>
        <w:t xml:space="preserve"> (i.e., green card holders) </w:t>
      </w:r>
      <w:r w:rsidRPr="000607F2">
        <w:rPr>
          <w:rStyle w:val="StyleUnderline"/>
        </w:rPr>
        <w:t>who have resided in the United States for less than five years may be deported if they become "public charges."</w:t>
      </w:r>
      <w:r>
        <w:t xml:space="preserve"> While the law does not define "public charge: prior administrations have limited its definition to immigrants who use cash welfare programs or long-term institutional care funded by the government."' As a result, very few noncitizens have been removed on this ground.</w:t>
      </w:r>
    </w:p>
    <w:p w14:paraId="42CEEA49" w14:textId="77777777" w:rsidR="00093164" w:rsidRDefault="00B31D42" w:rsidP="00B31D42">
      <w:pPr>
        <w:rPr>
          <w:rStyle w:val="StyleUnderline"/>
        </w:rPr>
      </w:pPr>
      <w:r w:rsidRPr="000607F2">
        <w:rPr>
          <w:rStyle w:val="StyleUnderline"/>
        </w:rPr>
        <w:t>While it is likely that the President's new priorities and approach to interior enforcement are responsible for the increase in interior removals and the increase in arrests of noncitizens without criminal backgrounds described above, there is no data available to show how many of those arrested or removed had abused public benefits.</w:t>
      </w:r>
    </w:p>
    <w:p w14:paraId="60360AED" w14:textId="18279D6C" w:rsidR="00B31D42" w:rsidRDefault="00B31D42" w:rsidP="00B31D42">
      <w:pPr>
        <w:rPr>
          <w:rStyle w:val="StyleUnderline"/>
        </w:rPr>
      </w:pPr>
      <w:r w:rsidRPr="00BB11BE">
        <w:rPr>
          <w:rStyle w:val="StyleUnderline"/>
        </w:rPr>
        <w:t>Looking ahead to 2018, DHS has signaled that it will propose regulations on when individuals can be denied admission to the United States because of their likelihood of becoming a public charge.</w:t>
      </w:r>
      <w:r>
        <w:t xml:space="preserve">"2 </w:t>
      </w:r>
      <w:r w:rsidRPr="00BB11BE">
        <w:rPr>
          <w:rStyle w:val="StyleUnderline"/>
        </w:rPr>
        <w:lastRenderedPageBreak/>
        <w:t>These regulations are meant to both define the term public charge and outline the items DHS will consider when determining whether someone is likely to become one.</w:t>
      </w:r>
    </w:p>
    <w:p w14:paraId="144E0782" w14:textId="43C777B7" w:rsidR="00B31D42" w:rsidRDefault="00B31D42" w:rsidP="00B31D42">
      <w:pPr>
        <w:rPr>
          <w:rStyle w:val="StyleUnderline"/>
        </w:rPr>
      </w:pPr>
    </w:p>
    <w:p w14:paraId="35D28142" w14:textId="1A39BECD" w:rsidR="00A36FB3" w:rsidRDefault="00A36FB3" w:rsidP="00A36FB3">
      <w:pPr>
        <w:pStyle w:val="Heading3"/>
      </w:pPr>
      <w:bookmarkStart w:id="31" w:name="_Toc519886896"/>
      <w:r>
        <w:lastRenderedPageBreak/>
        <w:t xml:space="preserve">Refugees </w:t>
      </w:r>
      <w:r w:rsidR="0033268D">
        <w:t>Links</w:t>
      </w:r>
      <w:bookmarkEnd w:id="31"/>
    </w:p>
    <w:p w14:paraId="67B57FB0" w14:textId="77777777" w:rsidR="00A36FB3" w:rsidRPr="00A36FB3" w:rsidRDefault="00A36FB3" w:rsidP="00A36FB3"/>
    <w:p w14:paraId="38F0846A" w14:textId="70D2B30E" w:rsidR="00A36FB3" w:rsidRDefault="0033268D" w:rsidP="00A36FB3">
      <w:pPr>
        <w:pStyle w:val="Heading4"/>
      </w:pPr>
      <w:r>
        <w:t>Massi</w:t>
      </w:r>
      <w:r w:rsidR="00181572">
        <w:t>v</w:t>
      </w:r>
      <w:r>
        <w:t xml:space="preserve">e Republican opposition to </w:t>
      </w:r>
      <w:r w:rsidR="00A36FB3">
        <w:t>refugee resettlement after the attacks in Paris – polls prove</w:t>
      </w:r>
    </w:p>
    <w:p w14:paraId="7E14AB8C" w14:textId="77777777" w:rsidR="00A36FB3" w:rsidRPr="00CD1CDC" w:rsidRDefault="00A36FB3" w:rsidP="00A36FB3">
      <w:pPr>
        <w:rPr>
          <w:b/>
          <w:sz w:val="26"/>
          <w:szCs w:val="26"/>
        </w:rPr>
      </w:pPr>
      <w:r w:rsidRPr="00CD1CDC">
        <w:rPr>
          <w:b/>
          <w:sz w:val="26"/>
          <w:szCs w:val="26"/>
        </w:rPr>
        <w:t>McElvein, Brookings, Governance Studies Program, research assistant, 16</w:t>
      </w:r>
    </w:p>
    <w:p w14:paraId="7A062047" w14:textId="77777777" w:rsidR="00A36FB3" w:rsidRDefault="00A36FB3" w:rsidP="00A36FB3">
      <w:r>
        <w:t xml:space="preserve">[Elizabeth, 3/4/16, Brookings Institute, “What do Americans really think about Syrian refugees?” </w:t>
      </w:r>
      <w:hyperlink r:id="rId52" w:history="1">
        <w:r w:rsidRPr="004E04DE">
          <w:rPr>
            <w:rStyle w:val="Hyperlink"/>
          </w:rPr>
          <w:t>https://www.brookings.edu/blog/markaz/2016/03/04/what-do-americans-really-think-about-syrian-refugees/</w:t>
        </w:r>
      </w:hyperlink>
      <w:r>
        <w:t>, accessed 7/16/18, JPA]</w:t>
      </w:r>
    </w:p>
    <w:p w14:paraId="58113EE6" w14:textId="77777777" w:rsidR="00A36FB3" w:rsidRPr="002702A0" w:rsidRDefault="00A36FB3" w:rsidP="00A36FB3"/>
    <w:p w14:paraId="38E3D82A" w14:textId="77777777" w:rsidR="00A25055" w:rsidRDefault="00A36FB3" w:rsidP="00A36FB3">
      <w:r w:rsidRPr="007B74A4">
        <w:rPr>
          <w:rStyle w:val="StyleUnderline"/>
        </w:rPr>
        <w:t>As recently as September 2015, Galston said, the Pew Research Center reported that three quarters of Americans supported the Obama administration’s proposition to accept 10,000 refugees into the United States.</w:t>
      </w:r>
      <w:r>
        <w:t xml:space="preserve"> 44 percent felt the U.S. should be doing more to deal with the crisis, while just 19 percent thought the country should be doing less. A strong majority (83 percent) said that the United States should provide direct humanitarian assistance to the refugees, and three in four (73 percent) thought the U.S. should support European search and rescue operations in the Mediterranean Sea. Americans’ humanitarian sentiments were linked to a sense of liability, Galston suggested, highlighting a CNN-ORC poll in which more than half of Americans (54 percent) felt that the United States and its allies bore some responsibility for the migrant crisis. This sentiment was shared broadly by 56 percent of Democrats, 54 percent of Independents, and 50 percent of Republicans.</w:t>
      </w:r>
    </w:p>
    <w:p w14:paraId="52ABB092" w14:textId="77777777" w:rsidR="00A25055" w:rsidRDefault="00A36FB3" w:rsidP="00A36FB3">
      <w:r w:rsidRPr="007B74A4">
        <w:rPr>
          <w:rStyle w:val="StyleUnderline"/>
        </w:rPr>
        <w:t xml:space="preserve">Public opinion began to shift, however, in the wake of November 13 terror attacks in Paris. Asked about the best approach to take with refugees fleeing the civil war in Syria, 53 percent of Americans said that the United States should stop accepting refugees altogether </w:t>
      </w:r>
      <w:r w:rsidRPr="00B70C09">
        <w:rPr>
          <w:rStyle w:val="StyleUnderline"/>
        </w:rPr>
        <w:t>(69 percent of Republicans and 36 percent of Democrats).</w:t>
      </w:r>
      <w:r>
        <w:t xml:space="preserve"> 11 percent of Americans, including 9 percent of Democrats and 11 percent of Republicans, reported that the United States should accept Christians only. Although sentiment shifted, humanitarian concern did not disappear entirely. When asked to consider the process by which the U.S. government vets migrants, the Public Religion Research Institute (PRRI) found that a slim majority (53 percent) believed refugees should be admitted to the United States if they successfully complete a security clearance process.</w:t>
      </w:r>
    </w:p>
    <w:p w14:paraId="18D0E3B0" w14:textId="17E8A26B" w:rsidR="00A36FB3" w:rsidRPr="00680079" w:rsidRDefault="00A36FB3" w:rsidP="00A36FB3"/>
    <w:p w14:paraId="20BB85FF" w14:textId="77777777" w:rsidR="00A36FB3" w:rsidRDefault="00A36FB3" w:rsidP="00A36FB3">
      <w:pPr>
        <w:pStyle w:val="Heading4"/>
      </w:pPr>
      <w:r>
        <w:t>Link Turn – if anything the plan pushes voters away from the GOP – 52% of Americans oppose accepting Syrian Refugees</w:t>
      </w:r>
    </w:p>
    <w:p w14:paraId="55103DCF" w14:textId="77777777" w:rsidR="00A36FB3" w:rsidRPr="00CD1CDC" w:rsidRDefault="00A36FB3" w:rsidP="00A36FB3">
      <w:pPr>
        <w:rPr>
          <w:b/>
          <w:sz w:val="26"/>
          <w:szCs w:val="26"/>
        </w:rPr>
      </w:pPr>
      <w:r w:rsidRPr="00CD1CDC">
        <w:rPr>
          <w:b/>
          <w:sz w:val="26"/>
          <w:szCs w:val="26"/>
        </w:rPr>
        <w:t>McElvein, Brookings, Governance Studies Program, research assistant, 16</w:t>
      </w:r>
    </w:p>
    <w:p w14:paraId="6B20148D" w14:textId="77777777" w:rsidR="00A36FB3" w:rsidRDefault="00A36FB3" w:rsidP="00A36FB3">
      <w:r>
        <w:t xml:space="preserve">[Elizabeth, 3/4/16, Brookings Institute, “What do Americans really think about Syrian refugees?” </w:t>
      </w:r>
      <w:hyperlink r:id="rId53" w:history="1">
        <w:r w:rsidRPr="004E04DE">
          <w:rPr>
            <w:rStyle w:val="Hyperlink"/>
          </w:rPr>
          <w:t>https://www.brookings.edu/blog/markaz/2016/03/04/what-do-americans-really-think-about-syrian-refugees/</w:t>
        </w:r>
      </w:hyperlink>
      <w:r>
        <w:t>, accessed 7/16/18, JPA]</w:t>
      </w:r>
    </w:p>
    <w:p w14:paraId="48C143B5" w14:textId="77777777" w:rsidR="00A36FB3" w:rsidRPr="002F0C01" w:rsidRDefault="00A36FB3" w:rsidP="00A36FB3"/>
    <w:p w14:paraId="1A39137D" w14:textId="77777777" w:rsidR="00A25055" w:rsidRDefault="00A36FB3" w:rsidP="00A36FB3">
      <w:pPr>
        <w:rPr>
          <w:rStyle w:val="StyleUnderline"/>
        </w:rPr>
      </w:pPr>
      <w:r w:rsidRPr="00BE3E70">
        <w:rPr>
          <w:rStyle w:val="StyleUnderline"/>
        </w:rPr>
        <w:t>Concern for personal safety and national security became paramount after the December 2 terror attacks in San Bernardino. 83 percent of those polled by Qunnipiac University thought a major terrorist attack was “very likely” or “somewhat likely” to occur in the United States in the near future.</w:t>
      </w:r>
      <w:r w:rsidRPr="00A0013B">
        <w:rPr>
          <w:rStyle w:val="StyleUnderline"/>
        </w:rPr>
        <w:t xml:space="preserve"> 58 percent said that homegrown jihadists posed the greatest threat to U.S. security, while </w:t>
      </w:r>
      <w:r w:rsidRPr="00A0013B">
        <w:rPr>
          <w:rStyle w:val="StyleUnderline"/>
        </w:rPr>
        <w:lastRenderedPageBreak/>
        <w:t>just 16 percent cited terrorists hiding among Syrian refugees. A slim majority of Americans (52percent) remained opposed to accepting refugees into the United States, but the partisan break intensified, with Republicans opposed 84-14 percent and Democrats 23-68 percent.</w:t>
      </w:r>
    </w:p>
    <w:p w14:paraId="076E4F83" w14:textId="77777777" w:rsidR="00A25055" w:rsidRDefault="00A36FB3" w:rsidP="00A36FB3">
      <w:r>
        <w:t>The attacks in Paris and San Bernardino broke through the consciousness of the American people, Galston said, citing a NBC/ WSJ poll in which Americans identified the attacks as the defining news events of the year. 65 percent of Americans expressed concern that they or someone they love would be the victim of a terrorist attack, that 60 percent disapproved of the president’s strategy to combat ISIS, and that 63 percent believe the United States is losing the war against ISIS. Concern for personal safety and national security, Galston said, has led to broad support for an aggressive U.S. foreign policy. Indeed, 78 percent of Americans favor some kind of military action against ISIS, while 42 percent think that action should include both combat troops and air strikes. Just 12 percent believe the U.S. should take no military action.</w:t>
      </w:r>
    </w:p>
    <w:p w14:paraId="5BB953C7" w14:textId="77777777" w:rsidR="00A25055" w:rsidRDefault="00A36FB3" w:rsidP="00A36FB3">
      <w:r>
        <w:t>Americans’ hawkish temperament heading into the 2016 election stands in sharp contrast to public mood just eight years ago, when then-Senator Obama campaigned as a peace maker. The tectonic shift in opinion of U.S. foreign policy, Galston concluded, underscores impact of high profile events and the plasticity of public sentiment.</w:t>
      </w:r>
    </w:p>
    <w:p w14:paraId="49E120D9" w14:textId="6FCFEFC1" w:rsidR="00A25055" w:rsidRDefault="00A25055" w:rsidP="00A36FB3"/>
    <w:p w14:paraId="068530DF" w14:textId="77777777" w:rsidR="00093164" w:rsidRDefault="00B31D42" w:rsidP="00B31D42">
      <w:pPr>
        <w:pStyle w:val="Heading2"/>
      </w:pPr>
      <w:bookmarkStart w:id="32" w:name="_Toc519886897"/>
      <w:r>
        <w:lastRenderedPageBreak/>
        <w:t>Base DA Aff</w:t>
      </w:r>
      <w:bookmarkEnd w:id="32"/>
    </w:p>
    <w:p w14:paraId="02DE7746" w14:textId="16FED940" w:rsidR="00B31D42" w:rsidRPr="00707E38" w:rsidRDefault="00B31D42" w:rsidP="00B31D42"/>
    <w:p w14:paraId="2B925FC5" w14:textId="77777777" w:rsidR="00B31D42" w:rsidRDefault="00B31D42" w:rsidP="00B31D42">
      <w:pPr>
        <w:pStyle w:val="Heading3"/>
      </w:pPr>
      <w:bookmarkStart w:id="33" w:name="_Toc519886898"/>
      <w:r>
        <w:lastRenderedPageBreak/>
        <w:t>Public Charge Link Answer</w:t>
      </w:r>
      <w:bookmarkEnd w:id="33"/>
    </w:p>
    <w:p w14:paraId="2970C9E8" w14:textId="77777777" w:rsidR="00B31D42" w:rsidRDefault="00B31D42" w:rsidP="00B31D42"/>
    <w:p w14:paraId="4FE8FC46" w14:textId="77777777" w:rsidR="00093164" w:rsidRDefault="00B31D42" w:rsidP="00B31D42">
      <w:pPr>
        <w:pStyle w:val="Heading4"/>
      </w:pPr>
      <w:r>
        <w:t>No internal link – failing to appease the base doesn’t overwhelm moderates who’d flip</w:t>
      </w:r>
    </w:p>
    <w:p w14:paraId="51B64E94" w14:textId="5CB6124D" w:rsidR="00B31D42" w:rsidRPr="006111CD" w:rsidRDefault="00B31D42" w:rsidP="00B31D42">
      <w:pPr>
        <w:rPr>
          <w:rStyle w:val="Style13ptBold"/>
        </w:rPr>
      </w:pPr>
      <w:r w:rsidRPr="006111CD">
        <w:rPr>
          <w:rStyle w:val="Style13ptBold"/>
        </w:rPr>
        <w:t>Salam, Slate columnist, 17</w:t>
      </w:r>
    </w:p>
    <w:p w14:paraId="59F171C2" w14:textId="77777777" w:rsidR="00B31D42" w:rsidRDefault="00B31D42" w:rsidP="00B31D42">
      <w:r>
        <w:t>[Reihan, Feb 2 2017, Slate, “</w:t>
      </w:r>
      <w:r w:rsidRPr="006111CD">
        <w:t>Keep Your Tired, Your Poor, Your Huddled Masses</w:t>
      </w:r>
      <w:r>
        <w:t xml:space="preserve">”, </w:t>
      </w:r>
      <w:hyperlink r:id="rId54" w:history="1">
        <w:r w:rsidRPr="00673C43">
          <w:rPr>
            <w:rStyle w:val="Hyperlink"/>
          </w:rPr>
          <w:t>http://www.slate.com/articles/news_and_politics/politics/2017/02/how_radical_is_donald_trump_s_immigration_agenda.html</w:t>
        </w:r>
      </w:hyperlink>
      <w:r>
        <w:t>, accessed 7/15 dWRS]</w:t>
      </w:r>
    </w:p>
    <w:p w14:paraId="1EA61232" w14:textId="77777777" w:rsidR="00B31D42" w:rsidRDefault="00B31D42" w:rsidP="00B31D42"/>
    <w:p w14:paraId="6414BF29" w14:textId="77777777" w:rsidR="00B31D42" w:rsidRDefault="00B31D42" w:rsidP="00B31D42">
      <w:r w:rsidRPr="00A34F85">
        <w:t xml:space="preserve">But unlike Obama and Bush, </w:t>
      </w:r>
      <w:r w:rsidRPr="00A34F85">
        <w:rPr>
          <w:rStyle w:val="StyleUnderline"/>
        </w:rPr>
        <w:t xml:space="preserve">Trump is deeply unpopular among immigrant voters, and he’s shown little interest in winning them over. He does enjoy substantial support among working-class whites, who tend to be more restrictionist than the public at large. </w:t>
      </w:r>
      <w:r w:rsidRPr="00CD6306">
        <w:rPr>
          <w:rStyle w:val="StyleUnderline"/>
          <w:sz w:val="24"/>
        </w:rPr>
        <w:t>By defining public charges more broadly than Clinton, he’d deliver a major victory to his base.</w:t>
      </w:r>
    </w:p>
    <w:p w14:paraId="0AF66E2D" w14:textId="77777777" w:rsidR="00B31D42" w:rsidRPr="00E5047D" w:rsidRDefault="00B31D42" w:rsidP="00B31D42">
      <w:pPr>
        <w:rPr>
          <w:rStyle w:val="StyleUnderline"/>
        </w:rPr>
      </w:pPr>
      <w:r>
        <w:t xml:space="preserve">But that’s not all these executive orders would accomplish. </w:t>
      </w:r>
      <w:r w:rsidRPr="00E5047D">
        <w:rPr>
          <w:rStyle w:val="StyleUnderline"/>
        </w:rPr>
        <w:t>There’s another idea in the drafts that could antagonize immigrant voters even more, and that has its roots in the intra-Republican immigration battles of the 1990s.</w:t>
      </w:r>
    </w:p>
    <w:p w14:paraId="2AED6581" w14:textId="77777777" w:rsidR="00B31D42" w:rsidRPr="00E5047D" w:rsidRDefault="00B31D42" w:rsidP="00B31D42">
      <w:pPr>
        <w:rPr>
          <w:rStyle w:val="StyleUnderline"/>
        </w:rPr>
      </w:pPr>
      <w:r w:rsidRPr="00E5047D">
        <w:rPr>
          <w:rStyle w:val="StyleUnderline"/>
        </w:rPr>
        <w:t>In the 1996 welfare reform legislation, Congress included a number of provisions aimed at curbing immigrant use of public assistance. Though widely condemned as draconian at the time, these provisions were in fact a successful attempt on the part of pro-immigration Republicans—led by libertarians and Christian conservatives—to head off efforts by the GOP’s restrictionist wing to reduce immigration levels.</w:t>
      </w:r>
    </w:p>
    <w:p w14:paraId="705BBF55" w14:textId="77777777" w:rsidR="00B31D42" w:rsidRDefault="00B31D42" w:rsidP="00B31D42">
      <w:r>
        <w:t>The centerpiece of this “immigration yes, welfare no” agenda was a five-year ban on means-tested benefits for new legal immigrants. In addition, lawful permanent residents sponsored by a family member were required not just to report their own income, but to report the income of their sponsors as well. It was the combined income of immigrants and their sponsors that would determine the immigrants’ eligibility for means-tested programs, a concept known as “sponsor deeming.” To further deter immigrants from making use of public assistance, government agencies were authorized to seek repayment from sponsors for benefits paid to sponsored immigrants, a concept known as “sponsor recovery.” Nevertheless, in the years that followed, limits on means-tested benefits were softened while sponsor recovery was hardly ever tried, not least out of fear of political blowback. “Immigration yes, welfare no” was a wildly successful slogan but it hasn’t amounted to much in practice.</w:t>
      </w:r>
    </w:p>
    <w:p w14:paraId="0AC805EF" w14:textId="77777777" w:rsidR="00B31D42" w:rsidRDefault="00B31D42" w:rsidP="00B31D42">
      <w:r>
        <w:t>If the draft executive orders are to be believed, the Trump administration intends to take sponsor recovery seriously. What would happen if U.S. citizens were required to reimburse government agencies for the means-tested benefits used by the immigrants they’ve sponsored? In theory, it would mean that Americans would take sponsorship a lot more seriously than they do now. The more immediate result is that millions of first-generation Americans would suddenly be responsible for their siblings’ Medicaid bills. It’s not hard to imagine those first-generation Americans becoming very, very angry with Donald Trump and the Republican Party.</w:t>
      </w:r>
    </w:p>
    <w:p w14:paraId="36986496" w14:textId="77777777" w:rsidR="00B31D42" w:rsidRPr="00E5047D" w:rsidRDefault="00B31D42" w:rsidP="00B31D42">
      <w:pPr>
        <w:rPr>
          <w:rStyle w:val="StyleUnderline"/>
        </w:rPr>
      </w:pPr>
      <w:r w:rsidRPr="00E5047D">
        <w:rPr>
          <w:rStyle w:val="StyleUnderline"/>
        </w:rPr>
        <w:t xml:space="preserve">Will Trump actually follow through? Politically speaking, we’re in uncharted territory. </w:t>
      </w:r>
      <w:r w:rsidRPr="00CD6306">
        <w:t xml:space="preserve">With the possible exception of Ted Cruz, my guess is that </w:t>
      </w:r>
      <w:r w:rsidRPr="00E5047D">
        <w:rPr>
          <w:rStyle w:val="StyleUnderline"/>
        </w:rPr>
        <w:t xml:space="preserve">none of the other Republican presidential candidates who ran in 2016 would have even considered pursuing such a far-reaching immigration agenda. </w:t>
      </w:r>
      <w:r w:rsidRPr="00E5047D">
        <w:rPr>
          <w:rStyle w:val="StyleUnderline"/>
        </w:rPr>
        <w:lastRenderedPageBreak/>
        <w:t>They’d be too afraid of provoking immigrant voters and for good reason. It’s certainly possible that Trump’s base will love his immigration efforts more than pro-immigration voters will hate them, but I wouldn’t count on it.</w:t>
      </w:r>
    </w:p>
    <w:p w14:paraId="0F57A244" w14:textId="77777777" w:rsidR="00B31D42" w:rsidRPr="00E5047D" w:rsidRDefault="00B31D42" w:rsidP="00B31D42">
      <w:pPr>
        <w:rPr>
          <w:rStyle w:val="StyleUnderline"/>
        </w:rPr>
      </w:pPr>
      <w:r w:rsidRPr="00E5047D">
        <w:rPr>
          <w:rStyle w:val="StyleUnderline"/>
        </w:rPr>
        <w:t>The president would be wise to tread lightly. First of all, he’d do well to keep in mind the distinction between refugees and immigrants, and the draft executive orders are not encouraging on that front. There’s a decent case that immigrants hoping to reunite with their families or earn more money in America should fend for themselves. But that case will be greatly undermined if Trump fails to show more compassion to refugees than he’s shown to-date. To win a political fight over immigration, he needs to deprive his opponents of sympathetic plaintiffs.</w:t>
      </w:r>
    </w:p>
    <w:p w14:paraId="2FF8C107" w14:textId="77777777" w:rsidR="00B31D42" w:rsidRDefault="00B31D42" w:rsidP="00B31D42">
      <w:pPr>
        <w:rPr>
          <w:rStyle w:val="StyleUnderline"/>
        </w:rPr>
      </w:pPr>
      <w:r>
        <w:t xml:space="preserve">And then there is the all-important matter of setting expectations. It’s one thing to set a higher bar for immigration going forward. It’s quite another to threaten to deport low-income immigrants who are already in the country. The same goes for sponsor recovery. If you tell Americans they will be on the hook for means-tested benefits accessed by the immigrants they sponsor in the future, they’ll get the message that they should think harder about their sponsees’ earning potential. </w:t>
      </w:r>
      <w:r w:rsidRPr="00E5047D">
        <w:rPr>
          <w:rStyle w:val="StyleUnderline"/>
        </w:rPr>
        <w:t>Present them with a bill for reimbursement they never dreamed they’d receive, and you just might have a revolt on your hands.</w:t>
      </w:r>
    </w:p>
    <w:p w14:paraId="7511F777" w14:textId="77777777" w:rsidR="00B31D42" w:rsidRDefault="00B31D42" w:rsidP="00B31D42">
      <w:pPr>
        <w:rPr>
          <w:rStyle w:val="StyleUnderline"/>
        </w:rPr>
      </w:pPr>
    </w:p>
    <w:p w14:paraId="4D4F8CD6" w14:textId="77777777" w:rsidR="00B31D42" w:rsidRDefault="00B31D42" w:rsidP="00B31D42">
      <w:pPr>
        <w:pStyle w:val="Heading3"/>
      </w:pPr>
      <w:bookmarkStart w:id="34" w:name="_Toc519886899"/>
      <w:r>
        <w:lastRenderedPageBreak/>
        <w:t>Refugees/Asylees Link Answer</w:t>
      </w:r>
      <w:bookmarkEnd w:id="34"/>
    </w:p>
    <w:p w14:paraId="7FDACA46" w14:textId="77777777" w:rsidR="00B31D42" w:rsidRDefault="00B31D42" w:rsidP="00B31D42"/>
    <w:p w14:paraId="2C8FAA16" w14:textId="77777777" w:rsidR="00093164" w:rsidRDefault="00B31D42" w:rsidP="00B31D42">
      <w:pPr>
        <w:pStyle w:val="Heading4"/>
      </w:pPr>
      <w:r>
        <w:t>No internal link – failing to appease the base doesn’t overwhelm moderates who’d flip</w:t>
      </w:r>
    </w:p>
    <w:p w14:paraId="11062614" w14:textId="3822DD46" w:rsidR="00B31D42" w:rsidRPr="006111CD" w:rsidRDefault="00B31D42" w:rsidP="00B31D42">
      <w:pPr>
        <w:rPr>
          <w:rStyle w:val="Style13ptBold"/>
        </w:rPr>
      </w:pPr>
      <w:r w:rsidRPr="006111CD">
        <w:rPr>
          <w:rStyle w:val="Style13ptBold"/>
        </w:rPr>
        <w:t>Salam, Slate columnist, 17</w:t>
      </w:r>
    </w:p>
    <w:p w14:paraId="33EF908D" w14:textId="77777777" w:rsidR="00B31D42" w:rsidRDefault="00B31D42" w:rsidP="00B31D42">
      <w:r>
        <w:t>[Reihan, Feb 2 2017, Slate, “</w:t>
      </w:r>
      <w:r w:rsidRPr="006111CD">
        <w:t>Keep Your Tired, Your Poor, Your Huddled Masses</w:t>
      </w:r>
      <w:r>
        <w:t xml:space="preserve">”, </w:t>
      </w:r>
      <w:hyperlink r:id="rId55" w:history="1">
        <w:r w:rsidRPr="00673C43">
          <w:rPr>
            <w:rStyle w:val="Hyperlink"/>
          </w:rPr>
          <w:t>http://www.slate.com/articles/news_and_politics/politics/2017/02/how_radical_is_donald_trump_s_immigration_agenda.html</w:t>
        </w:r>
      </w:hyperlink>
      <w:r>
        <w:t>, accessed 7/15 dWRS]</w:t>
      </w:r>
    </w:p>
    <w:p w14:paraId="08894F69" w14:textId="77777777" w:rsidR="00B31D42" w:rsidRDefault="00B31D42" w:rsidP="00B31D42"/>
    <w:p w14:paraId="16B82EFC" w14:textId="77777777" w:rsidR="00B31D42" w:rsidRDefault="00B31D42" w:rsidP="00B31D42">
      <w:r w:rsidRPr="00A34F85">
        <w:t xml:space="preserve">But unlike Obama and Bush, </w:t>
      </w:r>
      <w:r w:rsidRPr="00A34F85">
        <w:rPr>
          <w:rStyle w:val="StyleUnderline"/>
        </w:rPr>
        <w:t xml:space="preserve">Trump is deeply unpopular among immigrant voters, and he’s shown little interest in winning them over. He does enjoy substantial support among working-class whites, who tend to be more restrictionist than the public at large. </w:t>
      </w:r>
      <w:r w:rsidRPr="00CD6306">
        <w:rPr>
          <w:rStyle w:val="StyleUnderline"/>
          <w:sz w:val="24"/>
        </w:rPr>
        <w:t>By defining public charges more broadly than Clinton, he’d deliver a major victory to his base.</w:t>
      </w:r>
    </w:p>
    <w:p w14:paraId="32EF4A19" w14:textId="77777777" w:rsidR="00B31D42" w:rsidRPr="00E5047D" w:rsidRDefault="00B31D42" w:rsidP="00B31D42">
      <w:pPr>
        <w:rPr>
          <w:rStyle w:val="StyleUnderline"/>
        </w:rPr>
      </w:pPr>
      <w:r>
        <w:t xml:space="preserve">But that’s not all these executive orders would accomplish. </w:t>
      </w:r>
      <w:r w:rsidRPr="00E5047D">
        <w:rPr>
          <w:rStyle w:val="StyleUnderline"/>
        </w:rPr>
        <w:t>There’s another idea in the drafts that could antagonize immigrant voters even more, and that has its roots in the intra-Republican immigration battles of the 1990s.</w:t>
      </w:r>
    </w:p>
    <w:p w14:paraId="20FA5EAD" w14:textId="77777777" w:rsidR="00B31D42" w:rsidRPr="00E5047D" w:rsidRDefault="00B31D42" w:rsidP="00B31D42">
      <w:pPr>
        <w:rPr>
          <w:rStyle w:val="StyleUnderline"/>
        </w:rPr>
      </w:pPr>
      <w:r w:rsidRPr="00E5047D">
        <w:rPr>
          <w:rStyle w:val="StyleUnderline"/>
        </w:rPr>
        <w:t>In the 1996 welfare reform legislation, Congress included a number of provisions aimed at curbing immigrant use of public assistance. Though widely condemned as draconian at the time, these provisions were in fact a successful attempt on the part of pro-immigration Republicans—led by libertarians and Christian conservatives—to head off efforts by the GOP’s restrictionist wing to reduce immigration levels.</w:t>
      </w:r>
    </w:p>
    <w:p w14:paraId="400ED22A" w14:textId="77777777" w:rsidR="00B31D42" w:rsidRDefault="00B31D42" w:rsidP="00B31D42">
      <w:r>
        <w:t>The centerpiece of this “immigration yes, welfare no” agenda was a five-year ban on means-tested benefits for new legal immigrants. In addition, lawful permanent residents sponsored by a family member were required not just to report their own income, but to report the income of their sponsors as well. It was the combined income of immigrants and their sponsors that would determine the immigrants’ eligibility for means-tested programs, a concept known as “sponsor deeming.” To further deter immigrants from making use of public assistance, government agencies were authorized to seek repayment from sponsors for benefits paid to sponsored immigrants, a concept known as “sponsor recovery.” Nevertheless, in the years that followed, limits on means-tested benefits were softened while sponsor recovery was hardly ever tried, not least out of fear of political blowback. “Immigration yes, welfare no” was a wildly successful slogan but it hasn’t amounted to much in practice.</w:t>
      </w:r>
    </w:p>
    <w:p w14:paraId="13A15B65" w14:textId="77777777" w:rsidR="00B31D42" w:rsidRDefault="00B31D42" w:rsidP="00B31D42">
      <w:r>
        <w:t>If the draft executive orders are to be believed, the Trump administration intends to take sponsor recovery seriously. What would happen if U.S. citizens were required to reimburse government agencies for the means-tested benefits used by the immigrants they’ve sponsored? In theory, it would mean that Americans would take sponsorship a lot more seriously than they do now. The more immediate result is that millions of first-generation Americans would suddenly be responsible for their siblings’ Medicaid bills. It’s not hard to imagine those first-generation Americans becoming very, very angry with Donald Trump and the Republican Party.</w:t>
      </w:r>
    </w:p>
    <w:p w14:paraId="303BE5C5" w14:textId="77777777" w:rsidR="00B31D42" w:rsidRPr="00E5047D" w:rsidRDefault="00B31D42" w:rsidP="00B31D42">
      <w:pPr>
        <w:rPr>
          <w:rStyle w:val="StyleUnderline"/>
        </w:rPr>
      </w:pPr>
      <w:r w:rsidRPr="00E5047D">
        <w:rPr>
          <w:rStyle w:val="StyleUnderline"/>
        </w:rPr>
        <w:t xml:space="preserve">Will Trump actually follow through? Politically speaking, we’re in uncharted territory. </w:t>
      </w:r>
      <w:r w:rsidRPr="00CD6306">
        <w:t xml:space="preserve">With the possible exception of Ted Cruz, my guess is that </w:t>
      </w:r>
      <w:r w:rsidRPr="00E5047D">
        <w:rPr>
          <w:rStyle w:val="StyleUnderline"/>
        </w:rPr>
        <w:t xml:space="preserve">none of the other Republican presidential candidates who ran in 2016 would have even considered pursuing such a far-reaching immigration agenda. </w:t>
      </w:r>
      <w:r w:rsidRPr="00E5047D">
        <w:rPr>
          <w:rStyle w:val="StyleUnderline"/>
        </w:rPr>
        <w:lastRenderedPageBreak/>
        <w:t>They’d be too afraid of provoking immigrant voters and for good reason. It’s certainly possible that Trump’s base will love his immigration efforts more than pro-immigration voters will hate them, but I wouldn’t count on it.</w:t>
      </w:r>
    </w:p>
    <w:p w14:paraId="04EA7343" w14:textId="77777777" w:rsidR="00B31D42" w:rsidRPr="00E5047D" w:rsidRDefault="00B31D42" w:rsidP="00B31D42">
      <w:pPr>
        <w:rPr>
          <w:rStyle w:val="StyleUnderline"/>
        </w:rPr>
      </w:pPr>
      <w:r w:rsidRPr="00E5047D">
        <w:rPr>
          <w:rStyle w:val="StyleUnderline"/>
        </w:rPr>
        <w:t>The president would be wise to tread lightly. First of all, he’d do well to keep in mind the distinction between refugees and immigrants, and the draft executive orders are not encouraging on that front. There’s a decent case that immigrants hoping to reunite with their families or earn more money in America should fend for themselves. But that case will be greatly undermined if Trump fails to show more compassion to refugees than he’s shown to-date. To win a political fight over immigration, he needs to deprive his opponents of sympathetic plaintiffs.</w:t>
      </w:r>
    </w:p>
    <w:p w14:paraId="4C516ECD" w14:textId="77777777" w:rsidR="00A25055" w:rsidRDefault="00B31D42" w:rsidP="00B31D42">
      <w:pPr>
        <w:rPr>
          <w:rStyle w:val="StyleUnderline"/>
        </w:rPr>
      </w:pPr>
      <w:r>
        <w:t xml:space="preserve">And then there is the all-important matter of setting expectations. It’s one thing to set a higher bar for immigration going forward. It’s quite another to threaten to deport low-income immigrants who are already in the country. The same goes for sponsor recovery. If you tell Americans they will be on the hook for means-tested benefits accessed by the immigrants they sponsor in the future, they’ll get the message that they should think harder about their sponsees’ earning potential. </w:t>
      </w:r>
      <w:r w:rsidRPr="00E5047D">
        <w:rPr>
          <w:rStyle w:val="StyleUnderline"/>
        </w:rPr>
        <w:t>Present them with a bill for reimbursement they never dreamed they’d receive, and you just might have a revolt on your hands.</w:t>
      </w:r>
    </w:p>
    <w:p w14:paraId="0D0821DE" w14:textId="6B1498B8" w:rsidR="00A25055" w:rsidRDefault="00A25055" w:rsidP="00B31D42">
      <w:pPr>
        <w:rPr>
          <w:rStyle w:val="StyleUnderline"/>
        </w:rPr>
      </w:pPr>
    </w:p>
    <w:p w14:paraId="3EB0A09F" w14:textId="77777777" w:rsidR="00B31D42" w:rsidRPr="00B31D42" w:rsidRDefault="00B31D42" w:rsidP="00B31D42"/>
    <w:p w14:paraId="4C3C47A0" w14:textId="77777777" w:rsidR="00CB32C7" w:rsidRDefault="00CB32C7" w:rsidP="005A593A">
      <w:pPr>
        <w:pStyle w:val="Heading1"/>
      </w:pPr>
    </w:p>
    <w:p w14:paraId="37412BE3" w14:textId="5A3D786F" w:rsidR="00994E24" w:rsidRDefault="00994E24" w:rsidP="005A593A">
      <w:pPr>
        <w:pStyle w:val="Heading1"/>
      </w:pPr>
      <w:bookmarkStart w:id="35" w:name="_Toc519886900"/>
      <w:r>
        <w:lastRenderedPageBreak/>
        <w:t>Midterms – Either Side</w:t>
      </w:r>
      <w:bookmarkEnd w:id="35"/>
    </w:p>
    <w:p w14:paraId="0342136B" w14:textId="18EFA23A" w:rsidR="00994E24" w:rsidRDefault="00994E24" w:rsidP="00994E24"/>
    <w:p w14:paraId="3C2F40F2" w14:textId="452FCD0D" w:rsidR="00994E24" w:rsidRDefault="00994E24" w:rsidP="00994E24">
      <w:pPr>
        <w:pStyle w:val="Heading2"/>
      </w:pPr>
      <w:bookmarkStart w:id="36" w:name="_Toc519886901"/>
      <w:r>
        <w:lastRenderedPageBreak/>
        <w:t>Aff</w:t>
      </w:r>
      <w:bookmarkEnd w:id="36"/>
    </w:p>
    <w:p w14:paraId="55DA4FE7" w14:textId="77777777" w:rsidR="00994E24" w:rsidRPr="00994E24" w:rsidRDefault="00994E24" w:rsidP="00994E24"/>
    <w:p w14:paraId="29599116" w14:textId="7E28684E" w:rsidR="008423A8" w:rsidRDefault="008423A8" w:rsidP="008423A8">
      <w:pPr>
        <w:pStyle w:val="Heading3"/>
      </w:pPr>
      <w:bookmarkStart w:id="37" w:name="_Toc519886902"/>
      <w:r w:rsidRPr="00455CF8">
        <w:lastRenderedPageBreak/>
        <w:t xml:space="preserve">Russian </w:t>
      </w:r>
      <w:r>
        <w:t>Will Hack the Election</w:t>
      </w:r>
      <w:bookmarkEnd w:id="37"/>
    </w:p>
    <w:p w14:paraId="6C1FC232" w14:textId="77777777" w:rsidR="008423A8" w:rsidRPr="00455CF8" w:rsidRDefault="008423A8" w:rsidP="008423A8"/>
    <w:p w14:paraId="7758BCFE" w14:textId="77777777" w:rsidR="00A25055" w:rsidRDefault="008423A8" w:rsidP="008423A8">
      <w:pPr>
        <w:pStyle w:val="Heading4"/>
      </w:pPr>
      <w:r>
        <w:t>Trump’s meeting with Putin will increase risk of Russian hacking</w:t>
      </w:r>
    </w:p>
    <w:p w14:paraId="0E538363" w14:textId="2DECFAA8" w:rsidR="008423A8" w:rsidRPr="00BC06F0" w:rsidRDefault="008423A8" w:rsidP="008423A8">
      <w:r w:rsidRPr="00BC06F0">
        <w:rPr>
          <w:rStyle w:val="Style13ptBold"/>
        </w:rPr>
        <w:t>Fritze</w:t>
      </w:r>
      <w:r>
        <w:rPr>
          <w:rStyle w:val="Style13ptBold"/>
        </w:rPr>
        <w:t>, USA TODAY politics correspondent, 18</w:t>
      </w:r>
    </w:p>
    <w:p w14:paraId="34E434BF" w14:textId="77777777" w:rsidR="008423A8" w:rsidRDefault="008423A8" w:rsidP="008423A8">
      <w:r>
        <w:t>[John, 7-17-2018, USA TODAY, "Experts fear Trump meeting with Putin will embolden Russian interference in midterms" https://www.usatoday.com/story/news/politics/2018/07/17/trumps-meeting-putin-embolden-russia-experts-weigh/791895002// accessed: 7-19-2018//quan]</w:t>
      </w:r>
    </w:p>
    <w:p w14:paraId="31C85DAD" w14:textId="77777777" w:rsidR="008423A8" w:rsidRPr="00BC06F0" w:rsidRDefault="008423A8" w:rsidP="008423A8"/>
    <w:p w14:paraId="6EBE8AF7" w14:textId="77777777" w:rsidR="008423A8" w:rsidRPr="00455CF8" w:rsidRDefault="008423A8" w:rsidP="008423A8">
      <w:pPr>
        <w:rPr>
          <w:b/>
          <w:u w:val="single"/>
        </w:rPr>
      </w:pPr>
      <w:r w:rsidRPr="002E1468">
        <w:rPr>
          <w:rStyle w:val="StyleUnderline"/>
        </w:rPr>
        <w:t>President Donald Trump’s embrace of Russian President Vladimir Putin raised alarms with U.S. election experts who worry the exchange will empower Moscow to sway voters before the midterm elections.</w:t>
      </w:r>
    </w:p>
    <w:p w14:paraId="1EE60CC2" w14:textId="77777777" w:rsidR="008423A8" w:rsidRDefault="008423A8" w:rsidP="008423A8">
      <w:r>
        <w:t>"</w:t>
      </w:r>
      <w:r w:rsidRPr="002E1468">
        <w:rPr>
          <w:rStyle w:val="StyleUnderline"/>
        </w:rPr>
        <w:t>Trump’s behavior has likely emboldened Putin and the interference efforts</w:t>
      </w:r>
      <w:r>
        <w:t>,” said John Wonderlich, executive director at the Sunlight Foundation. “</w:t>
      </w:r>
      <w:r w:rsidRPr="002E1468">
        <w:rPr>
          <w:rStyle w:val="StyleUnderline"/>
        </w:rPr>
        <w:t>It’s stunning to have the president of the United States essentially hang out a welcome sign” for hackers.</w:t>
      </w:r>
    </w:p>
    <w:p w14:paraId="7A843F05" w14:textId="77777777" w:rsidR="008423A8" w:rsidRPr="002E1468" w:rsidRDefault="008423A8" w:rsidP="008423A8">
      <w:r w:rsidRPr="002E1468">
        <w:rPr>
          <w:rStyle w:val="StyleUnderline"/>
        </w:rPr>
        <w:t xml:space="preserve">Standing next to Putin at a news conference in Helsinki on Monday, Trump questioned U.S. intelligence assessments that Russia tried to influence the 2016 U.S. presidential election </w:t>
      </w:r>
      <w:r w:rsidRPr="002E1468">
        <w:t>and blasted a Justice Department inquiry of that effort that led to 12 indictments last week.</w:t>
      </w:r>
    </w:p>
    <w:p w14:paraId="3E72AD22" w14:textId="77777777" w:rsidR="008423A8" w:rsidRPr="00455CF8" w:rsidRDefault="008423A8" w:rsidP="008423A8">
      <w:pPr>
        <w:rPr>
          <w:b/>
          <w:u w:val="single"/>
        </w:rPr>
      </w:pPr>
      <w:r w:rsidRPr="002E1468">
        <w:rPr>
          <w:rStyle w:val="StyleUnderline"/>
        </w:rPr>
        <w:t>Cybersecurity and election analysts who followed Russia's information and hacking strategy in 2016 worry the lack of public rebuke will send a message to Russia and other countries that they will not be punished or called out for similar attacks.</w:t>
      </w:r>
    </w:p>
    <w:p w14:paraId="5068D72E" w14:textId="77777777" w:rsidR="008423A8" w:rsidRDefault="008423A8" w:rsidP="008423A8">
      <w:r w:rsidRPr="002E1468">
        <w:rPr>
          <w:rStyle w:val="StyleUnderline"/>
        </w:rPr>
        <w:t>Matthew Waxman, a professor and expert in national security law at Columbia Law School, blamed both President Barack Obama and Trump for not taking steps to deter Russian cyberattacks,</w:t>
      </w:r>
      <w:r>
        <w:t xml:space="preserve"> which included an extensive information campaign on social media, as well as efforts to access and publicize private Democratic emails.</w:t>
      </w:r>
    </w:p>
    <w:p w14:paraId="0DC297CA" w14:textId="77777777" w:rsidR="00A25055" w:rsidRDefault="008423A8" w:rsidP="008423A8">
      <w:pPr>
        <w:rPr>
          <w:rStyle w:val="StyleUnderline"/>
        </w:rPr>
      </w:pPr>
      <w:r w:rsidRPr="002E1468">
        <w:rPr>
          <w:rStyle w:val="StyleUnderline"/>
        </w:rPr>
        <w:t>Trump's acceptance of Putin's denial in Helsinki, which drew bipartisan criticism on Capitol Hill on Monday, did little to improve that situation, he said.</w:t>
      </w:r>
    </w:p>
    <w:p w14:paraId="7D52F445" w14:textId="77777777" w:rsidR="00A25055" w:rsidRDefault="008423A8" w:rsidP="008423A8">
      <w:r w:rsidRPr="002E1468">
        <w:rPr>
          <w:rStyle w:val="StyleUnderline"/>
        </w:rPr>
        <w:t>"Trump's performance with Putin will only embolden Russia in its efforts to undermine democracy, not just here but among our allies</w:t>
      </w:r>
      <w:r>
        <w:t>," Waxman said.</w:t>
      </w:r>
    </w:p>
    <w:p w14:paraId="2B8339D1" w14:textId="77777777" w:rsidR="00A25055" w:rsidRDefault="008423A8" w:rsidP="008423A8">
      <w:r>
        <w:t>A White House spokesman did not respond to a request for comment.</w:t>
      </w:r>
    </w:p>
    <w:p w14:paraId="2F3A6191" w14:textId="77777777" w:rsidR="00A25055" w:rsidRDefault="00A25055" w:rsidP="008423A8"/>
    <w:p w14:paraId="190EC3CA" w14:textId="77777777" w:rsidR="00C61475" w:rsidRDefault="00C61475" w:rsidP="005A593A">
      <w:pPr>
        <w:pStyle w:val="Heading1"/>
      </w:pPr>
    </w:p>
    <w:p w14:paraId="507F526D" w14:textId="11CAE185" w:rsidR="00257142" w:rsidRDefault="00257142" w:rsidP="005A593A">
      <w:pPr>
        <w:pStyle w:val="Heading1"/>
      </w:pPr>
      <w:bookmarkStart w:id="38" w:name="_Toc519886903"/>
      <w:r>
        <w:lastRenderedPageBreak/>
        <w:t>Midterms – Dem Win Good</w:t>
      </w:r>
      <w:bookmarkEnd w:id="38"/>
    </w:p>
    <w:p w14:paraId="3F89FA56" w14:textId="46F69CE5" w:rsidR="00257142" w:rsidRDefault="00257142" w:rsidP="00257142"/>
    <w:p w14:paraId="7DEDDFA5" w14:textId="0B59D337" w:rsidR="00864632" w:rsidRDefault="00864632" w:rsidP="00864632">
      <w:pPr>
        <w:pStyle w:val="Heading2"/>
      </w:pPr>
      <w:bookmarkStart w:id="39" w:name="_Toc519886904"/>
      <w:r>
        <w:lastRenderedPageBreak/>
        <w:t>Uniqueness</w:t>
      </w:r>
      <w:bookmarkEnd w:id="39"/>
    </w:p>
    <w:p w14:paraId="10088AD3" w14:textId="77777777" w:rsidR="00864632" w:rsidRPr="00864632" w:rsidRDefault="00864632" w:rsidP="00864632"/>
    <w:p w14:paraId="6B2D9547" w14:textId="09B274C9" w:rsidR="00864632" w:rsidRDefault="0092399E" w:rsidP="00864632">
      <w:pPr>
        <w:pStyle w:val="Heading3"/>
      </w:pPr>
      <w:bookmarkStart w:id="40" w:name="_Toc519886905"/>
      <w:r>
        <w:lastRenderedPageBreak/>
        <w:t>Helsinki Hurts GOP</w:t>
      </w:r>
      <w:bookmarkEnd w:id="40"/>
    </w:p>
    <w:p w14:paraId="7271E6BC" w14:textId="77777777" w:rsidR="00A25055" w:rsidRDefault="00A25055" w:rsidP="00864632"/>
    <w:p w14:paraId="21F550F5" w14:textId="77777777" w:rsidR="00A25055" w:rsidRDefault="00864632" w:rsidP="00864632">
      <w:pPr>
        <w:pStyle w:val="Heading4"/>
      </w:pPr>
      <w:r w:rsidRPr="00700388">
        <w:t>Dems win now – Republicans have hurt their chances with swing voters from Helsinki</w:t>
      </w:r>
    </w:p>
    <w:p w14:paraId="16F5E55B" w14:textId="16ADBB40" w:rsidR="00864632" w:rsidRPr="002F462A" w:rsidRDefault="00864632" w:rsidP="00864632">
      <w:pPr>
        <w:rPr>
          <w:rStyle w:val="Style13ptBold"/>
        </w:rPr>
      </w:pPr>
      <w:r w:rsidRPr="002F462A">
        <w:rPr>
          <w:rStyle w:val="Style13ptBold"/>
        </w:rPr>
        <w:t>Drucker, Washington Examiner, 7-17-18</w:t>
      </w:r>
    </w:p>
    <w:p w14:paraId="726C911F" w14:textId="77777777" w:rsidR="00864632" w:rsidRDefault="00864632" w:rsidP="00864632">
      <w:r>
        <w:t xml:space="preserve">[David M., 7-17-18, Washington Examiner, “Republicans worry about impact of Trump's Russia comments on midterm elections”, </w:t>
      </w:r>
      <w:hyperlink r:id="rId56" w:history="1">
        <w:r w:rsidRPr="00CF2875">
          <w:rPr>
            <w:rStyle w:val="Hyperlink"/>
          </w:rPr>
          <w:t>https://www.washingtonexaminer.com/news/campaigns/republicans-worry-about-impact-of-trumps-russia-comments-on-midterm-elections</w:t>
        </w:r>
      </w:hyperlink>
      <w:r>
        <w:t>, accessed 7-17-18, AFB]</w:t>
      </w:r>
    </w:p>
    <w:p w14:paraId="4A0853E3" w14:textId="77777777" w:rsidR="00864632" w:rsidRDefault="00864632" w:rsidP="00864632"/>
    <w:p w14:paraId="3C870E98" w14:textId="77777777" w:rsidR="00864632" w:rsidRDefault="00864632" w:rsidP="00864632">
      <w:r>
        <w:t xml:space="preserve">President </w:t>
      </w:r>
      <w:r w:rsidRPr="00700388">
        <w:rPr>
          <w:rStyle w:val="StyleUnderline"/>
        </w:rPr>
        <w:t>Trump</w:t>
      </w:r>
      <w:r>
        <w:t xml:space="preserve"> on Monday </w:t>
      </w:r>
      <w:r w:rsidRPr="00700388">
        <w:rPr>
          <w:rStyle w:val="StyleUnderline"/>
        </w:rPr>
        <w:t xml:space="preserve">dropped another bomb on the </w:t>
      </w:r>
      <w:r w:rsidRPr="00700388">
        <w:rPr>
          <w:rStyle w:val="StyleUnderline"/>
          <w:sz w:val="24"/>
        </w:rPr>
        <w:t>Republicans’ shaky midterm election prospects</w:t>
      </w:r>
      <w:r w:rsidRPr="00700388">
        <w:rPr>
          <w:rStyle w:val="StyleUnderline"/>
        </w:rPr>
        <w:t xml:space="preserve"> with a bizarre joint news conference with</w:t>
      </w:r>
      <w:r>
        <w:t xml:space="preserve"> Russian President Vladimir </w:t>
      </w:r>
      <w:r w:rsidRPr="00700388">
        <w:rPr>
          <w:rStyle w:val="StyleUnderline"/>
        </w:rPr>
        <w:t>Putin</w:t>
      </w:r>
      <w:r>
        <w:t xml:space="preserve"> that followed private bilateral talks in Helsinki.</w:t>
      </w:r>
    </w:p>
    <w:p w14:paraId="2447C2F9" w14:textId="77777777" w:rsidR="00864632" w:rsidRDefault="00864632" w:rsidP="00864632">
      <w:r w:rsidRPr="00700388">
        <w:rPr>
          <w:rStyle w:val="StyleUnderline"/>
        </w:rPr>
        <w:t>Trump aligned himself with a defiant Putin and against U.S. intelligence agencies’ consensus assessment that Russia meddled in the 2016 presidential election</w:t>
      </w:r>
      <w:r>
        <w:t xml:space="preserve"> — </w:t>
      </w:r>
      <w:r w:rsidRPr="00700388">
        <w:rPr>
          <w:rStyle w:val="StyleUnderline"/>
        </w:rPr>
        <w:t xml:space="preserve">and largely blamed the U.S. for Washington’s long-strained relationship with Moscow. The president’s performance was roundly condemned by Republicans in Congress, </w:t>
      </w:r>
      <w:r w:rsidRPr="00700388">
        <w:rPr>
          <w:rStyle w:val="StyleUnderline"/>
          <w:sz w:val="24"/>
        </w:rPr>
        <w:t>and sparked fresh anxiety about November</w:t>
      </w:r>
      <w:r w:rsidRPr="00700388">
        <w:rPr>
          <w:sz w:val="24"/>
        </w:rPr>
        <w:t>.</w:t>
      </w:r>
    </w:p>
    <w:p w14:paraId="700F978E" w14:textId="77777777" w:rsidR="00864632" w:rsidRPr="00700388" w:rsidRDefault="00864632" w:rsidP="00864632">
      <w:pPr>
        <w:rPr>
          <w:rStyle w:val="StyleUnderline"/>
        </w:rPr>
      </w:pPr>
      <w:r w:rsidRPr="00700388">
        <w:rPr>
          <w:rStyle w:val="StyleUnderline"/>
        </w:rPr>
        <w:t>Senior Republican strategists fretted that the event would cast a brighter spotlight on the federal investigation into Russian meddling, souring more voters on Trump and distracting attention from a thriving economy that the GOP is betting on to preserve their congressional majorities.</w:t>
      </w:r>
    </w:p>
    <w:p w14:paraId="21361F45" w14:textId="77777777" w:rsidR="00864632" w:rsidRDefault="00864632" w:rsidP="00864632">
      <w:r w:rsidRPr="00700388">
        <w:rPr>
          <w:rStyle w:val="StyleUnderline"/>
        </w:rPr>
        <w:t xml:space="preserve">“The politics of this is a disaster. Any day that the president, and then the media, is talking about Russia, Putin or the investigation, is a bad day. So, it’s hard to imagine a worse event for the optics and message than the summit,” </w:t>
      </w:r>
      <w:r>
        <w:t>a Republican consultant said, requesting anonymity in order to criticize Trump.</w:t>
      </w:r>
    </w:p>
    <w:p w14:paraId="345A5722" w14:textId="77777777" w:rsidR="00864632" w:rsidRDefault="00864632" w:rsidP="00864632">
      <w:r w:rsidRPr="00700388">
        <w:rPr>
          <w:rStyle w:val="StyleUnderline"/>
        </w:rPr>
        <w:t>“Is there an independent, swing voter in the country who would say: ‘Yeah, I really think Putin is telling the truth and the U.S. Department of Justice is the real problem?’”</w:t>
      </w:r>
      <w:r>
        <w:t xml:space="preserve"> added a top aide to a House Republican who is girding for a tough race this fall.</w:t>
      </w:r>
    </w:p>
    <w:p w14:paraId="08CD8E9E" w14:textId="77777777" w:rsidR="00864632" w:rsidRPr="00700388" w:rsidRDefault="00864632" w:rsidP="00864632">
      <w:pPr>
        <w:rPr>
          <w:rStyle w:val="StyleUnderline"/>
        </w:rPr>
      </w:pPr>
      <w:r w:rsidRPr="00700388">
        <w:rPr>
          <w:rStyle w:val="StyleUnderline"/>
        </w:rPr>
        <w:t>Republicans, in an avalanche of critical statements, focused on the troubling national security and geopolitical implications of Trump’s remarks. The backlash, almost universal, came from party leaders in the House and Senate as well as several in the rank-and-file members, beyond those who are retiring, who tend to avoid scolding the president.</w:t>
      </w:r>
    </w:p>
    <w:p w14:paraId="50E50004" w14:textId="77777777" w:rsidR="00864632" w:rsidRDefault="00864632" w:rsidP="00864632">
      <w:r>
        <w:t>They rebutted Trump’s claims that the policies and actions pursued by Russia and the U.S. are morally equivalent, a particularly galling comparison to draw with an autocratic adversary. Republicans also refuted Trump’s suggestion, made 72 hours after the Justice Department indicted a dozen Russian intelligence operatives, that Putin told the truth when he denied that Moscow meddled in 2016.</w:t>
      </w:r>
    </w:p>
    <w:p w14:paraId="7C3E7144" w14:textId="77777777" w:rsidR="00864632" w:rsidRPr="00700388" w:rsidRDefault="00864632" w:rsidP="00864632">
      <w:pPr>
        <w:rPr>
          <w:rStyle w:val="StyleUnderline"/>
        </w:rPr>
      </w:pPr>
      <w:r w:rsidRPr="00700388">
        <w:rPr>
          <w:rStyle w:val="StyleUnderline"/>
        </w:rPr>
        <w:t>Trump appeared to try and clean up the controversy with a tweet posted from Air Force One</w:t>
      </w:r>
      <w:r>
        <w:t>, as he was en route back to Washington from Helsinki: “</w:t>
      </w:r>
      <w:r w:rsidRPr="00700388">
        <w:rPr>
          <w:rStyle w:val="StyleUnderline"/>
        </w:rPr>
        <w:t>As I said today and many times before, 'I have GREAT confidence in MY intelligence people.' However, I also recognize that in order to build a brighter future, we cannot exclusively focus on the past – as the world’s two largest nuclear powers, we must get along!”</w:t>
      </w:r>
    </w:p>
    <w:p w14:paraId="028C396A" w14:textId="77777777" w:rsidR="00864632" w:rsidRDefault="00864632" w:rsidP="00864632">
      <w:r>
        <w:lastRenderedPageBreak/>
        <w:t>But the president’s initial words were consistent with the usual affection he expresses for Putin, granted Trump’s policies have tended tougher than his rhetoric. But uttered on the global stage, during a news conference on foreign soil, Trump's comments left Republicans, most of whom hail from the party’s traditional hawkish wing, in a state of frustrated disbelief.</w:t>
      </w:r>
    </w:p>
    <w:p w14:paraId="588346C9" w14:textId="77777777" w:rsidR="00864632" w:rsidRPr="00700388" w:rsidRDefault="00864632" w:rsidP="00864632">
      <w:pPr>
        <w:rPr>
          <w:rStyle w:val="StyleUnderline"/>
        </w:rPr>
      </w:pPr>
      <w:r w:rsidRPr="00700388">
        <w:rPr>
          <w:rStyle w:val="StyleUnderline"/>
        </w:rPr>
        <w:t>“As a member of the House Armed Services Committee, I am deeply troubled by President Trump’s defense of Putin against the intelligence agencies of the U.S. &amp; his suggestion of moral equivalence between the U.S. and Russia. Russia poses a grave threat to our national security,” Rep. Liz Cheney, R-Wyo., daughter of former Vice President Dick Cheney, tweeted.</w:t>
      </w:r>
    </w:p>
    <w:p w14:paraId="3F3F7E77" w14:textId="77777777" w:rsidR="00864632" w:rsidRPr="00700388" w:rsidRDefault="00864632" w:rsidP="00864632">
      <w:pPr>
        <w:rPr>
          <w:rStyle w:val="StyleUnderline"/>
        </w:rPr>
      </w:pPr>
      <w:r w:rsidRPr="00700388">
        <w:rPr>
          <w:rStyle w:val="StyleUnderline"/>
        </w:rPr>
        <w:t>Sen. Cory Gardner, R-Colo., a lead author of sanctions legislation to constrain American foes like Russia and North Korea, another actor Trump has sought detente with, offered his own blistering shot at the president.</w:t>
      </w:r>
    </w:p>
    <w:p w14:paraId="01E365DD" w14:textId="77777777" w:rsidR="00864632" w:rsidRDefault="00864632" w:rsidP="00864632">
      <w:r w:rsidRPr="00700388">
        <w:rPr>
          <w:rStyle w:val="StyleUnderline"/>
        </w:rPr>
        <w:t>“I encourage the administration to avoid the mistakes of past administrations in normalizing relations with Russia at zero cost to Putin and his regime</w:t>
      </w:r>
      <w:r>
        <w:t xml:space="preserve">,” Gardner said. </w:t>
      </w:r>
      <w:r w:rsidRPr="00700388">
        <w:rPr>
          <w:rStyle w:val="StyleUnderline"/>
        </w:rPr>
        <w:t>“The only ‘reset’ we can have with Russia is when it completely reverses course and begins to act in accordance with civilized norms and international law. Nothing should change as of today — Putin’s Russia is not a friend to the United States.”</w:t>
      </w:r>
    </w:p>
    <w:p w14:paraId="0BC77F78" w14:textId="77777777" w:rsidR="00864632" w:rsidRDefault="00864632" w:rsidP="00864632">
      <w:r>
        <w:t>Yet it was notable that Gardner, and several other Republicans who issued cutting statements, declined to mention Trump by name. He is chairman of the National Republican Senatorial Committee, the GOP’s Senate campaign arm, and could be sensitive about antagonizing the president and fueling an intraparty spat that plays out on social media less than four months before Election Day.</w:t>
      </w:r>
    </w:p>
    <w:p w14:paraId="7F71CA33" w14:textId="77777777" w:rsidR="00864632" w:rsidRDefault="00864632" w:rsidP="00864632"/>
    <w:p w14:paraId="48076C05" w14:textId="77777777" w:rsidR="00A25055" w:rsidRDefault="00864632" w:rsidP="00864632">
      <w:pPr>
        <w:pStyle w:val="Heading4"/>
      </w:pPr>
      <w:r>
        <w:t>Republicans criticize Trump and make themselves unpopular</w:t>
      </w:r>
    </w:p>
    <w:p w14:paraId="4C4874EC" w14:textId="5B2F7E26" w:rsidR="00864632" w:rsidRPr="002F462A" w:rsidRDefault="00864632" w:rsidP="00864632">
      <w:pPr>
        <w:rPr>
          <w:rStyle w:val="Style13ptBold"/>
        </w:rPr>
      </w:pPr>
      <w:r w:rsidRPr="002F462A">
        <w:rPr>
          <w:rStyle w:val="Style13ptBold"/>
        </w:rPr>
        <w:t>Drucker, Washington Examiner, 7-17-18</w:t>
      </w:r>
    </w:p>
    <w:p w14:paraId="12BA5BA7" w14:textId="77777777" w:rsidR="00864632" w:rsidRDefault="00864632" w:rsidP="00864632">
      <w:r>
        <w:t xml:space="preserve">[David M., 7-17-18, Washington Examiner, “Republicans worry about impact of Trump's Russia comments on midterm elections”, </w:t>
      </w:r>
      <w:hyperlink r:id="rId57" w:history="1">
        <w:r w:rsidRPr="00CF2875">
          <w:rPr>
            <w:rStyle w:val="Hyperlink"/>
          </w:rPr>
          <w:t>https://www.washingtonexaminer.com/news/campaigns/republicans-worry-about-impact-of-trumps-russia-comments-on-midterm-elections</w:t>
        </w:r>
      </w:hyperlink>
      <w:r>
        <w:t>, accessed 7-17-18, AFB]</w:t>
      </w:r>
    </w:p>
    <w:p w14:paraId="125AC7F3" w14:textId="77777777" w:rsidR="00864632" w:rsidRDefault="00864632" w:rsidP="00864632"/>
    <w:p w14:paraId="3FB5642F" w14:textId="77777777" w:rsidR="00864632" w:rsidRPr="00700388" w:rsidRDefault="00864632" w:rsidP="00864632">
      <w:pPr>
        <w:rPr>
          <w:rStyle w:val="StyleUnderline"/>
        </w:rPr>
      </w:pPr>
      <w:r w:rsidRPr="00700388">
        <w:rPr>
          <w:rStyle w:val="StyleUnderline"/>
        </w:rPr>
        <w:t>The Republican base is in Trump’s corner, and there was no immediate indication that this crucial voting bloc was cooling toward the president because of what he said in Helsinki after the summit-style meeting he held with Putin.</w:t>
      </w:r>
    </w:p>
    <w:p w14:paraId="2CD12DAD" w14:textId="77777777" w:rsidR="00864632" w:rsidRPr="00700388" w:rsidRDefault="00864632" w:rsidP="00864632">
      <w:pPr>
        <w:rPr>
          <w:rStyle w:val="StyleUnderline"/>
        </w:rPr>
      </w:pPr>
      <w:r w:rsidRPr="00700388">
        <w:rPr>
          <w:rStyle w:val="StyleUnderline"/>
        </w:rPr>
        <w:t>Senate Republicans are targeting Democratic incumbents in a handful of red states where Trump is popular, and Gardner might have been wary about depressing grassroots support for his candidates if his statement appeared too critical of the president, personally.</w:t>
      </w:r>
    </w:p>
    <w:p w14:paraId="6FD20E13" w14:textId="77777777" w:rsidR="00864632" w:rsidRDefault="00864632" w:rsidP="00864632">
      <w:r>
        <w:t xml:space="preserve">Indeed, some </w:t>
      </w:r>
      <w:r w:rsidRPr="00700388">
        <w:rPr>
          <w:rStyle w:val="StyleUnderline"/>
        </w:rPr>
        <w:t>GOP strategists warned that, as politically damaging as the Helsinki press conference could be to the party’s midterm elections effort, Republicans would only make it worse by attacking the president personally.</w:t>
      </w:r>
    </w:p>
    <w:p w14:paraId="6872F300" w14:textId="77777777" w:rsidR="00864632" w:rsidRPr="00700388" w:rsidRDefault="00864632" w:rsidP="00864632">
      <w:pPr>
        <w:rPr>
          <w:rStyle w:val="StyleUnderline"/>
        </w:rPr>
      </w:pPr>
      <w:r w:rsidRPr="00700388">
        <w:rPr>
          <w:rStyle w:val="StyleUnderline"/>
        </w:rPr>
        <w:t>“Disagreeing with the president costs you nothing with your base — attacking the president does,” a veteran campaign consultant said. “Members and candidates just need to come out and say that they believe Russia is no friend of the United States and we need to stay vigilant of Russian aggression at home and abroad.”</w:t>
      </w:r>
    </w:p>
    <w:p w14:paraId="1CE129D5" w14:textId="77777777" w:rsidR="00864632" w:rsidRDefault="00864632" w:rsidP="00864632">
      <w:r>
        <w:lastRenderedPageBreak/>
        <w:t>If there’s a price to pay for Republicans, some might look for signs in two House races in the multiple contests where the Democratic Party is fielding military veterans, including two races with candidates who formerly worked for the Central Intelligence Agency.</w:t>
      </w:r>
    </w:p>
    <w:p w14:paraId="050E9A43" w14:textId="77777777" w:rsidR="00864632" w:rsidRDefault="00864632" w:rsidP="00864632">
      <w:r>
        <w:t>In Virginia’s 7th Congressional District, Republican Rep. Dave Brat is facing Democrat Abigail Spanberger in November. In Michigan’s 8th Congressional District, Elissa Slotkin is running for the Democratic nomination and the right to challenge Republican Rep. Mike Bishop.</w:t>
      </w:r>
    </w:p>
    <w:p w14:paraId="1C40B391" w14:textId="77777777" w:rsidR="00864632" w:rsidRDefault="00864632" w:rsidP="00864632">
      <w:pPr>
        <w:rPr>
          <w:rStyle w:val="StyleUnderline"/>
        </w:rPr>
      </w:pPr>
      <w:r w:rsidRPr="00700388">
        <w:rPr>
          <w:rStyle w:val="StyleUnderline"/>
        </w:rPr>
        <w:t>“People too often mistake Democrats not talking about Russia as ‘Russia doesn’t matter’ in the midterm</w:t>
      </w:r>
      <w:r>
        <w:t>s,” a national Democratic strategist said. “</w:t>
      </w:r>
      <w:r w:rsidRPr="00700388">
        <w:rPr>
          <w:rStyle w:val="StyleUnderline"/>
        </w:rPr>
        <w:t>His whole presidency is a dark cloud hanging over their heads and it’s disastrous things like today that energize the Democratic base.”</w:t>
      </w:r>
    </w:p>
    <w:p w14:paraId="79357021" w14:textId="77777777" w:rsidR="00864632" w:rsidRDefault="00864632" w:rsidP="00864632">
      <w:r>
        <w:t>[NOTE – Gardner – Sen. Cory Gardner – R-CO]</w:t>
      </w:r>
    </w:p>
    <w:p w14:paraId="4AF88234" w14:textId="77777777" w:rsidR="0092399E" w:rsidRPr="00223FA6" w:rsidRDefault="0092399E" w:rsidP="0092399E"/>
    <w:p w14:paraId="3AA7E673" w14:textId="77777777" w:rsidR="0092399E" w:rsidRDefault="0092399E" w:rsidP="0092399E">
      <w:pPr>
        <w:pStyle w:val="Heading4"/>
      </w:pPr>
      <w:r>
        <w:t>Trump’s decision to meet with Putin hurts the GOP</w:t>
      </w:r>
    </w:p>
    <w:p w14:paraId="56409049" w14:textId="77777777" w:rsidR="0092399E" w:rsidRPr="00956C14" w:rsidRDefault="0092399E" w:rsidP="0092399E">
      <w:pPr>
        <w:rPr>
          <w:rStyle w:val="Style13ptBold"/>
        </w:rPr>
      </w:pPr>
      <w:r>
        <w:rPr>
          <w:rStyle w:val="Style13ptBold"/>
        </w:rPr>
        <w:t>Drucker, Washington Examiner senior political correspondent, 18</w:t>
      </w:r>
    </w:p>
    <w:p w14:paraId="05EC1771" w14:textId="77777777" w:rsidR="0092399E" w:rsidRDefault="0092399E" w:rsidP="0092399E">
      <w:r>
        <w:t>[David M., 7-19-2018, Washington Examiner, "Republicans worry about impact of Trump's Russia comments on midterm elections" https://www.washingtonexaminer.com/news/campaigns/republicans-worry-about-impact-of-trumps-russia-comments-on-midterm-elections/ accessed: 7-19-2018//quan]</w:t>
      </w:r>
    </w:p>
    <w:p w14:paraId="4D4BF223" w14:textId="77777777" w:rsidR="0092399E" w:rsidRPr="00956C14" w:rsidRDefault="0092399E" w:rsidP="0092399E"/>
    <w:p w14:paraId="7595095F" w14:textId="77777777" w:rsidR="0092399E" w:rsidRPr="00BC06F0" w:rsidRDefault="0092399E" w:rsidP="0092399E">
      <w:pPr>
        <w:rPr>
          <w:u w:val="single"/>
        </w:rPr>
      </w:pPr>
      <w:r w:rsidRPr="002F46A6">
        <w:t xml:space="preserve">President </w:t>
      </w:r>
      <w:r w:rsidRPr="00956C14">
        <w:rPr>
          <w:rStyle w:val="StyleUnderline"/>
        </w:rPr>
        <w:t>Trump on Monday dropped another bomb on the Republicans’ shaky midterm election prospects</w:t>
      </w:r>
      <w:r>
        <w:t xml:space="preserve"> </w:t>
      </w:r>
      <w:r w:rsidRPr="00956C14">
        <w:rPr>
          <w:rStyle w:val="StyleUnderline"/>
        </w:rPr>
        <w:t>with a bizarre joint news conference with Russian President Vladimir Putin that followed private bilateral talks in Helsinki.</w:t>
      </w:r>
    </w:p>
    <w:p w14:paraId="7195677D" w14:textId="77777777" w:rsidR="0092399E" w:rsidRPr="00BC06F0" w:rsidRDefault="0092399E" w:rsidP="0092399E">
      <w:pPr>
        <w:rPr>
          <w:u w:val="single"/>
        </w:rPr>
      </w:pPr>
      <w:r w:rsidRPr="00956C14">
        <w:rPr>
          <w:rStyle w:val="StyleUnderline"/>
        </w:rPr>
        <w:t>Trump aligned himself with a defiant Putin and against U.S. intelligence agencies’ consensus assessment that Russia meddled in the 2016 presidential election</w:t>
      </w:r>
      <w:r>
        <w:t xml:space="preserve"> — </w:t>
      </w:r>
      <w:r w:rsidRPr="00956C14">
        <w:rPr>
          <w:rStyle w:val="StyleUnderline"/>
        </w:rPr>
        <w:t>and largely blamed the U.S. for Washington’s long-strained relationship with Moscow</w:t>
      </w:r>
      <w:r>
        <w:t xml:space="preserve">. </w:t>
      </w:r>
      <w:r w:rsidRPr="00956C14">
        <w:rPr>
          <w:rStyle w:val="StyleUnderline"/>
        </w:rPr>
        <w:t>The president’s performance was roundly condemned by Republicans</w:t>
      </w:r>
      <w:r>
        <w:t xml:space="preserve"> in Congress, </w:t>
      </w:r>
      <w:r w:rsidRPr="00956C14">
        <w:rPr>
          <w:rStyle w:val="StyleUnderline"/>
        </w:rPr>
        <w:t>and sparked fresh anxiety about November.</w:t>
      </w:r>
    </w:p>
    <w:p w14:paraId="0BB0087F" w14:textId="77777777" w:rsidR="0092399E" w:rsidRPr="00956C14" w:rsidRDefault="0092399E" w:rsidP="0092399E">
      <w:pPr>
        <w:rPr>
          <w:rStyle w:val="StyleUnderline"/>
        </w:rPr>
      </w:pPr>
      <w:r>
        <w:t xml:space="preserve">Senior </w:t>
      </w:r>
      <w:r w:rsidRPr="00956C14">
        <w:rPr>
          <w:rStyle w:val="StyleUnderline"/>
        </w:rPr>
        <w:t>Republican strategists fretted that the event would cast a brighter spotlight on the federal investigation into Russian meddling, souring more voters on Trump and distracting attention from a thriving economy that the GOP is betting on to preserve their</w:t>
      </w:r>
      <w:r>
        <w:t xml:space="preserve"> </w:t>
      </w:r>
      <w:r w:rsidRPr="00956C14">
        <w:rPr>
          <w:rStyle w:val="StyleUnderline"/>
        </w:rPr>
        <w:t>congressional majorities.</w:t>
      </w:r>
    </w:p>
    <w:p w14:paraId="7B429AC5" w14:textId="77777777" w:rsidR="0092399E" w:rsidRDefault="0092399E" w:rsidP="0092399E">
      <w:r>
        <w:t>“</w:t>
      </w:r>
      <w:r w:rsidRPr="00956C14">
        <w:rPr>
          <w:rStyle w:val="StyleUnderline"/>
        </w:rPr>
        <w:t>The politics of this is a disaster.</w:t>
      </w:r>
      <w:r>
        <w:t xml:space="preserve"> </w:t>
      </w:r>
      <w:r w:rsidRPr="00956C14">
        <w:rPr>
          <w:rStyle w:val="StyleUnderline"/>
        </w:rPr>
        <w:t>Any day that the</w:t>
      </w:r>
      <w:r>
        <w:t xml:space="preserve"> president, and then the </w:t>
      </w:r>
      <w:r w:rsidRPr="00956C14">
        <w:rPr>
          <w:rStyle w:val="StyleUnderline"/>
        </w:rPr>
        <w:t>media, is talking about Russia, Putin or the investigation, is a bad day</w:t>
      </w:r>
      <w:r>
        <w:t>. So, it’s hard to imagine a worse event for the optics and message than the summit,” a Republican consultant said, requesting anonymity in order to criticize Trump.</w:t>
      </w:r>
    </w:p>
    <w:p w14:paraId="45385EF8" w14:textId="77777777" w:rsidR="0092399E" w:rsidRDefault="0092399E" w:rsidP="0092399E">
      <w:r>
        <w:t>“</w:t>
      </w:r>
      <w:r w:rsidRPr="00956C14">
        <w:rPr>
          <w:rStyle w:val="StyleUnderline"/>
        </w:rPr>
        <w:t>Is there an independent, swing voter in the country who would say: ‘Yeah, I really think Putin is telling the truth and the U.S. Department of Justice is the real problem?’”</w:t>
      </w:r>
      <w:r>
        <w:t xml:space="preserve"> added a top aide to a House Republican who is girding for a tough race this fall.</w:t>
      </w:r>
    </w:p>
    <w:p w14:paraId="1EA01D0C" w14:textId="77777777" w:rsidR="0092399E" w:rsidRDefault="0092399E" w:rsidP="0092399E">
      <w:r w:rsidRPr="00956C14">
        <w:rPr>
          <w:rStyle w:val="StyleUnderline"/>
        </w:rPr>
        <w:t>Republicans</w:t>
      </w:r>
      <w:r>
        <w:t xml:space="preserve">, in an avalanche of critical statements, </w:t>
      </w:r>
      <w:r w:rsidRPr="00956C14">
        <w:rPr>
          <w:rStyle w:val="StyleUnderline"/>
        </w:rPr>
        <w:t>focused on the troubling national security</w:t>
      </w:r>
      <w:r>
        <w:t xml:space="preserve"> </w:t>
      </w:r>
      <w:r w:rsidRPr="00956C14">
        <w:rPr>
          <w:rStyle w:val="StyleUnderline"/>
        </w:rPr>
        <w:t>and geopolitical implications of Trump’s remarks</w:t>
      </w:r>
      <w:r>
        <w:t xml:space="preserve">. </w:t>
      </w:r>
      <w:r w:rsidRPr="00956C14">
        <w:rPr>
          <w:rStyle w:val="StyleUnderline"/>
        </w:rPr>
        <w:t>The backlash, almost universal, came from party leaders in the House and Senate</w:t>
      </w:r>
      <w:r>
        <w:t xml:space="preserve"> as well as several in the rank-and-file members, beyond those who are retiring, </w:t>
      </w:r>
      <w:r w:rsidRPr="00956C14">
        <w:rPr>
          <w:rStyle w:val="StyleUnderline"/>
        </w:rPr>
        <w:t>who tend to avoid scolding the president</w:t>
      </w:r>
      <w:r>
        <w:t>.</w:t>
      </w:r>
    </w:p>
    <w:p w14:paraId="7F871DBD" w14:textId="77777777" w:rsidR="0092399E" w:rsidRDefault="0092399E" w:rsidP="0092399E">
      <w:pPr>
        <w:rPr>
          <w:rStyle w:val="StyleUnderline"/>
        </w:rPr>
      </w:pPr>
      <w:r w:rsidRPr="00956C14">
        <w:rPr>
          <w:rStyle w:val="StyleUnderline"/>
        </w:rPr>
        <w:lastRenderedPageBreak/>
        <w:t>They rebutted Trump’s claims that the policies and actions pursued by Russia and the U.S. are morally equivalen</w:t>
      </w:r>
      <w:r>
        <w:t xml:space="preserve">t, a particularly galling comparison to draw with an autocratic adversary. </w:t>
      </w:r>
      <w:r w:rsidRPr="00956C14">
        <w:rPr>
          <w:rStyle w:val="StyleUnderline"/>
        </w:rPr>
        <w:t>Republicans also refuted Trump’s suggestion</w:t>
      </w:r>
      <w:r>
        <w:t xml:space="preserve">, made 72 hours after the Justice Department indicted a dozen Russian intelligence operatives, </w:t>
      </w:r>
      <w:r w:rsidRPr="00956C14">
        <w:rPr>
          <w:rStyle w:val="StyleUnderline"/>
        </w:rPr>
        <w:t>that Putin told the truth when he denied that Moscow meddled in 2016.</w:t>
      </w:r>
      <w:r>
        <w:rPr>
          <w:rStyle w:val="StyleUnderline"/>
        </w:rPr>
        <w:br/>
      </w:r>
    </w:p>
    <w:p w14:paraId="7D8CC754" w14:textId="77777777" w:rsidR="0092399E" w:rsidRDefault="0092399E" w:rsidP="0092399E">
      <w:pPr>
        <w:pStyle w:val="Heading4"/>
      </w:pPr>
      <w:r>
        <w:t>Trump’s failure at Helsinki is decreasing support of the GOP</w:t>
      </w:r>
    </w:p>
    <w:p w14:paraId="1CC7E278" w14:textId="77777777" w:rsidR="0092399E" w:rsidRPr="00EB7376" w:rsidRDefault="0092399E" w:rsidP="0092399E">
      <w:pPr>
        <w:rPr>
          <w:rStyle w:val="Style13ptBold"/>
        </w:rPr>
      </w:pPr>
      <w:r>
        <w:rPr>
          <w:rStyle w:val="Style13ptBold"/>
        </w:rPr>
        <w:t>Johnson, Politico reporter, 18</w:t>
      </w:r>
    </w:p>
    <w:p w14:paraId="3B47E04C" w14:textId="77777777" w:rsidR="0092399E" w:rsidRDefault="0092399E" w:rsidP="0092399E">
      <w:r>
        <w:t>[Eliana, 7-19-2018, POLITICO, "White House morale tanks amid Helsinki fallout" https://www.politico.com/story/2018/07/19/white-house-morale-trump-putin-summit-734361/ accessed: 7-20-2018//quan]</w:t>
      </w:r>
    </w:p>
    <w:p w14:paraId="4F74A11F" w14:textId="77777777" w:rsidR="0092399E" w:rsidRPr="00EB7376" w:rsidRDefault="0092399E" w:rsidP="0092399E"/>
    <w:p w14:paraId="4855F01D" w14:textId="77777777" w:rsidR="0092399E" w:rsidRPr="002E1468" w:rsidRDefault="0092399E" w:rsidP="0092399E">
      <w:pPr>
        <w:rPr>
          <w:u w:val="single"/>
        </w:rPr>
      </w:pPr>
      <w:r>
        <w:t xml:space="preserve">President Donald </w:t>
      </w:r>
      <w:r w:rsidRPr="002E1468">
        <w:rPr>
          <w:rStyle w:val="StyleUnderline"/>
        </w:rPr>
        <w:t>Trump’s disastrous performance since his news conference alongside Russian counterpart Vladimir Putin has sent West Wing morale to its lowest level since the Charlottesville fiasco almost a year ago.</w:t>
      </w:r>
    </w:p>
    <w:p w14:paraId="23E957D0" w14:textId="77777777" w:rsidR="0092399E" w:rsidRPr="00223FA6" w:rsidRDefault="0092399E" w:rsidP="0092399E">
      <w:pPr>
        <w:rPr>
          <w:b/>
          <w:u w:val="single"/>
        </w:rPr>
      </w:pPr>
      <w:r w:rsidRPr="002E1468">
        <w:rPr>
          <w:rStyle w:val="StyleUnderline"/>
        </w:rPr>
        <w:t>As happened last August, when the president refused to condemn neo-Nazi demonstrators</w:t>
      </w:r>
      <w:r>
        <w:t xml:space="preserve">, </w:t>
      </w:r>
      <w:r w:rsidRPr="002E1468">
        <w:rPr>
          <w:rStyle w:val="StyleUnderline"/>
        </w:rPr>
        <w:t>Trump’s attempts to tamp down outrage have backfired</w:t>
      </w:r>
      <w:r>
        <w:t xml:space="preserve">. Stilted statements followed by </w:t>
      </w:r>
      <w:r w:rsidRPr="002E1468">
        <w:rPr>
          <w:rStyle w:val="StyleUnderline"/>
        </w:rPr>
        <w:t>ad-libbed remarks left even his allies feeling that while the president was technically acknowledging a mistake</w:t>
      </w:r>
      <w:r>
        <w:t xml:space="preserve">, he actually meant what he’d said on the first go-round — </w:t>
      </w:r>
      <w:r w:rsidRPr="002E1468">
        <w:rPr>
          <w:rStyle w:val="StyleUnderline"/>
        </w:rPr>
        <w:t>that he believed Putin’s denials of Russian meddling in the 2016 election.</w:t>
      </w:r>
    </w:p>
    <w:p w14:paraId="49DA80C8" w14:textId="77777777" w:rsidR="0092399E" w:rsidRPr="00223FA6" w:rsidRDefault="0092399E" w:rsidP="0092399E">
      <w:pPr>
        <w:rPr>
          <w:b/>
          <w:u w:val="single"/>
        </w:rPr>
      </w:pPr>
      <w:r>
        <w:t>“</w:t>
      </w:r>
      <w:r w:rsidRPr="002E1468">
        <w:rPr>
          <w:rStyle w:val="StyleUnderline"/>
        </w:rPr>
        <w:t>People are just depressed</w:t>
      </w:r>
      <w:r>
        <w:t>,” said one Republican close to the White House. “</w:t>
      </w:r>
      <w:r w:rsidRPr="002E1468">
        <w:rPr>
          <w:rStyle w:val="StyleUnderline"/>
        </w:rPr>
        <w:t>Nobody wants to take on the public heat of resigning right now, but there are a bunch of people who were thinking maybe they’d leave after the midterms who are very seriously starting to consider accelerating their timetable.”</w:t>
      </w:r>
    </w:p>
    <w:p w14:paraId="5E8B57AA" w14:textId="77777777" w:rsidR="0092399E" w:rsidRDefault="0092399E" w:rsidP="0092399E">
      <w:r>
        <w:t xml:space="preserve">But </w:t>
      </w:r>
      <w:r w:rsidRPr="002E1468">
        <w:rPr>
          <w:rStyle w:val="StyleUnderline"/>
        </w:rPr>
        <w:t>the president’s usual defenders, many of whom have been critical of him in public and almost all of whom are privately disappointed by his performance</w:t>
      </w:r>
      <w:r>
        <w:t xml:space="preserve">, </w:t>
      </w:r>
      <w:r w:rsidRPr="002E1468">
        <w:rPr>
          <w:rStyle w:val="StyleUnderline"/>
        </w:rPr>
        <w:t xml:space="preserve">say the following: While Trump’s statements are regrettable, they have few if any policy consequences. </w:t>
      </w:r>
      <w:r>
        <w:t>And it’s for that reason that senior-level officials like Secretary of State Mike Pompeo and national security adviser John Bolton — those with the most impact on policy — are unlikely to step down.</w:t>
      </w:r>
    </w:p>
    <w:p w14:paraId="22AEFAE3" w14:textId="77777777" w:rsidR="0092399E" w:rsidRPr="002E1468" w:rsidRDefault="0092399E" w:rsidP="0092399E">
      <w:pPr>
        <w:rPr>
          <w:rStyle w:val="StyleUnderline"/>
        </w:rPr>
      </w:pPr>
      <w:r>
        <w:t xml:space="preserve">Yet, as Charlottesville triggered public soul-searching by Trump’s Jewish economic policy adviser Gary Cohn, </w:t>
      </w:r>
      <w:r w:rsidRPr="002E1468">
        <w:rPr>
          <w:rStyle w:val="StyleUnderline"/>
        </w:rPr>
        <w:t>the spectacle in Helsinki has raised questions of how senior officials who accept that Russia is a serious adversary can continue to work for a president who looks the other way on Putin’s attacks.</w:t>
      </w:r>
    </w:p>
    <w:p w14:paraId="2DDBA00C" w14:textId="77777777" w:rsidR="0092399E" w:rsidRDefault="0092399E" w:rsidP="0092399E">
      <w:r w:rsidRPr="002E1468">
        <w:rPr>
          <w:rStyle w:val="StyleUnderline"/>
        </w:rPr>
        <w:t>To Trump’s critics, even among his fellow Republicans, both events represent an abdication of moral leadership</w:t>
      </w:r>
      <w:r>
        <w:t>, a role to which Trump’s predecessors aspired even if they fell short.</w:t>
      </w:r>
    </w:p>
    <w:p w14:paraId="5D97AE12" w14:textId="77777777" w:rsidR="0092399E" w:rsidRPr="00223FA6" w:rsidRDefault="0092399E" w:rsidP="0092399E">
      <w:pPr>
        <w:rPr>
          <w:b/>
          <w:u w:val="single"/>
        </w:rPr>
      </w:pPr>
      <w:r>
        <w:t>“</w:t>
      </w:r>
      <w:r w:rsidRPr="002E1468">
        <w:rPr>
          <w:rStyle w:val="StyleUnderline"/>
        </w:rPr>
        <w:t>Moral leadership is critically important for the president,</w:t>
      </w:r>
      <w:r>
        <w:t>” said Allan Lichtman, presidential historian and the author of the forthcoming book "The Embattled Vote in America." “</w:t>
      </w:r>
      <w:r w:rsidRPr="002E1468">
        <w:rPr>
          <w:rStyle w:val="StyleUnderline"/>
        </w:rPr>
        <w:t>It sets the tone not only for the nation but for the entire world because the president is the leader of the free world.”</w:t>
      </w:r>
    </w:p>
    <w:p w14:paraId="1EFDCDD8" w14:textId="77777777" w:rsidR="0092399E" w:rsidRDefault="0092399E" w:rsidP="0092399E">
      <w:r>
        <w:t xml:space="preserve">Many of the biggest controversies of the Trump presidency have come from such moments of perceived moral equivocation. His speeches have been devoid of references to Reagan’s “shining city on a hill” or </w:t>
      </w:r>
      <w:r>
        <w:lastRenderedPageBreak/>
        <w:t>even to George W. Bush’s “axis of evil” — phrases that defined their presidencies but also continued a tradition where presidential leadership involved charting a moral course for the country and the world.</w:t>
      </w:r>
    </w:p>
    <w:p w14:paraId="09CEA120" w14:textId="77777777" w:rsidR="0092399E" w:rsidRDefault="0092399E" w:rsidP="0092399E">
      <w:r>
        <w:t>Trump has rejected that tradition from the outset, using his inaugural address to describe “American carnage” and repeatedly undermining the idea of America as a beacon for the world. He refused, for example, in a February 2017 interview with former Fox News Channel host Bill O’Reilly to condemn Russian President Vladimir Putin’s suppression of the free press. “There are a lot of killers,” Trump said. “You think our country’s so innocent?”</w:t>
      </w:r>
    </w:p>
    <w:p w14:paraId="5708114E" w14:textId="77777777" w:rsidR="0092399E" w:rsidRDefault="0092399E" w:rsidP="0092399E">
      <w:r>
        <w:t xml:space="preserve">Indeed, while </w:t>
      </w:r>
      <w:r w:rsidRPr="002E1468">
        <w:rPr>
          <w:rStyle w:val="StyleUnderline"/>
        </w:rPr>
        <w:t>a</w:t>
      </w:r>
      <w:r>
        <w:t xml:space="preserve"> </w:t>
      </w:r>
      <w:r w:rsidRPr="002E1468">
        <w:rPr>
          <w:rStyle w:val="StyleUnderline"/>
        </w:rPr>
        <w:t>majority of Republicans</w:t>
      </w:r>
      <w:r>
        <w:t xml:space="preserve">, Democrats and independents </w:t>
      </w:r>
      <w:r w:rsidRPr="002E1468">
        <w:rPr>
          <w:rStyle w:val="StyleUnderline"/>
        </w:rPr>
        <w:t>say it is important for the president to provide moral leadership</w:t>
      </w:r>
      <w:r>
        <w:t>, according to a Gallup poll released in May, 22 percent of Republicans and 90 percent of Democrats say Trump provides somewhat or very weak moral leadership.</w:t>
      </w:r>
    </w:p>
    <w:p w14:paraId="6B8CBE84" w14:textId="77777777" w:rsidR="0092399E" w:rsidRDefault="0092399E" w:rsidP="0092399E"/>
    <w:p w14:paraId="0EC711F1" w14:textId="77777777" w:rsidR="00A25055" w:rsidRDefault="0092399E" w:rsidP="0092399E">
      <w:pPr>
        <w:pStyle w:val="Heading4"/>
      </w:pPr>
      <w:r>
        <w:t>Democrats believe Trump’s actions at Helsinki were treasonous</w:t>
      </w:r>
    </w:p>
    <w:p w14:paraId="6D14217D" w14:textId="5FC7CB17" w:rsidR="0092399E" w:rsidRPr="00724934" w:rsidRDefault="0092399E" w:rsidP="0092399E">
      <w:pPr>
        <w:rPr>
          <w:rStyle w:val="Style13ptBold"/>
        </w:rPr>
      </w:pPr>
      <w:r>
        <w:rPr>
          <w:rStyle w:val="Style13ptBold"/>
        </w:rPr>
        <w:t>Al Jazeera, 7-17-18</w:t>
      </w:r>
    </w:p>
    <w:p w14:paraId="3855AB5A" w14:textId="77777777" w:rsidR="0092399E" w:rsidRDefault="0092399E" w:rsidP="0092399E">
      <w:r>
        <w:t>["Trump faces bipartisan rebuke over 'treasonous' summit with Putin" https://www.aljazeera.com/news/2018/07/trump-faces-bipartisan-rebuke-treasonous-summit-putin-180717062035146.html/ accessed: 7-20-2018//quan]</w:t>
      </w:r>
    </w:p>
    <w:p w14:paraId="499B67BF" w14:textId="77777777" w:rsidR="0092399E" w:rsidRPr="00724934" w:rsidRDefault="0092399E" w:rsidP="0092399E"/>
    <w:p w14:paraId="69E7F23C" w14:textId="77777777" w:rsidR="0092399E" w:rsidRPr="00724934" w:rsidRDefault="0092399E" w:rsidP="0092399E">
      <w:pPr>
        <w:rPr>
          <w:rStyle w:val="StyleUnderline"/>
        </w:rPr>
      </w:pPr>
      <w:r w:rsidRPr="00724934">
        <w:rPr>
          <w:rStyle w:val="StyleUnderline"/>
        </w:rPr>
        <w:t>'Treason'</w:t>
      </w:r>
    </w:p>
    <w:p w14:paraId="0244DE90" w14:textId="77777777" w:rsidR="0092399E" w:rsidRDefault="0092399E" w:rsidP="0092399E">
      <w:r w:rsidRPr="00724934">
        <w:rPr>
          <w:rStyle w:val="StyleUnderline"/>
        </w:rPr>
        <w:t>The language used by Democrats was much harsher, including accusations of "treason</w:t>
      </w:r>
      <w:r>
        <w:t>".</w:t>
      </w:r>
    </w:p>
    <w:p w14:paraId="271AE9F8" w14:textId="77777777" w:rsidR="0092399E" w:rsidRPr="00223FA6" w:rsidRDefault="0092399E" w:rsidP="0092399E">
      <w:pPr>
        <w:rPr>
          <w:b/>
          <w:u w:val="single"/>
        </w:rPr>
      </w:pPr>
      <w:r>
        <w:t>"</w:t>
      </w:r>
      <w:r w:rsidRPr="00724934">
        <w:rPr>
          <w:rStyle w:val="StyleUnderline"/>
        </w:rPr>
        <w:t>For the president of the United States to side with President Putin against American law enforcement, American defence officials, and American intelligence agencies is thoughtless, dangerous, and weak," Democratic Senate leader Chuck Schumer said.</w:t>
      </w:r>
    </w:p>
    <w:p w14:paraId="4E8E96A7" w14:textId="77777777" w:rsidR="0092399E" w:rsidRPr="00724934" w:rsidRDefault="0092399E" w:rsidP="0092399E">
      <w:pPr>
        <w:rPr>
          <w:rStyle w:val="StyleUnderline"/>
        </w:rPr>
      </w:pPr>
      <w:r w:rsidRPr="00724934">
        <w:rPr>
          <w:rStyle w:val="StyleUnderline"/>
        </w:rPr>
        <w:t>Democratic California Representative Jimmy Gomez charged: "To side with Putin over US intelligence is disgusting; to fail to defend the US is on the verge of treason."</w:t>
      </w:r>
    </w:p>
    <w:p w14:paraId="4F36610E" w14:textId="77777777" w:rsidR="0092399E" w:rsidRPr="00223FA6" w:rsidRDefault="0092399E" w:rsidP="0092399E">
      <w:pPr>
        <w:rPr>
          <w:b/>
          <w:u w:val="single"/>
        </w:rPr>
      </w:pPr>
      <w:r w:rsidRPr="00724934">
        <w:rPr>
          <w:rStyle w:val="StyleUnderline"/>
        </w:rPr>
        <w:t>Democratic Senator Chris Murphy was blunter: "This entire trip has just been one giant middle finger from President</w:t>
      </w:r>
      <w:r>
        <w:t xml:space="preserve"> </w:t>
      </w:r>
      <w:r w:rsidRPr="00724934">
        <w:rPr>
          <w:rStyle w:val="StyleUnderline"/>
        </w:rPr>
        <w:t>Trump to his own country. Just jaw dropping," he wrote on Twitter.</w:t>
      </w:r>
    </w:p>
    <w:p w14:paraId="74362E80" w14:textId="77777777" w:rsidR="0092399E" w:rsidRPr="00223FA6" w:rsidRDefault="0092399E" w:rsidP="0092399E">
      <w:pPr>
        <w:rPr>
          <w:b/>
          <w:u w:val="single"/>
        </w:rPr>
      </w:pPr>
      <w:r w:rsidRPr="00A61596">
        <w:rPr>
          <w:rStyle w:val="StyleUnderline"/>
        </w:rPr>
        <w:t>Former intelligence chief James Clapper called Trump's acquiescence to Putin "an incredible capitulation," while former CIA chief John Brennan labelled it "nothing short of treasonous".</w:t>
      </w:r>
    </w:p>
    <w:p w14:paraId="5DA2CB3A" w14:textId="77777777" w:rsidR="0092399E" w:rsidRDefault="0092399E" w:rsidP="0092399E">
      <w:r>
        <w:t>David Axelrod, a former top adviser of President Barack Obama, condemned Trump's "treacherous performance", and called for a "thorough and complete" probe by special investigators and Congress.</w:t>
      </w:r>
    </w:p>
    <w:p w14:paraId="495B4B1C" w14:textId="77777777" w:rsidR="0092399E" w:rsidRPr="00724934" w:rsidRDefault="0092399E" w:rsidP="0092399E"/>
    <w:p w14:paraId="4E5D3F3F" w14:textId="77777777" w:rsidR="0092399E" w:rsidRDefault="0092399E" w:rsidP="0092399E">
      <w:pPr>
        <w:pStyle w:val="Heading4"/>
      </w:pPr>
      <w:r>
        <w:t>Republicans disapprove of Trump’s actions at Helsinki</w:t>
      </w:r>
    </w:p>
    <w:p w14:paraId="6A503810" w14:textId="77777777" w:rsidR="0092399E" w:rsidRPr="00724934" w:rsidRDefault="0092399E" w:rsidP="0092399E">
      <w:pPr>
        <w:rPr>
          <w:rStyle w:val="Style13ptBold"/>
        </w:rPr>
      </w:pPr>
      <w:r>
        <w:rPr>
          <w:rStyle w:val="Style13ptBold"/>
        </w:rPr>
        <w:t>Al Jazeera, 7-17-18</w:t>
      </w:r>
    </w:p>
    <w:p w14:paraId="2283B866" w14:textId="77777777" w:rsidR="0092399E" w:rsidRDefault="0092399E" w:rsidP="0092399E">
      <w:r>
        <w:t>["Trump faces bipartisan rebuke over 'treasonous' summit with Putin" https://www.aljazeera.com/news/2018/07/trump-faces-bipartisan-rebuke-treasonous-summit-putin-180717062035146.html/ accessed: 7-20-2018//quan]</w:t>
      </w:r>
    </w:p>
    <w:p w14:paraId="3245DAD3" w14:textId="77777777" w:rsidR="0092399E" w:rsidRPr="00724934" w:rsidRDefault="0092399E" w:rsidP="0092399E"/>
    <w:p w14:paraId="3CE8AC37" w14:textId="77777777" w:rsidR="0092399E" w:rsidRPr="00223FA6" w:rsidRDefault="0092399E" w:rsidP="0092399E">
      <w:pPr>
        <w:rPr>
          <w:b/>
          <w:u w:val="single"/>
        </w:rPr>
      </w:pPr>
      <w:r w:rsidRPr="00724934">
        <w:rPr>
          <w:rStyle w:val="StyleUnderline"/>
        </w:rPr>
        <w:t>Republican politicians in the US have joined the Democrats and intelligence officials in denouncing President Donald Trump's failure to challenge Russian President Vladimir Putin over interference in the US elections, calling his response as "shameful" and "disgraceful".</w:t>
      </w:r>
    </w:p>
    <w:p w14:paraId="45239279" w14:textId="77777777" w:rsidR="0092399E" w:rsidRPr="00223FA6" w:rsidRDefault="0092399E" w:rsidP="0092399E">
      <w:pPr>
        <w:rPr>
          <w:b/>
          <w:u w:val="single"/>
        </w:rPr>
      </w:pPr>
      <w:r>
        <w:t xml:space="preserve">John </w:t>
      </w:r>
      <w:r w:rsidRPr="00724934">
        <w:rPr>
          <w:rStyle w:val="StyleUnderline"/>
        </w:rPr>
        <w:t>McCain, the senior Republican senator, said Trump's seeming acceptance of Putin's denial was a historical "low point" for the US presidency and the Helsinki summit between the two leaders a "tragic mistake".</w:t>
      </w:r>
    </w:p>
    <w:p w14:paraId="00B6F34B" w14:textId="77777777" w:rsidR="0092399E" w:rsidRPr="00223FA6" w:rsidRDefault="0092399E" w:rsidP="0092399E">
      <w:pPr>
        <w:rPr>
          <w:b/>
          <w:u w:val="single"/>
        </w:rPr>
      </w:pPr>
      <w:r w:rsidRPr="00724934">
        <w:rPr>
          <w:rStyle w:val="StyleUnderline"/>
        </w:rPr>
        <w:t>McCain said the joint press conference between Trump and Putin in Helsinki "was one of the most disgraceful performances by an American president in memory".</w:t>
      </w:r>
    </w:p>
    <w:p w14:paraId="05A034BB" w14:textId="77777777" w:rsidR="0092399E" w:rsidRDefault="0092399E" w:rsidP="0092399E">
      <w:r>
        <w:t>"</w:t>
      </w:r>
      <w:r w:rsidRPr="00724934">
        <w:rPr>
          <w:rStyle w:val="StyleUnderline"/>
        </w:rPr>
        <w:t>The damage inflicted by President Trump's naivete, egotism, false equivalence, and sympathy for autocrats is difficult to calculate,</w:t>
      </w:r>
      <w:r>
        <w:t>" McCain said in a blistering statement.</w:t>
      </w:r>
    </w:p>
    <w:p w14:paraId="6E138B0D" w14:textId="77777777" w:rsidR="0092399E" w:rsidRPr="00724934" w:rsidRDefault="0092399E" w:rsidP="0092399E">
      <w:pPr>
        <w:rPr>
          <w:rStyle w:val="StyleUnderline"/>
        </w:rPr>
      </w:pPr>
      <w:r>
        <w:t>"</w:t>
      </w:r>
      <w:r w:rsidRPr="00724934">
        <w:rPr>
          <w:rStyle w:val="StyleUnderline"/>
        </w:rPr>
        <w:t>No prior president has ever abased himself more abjectly before a tyrant."</w:t>
      </w:r>
    </w:p>
    <w:p w14:paraId="7ECA61FF" w14:textId="77777777" w:rsidR="0092399E" w:rsidRPr="00724934" w:rsidRDefault="0092399E" w:rsidP="0092399E">
      <w:pPr>
        <w:rPr>
          <w:rStyle w:val="StyleUnderline"/>
        </w:rPr>
      </w:pPr>
      <w:r>
        <w:t xml:space="preserve">Al Jazeera's Kimberly Halkett, reporting from Washington, DC, said </w:t>
      </w:r>
      <w:r w:rsidRPr="00724934">
        <w:rPr>
          <w:rStyle w:val="StyleUnderline"/>
        </w:rPr>
        <w:t>there was "nearly universal" criticism of Trump's actions in Helsinki.</w:t>
      </w:r>
    </w:p>
    <w:p w14:paraId="351E605C" w14:textId="77777777" w:rsidR="0092399E" w:rsidRPr="00223FA6" w:rsidRDefault="0092399E" w:rsidP="0092399E">
      <w:pPr>
        <w:rPr>
          <w:b/>
          <w:u w:val="single"/>
        </w:rPr>
      </w:pPr>
      <w:r w:rsidRPr="00724934">
        <w:rPr>
          <w:rStyle w:val="StyleUnderline"/>
        </w:rPr>
        <w:t>Taking direct issue with the president who appointed him, Director of National Intelligence Dan Coats said US spy agencies have been "clear" and "fact-based" in their assessment that Moscow interfered in the presidential race two years ago - an assessment that Trump refused to endorse in Helsinki.</w:t>
      </w:r>
    </w:p>
    <w:p w14:paraId="6963727A" w14:textId="77777777" w:rsidR="0092399E" w:rsidRPr="00724934" w:rsidRDefault="0092399E" w:rsidP="0092399E">
      <w:pPr>
        <w:rPr>
          <w:rStyle w:val="StyleUnderline"/>
        </w:rPr>
      </w:pPr>
      <w:r>
        <w:t xml:space="preserve">Coats added that </w:t>
      </w:r>
      <w:r w:rsidRPr="00724934">
        <w:rPr>
          <w:rStyle w:val="StyleUnderline"/>
        </w:rPr>
        <w:t>Russia remains behind "ongoing, pervasive efforts to undermine our democracy".</w:t>
      </w:r>
    </w:p>
    <w:p w14:paraId="272B8FFC" w14:textId="77777777" w:rsidR="0092399E" w:rsidRPr="00724934" w:rsidRDefault="0092399E" w:rsidP="0092399E">
      <w:pPr>
        <w:rPr>
          <w:rStyle w:val="StyleUnderline"/>
        </w:rPr>
      </w:pPr>
      <w:r w:rsidRPr="00724934">
        <w:rPr>
          <w:rStyle w:val="StyleUnderline"/>
        </w:rPr>
        <w:t>Trump stunned US political allies and foes alike with his answer to a question about Russian hacking and interference in the 2016 election which saw him defeat Democrat Hillary Clinton.</w:t>
      </w:r>
    </w:p>
    <w:p w14:paraId="4D3F6BF8" w14:textId="77777777" w:rsidR="0092399E" w:rsidRPr="00223FA6" w:rsidRDefault="0092399E" w:rsidP="0092399E">
      <w:pPr>
        <w:rPr>
          <w:b/>
          <w:u w:val="single"/>
        </w:rPr>
      </w:pPr>
      <w:r w:rsidRPr="00724934">
        <w:rPr>
          <w:rStyle w:val="StyleUnderline"/>
        </w:rPr>
        <w:t>Putin "just said it is not Russia. I will say this: I don't see any reason why it would be," Trump said, adding that "President Putin was extremely strong in his denial today."</w:t>
      </w:r>
    </w:p>
    <w:p w14:paraId="151DF67E" w14:textId="77777777" w:rsidR="0092399E" w:rsidRPr="00223FA6" w:rsidRDefault="0092399E" w:rsidP="0092399E">
      <w:pPr>
        <w:rPr>
          <w:b/>
          <w:u w:val="single"/>
        </w:rPr>
      </w:pPr>
      <w:r w:rsidRPr="00724934">
        <w:rPr>
          <w:rStyle w:val="StyleUnderline"/>
        </w:rPr>
        <w:t>That came three days after the US Department of Justice indicted 12 Russians for hacking Democratic Party computers.</w:t>
      </w:r>
    </w:p>
    <w:p w14:paraId="3985FABE" w14:textId="77777777" w:rsidR="0092399E" w:rsidRDefault="0092399E" w:rsidP="0092399E">
      <w:r>
        <w:t>'Shameful'</w:t>
      </w:r>
    </w:p>
    <w:p w14:paraId="63F122FD" w14:textId="77777777" w:rsidR="0092399E" w:rsidRDefault="0092399E" w:rsidP="0092399E">
      <w:r>
        <w:t>Trump also appeared to embrace Putin's offer to have Russian investigators work together with US prosecutors on the case of the 12 just indicted.</w:t>
      </w:r>
    </w:p>
    <w:p w14:paraId="34D82731" w14:textId="77777777" w:rsidR="0092399E" w:rsidRDefault="0092399E" w:rsidP="0092399E">
      <w:r w:rsidRPr="00724934">
        <w:rPr>
          <w:rStyle w:val="StyleUnderline"/>
        </w:rPr>
        <w:t>That prompted House Speaker Paul Ryan, of the ruling Republican Party, to say that the president "must appreciate that Russia is not our ally</w:t>
      </w:r>
      <w:r>
        <w:t>".</w:t>
      </w:r>
    </w:p>
    <w:p w14:paraId="63645020" w14:textId="77777777" w:rsidR="0092399E" w:rsidRPr="00223FA6" w:rsidRDefault="0092399E" w:rsidP="0092399E">
      <w:pPr>
        <w:rPr>
          <w:b/>
          <w:u w:val="single"/>
        </w:rPr>
      </w:pPr>
      <w:r>
        <w:t>"</w:t>
      </w:r>
      <w:r w:rsidRPr="00724934">
        <w:rPr>
          <w:rStyle w:val="StyleUnderline"/>
        </w:rPr>
        <w:t>There is no moral equivalence between the United States and Russia, which remains hostile to our most basic values and ideals," he said.</w:t>
      </w:r>
    </w:p>
    <w:p w14:paraId="1A62C6DA" w14:textId="77777777" w:rsidR="0092399E" w:rsidRPr="00223FA6" w:rsidRDefault="0092399E" w:rsidP="0092399E">
      <w:pPr>
        <w:rPr>
          <w:b/>
          <w:u w:val="single"/>
        </w:rPr>
      </w:pPr>
      <w:r w:rsidRPr="00724934">
        <w:rPr>
          <w:rStyle w:val="StyleUnderline"/>
        </w:rPr>
        <w:t xml:space="preserve">Senior Republican Senator </w:t>
      </w:r>
      <w:r w:rsidRPr="00223FA6">
        <w:t>Lindsey</w:t>
      </w:r>
      <w:r w:rsidRPr="00724934">
        <w:rPr>
          <w:rStyle w:val="StyleUnderline"/>
        </w:rPr>
        <w:t xml:space="preserve"> Graham said Trump's answer on meddling "will be seen by Russia as a sign of weakness".</w:t>
      </w:r>
    </w:p>
    <w:p w14:paraId="5A7349E6" w14:textId="77777777" w:rsidR="0092399E" w:rsidRPr="00223FA6" w:rsidRDefault="0092399E" w:rsidP="0092399E">
      <w:pPr>
        <w:rPr>
          <w:b/>
          <w:u w:val="single"/>
        </w:rPr>
      </w:pPr>
      <w:r>
        <w:t>"</w:t>
      </w:r>
      <w:r w:rsidRPr="00724934">
        <w:rPr>
          <w:rStyle w:val="StyleUnderline"/>
        </w:rPr>
        <w:t xml:space="preserve">This is shameful," said Senator </w:t>
      </w:r>
      <w:r w:rsidRPr="00223FA6">
        <w:t>Jeff</w:t>
      </w:r>
      <w:r w:rsidRPr="00724934">
        <w:rPr>
          <w:rStyle w:val="StyleUnderline"/>
        </w:rPr>
        <w:t xml:space="preserve"> Flake, a fellow Republican and staunch critic of the president.</w:t>
      </w:r>
    </w:p>
    <w:p w14:paraId="13E6D8F2" w14:textId="77777777" w:rsidR="0092399E" w:rsidRPr="00223FA6" w:rsidRDefault="0092399E" w:rsidP="0092399E">
      <w:pPr>
        <w:rPr>
          <w:b/>
          <w:u w:val="single"/>
        </w:rPr>
      </w:pPr>
      <w:r w:rsidRPr="00223FA6">
        <w:lastRenderedPageBreak/>
        <w:t>Mark</w:t>
      </w:r>
      <w:r w:rsidRPr="00724934">
        <w:rPr>
          <w:rStyle w:val="StyleUnderline"/>
        </w:rPr>
        <w:t xml:space="preserve"> Simakovsky, a senior fellow at the Atlantic Council's Eurasia Center in Washington, DC, told Al Jazeera that the summit in Helsinki has damaged Trump's credibility.</w:t>
      </w:r>
    </w:p>
    <w:p w14:paraId="1A1D6DF8" w14:textId="77777777" w:rsidR="0092399E" w:rsidRDefault="0092399E" w:rsidP="0092399E">
      <w:r>
        <w:t>"</w:t>
      </w:r>
      <w:r w:rsidRPr="00724934">
        <w:rPr>
          <w:rStyle w:val="StyleUnderline"/>
        </w:rPr>
        <w:t>He failed on all accounts</w:t>
      </w:r>
      <w:r>
        <w:t xml:space="preserve">. </w:t>
      </w:r>
      <w:r w:rsidRPr="00724934">
        <w:rPr>
          <w:rStyle w:val="StyleUnderline"/>
        </w:rPr>
        <w:t>In many ways he widened the gap between those who say they don't feel he has the credibility and capability to follow through on US foreign policy</w:t>
      </w:r>
      <w:r>
        <w:t>," he said.</w:t>
      </w:r>
    </w:p>
    <w:p w14:paraId="76108374" w14:textId="77777777" w:rsidR="0092399E" w:rsidRDefault="0092399E" w:rsidP="0092399E"/>
    <w:p w14:paraId="728FFA77" w14:textId="77777777" w:rsidR="0092399E" w:rsidRPr="00223FA6" w:rsidRDefault="0092399E" w:rsidP="0092399E">
      <w:pPr>
        <w:pStyle w:val="Heading4"/>
      </w:pPr>
      <w:r w:rsidRPr="00223FA6">
        <w:t xml:space="preserve">Both Republicans and Democrats in </w:t>
      </w:r>
      <w:r>
        <w:t>C</w:t>
      </w:r>
      <w:r w:rsidRPr="00223FA6">
        <w:t>ongress disapprove of Trump’s actions in Helsinki</w:t>
      </w:r>
    </w:p>
    <w:p w14:paraId="188894DA" w14:textId="77777777" w:rsidR="0092399E" w:rsidRPr="00A61596" w:rsidRDefault="0092399E" w:rsidP="0092399E">
      <w:pPr>
        <w:rPr>
          <w:rStyle w:val="Style13ptBold"/>
        </w:rPr>
      </w:pPr>
      <w:r>
        <w:rPr>
          <w:rStyle w:val="Style13ptBold"/>
        </w:rPr>
        <w:t>Buble, NBC News reporter, 7-18-18</w:t>
      </w:r>
    </w:p>
    <w:p w14:paraId="4AC33F25" w14:textId="77777777" w:rsidR="0092399E" w:rsidRDefault="0092399E" w:rsidP="0092399E">
      <w:r>
        <w:t>[Ben Kamisarcourtney Buble, 7-18-18, NBC News, "How Helsinki is playing out in 2018 midterm races" https://www.nbcnews.com/card/how-helsinki-playing-out-2018-midterm-races-n892576/ accessed: 7-20-2018//quan]</w:t>
      </w:r>
    </w:p>
    <w:p w14:paraId="3F5A4103" w14:textId="77777777" w:rsidR="0092399E" w:rsidRPr="00A61596" w:rsidRDefault="0092399E" w:rsidP="0092399E"/>
    <w:p w14:paraId="7C6F7B4A" w14:textId="77777777" w:rsidR="00A25055" w:rsidRDefault="0092399E" w:rsidP="0092399E">
      <w:pPr>
        <w:rPr>
          <w:rStyle w:val="StyleUnderline"/>
        </w:rPr>
      </w:pPr>
      <w:r w:rsidRPr="00A61596">
        <w:rPr>
          <w:rStyle w:val="StyleUnderline"/>
        </w:rPr>
        <w:t>Democrats are seizing on President Trump's friendly comments toward Russia during his meeting this week with Russian President Vladimir Putin in Helsinki, with many vulnerable Republicans even breaking ranks to join the chorus of criticism.</w:t>
      </w:r>
    </w:p>
    <w:p w14:paraId="481E5603" w14:textId="06080333" w:rsidR="0092399E" w:rsidRPr="0077636C" w:rsidRDefault="0092399E" w:rsidP="0092399E">
      <w:pPr>
        <w:rPr>
          <w:u w:val="single"/>
        </w:rPr>
      </w:pPr>
      <w:r w:rsidRPr="00A61596">
        <w:rPr>
          <w:rStyle w:val="StyleUnderline"/>
        </w:rPr>
        <w:t>There's been almost unanimous condemnation of the president's comments on the left, even in red states where Democrats typically walk a fine line on challenging Trump.</w:t>
      </w:r>
      <w:r>
        <w:t xml:space="preserve"> But </w:t>
      </w:r>
      <w:r w:rsidRPr="00A61596">
        <w:rPr>
          <w:rStyle w:val="StyleUnderline"/>
        </w:rPr>
        <w:t>it's been more complicated terrain for Republicans in tough elections, since Trump remains popular among the base.</w:t>
      </w:r>
    </w:p>
    <w:p w14:paraId="4ED68156" w14:textId="77777777" w:rsidR="0092399E" w:rsidRDefault="0092399E" w:rsidP="0092399E">
      <w:r>
        <w:t>Here's a sampling of how some vulnerable incumbents and top candidates are handling the fallout:</w:t>
      </w:r>
    </w:p>
    <w:p w14:paraId="162CAEB0" w14:textId="77777777" w:rsidR="0092399E" w:rsidRDefault="0092399E" w:rsidP="0092399E">
      <w:r>
        <w:t>Republicans breaking with Trump</w:t>
      </w:r>
    </w:p>
    <w:p w14:paraId="4B3665BC" w14:textId="731FC094" w:rsidR="0092399E" w:rsidRPr="0077636C" w:rsidRDefault="0092399E" w:rsidP="0092399E">
      <w:pPr>
        <w:rPr>
          <w:u w:val="single"/>
        </w:rPr>
      </w:pPr>
      <w:r w:rsidRPr="00A61596">
        <w:rPr>
          <w:rStyle w:val="StyleUnderline"/>
        </w:rPr>
        <w:t>Rep. Erik Paulsen, R-Minn., was one of the first Republicans to call for an investigation into Russian interference in</w:t>
      </w:r>
      <w:r w:rsidR="00A25055">
        <w:rPr>
          <w:rStyle w:val="StyleUnderline"/>
        </w:rPr>
        <w:t xml:space="preserve"> </w:t>
      </w:r>
      <w:r w:rsidRPr="00A61596">
        <w:rPr>
          <w:rStyle w:val="StyleUnderline"/>
        </w:rPr>
        <w:t>the 2016 election and Trump’s firing of FBI Director James Comey. After Trump's press conference,</w:t>
      </w:r>
      <w:r w:rsidR="00A25055">
        <w:rPr>
          <w:rStyle w:val="StyleUnderline"/>
        </w:rPr>
        <w:t xml:space="preserve"> </w:t>
      </w:r>
      <w:r w:rsidRPr="00A61596">
        <w:rPr>
          <w:rStyle w:val="StyleUnderline"/>
        </w:rPr>
        <w:t>he tweeted to call it "embarrassing" to see an "American President taking the side of a Russian dictator over American intelligence agencies."</w:t>
      </w:r>
    </w:p>
    <w:p w14:paraId="4A2147E1" w14:textId="77777777" w:rsidR="00A25055" w:rsidRDefault="0092399E" w:rsidP="0092399E">
      <w:pPr>
        <w:rPr>
          <w:rStyle w:val="StyleUnderline"/>
        </w:rPr>
      </w:pPr>
      <w:r w:rsidRPr="00A61596">
        <w:rPr>
          <w:rStyle w:val="StyleUnderline"/>
        </w:rPr>
        <w:t>Rep. Leonard Lance, R-N.J., said after Monday's press conference that Trump "was wrong; we cannot trust the word of Putin."</w:t>
      </w:r>
      <w:r>
        <w:t xml:space="preserve"> </w:t>
      </w:r>
      <w:r w:rsidRPr="00A61596">
        <w:rPr>
          <w:rStyle w:val="StyleUnderline"/>
        </w:rPr>
        <w:t>Lance was one of the first Republicans to team up with Democrats to sanction Russia for election meddling.</w:t>
      </w:r>
    </w:p>
    <w:p w14:paraId="23B5CDC6" w14:textId="5BD9B5D3" w:rsidR="0092399E" w:rsidRPr="0077636C" w:rsidRDefault="0092399E" w:rsidP="0092399E">
      <w:pPr>
        <w:rPr>
          <w:u w:val="single"/>
        </w:rPr>
      </w:pPr>
      <w:r w:rsidRPr="00A61596">
        <w:rPr>
          <w:rStyle w:val="StyleUnderline"/>
        </w:rPr>
        <w:t>Rep. Kevin Cramer, R-N.D., who is the GOP nominee running against Democratic Sen. Heidi Heitkamp, told CNN that "President Trump is harder to defend than he is to explain sometimes."</w:t>
      </w:r>
      <w:r>
        <w:t xml:space="preserve"> He added that </w:t>
      </w:r>
      <w:r w:rsidRPr="00A61596">
        <w:rPr>
          <w:rStyle w:val="StyleUnderline"/>
        </w:rPr>
        <w:t>Trump should have been "more forceful" and fretted about describing Russian and American intelligence as "morally equivalent."</w:t>
      </w:r>
    </w:p>
    <w:p w14:paraId="10A3E752" w14:textId="77777777" w:rsidR="0092399E" w:rsidRPr="0077636C" w:rsidRDefault="0092399E" w:rsidP="0092399E">
      <w:pPr>
        <w:rPr>
          <w:u w:val="single"/>
        </w:rPr>
      </w:pPr>
      <w:r w:rsidRPr="00A61596">
        <w:rPr>
          <w:rStyle w:val="StyleUnderline"/>
        </w:rPr>
        <w:t>Abigail Spanberger, the Virginia Democrat running against Brat, called him out for choosing "his party allegiance over our country" in a tweet responding to Brat's statement. Spanberger is a former CIA agent.</w:t>
      </w:r>
    </w:p>
    <w:p w14:paraId="7AEDF137" w14:textId="77777777" w:rsidR="0092399E" w:rsidRDefault="0092399E" w:rsidP="0092399E">
      <w:r>
        <w:t>McCaskill blasted Trump by arguing his "statements fly in the face of the consensus of the Intelligence Community, the Director of National Intelligence, the Special Counsel, and a bipartisan investigation by the Senate Intelligence Committee."</w:t>
      </w:r>
    </w:p>
    <w:p w14:paraId="212E21D0" w14:textId="77777777" w:rsidR="00A25055" w:rsidRDefault="0092399E" w:rsidP="0092399E">
      <w:pPr>
        <w:rPr>
          <w:rStyle w:val="StyleUnderline"/>
        </w:rPr>
      </w:pPr>
      <w:r w:rsidRPr="0077636C">
        <w:rPr>
          <w:rStyle w:val="StyleUnderline"/>
        </w:rPr>
        <w:lastRenderedPageBreak/>
        <w:t>Heitkamp sang largely in agreement with her opponent, Cramer, in her own statement. She called it a "sad day" when the "American president stood with Russia over our own country."</w:t>
      </w:r>
    </w:p>
    <w:p w14:paraId="3AFA5749" w14:textId="77777777" w:rsidR="00A25055" w:rsidRDefault="0092399E" w:rsidP="0092399E">
      <w:pPr>
        <w:rPr>
          <w:rStyle w:val="StyleUnderline"/>
        </w:rPr>
      </w:pPr>
      <w:r w:rsidRPr="0077636C">
        <w:rPr>
          <w:rStyle w:val="StyleUnderline"/>
        </w:rPr>
        <w:t>And Rep. Beto O'Rourke, D-Texas, tweeted that Trump "turned his back on this country" and told the Dallas Morning News he would "vote to impeach the president" after the meeting.</w:t>
      </w:r>
    </w:p>
    <w:p w14:paraId="0474C519" w14:textId="5651847F" w:rsidR="0092399E" w:rsidRDefault="0092399E" w:rsidP="0092399E"/>
    <w:p w14:paraId="258FBC3B" w14:textId="630ED472" w:rsidR="00D50D65" w:rsidRDefault="00D50D65" w:rsidP="00D50D65">
      <w:pPr>
        <w:pStyle w:val="Heading3"/>
      </w:pPr>
      <w:bookmarkStart w:id="41" w:name="_Toc519886906"/>
      <w:r>
        <w:lastRenderedPageBreak/>
        <w:t>Helsinki Swings Moderates</w:t>
      </w:r>
      <w:bookmarkEnd w:id="41"/>
    </w:p>
    <w:p w14:paraId="1634E5E6" w14:textId="77777777" w:rsidR="00D50D65" w:rsidRPr="00D50D65" w:rsidRDefault="00D50D65" w:rsidP="00D50D65"/>
    <w:p w14:paraId="06646074" w14:textId="77777777" w:rsidR="00D50D65" w:rsidRDefault="00D50D65" w:rsidP="00D50D65">
      <w:pPr>
        <w:pStyle w:val="Heading4"/>
      </w:pPr>
      <w:r>
        <w:t>Helsinki won’t affect the base but it provides a Democrat rallying point and swings moderate Republicans</w:t>
      </w:r>
    </w:p>
    <w:p w14:paraId="53D508F2" w14:textId="77777777" w:rsidR="00D50D65" w:rsidRPr="004C54F9" w:rsidRDefault="00D50D65" w:rsidP="00D50D65">
      <w:pPr>
        <w:rPr>
          <w:b/>
          <w:sz w:val="26"/>
          <w:szCs w:val="26"/>
        </w:rPr>
      </w:pPr>
      <w:r w:rsidRPr="004C54F9">
        <w:rPr>
          <w:b/>
          <w:sz w:val="26"/>
          <w:szCs w:val="26"/>
        </w:rPr>
        <w:t>Kamisar and Buble, The Hill, journalist and NBC news, desk assistant 6/18/18</w:t>
      </w:r>
    </w:p>
    <w:p w14:paraId="2EC51EB5" w14:textId="77777777" w:rsidR="00D50D65" w:rsidRDefault="00D50D65" w:rsidP="00D50D65">
      <w:pPr>
        <w:rPr>
          <w:rStyle w:val="Style13ptBold"/>
          <w:b w:val="0"/>
          <w:sz w:val="22"/>
        </w:rPr>
      </w:pPr>
      <w:r>
        <w:t xml:space="preserve">[Ben, Courtney, 6/18/18 NBC News, “How Helsinki is playing out in 2018 midterm races,” </w:t>
      </w:r>
      <w:hyperlink r:id="rId58" w:history="1">
        <w:r w:rsidRPr="00FC4342">
          <w:rPr>
            <w:rStyle w:val="Hyperlink"/>
          </w:rPr>
          <w:t>https://www.nbcnews.com/card/how-president-trump-s-meeting-russian-president-vladimir-putin-affecting-n892576</w:t>
        </w:r>
      </w:hyperlink>
      <w:r>
        <w:t>, accessed 7</w:t>
      </w:r>
      <w:r>
        <w:rPr>
          <w:rStyle w:val="Style13ptBold"/>
          <w:b w:val="0"/>
          <w:sz w:val="22"/>
        </w:rPr>
        <w:t>/19/18, JPA]</w:t>
      </w:r>
    </w:p>
    <w:p w14:paraId="5B37C3B8" w14:textId="77777777" w:rsidR="00D50D65" w:rsidRPr="004C54F9" w:rsidRDefault="00D50D65" w:rsidP="00D50D65">
      <w:pPr>
        <w:rPr>
          <w:rStyle w:val="Style13ptBold"/>
          <w:b w:val="0"/>
          <w:sz w:val="22"/>
        </w:rPr>
      </w:pPr>
    </w:p>
    <w:p w14:paraId="055C4C01" w14:textId="77777777" w:rsidR="00D50D65" w:rsidRDefault="00D50D65" w:rsidP="00D50D65">
      <w:pPr>
        <w:rPr>
          <w:rStyle w:val="StyleUnderline"/>
        </w:rPr>
      </w:pPr>
      <w:r w:rsidRPr="00EF0172">
        <w:rPr>
          <w:rStyle w:val="StyleUnderline"/>
        </w:rPr>
        <w:t>Democrats are seizing on President Trump's friendly comments toward Russia during his meeting this week with Russian President Vladimir Putin in Helsinki, with many vulnerable Republicans even breaking ranks to join the chorus of criticism.</w:t>
      </w:r>
    </w:p>
    <w:p w14:paraId="40DC73E4" w14:textId="77777777" w:rsidR="00D50D65" w:rsidRPr="00496C70" w:rsidRDefault="00D50D65" w:rsidP="00D50D65">
      <w:pPr>
        <w:rPr>
          <w:u w:val="single"/>
        </w:rPr>
      </w:pPr>
      <w:r w:rsidRPr="00EF0172">
        <w:rPr>
          <w:rStyle w:val="StyleUnderline"/>
        </w:rPr>
        <w:t>There's been almost unanimous condemnation of the president's comments on the left, even in red states where Democrats typically walk a fine line on challenging Trump. But it's been more complicated terrain for Republicans in tough elections, since Trump remains popular among the base.</w:t>
      </w:r>
    </w:p>
    <w:p w14:paraId="6456CE23" w14:textId="77777777" w:rsidR="00D50D65" w:rsidRDefault="00D50D65" w:rsidP="00D50D65">
      <w:r>
        <w:t>Here's a sampling of how some vulnerable incumbents and top candidates are handling the fallout:</w:t>
      </w:r>
    </w:p>
    <w:p w14:paraId="712F0C86" w14:textId="77777777" w:rsidR="00D50D65" w:rsidRDefault="00D50D65" w:rsidP="00D50D65">
      <w:r>
        <w:t>Republicans breaking with Trump</w:t>
      </w:r>
    </w:p>
    <w:p w14:paraId="35005B87" w14:textId="77777777" w:rsidR="00D50D65" w:rsidRPr="00B97AB0" w:rsidRDefault="00D50D65" w:rsidP="00D50D65">
      <w:pPr>
        <w:rPr>
          <w:rStyle w:val="StyleUnderline"/>
        </w:rPr>
      </w:pPr>
      <w:r w:rsidRPr="00F9589F">
        <w:rPr>
          <w:rStyle w:val="StyleUnderline"/>
        </w:rPr>
        <w:t>Rep. Erik Paulsen, R-Minn.</w:t>
      </w:r>
      <w:r>
        <w:t xml:space="preserve">, was one of the first Republicans to call for an investigation into Russian interference in the 2016 election and Trump’s firing of FBI Director James Comey. After Trump's press conference, he </w:t>
      </w:r>
      <w:r w:rsidRPr="008A47AF">
        <w:rPr>
          <w:rStyle w:val="StyleUnderline"/>
        </w:rPr>
        <w:t>tweeted to call it "embarrassing" to see an "American President taking the side of a Russian dictator over American intelligence agencies."</w:t>
      </w:r>
    </w:p>
    <w:p w14:paraId="69C424C7" w14:textId="77777777" w:rsidR="00D50D65" w:rsidRDefault="00D50D65" w:rsidP="00D50D65">
      <w:r w:rsidRPr="00B97AB0">
        <w:rPr>
          <w:rStyle w:val="StyleUnderline"/>
        </w:rPr>
        <w:t>Rep. Leonard Lance, R-N.J., said after Monday's press conference that Trump "was wrong; we cannot trust the word of Putin.</w:t>
      </w:r>
      <w:r>
        <w:t>" Lance was one of the first Republicans to team up with Democrats to sanction Russia for election meddling.</w:t>
      </w:r>
    </w:p>
    <w:p w14:paraId="24C3E539" w14:textId="77777777" w:rsidR="00D50D65" w:rsidRPr="00496C70" w:rsidRDefault="00D50D65" w:rsidP="00D50D65">
      <w:pPr>
        <w:rPr>
          <w:u w:val="single"/>
        </w:rPr>
      </w:pPr>
      <w:r w:rsidRPr="00B97AB0">
        <w:rPr>
          <w:rStyle w:val="StyleUnderline"/>
        </w:rPr>
        <w:t>Rep. Kevin Cramer, R-N.D.,</w:t>
      </w:r>
      <w:r>
        <w:t xml:space="preserve"> who is the GOP nominee running against Democratic Sen. Heidi Heitkamp, </w:t>
      </w:r>
      <w:r w:rsidRPr="00B97AB0">
        <w:rPr>
          <w:rStyle w:val="StyleUnderline"/>
        </w:rPr>
        <w:t>told CNN that "President Trump is harder to defend than he is to explain sometimes." He added that Trump should have been "more forceful" and fretted about describing Russian and American intelligence as "morally equivalent."</w:t>
      </w:r>
    </w:p>
    <w:p w14:paraId="0A3D8A03" w14:textId="77777777" w:rsidR="00D50D65" w:rsidRDefault="00D50D65" w:rsidP="00D50D65">
      <w:r>
        <w:t>Republicans decline to criticize Trump</w:t>
      </w:r>
    </w:p>
    <w:p w14:paraId="75E44172" w14:textId="77777777" w:rsidR="00D50D65" w:rsidRDefault="00D50D65" w:rsidP="00D50D65">
      <w:r>
        <w:t>Missouri Republican Attorney General Josh Hawley's spokeswoman, Kelli Ford, framed the discussion as one about the 2016 election in a statement to the Springfield News-Leader. "President Trump won. Hillary lost. ... It's time for Democrats and the media to move on, and the President should keep on being forceful with Russia." Hawley is running against Democratic Sen. Claire McCaskill in the GOP-leaning state.</w:t>
      </w:r>
    </w:p>
    <w:p w14:paraId="50AFA0A2" w14:textId="77777777" w:rsidR="00D50D65" w:rsidRDefault="00D50D65" w:rsidP="00D50D65">
      <w:pPr>
        <w:rPr>
          <w:rStyle w:val="StyleUnderline"/>
        </w:rPr>
      </w:pPr>
      <w:r w:rsidRPr="00D573C6">
        <w:rPr>
          <w:rStyle w:val="StyleUnderline"/>
        </w:rPr>
        <w:t xml:space="preserve">Rep. Dave Brat, R-Va., criticized the Obama administration for being too weak on Russia in a Facebook post responding to the press conference. He argued that while America "should stand </w:t>
      </w:r>
      <w:r w:rsidRPr="00D573C6">
        <w:rPr>
          <w:rStyle w:val="StyleUnderline"/>
        </w:rPr>
        <w:lastRenderedPageBreak/>
        <w:t>unequivocally opposed to a foreign government meddling in our elections," the Obama administration's "foreign policy failures emboldened Putin."</w:t>
      </w:r>
    </w:p>
    <w:p w14:paraId="7CB2482E" w14:textId="77777777" w:rsidR="00D50D65" w:rsidRDefault="00D50D65" w:rsidP="00D50D65">
      <w:r>
        <w:t>Democrats on the attack</w:t>
      </w:r>
    </w:p>
    <w:p w14:paraId="5E880B0A" w14:textId="77777777" w:rsidR="00D50D65" w:rsidRPr="00496C70" w:rsidRDefault="00D50D65" w:rsidP="00D50D65">
      <w:pPr>
        <w:rPr>
          <w:u w:val="single"/>
        </w:rPr>
      </w:pPr>
      <w:r w:rsidRPr="00B22D8A">
        <w:rPr>
          <w:rStyle w:val="StyleUnderline"/>
        </w:rPr>
        <w:t>Abigail Spanberger, the Virginia Democrat running against Brat, called him out for choosing "his party allegiance over our country" in a tweet responding to Brat's statement. Spanberger is a former CIA agent.</w:t>
      </w:r>
    </w:p>
    <w:p w14:paraId="241C6211" w14:textId="77777777" w:rsidR="00D50D65" w:rsidRDefault="00D50D65" w:rsidP="00D50D65">
      <w:r>
        <w:t>McCaskill blasted Trump by arguing his "statements fly in the face of the consensus of the Intelligence Community, the Director of National Intelligence, the Special Counsel, and a bipartisan investigation by the Senate Intelligence Committee."</w:t>
      </w:r>
    </w:p>
    <w:p w14:paraId="6FEADB13" w14:textId="77777777" w:rsidR="00D50D65" w:rsidRDefault="00D50D65" w:rsidP="00D50D65">
      <w:r>
        <w:t>Heitkamp sang largely in agreement with her opponent, Cramer, in her own statement. She called it a "sad day" when the "American president stood with Russia over our own country."</w:t>
      </w:r>
    </w:p>
    <w:p w14:paraId="1FE34AE3" w14:textId="77777777" w:rsidR="00D50D65" w:rsidRDefault="00D50D65" w:rsidP="00D50D65">
      <w:r>
        <w:t>And Rep. Beto O'Rourke, D-Texas, tweeted that Trump "turned his back on this country" and told the Dallas Morning News he would "vote to impeach the president" after the meeting.</w:t>
      </w:r>
    </w:p>
    <w:p w14:paraId="1054F034" w14:textId="77777777" w:rsidR="00D50D65" w:rsidRDefault="00D50D65" w:rsidP="0092399E"/>
    <w:p w14:paraId="4D44DA1E" w14:textId="44D6C346" w:rsidR="005A593A" w:rsidRDefault="00A36FB3" w:rsidP="005A593A">
      <w:pPr>
        <w:pStyle w:val="Heading2"/>
      </w:pPr>
      <w:bookmarkStart w:id="42" w:name="_Toc519886907"/>
      <w:r>
        <w:lastRenderedPageBreak/>
        <w:t xml:space="preserve">Refugees </w:t>
      </w:r>
      <w:r w:rsidR="005A593A">
        <w:t>Links</w:t>
      </w:r>
      <w:bookmarkEnd w:id="42"/>
    </w:p>
    <w:p w14:paraId="6B98436C" w14:textId="77777777" w:rsidR="005A593A" w:rsidRPr="005A593A" w:rsidRDefault="005A593A" w:rsidP="005A593A"/>
    <w:p w14:paraId="619E8F2F" w14:textId="77777777" w:rsidR="00A36FB3" w:rsidRDefault="00A36FB3" w:rsidP="00A36FB3">
      <w:pPr>
        <w:pStyle w:val="Heading3"/>
      </w:pPr>
      <w:bookmarkStart w:id="43" w:name="_Toc519886908"/>
      <w:r>
        <w:lastRenderedPageBreak/>
        <w:t>Refugees Popular</w:t>
      </w:r>
      <w:bookmarkEnd w:id="43"/>
    </w:p>
    <w:p w14:paraId="1AE7FB35" w14:textId="77777777" w:rsidR="00A36FB3" w:rsidRPr="009D167A" w:rsidRDefault="00A36FB3" w:rsidP="00A36FB3"/>
    <w:p w14:paraId="509CE0C4" w14:textId="77777777" w:rsidR="00A36FB3" w:rsidRDefault="00A36FB3" w:rsidP="00A36FB3">
      <w:pPr>
        <w:pStyle w:val="Heading4"/>
        <w:rPr>
          <w:rStyle w:val="Style13ptBold"/>
          <w:b/>
        </w:rPr>
      </w:pPr>
      <w:r>
        <w:rPr>
          <w:rStyle w:val="Style13ptBold"/>
          <w:b/>
        </w:rPr>
        <w:t>Admitting Syrian refugees is popular with the electorate, specifically independents – polls prove</w:t>
      </w:r>
    </w:p>
    <w:p w14:paraId="2D67A81B" w14:textId="77777777" w:rsidR="00A36FB3" w:rsidRPr="00E7275E" w:rsidRDefault="00A36FB3" w:rsidP="00A36FB3">
      <w:pPr>
        <w:rPr>
          <w:b/>
          <w:sz w:val="26"/>
          <w:szCs w:val="26"/>
        </w:rPr>
      </w:pPr>
      <w:r w:rsidRPr="00E7275E">
        <w:rPr>
          <w:b/>
          <w:sz w:val="26"/>
          <w:szCs w:val="26"/>
        </w:rPr>
        <w:t xml:space="preserve">Shepard, Politico </w:t>
      </w:r>
      <w:r>
        <w:rPr>
          <w:b/>
          <w:sz w:val="26"/>
          <w:szCs w:val="26"/>
        </w:rPr>
        <w:t>e</w:t>
      </w:r>
      <w:r w:rsidRPr="00E7275E">
        <w:rPr>
          <w:b/>
          <w:sz w:val="26"/>
          <w:szCs w:val="26"/>
        </w:rPr>
        <w:t>ditor, 17</w:t>
      </w:r>
    </w:p>
    <w:p w14:paraId="7CA8D2AC" w14:textId="77777777" w:rsidR="00A36FB3" w:rsidRDefault="00A36FB3" w:rsidP="00A36FB3">
      <w:r>
        <w:t xml:space="preserve">[Steven, 4/20/17, Politico, “Poll: Voters support allowing Syrian refugees,” </w:t>
      </w:r>
      <w:hyperlink r:id="rId59" w:history="1">
        <w:r w:rsidRPr="004E04DE">
          <w:rPr>
            <w:rStyle w:val="Hyperlink"/>
          </w:rPr>
          <w:t>https://www.politico.com/story/2017/04/20/poll-syrian-refugees-united-states-237406</w:t>
        </w:r>
      </w:hyperlink>
      <w:r>
        <w:t>, accessed 7/16/18, JPA]</w:t>
      </w:r>
    </w:p>
    <w:p w14:paraId="73A6F988" w14:textId="77777777" w:rsidR="00A36FB3" w:rsidRPr="00E7275E" w:rsidRDefault="00A36FB3" w:rsidP="00A36FB3"/>
    <w:p w14:paraId="67BFC9B8" w14:textId="77777777" w:rsidR="00A36FB3" w:rsidRPr="00AF631E" w:rsidRDefault="00A36FB3" w:rsidP="00A36FB3">
      <w:pPr>
        <w:rPr>
          <w:u w:val="single"/>
        </w:rPr>
      </w:pPr>
      <w:r w:rsidRPr="00B2663C">
        <w:rPr>
          <w:rStyle w:val="StyleUnderline"/>
        </w:rPr>
        <w:t>A majority of voters now support admitting refugees from Syria into the United States, a reversal from a year-and-a-half ago, according to a Quinnipiac University poll released Thursday.</w:t>
      </w:r>
    </w:p>
    <w:p w14:paraId="43AA86AA" w14:textId="77777777" w:rsidR="00A36FB3" w:rsidRPr="00AF631E" w:rsidRDefault="00A36FB3" w:rsidP="00A36FB3">
      <w:pPr>
        <w:rPr>
          <w:u w:val="single"/>
        </w:rPr>
      </w:pPr>
      <w:r w:rsidRPr="00B2663C">
        <w:rPr>
          <w:rStyle w:val="StyleUnderline"/>
        </w:rPr>
        <w:t>Fifty-seven percent of registered voters support accepting Syrian refugees into the country, the poll shows, while only 38 percent oppose accepting refugees from the war-torn, Middle Eastern nation.</w:t>
      </w:r>
    </w:p>
    <w:p w14:paraId="7FFCF408" w14:textId="77777777" w:rsidR="00A36FB3" w:rsidRPr="00AF631E" w:rsidRDefault="00A36FB3" w:rsidP="00A36FB3">
      <w:pPr>
        <w:rPr>
          <w:u w:val="single"/>
        </w:rPr>
      </w:pPr>
      <w:r>
        <w:t xml:space="preserve">The last time Quinnipiac asked the question, </w:t>
      </w:r>
      <w:r w:rsidRPr="00B2663C">
        <w:rPr>
          <w:rStyle w:val="StyleUnderline"/>
        </w:rPr>
        <w:t>in December 2015, just 43 percent supported accepting refugees from Syria, while a 51-percent majority opposed allowing them to come to the U.S.</w:t>
      </w:r>
    </w:p>
    <w:p w14:paraId="262AD3AA" w14:textId="77777777" w:rsidR="00A36FB3" w:rsidRDefault="00A36FB3" w:rsidP="00A36FB3">
      <w:r>
        <w:t>The new survey was conducted April 12-18, shortly after an apparent chemical attack on areas of northwestern Syria that the U.S. and its allies assert was conducted by forces of Bashar Assad’s government. President Donald Trump ordered airstrikes on a Syrian airfield in response on April 6.</w:t>
      </w:r>
    </w:p>
    <w:p w14:paraId="5406E4DE" w14:textId="77777777" w:rsidR="00A36FB3" w:rsidRPr="00AF631E" w:rsidRDefault="00A36FB3" w:rsidP="00A36FB3">
      <w:pPr>
        <w:rPr>
          <w:b/>
          <w:iCs/>
          <w:u w:val="single"/>
        </w:rPr>
      </w:pPr>
      <w:r>
        <w:t xml:space="preserve">Support for accepting refugees still splits largely along party lines. The vast majority of self-identified Democratic voters, 86 percent, support accepting refugees. Among GOP voters, just 23 percent support accepting refugees, while 73 percent oppose them. </w:t>
      </w:r>
      <w:r w:rsidRPr="00AF631E">
        <w:rPr>
          <w:rStyle w:val="Emphasis"/>
        </w:rPr>
        <w:t>Independent voters back admitting refugees, 58 percent to 37 percent.</w:t>
      </w:r>
    </w:p>
    <w:p w14:paraId="2786F6C3" w14:textId="77777777" w:rsidR="00A36FB3" w:rsidRDefault="00A36FB3" w:rsidP="00A36FB3">
      <w:r>
        <w:t>There is a gender gap: Men back admitting Syrian refugees by a 9-point margin, 52 percent to 43 percent. But female voters support accepting refugees by a 30-point margin: 62 percent to 32 percent.</w:t>
      </w:r>
    </w:p>
    <w:p w14:paraId="7FB54FB5" w14:textId="77777777" w:rsidR="00A36FB3" w:rsidRDefault="00A36FB3" w:rsidP="00A36FB3">
      <w:r>
        <w:t>White voters overall back Syrian refugees, 55 percent to 40 percent. But there is a sizable gap by educational attainment: College graduates back admitting refugees by 33 points, 64 percent to 31 percent. But half of white voters without a college degree oppose admittance for refugees, compared with 46 percent who support admitting them.</w:t>
      </w:r>
    </w:p>
    <w:p w14:paraId="69BFCDC9" w14:textId="77777777" w:rsidR="00A36FB3" w:rsidRDefault="00A36FB3" w:rsidP="00A36FB3">
      <w:r>
        <w:t>Poll results released Wednesday showed support for the decision to bomb the Syrian airfield: 61 percent of voters say it was the right decision, while only 31 percent said it was the wrong decision. But voters are split on whether Trump should have sought congressional approval for the action: Half say he should have, while 46 percent say he had the power to authorize the strike.</w:t>
      </w:r>
    </w:p>
    <w:p w14:paraId="7E467BBF" w14:textId="77777777" w:rsidR="00A36FB3" w:rsidRDefault="00A36FB3" w:rsidP="00A36FB3">
      <w:r>
        <w:t>Overall, the poll shows a slight uptick in Trump’s approval rating, with 40 percent now approving of Trump’s job performance, up from 35 percent two weeks ago. But 56 percent of voters still disapprove of how Trump is handling his job, with half of the voters disapproving strongly.</w:t>
      </w:r>
    </w:p>
    <w:p w14:paraId="7CA073C7" w14:textId="77777777" w:rsidR="00A25055" w:rsidRDefault="00A36FB3" w:rsidP="00A36FB3">
      <w:r>
        <w:t>The poll surveyed 1,062 registered voters, with a margin of error of plus or minus 3 percentage points.</w:t>
      </w:r>
    </w:p>
    <w:p w14:paraId="0099242D" w14:textId="32869141" w:rsidR="00A25055" w:rsidRDefault="00A25055" w:rsidP="00A36FB3"/>
    <w:p w14:paraId="6679CF8F" w14:textId="77777777" w:rsidR="00A36FB3" w:rsidRDefault="00A36FB3" w:rsidP="00A36FB3">
      <w:pPr>
        <w:pStyle w:val="Heading2"/>
      </w:pPr>
      <w:bookmarkStart w:id="44" w:name="_Toc519886909"/>
      <w:r>
        <w:lastRenderedPageBreak/>
        <w:t>DREAM Links</w:t>
      </w:r>
      <w:bookmarkEnd w:id="44"/>
    </w:p>
    <w:p w14:paraId="7EB3E6F8" w14:textId="77777777" w:rsidR="00A36FB3" w:rsidRPr="00A36FB3" w:rsidRDefault="00A36FB3" w:rsidP="00A36FB3"/>
    <w:p w14:paraId="2B558DCF" w14:textId="7E0E2B1E" w:rsidR="00257142" w:rsidRDefault="00257142" w:rsidP="00257142">
      <w:pPr>
        <w:pStyle w:val="Heading3"/>
      </w:pPr>
      <w:bookmarkStart w:id="45" w:name="_Toc519886910"/>
      <w:r>
        <w:lastRenderedPageBreak/>
        <w:t>DACA</w:t>
      </w:r>
      <w:r w:rsidR="009D167A">
        <w:t>/Dream Link Uniqueness</w:t>
      </w:r>
      <w:bookmarkEnd w:id="45"/>
    </w:p>
    <w:p w14:paraId="0C2E0C81" w14:textId="77777777" w:rsidR="00257142" w:rsidRPr="00807700" w:rsidRDefault="00257142" w:rsidP="00257142"/>
    <w:p w14:paraId="366F83BA" w14:textId="77777777" w:rsidR="00093164" w:rsidRDefault="00257142" w:rsidP="00257142">
      <w:pPr>
        <w:pStyle w:val="Heading4"/>
      </w:pPr>
      <w:r>
        <w:t>Democrats plan on campaigning on GOP failure to pass DACA reform</w:t>
      </w:r>
    </w:p>
    <w:p w14:paraId="38DF1B90" w14:textId="1E7CD7CD" w:rsidR="00257142" w:rsidRPr="00173B82" w:rsidRDefault="00257142" w:rsidP="00257142">
      <w:pPr>
        <w:rPr>
          <w:rStyle w:val="Style13ptBold"/>
        </w:rPr>
      </w:pPr>
      <w:r w:rsidRPr="00173B82">
        <w:rPr>
          <w:rStyle w:val="Style13ptBold"/>
        </w:rPr>
        <w:t>Dechiaro, Roll Call immigration reporter, 18</w:t>
      </w:r>
    </w:p>
    <w:p w14:paraId="62314491" w14:textId="77777777" w:rsidR="00257142" w:rsidRDefault="00257142" w:rsidP="00257142">
      <w:r>
        <w:t>[Dean, 6-27-2018, Roll Call, "Democrats Search for a Winning Campaign Strategy on Immigration" https://www.rollcall.com/news/politics/democrats-search-winning-campaign-strategy-immigration/ accessed: 7-16-2018//quan]</w:t>
      </w:r>
    </w:p>
    <w:p w14:paraId="1720660A" w14:textId="77777777" w:rsidR="00257142" w:rsidRPr="005E53BA" w:rsidRDefault="00257142" w:rsidP="00257142"/>
    <w:p w14:paraId="3A91E970" w14:textId="6360C640" w:rsidR="00257142" w:rsidRDefault="00257142" w:rsidP="00257142">
      <w:r>
        <w:t xml:space="preserve">In Donald Trump’s America, </w:t>
      </w:r>
      <w:r w:rsidRPr="00B962B8">
        <w:rPr>
          <w:rStyle w:val="StyleUnderline"/>
        </w:rPr>
        <w:t>the immigration debate has grown ugly</w:t>
      </w:r>
      <w:r>
        <w:t>.</w:t>
      </w:r>
    </w:p>
    <w:p w14:paraId="64E815D9" w14:textId="12A271AD" w:rsidR="00257142" w:rsidRDefault="00257142" w:rsidP="00257142">
      <w:r>
        <w:t xml:space="preserve">Images of </w:t>
      </w:r>
      <w:r w:rsidRPr="00B962B8">
        <w:rPr>
          <w:rStyle w:val="StyleUnderline"/>
        </w:rPr>
        <w:t>undocumented children, separated from their parents at the border</w:t>
      </w:r>
      <w:r>
        <w:t xml:space="preserve"> </w:t>
      </w:r>
      <w:r w:rsidRPr="00B962B8">
        <w:rPr>
          <w:rStyle w:val="StyleUnderline"/>
        </w:rPr>
        <w:t>and held in cages</w:t>
      </w:r>
      <w:r>
        <w:t xml:space="preserve"> inside a former Walmart, </w:t>
      </w:r>
      <w:r w:rsidRPr="00B962B8">
        <w:rPr>
          <w:rStyle w:val="StyleUnderline"/>
        </w:rPr>
        <w:t>dominate the news cycle</w:t>
      </w:r>
      <w:r>
        <w:t xml:space="preserve">, leading Trump’s critics to invoke the horrors of Nazi Germany. And </w:t>
      </w:r>
      <w:r w:rsidRPr="00B962B8">
        <w:rPr>
          <w:rStyle w:val="StyleUnderline"/>
        </w:rPr>
        <w:t>Trump’s rhetoric has</w:t>
      </w:r>
      <w:r>
        <w:t xml:space="preserve"> only </w:t>
      </w:r>
      <w:r w:rsidRPr="00B962B8">
        <w:rPr>
          <w:rStyle w:val="StyleUnderline"/>
        </w:rPr>
        <w:t>intensified</w:t>
      </w:r>
      <w:r>
        <w:t>, as he warns of subhuman immigrants transforming American neighborhoods from Long Island to California into “blood-stained killing fields.”</w:t>
      </w:r>
    </w:p>
    <w:p w14:paraId="736919FD" w14:textId="7CEFA6F3" w:rsidR="00257142" w:rsidRDefault="00257142" w:rsidP="00257142">
      <w:r w:rsidRPr="00B962B8">
        <w:rPr>
          <w:rStyle w:val="StyleUnderline"/>
        </w:rPr>
        <w:t>It is against this backdrop that the 2018 midterm elections unfold. With 35 Senate seats and the entire House up for grabs, most analysts say Democrats stand a chance of retaking at least the House, where they need a net gain of 23 seats</w:t>
      </w:r>
      <w:r>
        <w:t xml:space="preserve"> to topple the GOP. But they face an uphill battle to pick up two seats in the Senate, where 10 Democratic incumbents are running in states Trump carried in 2016.</w:t>
      </w:r>
    </w:p>
    <w:p w14:paraId="67656BEF" w14:textId="10E4C5D2" w:rsidR="00257142" w:rsidRDefault="00257142" w:rsidP="00257142">
      <w:r>
        <w:t>There’s little question as to how Republicans will frame immigration, starting with the president.</w:t>
      </w:r>
    </w:p>
    <w:p w14:paraId="19AA252E" w14:textId="657C1BFC" w:rsidR="00257142" w:rsidRDefault="00257142" w:rsidP="00257142">
      <w:r>
        <w:t>“If you want your communities to be safe, if you want your schools to be safe, if you want your country to be safe, then you must go out and get the Democrats the hell out of office,” Trump said at a rally in Tennessee last month.</w:t>
      </w:r>
    </w:p>
    <w:p w14:paraId="3C5BFD90" w14:textId="654A77FF" w:rsidR="00257142" w:rsidRDefault="00257142" w:rsidP="00257142">
      <w:r>
        <w:t>Democrats have their own story to pitch to voters — in their party, across the aisle and to independents seeking a middle ground.</w:t>
      </w:r>
    </w:p>
    <w:p w14:paraId="21E2FC40" w14:textId="74EA6F97" w:rsidR="00257142" w:rsidRDefault="00257142" w:rsidP="00257142">
      <w:r>
        <w:t>For 18 months, Democrats have blocked Trump’s efforts to build a wall between the U.S. and Mexico, strip funding from so-called sanctuary cities and roll back asylum laws so he can more easily deport children and victims of domestic violence. On June 22, he tweeted that Republicans should put immigration legislation on hold until after November and focus on widening their majority in the midterms because Democrats “are just playing games.”</w:t>
      </w:r>
    </w:p>
    <w:p w14:paraId="76FCB2A8" w14:textId="60C7DAA8" w:rsidR="00257142" w:rsidRDefault="00257142" w:rsidP="00257142">
      <w:r>
        <w:t xml:space="preserve">But </w:t>
      </w:r>
      <w:r w:rsidRPr="00173B82">
        <w:rPr>
          <w:rStyle w:val="StyleUnderline"/>
        </w:rPr>
        <w:t>Democrats say they’re protecting innocent families from the deportation “machine.”</w:t>
      </w:r>
      <w:r>
        <w:t xml:space="preserve"> And Trump’s June 20 reversal on the family separation policy — a product of his “zero tolerance” for anyone who tries to cross the border illegally — underscores their message.</w:t>
      </w:r>
    </w:p>
    <w:p w14:paraId="575EE0C0" w14:textId="77777777" w:rsidR="00257142" w:rsidRPr="00173B82" w:rsidRDefault="00257142" w:rsidP="00257142">
      <w:pPr>
        <w:rPr>
          <w:rStyle w:val="StyleUnderline"/>
        </w:rPr>
      </w:pPr>
      <w:r w:rsidRPr="00173B82">
        <w:rPr>
          <w:rStyle w:val="StyleUnderline"/>
        </w:rPr>
        <w:t>Democrats also hope to tap public sympathy for the so-called Dreamers</w:t>
      </w:r>
      <w:r>
        <w:t xml:space="preserve">, the </w:t>
      </w:r>
      <w:r w:rsidRPr="00173B82">
        <w:rPr>
          <w:rStyle w:val="StyleUnderline"/>
        </w:rPr>
        <w:t>undocumented immigrants brought to the U.S. as children who could face deportation if Trump ends</w:t>
      </w:r>
      <w:r>
        <w:t xml:space="preserve"> the </w:t>
      </w:r>
      <w:r w:rsidRPr="00173B82">
        <w:rPr>
          <w:rStyle w:val="StyleUnderline"/>
        </w:rPr>
        <w:t>Deferred Action for Childhood Arrivals program.</w:t>
      </w:r>
    </w:p>
    <w:p w14:paraId="6AEB1ED6" w14:textId="6E1C40F6" w:rsidR="00257142" w:rsidRDefault="00257142" w:rsidP="00257142">
      <w:r w:rsidRPr="00173B82">
        <w:rPr>
          <w:rStyle w:val="StyleUnderline"/>
        </w:rPr>
        <w:t>Democrats are already invoking the Dreamers against a slew of House GOP incumbents</w:t>
      </w:r>
      <w:r>
        <w:t xml:space="preserve"> in districts where Hillary Clinton performed well in 2016, and will likely do so in Senate races in Arizona, Nevada and other states with large Latino electorates.</w:t>
      </w:r>
    </w:p>
    <w:p w14:paraId="134462C5" w14:textId="4CF506B7" w:rsidR="00257142" w:rsidRDefault="00257142" w:rsidP="00257142">
      <w:r>
        <w:lastRenderedPageBreak/>
        <w:t>“</w:t>
      </w:r>
      <w:r w:rsidRPr="00173B82">
        <w:rPr>
          <w:rStyle w:val="StyleUnderline"/>
        </w:rPr>
        <w:t>They ended DACA, they’re putting 800,000 people’s lives at risk, and they didn’t pass the Dream Act,”</w:t>
      </w:r>
      <w:r>
        <w:t xml:space="preserve"> said Tyler Moran, who worked for President Barack Obama and former Senate Majority Leader Harry Reid, a Nevada Democrat, before taking charge of the Immigration Hub, a group of former Obama administration officials and congressional staffers promoting progressive immigration policies ahead of the midterms. “I know Republicans will be arguing, ‘I did everything I could,’ and we’ll be trying to tell a story that they didn’t.”</w:t>
      </w:r>
    </w:p>
    <w:p w14:paraId="418DDB0F" w14:textId="6F0F834D" w:rsidR="00257142" w:rsidRDefault="00257142" w:rsidP="00257142">
      <w:r w:rsidRPr="00173B82">
        <w:rPr>
          <w:rStyle w:val="StyleUnderline"/>
        </w:rPr>
        <w:t>Democrats have a shot at taking back Congress if they can find</w:t>
      </w:r>
      <w:r>
        <w:t xml:space="preserve"> a way to play defense on public safety issues like sanctuary cities and the MS-13 gang, and </w:t>
      </w:r>
      <w:r w:rsidRPr="00173B82">
        <w:rPr>
          <w:rStyle w:val="StyleUnderline"/>
        </w:rPr>
        <w:t>offense on Dreamers and migrant right</w:t>
      </w:r>
      <w:r>
        <w:t>s. And if the playbook works, they believe they will have gained something even more valuable: the key to neutralizing Trump’s immigration rhetoric before the higher-stakes 2020 presidential campaign.</w:t>
      </w:r>
    </w:p>
    <w:p w14:paraId="412D2599" w14:textId="77777777" w:rsidR="00265AAE" w:rsidRDefault="00265AAE" w:rsidP="00257142"/>
    <w:p w14:paraId="7A19B0D4" w14:textId="77777777" w:rsidR="00257142" w:rsidRDefault="00257142" w:rsidP="00257142">
      <w:pPr>
        <w:pStyle w:val="Heading4"/>
      </w:pPr>
      <w:r>
        <w:t>Democrats are using DACA to mobilize the Latinx voter base</w:t>
      </w:r>
    </w:p>
    <w:p w14:paraId="46A1A1D0" w14:textId="77777777" w:rsidR="00257142" w:rsidRPr="00173B82" w:rsidRDefault="00257142" w:rsidP="00257142">
      <w:pPr>
        <w:rPr>
          <w:rStyle w:val="Style13ptBold"/>
        </w:rPr>
      </w:pPr>
      <w:r w:rsidRPr="00173B82">
        <w:rPr>
          <w:rStyle w:val="Style13ptBold"/>
        </w:rPr>
        <w:t>Dechiaro, Roll Call immigration reporter, 18</w:t>
      </w:r>
    </w:p>
    <w:p w14:paraId="41C97883" w14:textId="77777777" w:rsidR="00257142" w:rsidRDefault="00257142" w:rsidP="00257142">
      <w:r>
        <w:t>[Dean, 6-27-2018, Roll Call, "Democrats Search for a Winning Campaign Strategy on Immigration" https://www.rollcall.com/news/politics/democrats-search-winning-campaign-strategy-immigration/ accessed: 7-16-2018//quan]</w:t>
      </w:r>
    </w:p>
    <w:p w14:paraId="69210C29" w14:textId="77777777" w:rsidR="00257142" w:rsidRPr="00173B82" w:rsidRDefault="00257142" w:rsidP="00257142"/>
    <w:p w14:paraId="2888E4D9" w14:textId="7C082589" w:rsidR="00257142" w:rsidRPr="00265AAE" w:rsidRDefault="00257142" w:rsidP="00257142">
      <w:pPr>
        <w:rPr>
          <w:b/>
          <w:u w:val="single"/>
        </w:rPr>
      </w:pPr>
      <w:r>
        <w:t xml:space="preserve">Matt Barreto, a professor at the University of California, Los Angeles, who also runs the research and polling firm Latino Decisions, said </w:t>
      </w:r>
      <w:r w:rsidRPr="00173B82">
        <w:rPr>
          <w:rStyle w:val="StyleUnderline"/>
        </w:rPr>
        <w:t>Democrats who come under fire for their positions on sanctuary cities have an easy way out: Dreamers.</w:t>
      </w:r>
    </w:p>
    <w:p w14:paraId="26C02915" w14:textId="77777777" w:rsidR="00257142" w:rsidRDefault="00257142" w:rsidP="00257142">
      <w:r>
        <w:t>“</w:t>
      </w:r>
      <w:r w:rsidRPr="00173B82">
        <w:rPr>
          <w:rStyle w:val="StyleUnderline"/>
        </w:rPr>
        <w:t>They can pivot to the DACA issue and the Dreamer issue and say, ‘If anyone is making our country less safe and less productive, it’s Republicans for canceling DACA</w:t>
      </w:r>
      <w:r>
        <w:t>,’” Barreto said.</w:t>
      </w:r>
    </w:p>
    <w:p w14:paraId="2F445FEB" w14:textId="5F94F97F" w:rsidR="00257142" w:rsidRDefault="00257142" w:rsidP="00257142">
      <w:r w:rsidRPr="00173B82">
        <w:rPr>
          <w:rStyle w:val="StyleUnderline"/>
        </w:rPr>
        <w:t>Trump’s decision to try and end DACA and ask Congress to replace the Obama-era program with a permanent solution for Dreamers exposed an intraparty split that Republicans wanted to avoid in an election year</w:t>
      </w:r>
      <w:r>
        <w:t>.</w:t>
      </w:r>
    </w:p>
    <w:p w14:paraId="12B531E4" w14:textId="7134595F" w:rsidR="00257142" w:rsidRDefault="00257142" w:rsidP="00257142">
      <w:r w:rsidRPr="00173B82">
        <w:rPr>
          <w:rStyle w:val="StyleUnderline"/>
        </w:rPr>
        <w:t>Vulnerable Republicans such as Carlos Curbelo in Florida and David Valadao in California are being forced to run without having secured a solution for Dreamers.</w:t>
      </w:r>
      <w:r>
        <w:t xml:space="preserve"> Both have pushed House GOP leaders to tackle their plight head-on.</w:t>
      </w:r>
    </w:p>
    <w:p w14:paraId="76C28724" w14:textId="0055825C" w:rsidR="00257142" w:rsidRPr="00265AAE" w:rsidRDefault="00257142" w:rsidP="00257142">
      <w:pPr>
        <w:rPr>
          <w:b/>
          <w:u w:val="single"/>
        </w:rPr>
      </w:pPr>
      <w:r>
        <w:t>“</w:t>
      </w:r>
      <w:r w:rsidRPr="00173B82">
        <w:rPr>
          <w:rStyle w:val="StyleUnderline"/>
        </w:rPr>
        <w:t>I’ve always felt that if you do what’s right and right for the district then they’ll support you,”</w:t>
      </w:r>
      <w:r>
        <w:t xml:space="preserve"> Valadao said about voters in his central California district. </w:t>
      </w:r>
      <w:r w:rsidRPr="00173B82">
        <w:rPr>
          <w:rStyle w:val="StyleUnderline"/>
        </w:rPr>
        <w:t>Latinos make up 76 percent of the 21st District, which is based in the state’s breadbasket, and 62 percent of the electorate, according to an analysis of Census Bureau data.</w:t>
      </w:r>
    </w:p>
    <w:p w14:paraId="3E512CC1" w14:textId="6B76A5D0" w:rsidR="00257142" w:rsidRPr="00173B82" w:rsidRDefault="00257142" w:rsidP="00257142">
      <w:pPr>
        <w:rPr>
          <w:rStyle w:val="StyleUnderline"/>
        </w:rPr>
      </w:pPr>
      <w:r w:rsidRPr="00173B82">
        <w:rPr>
          <w:rStyle w:val="StyleUnderline"/>
        </w:rPr>
        <w:t xml:space="preserve">Democrats </w:t>
      </w:r>
      <w:r>
        <w:t xml:space="preserve">have another plan in mind. Their </w:t>
      </w:r>
      <w:r w:rsidRPr="00173B82">
        <w:rPr>
          <w:rStyle w:val="StyleUnderline"/>
        </w:rPr>
        <w:t>aim</w:t>
      </w:r>
      <w:r>
        <w:t xml:space="preserve"> is </w:t>
      </w:r>
      <w:r w:rsidRPr="00173B82">
        <w:rPr>
          <w:rStyle w:val="StyleUnderline"/>
        </w:rPr>
        <w:t>to pin Trump’s brand of jingoism to as many vulnerable Republicans as possible, regardless of each candidate’s personal views on Dreamers.</w:t>
      </w:r>
    </w:p>
    <w:p w14:paraId="58B18365" w14:textId="41C404B7" w:rsidR="00257142" w:rsidRDefault="00257142" w:rsidP="00257142">
      <w:r>
        <w:t>Some strategists want to force Republicans to answer for Trump’s overall agenda, arguing that they shouldn’t be allowed to choose which classes of immigrants they support.</w:t>
      </w:r>
    </w:p>
    <w:p w14:paraId="098E3CCC" w14:textId="17F5B4C7" w:rsidR="00257142" w:rsidRPr="00265AAE" w:rsidRDefault="00257142" w:rsidP="00257142">
      <w:pPr>
        <w:rPr>
          <w:b/>
          <w:u w:val="single"/>
        </w:rPr>
      </w:pPr>
      <w:r>
        <w:t>“</w:t>
      </w:r>
      <w:r w:rsidRPr="00173B82">
        <w:rPr>
          <w:rStyle w:val="StyleUnderline"/>
        </w:rPr>
        <w:t>It’s on us to hold these folks accountable on Dreamers but it’s also about telling the bigger story</w:t>
      </w:r>
      <w:r>
        <w:t>,” said Beatriz Lopez, a longtime operative now with the Immigration Hub. “</w:t>
      </w:r>
      <w:r w:rsidRPr="00173B82">
        <w:rPr>
          <w:rStyle w:val="StyleUnderline"/>
        </w:rPr>
        <w:t xml:space="preserve">You didn’t get the Dream Act passed, but you also didn’t say anything about the family separations, you haven’t said anything </w:t>
      </w:r>
      <w:r w:rsidRPr="00173B82">
        <w:rPr>
          <w:rStyle w:val="StyleUnderline"/>
        </w:rPr>
        <w:lastRenderedPageBreak/>
        <w:t>against the rhetoric. It’s all about tying it in, weaving it in to the Dreamer story, because it’s much bigger than that.”</w:t>
      </w:r>
    </w:p>
    <w:p w14:paraId="2E79C900" w14:textId="4824F708" w:rsidR="00257142" w:rsidRDefault="00257142" w:rsidP="00257142">
      <w:r w:rsidRPr="00FB7879">
        <w:rPr>
          <w:rStyle w:val="StyleUnderline"/>
        </w:rPr>
        <w:t>In Pennsylvania, which has the 10th-largest Latino electorate in the country, Democrats head into November on the heels of an advantageous redistricting decision</w:t>
      </w:r>
      <w:r>
        <w:t xml:space="preserve">, and several </w:t>
      </w:r>
      <w:r w:rsidRPr="00FB7879">
        <w:rPr>
          <w:rStyle w:val="StyleUnderline"/>
        </w:rPr>
        <w:t>Republicans are feeling the heat</w:t>
      </w:r>
      <w:r>
        <w:t>. Rep. Brian Fitzpatrick, whose district outside Philadelphia swings blue on the new map, acknowledged he’s in a tough spot but said he plans to stick to policy in hopes that voters favor his issue-by-issue approach.</w:t>
      </w:r>
    </w:p>
    <w:p w14:paraId="328AECE0" w14:textId="4D25C559" w:rsidR="00257142" w:rsidRDefault="00257142" w:rsidP="00257142">
      <w:r>
        <w:t>“I think the Dreamers need to be protected. I think our borders need to be made secure. And I think sanctuary cities should be defunded,” Fitzpatrick said. “The most important thing we can do is focus on what the right policy is, don’t worry about the politics, don’t worry about elections and I think that’s the right balance.”</w:t>
      </w:r>
    </w:p>
    <w:p w14:paraId="330C102E" w14:textId="3D10C033" w:rsidR="00257142" w:rsidRDefault="00257142" w:rsidP="00257142">
      <w:r>
        <w:t>Fitzpatrick and Valadao are among 23 moderate Republicans who recently signed a discharge petition aimed at forcing Speaker Paul D. Ryan to hold votes on four separate proposals that would solve the Dreamer issue. They put the petition on hold after striking a deal with Ryan for votes on two immigration bills, neither of which gained Democratic support. The House rejected one of the bills June 21; GOP leaders delayed a vote on the other.</w:t>
      </w:r>
    </w:p>
    <w:p w14:paraId="47B15819" w14:textId="46AA2856" w:rsidR="00257142" w:rsidRDefault="00257142" w:rsidP="00257142">
      <w:r>
        <w:t>“It’s clear that Republicans are scared of looking like jerks on immigration,” said Erickson Hatalsky. “Clearly a lot of these folks think that they need to get themselves right, or at least have some counter for Democrats who are going to say they’re supporting Trump’s immigration policies.”</w:t>
      </w:r>
    </w:p>
    <w:p w14:paraId="4822B237" w14:textId="08DA53D9" w:rsidR="00257142" w:rsidRDefault="00257142" w:rsidP="00257142">
      <w:r>
        <w:t>Indeed, vulnerable Republicans are also running away from Trump’s move to separate children from their parents. Minnesota Rep. Erik Paulsen, who represents a suburban district that Clinton carried by nearly 10 points in 2016, said the policy “is just not what America is about.” And Kansas Rep. Kevin Yoder, who leads the Appropriations panel that funds Immigration and Customs Enforcement and the Border Patrol, called on the administration to immediately halt the practice.</w:t>
      </w:r>
    </w:p>
    <w:p w14:paraId="761BC304" w14:textId="3ACF4ED3" w:rsidR="00257142" w:rsidRDefault="00257142" w:rsidP="00257142">
      <w:r w:rsidRPr="00173B82">
        <w:rPr>
          <w:rStyle w:val="StyleUnderline"/>
        </w:rPr>
        <w:t>Democrats are expected to play up both the family separation policy and the plight of Dreamers in contests with mobilized Latino voters</w:t>
      </w:r>
      <w:r>
        <w:t xml:space="preserve">. </w:t>
      </w:r>
      <w:r w:rsidRPr="00173B82">
        <w:rPr>
          <w:rStyle w:val="StyleUnderline"/>
        </w:rPr>
        <w:t>Two of their best opportunities to pick up Senate seats are in states where Latino voters make up around 20 percent of the electorate: Arizona,</w:t>
      </w:r>
      <w:r>
        <w:t xml:space="preserve"> where Rep. Kyrsten Sinema will likely face off against GOP Rep. Martha McSally, </w:t>
      </w:r>
      <w:r w:rsidRPr="00173B82">
        <w:rPr>
          <w:rStyle w:val="StyleUnderline"/>
        </w:rPr>
        <w:t>and Nevada</w:t>
      </w:r>
      <w:r>
        <w:t>, where Rep. Jacky Rosen will try to unseat Republican Sen. Dean Heller. McSally’s position is seen as particularly precarious because she faces two immigration hard-liners in the Aug. 28 primary.</w:t>
      </w:r>
    </w:p>
    <w:p w14:paraId="3E0FC7D3" w14:textId="77777777" w:rsidR="00265AAE" w:rsidRDefault="00265AAE" w:rsidP="00257142"/>
    <w:p w14:paraId="1A40FF56" w14:textId="5874CA92" w:rsidR="008D4AC3" w:rsidRDefault="008D4AC3" w:rsidP="008D4AC3">
      <w:pPr>
        <w:pStyle w:val="Heading3"/>
      </w:pPr>
      <w:bookmarkStart w:id="46" w:name="_Toc519886911"/>
      <w:r>
        <w:lastRenderedPageBreak/>
        <w:t>DACA/Dream Popular</w:t>
      </w:r>
      <w:bookmarkEnd w:id="46"/>
    </w:p>
    <w:p w14:paraId="4A9042DC" w14:textId="77777777" w:rsidR="008D4AC3" w:rsidRPr="009D167A" w:rsidRDefault="008D4AC3" w:rsidP="008D4AC3"/>
    <w:p w14:paraId="1B61C9BE" w14:textId="77777777" w:rsidR="008D4AC3" w:rsidRDefault="008D4AC3" w:rsidP="008D4AC3">
      <w:pPr>
        <w:pStyle w:val="Heading4"/>
      </w:pPr>
      <w:r>
        <w:t>Link – Voters overwhelmingly support DACA</w:t>
      </w:r>
    </w:p>
    <w:p w14:paraId="11852D02" w14:textId="138C365B" w:rsidR="008D4AC3" w:rsidRPr="00A04A53" w:rsidRDefault="008D4AC3" w:rsidP="008D4AC3">
      <w:pPr>
        <w:rPr>
          <w:b/>
          <w:sz w:val="26"/>
          <w:szCs w:val="26"/>
        </w:rPr>
      </w:pPr>
      <w:r w:rsidRPr="00A04A53">
        <w:rPr>
          <w:b/>
          <w:sz w:val="26"/>
          <w:szCs w:val="26"/>
        </w:rPr>
        <w:t>Kurtzleben, NPR Political Reporter, 18</w:t>
      </w:r>
    </w:p>
    <w:p w14:paraId="3D1C54EF" w14:textId="77777777" w:rsidR="008D4AC3" w:rsidRDefault="008D4AC3" w:rsidP="008D4AC3">
      <w:r>
        <w:t xml:space="preserve">[Danielle, 1/23/18, “What The Latest Immigration Polls Do (And Don't) Say,” </w:t>
      </w:r>
      <w:hyperlink r:id="rId60" w:history="1">
        <w:r w:rsidRPr="004E04DE">
          <w:rPr>
            <w:rStyle w:val="Hyperlink"/>
          </w:rPr>
          <w:t>https://www.npr.org/2018/01/23/580037717/what-the-latest-immigration-polls-do-and-dont-say</w:t>
        </w:r>
      </w:hyperlink>
      <w:r>
        <w:t>, accessed 7/16/18, JPA]</w:t>
      </w:r>
    </w:p>
    <w:p w14:paraId="02F318F0" w14:textId="77777777" w:rsidR="008D4AC3" w:rsidRPr="00B94B33" w:rsidRDefault="008D4AC3" w:rsidP="008D4AC3"/>
    <w:p w14:paraId="431066EF" w14:textId="77777777" w:rsidR="008D4AC3" w:rsidRDefault="008D4AC3" w:rsidP="008D4AC3">
      <w:r w:rsidRPr="00F6594A">
        <w:rPr>
          <w:rStyle w:val="StyleUnderline"/>
        </w:rPr>
        <w:t>That latest poll from the Washington Post found that 87 percent of Americans support "a program that allows undocumented immigrants to stay in the United States if they arrived here as a child, completed high school or military service and have not been convicted of a serious crime."</w:t>
      </w:r>
      <w:r>
        <w:t xml:space="preserve"> An NBC News/Survey Monkey poll released Tuesday likewise found that</w:t>
      </w:r>
      <w:r w:rsidRPr="00047DF4">
        <w:rPr>
          <w:rStyle w:val="StyleUnderline"/>
        </w:rPr>
        <w:t xml:space="preserve"> 66 percent of Americans support "the DACA (Deferred Action for Childhood Arrivals) policy, </w:t>
      </w:r>
      <w:r>
        <w:t>which protects those who were brought into the United States as undocumented children from being deported."</w:t>
      </w:r>
    </w:p>
    <w:p w14:paraId="6749BE0F" w14:textId="050E0971" w:rsidR="008D4AC3" w:rsidRDefault="008D4AC3" w:rsidP="008D4AC3">
      <w:r w:rsidRPr="00047DF4">
        <w:rPr>
          <w:rStyle w:val="StyleUnderline"/>
        </w:rPr>
        <w:t>There's a more than 20-point gap there,</w:t>
      </w:r>
      <w:r>
        <w:t xml:space="preserve"> but these two results do join months of poll findings showing that find that a majority of Americans support the idea behind DACA, allowing children brought to the U.S. illegally to stay in the U.S.</w:t>
      </w:r>
    </w:p>
    <w:p w14:paraId="068CF95D" w14:textId="77777777" w:rsidR="008D4AC3" w:rsidRPr="00FF749F" w:rsidRDefault="008D4AC3" w:rsidP="008D4AC3"/>
    <w:p w14:paraId="221564E5" w14:textId="0B57BEA1" w:rsidR="00257142" w:rsidRDefault="00257142" w:rsidP="00257142">
      <w:pPr>
        <w:pStyle w:val="Heading3"/>
      </w:pPr>
      <w:bookmarkStart w:id="47" w:name="_Toc519886912"/>
      <w:r>
        <w:lastRenderedPageBreak/>
        <w:t>AT – Link Turn- DACA Unpopular with GOP</w:t>
      </w:r>
      <w:bookmarkEnd w:id="47"/>
    </w:p>
    <w:p w14:paraId="4038CD27" w14:textId="77777777" w:rsidR="00265AAE" w:rsidRPr="00265AAE" w:rsidRDefault="00265AAE" w:rsidP="00265AAE"/>
    <w:p w14:paraId="29CC6329" w14:textId="77777777" w:rsidR="00257142" w:rsidRDefault="00257142" w:rsidP="00257142">
      <w:pPr>
        <w:pStyle w:val="Heading4"/>
      </w:pPr>
      <w:r>
        <w:t>Republicans in swing districts overwhelmingly support DACA reform- ensures GOP win</w:t>
      </w:r>
    </w:p>
    <w:p w14:paraId="2104D7B1" w14:textId="77777777" w:rsidR="00257142" w:rsidRPr="00A26EA5" w:rsidRDefault="00257142" w:rsidP="00257142">
      <w:pPr>
        <w:rPr>
          <w:rStyle w:val="Style13ptBold"/>
        </w:rPr>
      </w:pPr>
      <w:r>
        <w:rPr>
          <w:rStyle w:val="Style13ptBold"/>
        </w:rPr>
        <w:t>Bush, Republican presidential nomination candidate, 18</w:t>
      </w:r>
    </w:p>
    <w:p w14:paraId="51D352D4" w14:textId="77777777" w:rsidR="00257142" w:rsidRDefault="00257142" w:rsidP="00257142">
      <w:r>
        <w:t>[Jeb Bush, former governor of Florida, 6-6-2018, Time, "Jeb Bush: Delaying Immigration Reform Is a Missed Opportunity for Republicans" http://time.com/5302970/jeb-bush-daca-immigration-reform-republicans-midterms// accessed: 7-16-2018//quan]</w:t>
      </w:r>
    </w:p>
    <w:p w14:paraId="331D6B54" w14:textId="77777777" w:rsidR="00257142" w:rsidRPr="00A26EA5" w:rsidRDefault="00257142" w:rsidP="00257142"/>
    <w:p w14:paraId="67CE3636" w14:textId="082DE2C1" w:rsidR="00257142" w:rsidRDefault="00257142" w:rsidP="00257142">
      <w:r>
        <w:t xml:space="preserve">In recent weeks, </w:t>
      </w:r>
      <w:r w:rsidRPr="00F44679">
        <w:rPr>
          <w:rStyle w:val="StyleUnderline"/>
        </w:rPr>
        <w:t>more than 20 Republican House members have come forward to demand a congressional vote to determine the fate of the illegal immigrants currently protected through</w:t>
      </w:r>
      <w:r>
        <w:t xml:space="preserve"> the Deferred Action for Childhood Arrivals </w:t>
      </w:r>
      <w:r w:rsidRPr="00F44679">
        <w:rPr>
          <w:rStyle w:val="StyleUnderline"/>
        </w:rPr>
        <w:t>(DACA)</w:t>
      </w:r>
      <w:r>
        <w:t xml:space="preserve"> program. Yes, just a vote. That this extraordinary procedural measure is necessary demonstrates a failure by Republican leadership. Our party is not proving it can effectively problem-solve and govern.</w:t>
      </w:r>
    </w:p>
    <w:p w14:paraId="6D02B691" w14:textId="5E232084" w:rsidR="00257142" w:rsidRDefault="00257142" w:rsidP="00257142">
      <w:pPr>
        <w:rPr>
          <w:rStyle w:val="StyleUnderline"/>
        </w:rPr>
      </w:pPr>
      <w:r w:rsidRPr="00F44679">
        <w:rPr>
          <w:rStyle w:val="StyleUnderline"/>
        </w:rPr>
        <w:t>There has been</w:t>
      </w:r>
      <w:r>
        <w:t xml:space="preserve"> a wealth of news stories this month detailing </w:t>
      </w:r>
      <w:r w:rsidRPr="00F44679">
        <w:rPr>
          <w:rStyle w:val="StyleUnderline"/>
        </w:rPr>
        <w:t>concerns by various Republican leaders that a vote on DACA could cost the Republican party our control of the House</w:t>
      </w:r>
      <w:r>
        <w:t xml:space="preserve"> in the midterms. </w:t>
      </w:r>
      <w:r w:rsidRPr="00F44679">
        <w:rPr>
          <w:rStyle w:val="StyleUnderline"/>
        </w:rPr>
        <w:t>Fortunately, the data doesn’t bear that result out. In fact, a recent poll shows that nearly 70% of Republicans support legal residency for children brought illegally to the United States through no fault of their own</w:t>
      </w:r>
      <w:r>
        <w:t xml:space="preserve">. </w:t>
      </w:r>
      <w:r w:rsidRPr="00F44679">
        <w:rPr>
          <w:rStyle w:val="StyleUnderline"/>
        </w:rPr>
        <w:t>The percentage of support in swing districts that will determine the next Congress’ majority is even higher.</w:t>
      </w:r>
    </w:p>
    <w:p w14:paraId="04A34F82" w14:textId="3A428F8B" w:rsidR="00265AAE" w:rsidRDefault="00265AAE" w:rsidP="00257142">
      <w:pPr>
        <w:rPr>
          <w:rStyle w:val="StyleUnderline"/>
        </w:rPr>
      </w:pPr>
    </w:p>
    <w:p w14:paraId="66F6F077" w14:textId="77777777" w:rsidR="00A36FB3" w:rsidRDefault="00A36FB3" w:rsidP="00A36FB3">
      <w:pPr>
        <w:pStyle w:val="Heading2"/>
      </w:pPr>
      <w:bookmarkStart w:id="48" w:name="_Toc519886913"/>
      <w:r>
        <w:lastRenderedPageBreak/>
        <w:t>Family Separation</w:t>
      </w:r>
      <w:bookmarkEnd w:id="48"/>
    </w:p>
    <w:p w14:paraId="2A73EE95" w14:textId="77777777" w:rsidR="00A36FB3" w:rsidRPr="0006306C" w:rsidRDefault="00A36FB3" w:rsidP="00A36FB3"/>
    <w:p w14:paraId="3C948C71" w14:textId="77777777" w:rsidR="00A36FB3" w:rsidRDefault="00A36FB3" w:rsidP="00A36FB3">
      <w:pPr>
        <w:pStyle w:val="Heading3"/>
      </w:pPr>
      <w:bookmarkStart w:id="49" w:name="_Toc519886914"/>
      <w:r>
        <w:lastRenderedPageBreak/>
        <w:t>Family Link Uniqueness</w:t>
      </w:r>
      <w:bookmarkEnd w:id="49"/>
    </w:p>
    <w:p w14:paraId="29DC9B60" w14:textId="77777777" w:rsidR="00A36FB3" w:rsidRPr="0006306C" w:rsidRDefault="00A36FB3" w:rsidP="00A36FB3"/>
    <w:p w14:paraId="0F4180ED" w14:textId="77777777" w:rsidR="00A36FB3" w:rsidRDefault="00A36FB3" w:rsidP="00A36FB3">
      <w:pPr>
        <w:pStyle w:val="Heading4"/>
      </w:pPr>
      <w:r>
        <w:t>Trump is blaming Democrats for family separation – passing the plan would be a huge win for the GOP, removing a platform for criticism of the party before the midterms</w:t>
      </w:r>
    </w:p>
    <w:p w14:paraId="5EFBCFC6" w14:textId="77777777" w:rsidR="00A36FB3" w:rsidRPr="00C8432D" w:rsidRDefault="00A36FB3" w:rsidP="00A36FB3">
      <w:pPr>
        <w:rPr>
          <w:b/>
          <w:sz w:val="26"/>
          <w:szCs w:val="26"/>
        </w:rPr>
      </w:pPr>
      <w:r w:rsidRPr="00C8432D">
        <w:rPr>
          <w:b/>
          <w:sz w:val="26"/>
          <w:szCs w:val="26"/>
        </w:rPr>
        <w:t>Pramuk, CNBC, Staff Reporter, 6/18/18</w:t>
      </w:r>
    </w:p>
    <w:p w14:paraId="7D5ECA4C" w14:textId="77777777" w:rsidR="00A36FB3" w:rsidRDefault="00A36FB3" w:rsidP="00A36FB3">
      <w:r>
        <w:t xml:space="preserve">[Jacob, 6/18/18, CNBC, “Trump repeatedly blames Democrats for family separation policy he could change right now,” </w:t>
      </w:r>
      <w:hyperlink r:id="rId61" w:history="1">
        <w:r w:rsidRPr="00AB1EA5">
          <w:rPr>
            <w:rStyle w:val="Hyperlink"/>
          </w:rPr>
          <w:t>https://www.cnbc.com/2018/06/18/trump-repeatedly-blames-democrats-for-family-separation-policy.html</w:t>
        </w:r>
      </w:hyperlink>
      <w:r>
        <w:t>, accessed 7/16/18, JPA]</w:t>
      </w:r>
    </w:p>
    <w:p w14:paraId="3883D0FA" w14:textId="77777777" w:rsidR="00A36FB3" w:rsidRPr="00053033" w:rsidRDefault="00A36FB3" w:rsidP="00A36FB3"/>
    <w:p w14:paraId="33F4DAF7" w14:textId="77777777" w:rsidR="00A36FB3" w:rsidRDefault="00A36FB3" w:rsidP="00A36FB3">
      <w:r w:rsidRPr="00E169B0">
        <w:rPr>
          <w:rStyle w:val="StyleUnderline"/>
        </w:rPr>
        <w:t>President Donald Trump on Monday once again</w:t>
      </w:r>
      <w:r>
        <w:t xml:space="preserve"> wrongly</w:t>
      </w:r>
      <w:r w:rsidRPr="00E169B0">
        <w:rPr>
          <w:rStyle w:val="StyleUnderline"/>
        </w:rPr>
        <w:t xml:space="preserve"> blamed Democrats for his administration's migrant family separation policy</w:t>
      </w:r>
      <w:r>
        <w:t xml:space="preserve"> — one that he could end whenever he chooses.</w:t>
      </w:r>
    </w:p>
    <w:p w14:paraId="53810EE5" w14:textId="77777777" w:rsidR="00A36FB3" w:rsidRDefault="00A36FB3" w:rsidP="00A36FB3">
      <w:r>
        <w:t xml:space="preserve">Faced with mounting condemnation of the practice, </w:t>
      </w:r>
      <w:r w:rsidRPr="00E169B0">
        <w:rPr>
          <w:rStyle w:val="StyleUnderline"/>
        </w:rPr>
        <w:t>the president dodged responsibility for splitting up families who have crossed U.S. borders illegally.</w:t>
      </w:r>
      <w:r>
        <w:t xml:space="preserve"> Trump urged Congress to pass a broader immigration bill that meets his strict demands for border security.</w:t>
      </w:r>
    </w:p>
    <w:p w14:paraId="192546E1" w14:textId="77777777" w:rsidR="00A36FB3" w:rsidRDefault="00A36FB3" w:rsidP="00A36FB3">
      <w:r w:rsidRPr="00E169B0">
        <w:rPr>
          <w:rStyle w:val="StyleUnderline"/>
        </w:rPr>
        <w:t>"And I say it's — very strongly — the Democrats' fault. They're really obstructionist and they are obstructing</w:t>
      </w:r>
      <w:r>
        <w:t>. The United States will not be a migrant camp and it will not be a refugee holding facility — won't be," Trump said at an event about promoting American activity in space.</w:t>
      </w:r>
    </w:p>
    <w:p w14:paraId="011A8A6A" w14:textId="77777777" w:rsidR="00A25055" w:rsidRDefault="00A36FB3" w:rsidP="00A36FB3">
      <w:r>
        <w:t>President Donald Trump hosts a meeting of the National Space Council in the East Room of the White House in Washington, U.S., June 18, 2018.</w:t>
      </w:r>
      <w:r>
        <w:tab/>
        <w:t>Donald Trump: the US will not be a migrant camp or refugee holding facility</w:t>
      </w:r>
    </w:p>
    <w:p w14:paraId="5B83C7A0" w14:textId="30F34E95" w:rsidR="00A36FB3" w:rsidRDefault="00A36FB3" w:rsidP="00A36FB3">
      <w:r w:rsidRPr="00053033">
        <w:rPr>
          <w:rStyle w:val="StyleUnderline"/>
        </w:rPr>
        <w:t>The president added: "If the Democrats would sit down instead of obstructing, we could have something done very quickly. Good for the children, good for the country,</w:t>
      </w:r>
      <w:r>
        <w:t xml:space="preserve"> good for the world.</w:t>
      </w:r>
      <w:r w:rsidRPr="00053033">
        <w:rPr>
          <w:rStyle w:val="StyleUnderline"/>
        </w:rPr>
        <w:t xml:space="preserve"> It could take place quickly. </w:t>
      </w:r>
      <w:r>
        <w:t>We could have an immigration bill, we could have child separation. We're stuck with these horrible laws. They're horrible laws. What's happening is so sad. It's so sad. And it can be taken care of quickly and beautifully and we'll have safety."</w:t>
      </w:r>
    </w:p>
    <w:p w14:paraId="698E3092" w14:textId="77777777" w:rsidR="00A36FB3" w:rsidRDefault="00A36FB3" w:rsidP="00A36FB3">
      <w:r>
        <w:t>Trump made the remarks when, in fact, it is his own administration's policy to separate immigrant children from their parents at the border. The president himself could immediately put an end to the practice without legislative action.</w:t>
      </w:r>
    </w:p>
    <w:p w14:paraId="0EEA3D04" w14:textId="77777777" w:rsidR="00A36FB3" w:rsidRDefault="00A36FB3" w:rsidP="00A36FB3">
      <w:r>
        <w:t>Family separation came about as a result of the Trump administration's "zero tolerance" policy. The White House decided to prosecute everyone who illegally goes into the United States, leading to children getting separated from parents. The policy marks a departure from the previous two administrations.</w:t>
      </w:r>
    </w:p>
    <w:p w14:paraId="4B336C1D" w14:textId="77777777" w:rsidR="00A36FB3" w:rsidRDefault="00A36FB3" w:rsidP="00A36FB3">
      <w:r>
        <w:t>Senate Minority Leader Chuck Schumer responded to Trump in a statement, saying, "As everyone who has looked at this agrees, this was done by the president, not Democrats."</w:t>
      </w:r>
    </w:p>
    <w:p w14:paraId="0EC76E14" w14:textId="77777777" w:rsidR="00A36FB3" w:rsidRDefault="00A36FB3" w:rsidP="00A36FB3">
      <w:r>
        <w:t>"He can fix it tomorrow if he wants to, and if he doesn't want to, he should own up to the fact that he's doing it," the New York Democrat said.</w:t>
      </w:r>
    </w:p>
    <w:p w14:paraId="13D6AB11" w14:textId="77777777" w:rsidR="00A36FB3" w:rsidRDefault="00A36FB3" w:rsidP="00A36FB3">
      <w:r>
        <w:lastRenderedPageBreak/>
        <w:t>Speaking on Monday, Trump's 2016 Democratic opponent Hillary Clinton called it an "outright lie" to blame Democrats for the policy. The former first lady said she warned that Trump's proposals could lead to such practices during the campaign.</w:t>
      </w:r>
    </w:p>
    <w:p w14:paraId="2D6D6EB0" w14:textId="77777777" w:rsidR="00A36FB3" w:rsidRDefault="00A36FB3" w:rsidP="00A36FB3">
      <w:r>
        <w:t>She also addressed Attorney General Jeff Sessions using a bible verse to defend the practice.</w:t>
      </w:r>
    </w:p>
    <w:p w14:paraId="5A3C22AA" w14:textId="77777777" w:rsidR="00A36FB3" w:rsidRDefault="00A36FB3" w:rsidP="00A36FB3">
      <w:r>
        <w:t>"Those who selectively use the Bible to justify this cruelty are ignoring a central tenant of Christianity," she said. "These policies are not rooted in religion. What is being done using the name of religion is contrary to everything I was ever taught."</w:t>
      </w:r>
    </w:p>
    <w:p w14:paraId="500AAD99" w14:textId="77777777" w:rsidR="00A36FB3" w:rsidRPr="00040476" w:rsidRDefault="00A36FB3" w:rsidP="00A36FB3">
      <w:pPr>
        <w:rPr>
          <w:u w:val="single"/>
        </w:rPr>
      </w:pPr>
      <w:r w:rsidRPr="00053033">
        <w:rPr>
          <w:rStyle w:val="StyleUnderline"/>
        </w:rPr>
        <w:t>Even as bipartisan critics call the practice inhumane and urge the president to end it, his administration has given no sign that it will stop splitting up families. Trump appears to be using it as leverage to pass priorities such as his proposed border wall and limits on legal immigration.</w:t>
      </w:r>
    </w:p>
    <w:p w14:paraId="44B29841" w14:textId="77777777" w:rsidR="00A36FB3" w:rsidRPr="00040476" w:rsidRDefault="00A36FB3" w:rsidP="00A36FB3">
      <w:pPr>
        <w:rPr>
          <w:u w:val="single"/>
        </w:rPr>
      </w:pPr>
      <w:r w:rsidRPr="00053033">
        <w:rPr>
          <w:rStyle w:val="StyleUnderline"/>
        </w:rPr>
        <w:t>The policy could cause political damage to the president and Republicans only months ahead of critical midterm elections.</w:t>
      </w:r>
    </w:p>
    <w:p w14:paraId="1287CF01" w14:textId="77777777" w:rsidR="00A36FB3" w:rsidRPr="00E169B0" w:rsidRDefault="00A36FB3" w:rsidP="00A36FB3">
      <w:r>
        <w:t>Both Sessions and Homeland Security Secretary Kirstjen Nielsen defended the family separation practice on Monday. Nielsen raised eyebrows on Sunday by wrongly denying that it was a Trump administration policy.</w:t>
      </w:r>
    </w:p>
    <w:p w14:paraId="7F1D2796" w14:textId="77777777" w:rsidR="00A36FB3" w:rsidRDefault="00A36FB3" w:rsidP="00A36FB3">
      <w:pPr>
        <w:pStyle w:val="Heading3"/>
      </w:pPr>
      <w:bookmarkStart w:id="50" w:name="_Toc519886915"/>
      <w:r>
        <w:lastRenderedPageBreak/>
        <w:t>Family Separation Unpopular</w:t>
      </w:r>
      <w:bookmarkEnd w:id="50"/>
    </w:p>
    <w:p w14:paraId="1C84979C" w14:textId="77777777" w:rsidR="00A36FB3" w:rsidRPr="0006306C" w:rsidRDefault="00A36FB3" w:rsidP="00A36FB3"/>
    <w:p w14:paraId="20C3D531" w14:textId="77777777" w:rsidR="00A25055" w:rsidRDefault="00A36FB3" w:rsidP="00A36FB3">
      <w:pPr>
        <w:pStyle w:val="Heading4"/>
      </w:pPr>
      <w:r>
        <w:t>Family separation is incredibly unpopular with the electorate – the plan swings voters back to the GOP and decks Democrat enthusiasm</w:t>
      </w:r>
    </w:p>
    <w:p w14:paraId="466A2C0F" w14:textId="723CC7A4" w:rsidR="00A36FB3" w:rsidRPr="003C074B" w:rsidRDefault="00A36FB3" w:rsidP="00A36FB3">
      <w:pPr>
        <w:rPr>
          <w:b/>
          <w:sz w:val="26"/>
          <w:szCs w:val="26"/>
        </w:rPr>
      </w:pPr>
      <w:r w:rsidRPr="003C074B">
        <w:rPr>
          <w:b/>
          <w:sz w:val="26"/>
          <w:szCs w:val="26"/>
        </w:rPr>
        <w:t>Voght, Mother Jones’ DC bureau, Editorial fellow, 6/22/18</w:t>
      </w:r>
    </w:p>
    <w:p w14:paraId="72290BD8" w14:textId="77777777" w:rsidR="00A36FB3" w:rsidRDefault="00A36FB3" w:rsidP="00A36FB3">
      <w:r>
        <w:t xml:space="preserve">[Kara, 6/22/18, Mother Jones, “Democrats Are Going to Make Family Separation a Big Issue in the Midterms,” </w:t>
      </w:r>
      <w:hyperlink r:id="rId62" w:history="1">
        <w:r w:rsidRPr="00AB1EA5">
          <w:rPr>
            <w:rStyle w:val="Hyperlink"/>
          </w:rPr>
          <w:t>https://www.motherjones.com/politics/2018/06/democrats-family-separation-immigration-midterms-congress-trump/</w:t>
        </w:r>
      </w:hyperlink>
      <w:r>
        <w:t>, accessed 7/16/18, JPA]</w:t>
      </w:r>
    </w:p>
    <w:p w14:paraId="2BB859DA" w14:textId="77777777" w:rsidR="00A36FB3" w:rsidRPr="00FA5CCF" w:rsidRDefault="00A36FB3" w:rsidP="00A36FB3"/>
    <w:p w14:paraId="5A5BC7C0" w14:textId="77777777" w:rsidR="00A36FB3" w:rsidRPr="003B45AB" w:rsidRDefault="00A36FB3" w:rsidP="00A36FB3">
      <w:pPr>
        <w:rPr>
          <w:u w:val="single"/>
        </w:rPr>
      </w:pPr>
      <w:r w:rsidRPr="002C5208">
        <w:rPr>
          <w:rStyle w:val="StyleUnderline"/>
        </w:rPr>
        <w:t xml:space="preserve">Public opinion was not on the side of Republican lawmakers </w:t>
      </w:r>
      <w:r>
        <w:t>this week.</w:t>
      </w:r>
      <w:r w:rsidRPr="002C5208">
        <w:rPr>
          <w:rStyle w:val="StyleUnderline"/>
        </w:rPr>
        <w:t xml:space="preserve"> Two-thirds of Americans, and nearly 60 percent of Republicans, disapproved of the Trump administration’s policy that separated children from undocumented parents prosecuted for entering the United States.</w:t>
      </w:r>
      <w:r>
        <w:t xml:space="preserve"> And </w:t>
      </w:r>
      <w:r w:rsidRPr="002C5208">
        <w:rPr>
          <w:rStyle w:val="StyleUnderline"/>
        </w:rPr>
        <w:t>Democrats, vying to take control of the House this fall, pounced on that public outcry as they hammered Republicans for their tacit complicity with the administration’s policy</w:t>
      </w:r>
      <w:r>
        <w:t>. “House Republicans have seemed to walk away from a piece of legislation that would allow us to address this issue and to fix it,” Rep. Ben Ray Luján (D-N.M.), t</w:t>
      </w:r>
      <w:r w:rsidRPr="002C5208">
        <w:rPr>
          <w:rStyle w:val="StyleUnderline"/>
        </w:rPr>
        <w:t xml:space="preserve">he chairman of the Democratic Congressional Campaign Committee, said </w:t>
      </w:r>
      <w:r w:rsidRPr="002C5208">
        <w:t>on ABC this past Sunday.</w:t>
      </w:r>
      <w:r w:rsidRPr="002C5208">
        <w:rPr>
          <w:rStyle w:val="StyleUnderline"/>
        </w:rPr>
        <w:t xml:space="preserve"> “I think this is going to be devastating for House Republicans that made promises to their constituents.”</w:t>
      </w:r>
    </w:p>
    <w:p w14:paraId="0E0AFC80" w14:textId="77777777" w:rsidR="00A36FB3" w:rsidRPr="003B45AB" w:rsidRDefault="00A36FB3" w:rsidP="00A36FB3">
      <w:pPr>
        <w:rPr>
          <w:rStyle w:val="StyleUnderline"/>
        </w:rPr>
      </w:pPr>
      <w:r>
        <w:t xml:space="preserve">On Wednesday, President Trump signed an executive order that keeps families together while parents face criminal charges. But the order did not end the “zero-tolerance” initiative that arrests undocumented parents for crossing the border, nor did it clarify how long these families would be detained. The order also didn’t reunite families that had already been separated. And so, </w:t>
      </w:r>
      <w:r w:rsidRPr="003B45AB">
        <w:rPr>
          <w:rStyle w:val="StyleUnderline"/>
        </w:rPr>
        <w:t>while the family separation practice may have ceased, Democrats running for Congress plan to capitalize on those linger questions in hopes of channeling outrage into votes for the 2018 midterms.</w:t>
      </w:r>
    </w:p>
    <w:p w14:paraId="5685759E" w14:textId="77777777" w:rsidR="00A36FB3" w:rsidRDefault="00A36FB3" w:rsidP="00A36FB3"/>
    <w:p w14:paraId="58FE144D" w14:textId="77777777" w:rsidR="00A36FB3" w:rsidRDefault="00A36FB3" w:rsidP="00A36FB3">
      <w:pPr>
        <w:pStyle w:val="Heading4"/>
      </w:pPr>
      <w:r>
        <w:t>Family separation policy is massively unpopular – voter polls prove</w:t>
      </w:r>
    </w:p>
    <w:p w14:paraId="265DA903" w14:textId="77777777" w:rsidR="00A36FB3" w:rsidRPr="00C3313E" w:rsidRDefault="00A36FB3" w:rsidP="00A36FB3">
      <w:pPr>
        <w:rPr>
          <w:b/>
          <w:sz w:val="26"/>
          <w:szCs w:val="26"/>
        </w:rPr>
      </w:pPr>
      <w:r w:rsidRPr="00C3313E">
        <w:rPr>
          <w:b/>
          <w:sz w:val="26"/>
          <w:szCs w:val="26"/>
        </w:rPr>
        <w:t>Vesoulis, Time Magazine, Journalist, 6/18/18</w:t>
      </w:r>
    </w:p>
    <w:p w14:paraId="7229A62A" w14:textId="77777777" w:rsidR="00A36FB3" w:rsidRDefault="00A36FB3" w:rsidP="00A36FB3">
      <w:r>
        <w:t xml:space="preserve">[Abby, 6/18/18, Time, “Republicans Were the Only Group in This Poll to Support Trump's Family Separation Policy,” </w:t>
      </w:r>
      <w:hyperlink r:id="rId63" w:history="1">
        <w:r w:rsidRPr="00AB1EA5">
          <w:rPr>
            <w:rStyle w:val="Hyperlink"/>
          </w:rPr>
          <w:t>http://time.com/5315110/family-separation-policy-polling-republicans/</w:t>
        </w:r>
      </w:hyperlink>
      <w:r>
        <w:t>, accessed 7/16/18, JPA]</w:t>
      </w:r>
    </w:p>
    <w:p w14:paraId="42D87D70" w14:textId="77777777" w:rsidR="00A36FB3" w:rsidRPr="00A81B67" w:rsidRDefault="00A36FB3" w:rsidP="00A36FB3"/>
    <w:p w14:paraId="065105FC" w14:textId="77777777" w:rsidR="00A36FB3" w:rsidRPr="00040476" w:rsidRDefault="00A36FB3" w:rsidP="00A36FB3">
      <w:pPr>
        <w:rPr>
          <w:u w:val="single"/>
        </w:rPr>
      </w:pPr>
      <w:r w:rsidRPr="007D75B8">
        <w:rPr>
          <w:rStyle w:val="StyleUnderline"/>
        </w:rPr>
        <w:t>Two-thirds of Americans oppose a policy that has led to more than 2,000 children being separated from their parents at the U.S. border, and Republicans were the only group polled who support it.</w:t>
      </w:r>
    </w:p>
    <w:p w14:paraId="6D5F5548" w14:textId="77777777" w:rsidR="00A36FB3" w:rsidRPr="00040476" w:rsidRDefault="00A36FB3" w:rsidP="00A36FB3">
      <w:pPr>
        <w:rPr>
          <w:u w:val="single"/>
        </w:rPr>
      </w:pPr>
      <w:r>
        <w:t xml:space="preserve">In a survey by Quinnipiac University, </w:t>
      </w:r>
      <w:r w:rsidRPr="007D75B8">
        <w:rPr>
          <w:rStyle w:val="StyleUnderline"/>
        </w:rPr>
        <w:t>66% of respondents said they oppose a Trump Administration policy that has led to family separations, while only 27% supported it.</w:t>
      </w:r>
    </w:p>
    <w:p w14:paraId="7D57A8F5" w14:textId="77777777" w:rsidR="00A36FB3" w:rsidRPr="00CC7969" w:rsidRDefault="00A36FB3" w:rsidP="00A36FB3">
      <w:pPr>
        <w:rPr>
          <w:rStyle w:val="StyleUnderline"/>
        </w:rPr>
      </w:pPr>
      <w:r w:rsidRPr="00CC7969">
        <w:rPr>
          <w:rStyle w:val="StyleUnderline"/>
        </w:rPr>
        <w:t>But Republicans in the poll backed the policy by 55%, the only party, gender, education, age or racial group to support it.</w:t>
      </w:r>
    </w:p>
    <w:p w14:paraId="26F9BE4F" w14:textId="77777777" w:rsidR="00A36FB3" w:rsidRDefault="00A36FB3" w:rsidP="00A36FB3">
      <w:r>
        <w:lastRenderedPageBreak/>
        <w:t>Trump himself has falsely blamed Democrats for the policy and said that he is not happy with it. Adviser Kellyanne Conway said over the weekend that “nobody likes” the policy.</w:t>
      </w:r>
    </w:p>
    <w:p w14:paraId="5606A78D" w14:textId="77777777" w:rsidR="00A36FB3" w:rsidRDefault="00A36FB3" w:rsidP="00A36FB3">
      <w:r>
        <w:t>“Nobody likes seeing babies ripped from their mothers’ arms,” she said on NBC’s “Meet the Press.” “As a mother, as a Catholic, as somebody who has got a conscience. … I will tell you that nobody likes this policy.”</w:t>
      </w:r>
    </w:p>
    <w:p w14:paraId="5856B7AB" w14:textId="77777777" w:rsidR="00A36FB3" w:rsidRDefault="00A36FB3" w:rsidP="00A36FB3">
      <w:r>
        <w:t>Speaking at a White House event on space Monday, Trump argued that Democrats could end the policy imposed by Attorney General Jeff Sessions if they worked with Republicans to overhaul immigration laws.</w:t>
      </w:r>
    </w:p>
    <w:p w14:paraId="11D10719" w14:textId="77777777" w:rsidR="00A36FB3" w:rsidRPr="007D75B8" w:rsidRDefault="00A36FB3" w:rsidP="00A36FB3">
      <w:r>
        <w:t>The poll surveyed over 900 voters across the country and had a margin of error of plus or minus approximately four percentage points.</w:t>
      </w:r>
    </w:p>
    <w:p w14:paraId="1B09F3BF" w14:textId="77777777" w:rsidR="00A36FB3" w:rsidRDefault="00A36FB3" w:rsidP="00A36FB3">
      <w:pPr>
        <w:pStyle w:val="Heading3"/>
      </w:pPr>
      <w:bookmarkStart w:id="51" w:name="_Toc519886916"/>
      <w:r>
        <w:lastRenderedPageBreak/>
        <w:t>Family Reunification Nexus Question of Midterms</w:t>
      </w:r>
      <w:bookmarkEnd w:id="51"/>
    </w:p>
    <w:p w14:paraId="67D89990" w14:textId="77777777" w:rsidR="00A36FB3" w:rsidRPr="0006306C" w:rsidRDefault="00A36FB3" w:rsidP="00A36FB3"/>
    <w:p w14:paraId="7B880579" w14:textId="77777777" w:rsidR="00A36FB3" w:rsidRDefault="00A36FB3" w:rsidP="00A36FB3">
      <w:pPr>
        <w:pStyle w:val="Heading4"/>
      </w:pPr>
      <w:r>
        <w:t>Link – Family separation reform will determine who wins the midterms, if the GOP can end it they will win</w:t>
      </w:r>
    </w:p>
    <w:p w14:paraId="2C46DCD5" w14:textId="77777777" w:rsidR="00A36FB3" w:rsidRPr="009314B7" w:rsidRDefault="00A36FB3" w:rsidP="00A36FB3">
      <w:pPr>
        <w:rPr>
          <w:b/>
          <w:sz w:val="26"/>
          <w:szCs w:val="26"/>
        </w:rPr>
      </w:pPr>
      <w:r w:rsidRPr="009314B7">
        <w:rPr>
          <w:b/>
          <w:sz w:val="26"/>
          <w:szCs w:val="26"/>
        </w:rPr>
        <w:t>Garcia, Roll Call, 6/19/18</w:t>
      </w:r>
    </w:p>
    <w:p w14:paraId="3592A42E" w14:textId="77777777" w:rsidR="00A36FB3" w:rsidRDefault="00A36FB3" w:rsidP="00A36FB3">
      <w:r>
        <w:t xml:space="preserve">[Eric, 6/19/18, Roll Call, “Congressional Campaigns Weaponize Family Separation Policy,” </w:t>
      </w:r>
      <w:hyperlink r:id="rId64" w:history="1">
        <w:r w:rsidRPr="00AB1EA5">
          <w:rPr>
            <w:rStyle w:val="Hyperlink"/>
          </w:rPr>
          <w:t>https://www.rollcall.com/news/politics/family-separation-policy-becomes-campaign-weapon</w:t>
        </w:r>
      </w:hyperlink>
      <w:r>
        <w:t>, accessed 7/16/18, JPA]</w:t>
      </w:r>
    </w:p>
    <w:p w14:paraId="55B15984" w14:textId="77777777" w:rsidR="00A36FB3" w:rsidRPr="00BB2B8F" w:rsidRDefault="00A36FB3" w:rsidP="00A36FB3"/>
    <w:p w14:paraId="0FC410DF" w14:textId="77777777" w:rsidR="00A36FB3" w:rsidRPr="00040476" w:rsidRDefault="00A36FB3" w:rsidP="00A36FB3">
      <w:pPr>
        <w:rPr>
          <w:u w:val="single"/>
        </w:rPr>
      </w:pPr>
      <w:r w:rsidRPr="00BB2B8F">
        <w:rPr>
          <w:rStyle w:val="StyleUnderline"/>
        </w:rPr>
        <w:t>Candidates in both parties who are running in tight races want to weaponize the policy of separating child migrants from their parents at the U.S-Mexico border.</w:t>
      </w:r>
    </w:p>
    <w:p w14:paraId="6FC7EE69" w14:textId="77777777" w:rsidR="00A36FB3" w:rsidRDefault="00A36FB3" w:rsidP="00A36FB3">
      <w:r w:rsidRPr="00BB2B8F">
        <w:rPr>
          <w:rStyle w:val="StyleUnderline"/>
        </w:rPr>
        <w:t>In Texas’ Senate race, Democratic Rep. Beto O’Rourke,</w:t>
      </w:r>
      <w:r>
        <w:t xml:space="preserve"> whose district includes El Paso, s</w:t>
      </w:r>
      <w:r w:rsidRPr="00BB2B8F">
        <w:rPr>
          <w:rStyle w:val="StyleUnderline"/>
        </w:rPr>
        <w:t>taged a march to the border crossing in Tornillo, where children of migrant families from Central America are being held.</w:t>
      </w:r>
      <w:r>
        <w:t xml:space="preserve"> He was joined by Texas' Democratic candidate for governor Lupe Valdez.</w:t>
      </w:r>
    </w:p>
    <w:p w14:paraId="64122336" w14:textId="77777777" w:rsidR="00A36FB3" w:rsidRDefault="00A36FB3" w:rsidP="00A36FB3">
      <w:r>
        <w:t>O'Rourke previously visited a detention facility in McAllen.</w:t>
      </w:r>
    </w:p>
    <w:p w14:paraId="26DDAC34" w14:textId="77777777" w:rsidR="00A36FB3" w:rsidRDefault="00A36FB3" w:rsidP="00A36FB3">
      <w:r>
        <w:t>“What's happening right now, it’s on us, all of us — no person, no party, no administration however powerful. It’s on all of us, the people of America,” O’Rourke said in an email to his supporters.</w:t>
      </w:r>
    </w:p>
    <w:p w14:paraId="21241BB6" w14:textId="77777777" w:rsidR="00A36FB3" w:rsidRPr="00040476" w:rsidRDefault="00A36FB3" w:rsidP="00A36FB3">
      <w:pPr>
        <w:rPr>
          <w:u w:val="single"/>
        </w:rPr>
      </w:pPr>
      <w:r w:rsidRPr="00BB2B8F">
        <w:rPr>
          <w:rStyle w:val="StyleUnderline"/>
        </w:rPr>
        <w:t>O’Rourke is challenging incumbent Sen. Ted Cruz, who late Monday announced legislation to keep immigrant families together and guarantee review of their cases within 72 hours.</w:t>
      </w:r>
    </w:p>
    <w:p w14:paraId="0147E046" w14:textId="77777777" w:rsidR="00A36FB3" w:rsidRPr="00040476" w:rsidRDefault="00A36FB3" w:rsidP="00A36FB3">
      <w:pPr>
        <w:rPr>
          <w:u w:val="single"/>
        </w:rPr>
      </w:pPr>
      <w:r>
        <w:t>“</w:t>
      </w:r>
      <w:r w:rsidRPr="00BB2B8F">
        <w:rPr>
          <w:rStyle w:val="StyleUnderline"/>
        </w:rPr>
        <w:t xml:space="preserve">Children belong with their mothers and fathers,” Cruz said in a statement announcing his legislation. </w:t>
      </w:r>
      <w:r>
        <w:t xml:space="preserve">“Once their cases have been adjudicated — </w:t>
      </w:r>
      <w:r w:rsidRPr="00BB2B8F">
        <w:rPr>
          <w:rStyle w:val="StyleUnderline"/>
        </w:rPr>
        <w:t>under my legislation, in no longer than 14 days — those who meet the legal standard should be granted asylum and those who don’t should be immediately returned to their home country.</w:t>
      </w:r>
    </w:p>
    <w:p w14:paraId="28D8B9DB" w14:textId="77777777" w:rsidR="00A25055" w:rsidRDefault="00A36FB3" w:rsidP="00A36FB3">
      <w:r>
        <w:t>Cruz’s announcement came just days after he defended the separation policy.</w:t>
      </w:r>
    </w:p>
    <w:p w14:paraId="169BF9AC" w14:textId="13D68C80" w:rsidR="00A36FB3" w:rsidRDefault="00A36FB3" w:rsidP="00A36FB3">
      <w:r>
        <w:t>“When you see reporters, when you see Democrats saying, ‘Don’t separate kids from their parents,’ what they’re really saying is ‘Don’t arrest illegal aliens,” he said at the Texas Republican convention on Saturday, according to the Dallas Morning News.</w:t>
      </w:r>
    </w:p>
    <w:p w14:paraId="78C5F21B" w14:textId="77777777" w:rsidR="00A36FB3" w:rsidRDefault="00A36FB3" w:rsidP="00A36FB3">
      <w:r>
        <w:t>Cruz’s campaign office referred questions about his legislation to his Senate office. When asked whether Cruz had changed his position since Saturday, Cruz’s Senate office said it would have a comment when the text of his legislation was released.</w:t>
      </w:r>
    </w:p>
    <w:p w14:paraId="5CE5DF9B" w14:textId="77777777" w:rsidR="00A36FB3" w:rsidRDefault="00A36FB3" w:rsidP="00A36FB3">
      <w:r w:rsidRPr="00BB2B8F">
        <w:rPr>
          <w:rStyle w:val="StyleUnderline"/>
        </w:rPr>
        <w:t>Polls show most Americans oppose the policy of separating migrant families — by a 2-1 margin</w:t>
      </w:r>
      <w:r>
        <w:t xml:space="preserve"> in a Qunnipiac University poll released Monday. But the poll showed 55 percent of Republican voters support the president’s policy.</w:t>
      </w:r>
    </w:p>
    <w:p w14:paraId="79C0296D" w14:textId="77777777" w:rsidR="00A36FB3" w:rsidRPr="00040476" w:rsidRDefault="00A36FB3" w:rsidP="00A36FB3">
      <w:pPr>
        <w:rPr>
          <w:u w:val="single"/>
        </w:rPr>
      </w:pPr>
      <w:r w:rsidRPr="00BB2B8F">
        <w:rPr>
          <w:rStyle w:val="StyleUnderline"/>
        </w:rPr>
        <w:t>The issue has become another divisive one on in battleground races that will determine who controls Congress after the midterm elections.</w:t>
      </w:r>
    </w:p>
    <w:p w14:paraId="5C023EEB" w14:textId="77777777" w:rsidR="00A36FB3" w:rsidRPr="00BB2B8F" w:rsidRDefault="00A36FB3" w:rsidP="00A36FB3">
      <w:pPr>
        <w:rPr>
          <w:rStyle w:val="StyleUnderline"/>
        </w:rPr>
      </w:pPr>
      <w:r w:rsidRPr="00BB2B8F">
        <w:rPr>
          <w:rStyle w:val="StyleUnderline"/>
        </w:rPr>
        <w:t>Conservative opinion makers were warning the policy could backfire on Republicans, with the Wall Street Journal worrying that Republicans risk losing the midterms because of the policy.</w:t>
      </w:r>
    </w:p>
    <w:p w14:paraId="5D34B52E" w14:textId="77777777" w:rsidR="00A36FB3" w:rsidRPr="00BB2B8F" w:rsidRDefault="00A36FB3" w:rsidP="00A36FB3">
      <w:pPr>
        <w:rPr>
          <w:rStyle w:val="StyleUnderline"/>
        </w:rPr>
      </w:pPr>
    </w:p>
    <w:p w14:paraId="0DA88891" w14:textId="2F914C9B" w:rsidR="00F826D2" w:rsidRDefault="00F826D2" w:rsidP="00F826D2">
      <w:pPr>
        <w:pStyle w:val="Heading2"/>
      </w:pPr>
      <w:bookmarkStart w:id="52" w:name="_Toc519886917"/>
      <w:r>
        <w:lastRenderedPageBreak/>
        <w:t>MAVNI</w:t>
      </w:r>
      <w:bookmarkEnd w:id="52"/>
    </w:p>
    <w:p w14:paraId="7434A19C" w14:textId="77777777" w:rsidR="00F826D2" w:rsidRPr="00F826D2" w:rsidRDefault="00F826D2" w:rsidP="00F826D2"/>
    <w:p w14:paraId="1691A421" w14:textId="2762A033" w:rsidR="00F826D2" w:rsidRDefault="00F826D2" w:rsidP="00F826D2">
      <w:pPr>
        <w:pStyle w:val="Heading3"/>
      </w:pPr>
      <w:bookmarkStart w:id="53" w:name="_Toc519886918"/>
      <w:r>
        <w:lastRenderedPageBreak/>
        <w:t>Veterans Key to GOP Victory</w:t>
      </w:r>
      <w:bookmarkEnd w:id="53"/>
    </w:p>
    <w:p w14:paraId="6C5240F5" w14:textId="77777777" w:rsidR="00F826D2" w:rsidRPr="000B0CF2" w:rsidRDefault="00F826D2" w:rsidP="00F826D2"/>
    <w:p w14:paraId="2A92E5F9" w14:textId="77777777" w:rsidR="00F826D2" w:rsidRDefault="00F826D2" w:rsidP="00F826D2">
      <w:pPr>
        <w:pStyle w:val="Heading4"/>
      </w:pPr>
      <w:r>
        <w:t>Veterans are key for the Trump coalition in the midterms – they care about prestige and veterans’ issues</w:t>
      </w:r>
    </w:p>
    <w:p w14:paraId="608D5BBE" w14:textId="77777777" w:rsidR="00F826D2" w:rsidRDefault="00F826D2" w:rsidP="00F826D2">
      <w:pPr>
        <w:rPr>
          <w:b/>
        </w:rPr>
      </w:pPr>
      <w:r>
        <w:rPr>
          <w:b/>
        </w:rPr>
        <w:t>Khalid, NPR, political reporter, 18</w:t>
      </w:r>
    </w:p>
    <w:p w14:paraId="2A058382" w14:textId="77777777" w:rsidR="00F826D2" w:rsidRDefault="00F826D2" w:rsidP="00F826D2">
      <w:r>
        <w:t xml:space="preserve">[Asma, July 8, 2018, National Public Radio, “GOP Enthusiasm Fueled By Trump Could Undercut Democrats' Midterm Hopes,” </w:t>
      </w:r>
      <w:hyperlink r:id="rId65" w:history="1">
        <w:r w:rsidRPr="00A002EA">
          <w:rPr>
            <w:rStyle w:val="Hyperlink"/>
          </w:rPr>
          <w:t>https://www.npr.org/2018/07/08/626267768/gop-enthusiasm-fueled-by-trump-could-undercut-democrats-midterm-hopes</w:t>
        </w:r>
      </w:hyperlink>
      <w:r>
        <w:t>, Accessed 7/18/18, GDI-GFerrer-Falto]</w:t>
      </w:r>
    </w:p>
    <w:p w14:paraId="3092D2E4" w14:textId="77777777" w:rsidR="00F826D2" w:rsidRPr="009A7568" w:rsidRDefault="00F826D2" w:rsidP="00F826D2"/>
    <w:p w14:paraId="0BB1454E" w14:textId="77777777" w:rsidR="00F826D2" w:rsidRDefault="00F826D2" w:rsidP="00F826D2">
      <w:r w:rsidRPr="009A7568">
        <w:rPr>
          <w:rStyle w:val="StyleUnderline"/>
        </w:rPr>
        <w:t>Another key part of the Trump coalition are veterans. They</w:t>
      </w:r>
      <w:r>
        <w:t xml:space="preserve"> broadly </w:t>
      </w:r>
      <w:r w:rsidRPr="009A7568">
        <w:rPr>
          <w:rStyle w:val="StyleUnderline"/>
        </w:rPr>
        <w:t>supported the president in 2016</w:t>
      </w:r>
      <w:r>
        <w:t>, and many remain thoroughly satisfied with his job performance.</w:t>
      </w:r>
    </w:p>
    <w:p w14:paraId="2ABC77F6" w14:textId="77777777" w:rsidR="00F826D2" w:rsidRPr="009A7568" w:rsidRDefault="00F826D2" w:rsidP="00F826D2">
      <w:pPr>
        <w:rPr>
          <w:rStyle w:val="StyleUnderline"/>
        </w:rPr>
      </w:pPr>
      <w:r w:rsidRPr="009A7568">
        <w:rPr>
          <w:rStyle w:val="StyleUnderline"/>
        </w:rPr>
        <w:t>Interviews with about a dozen veterans in West Virginia — a state with one of the highest proportions of veterans in the country, at 9 percent of the population — uncovered widespread support for the president's policies.</w:t>
      </w:r>
    </w:p>
    <w:p w14:paraId="1B52DBCE" w14:textId="77777777" w:rsidR="00F826D2" w:rsidRDefault="00F826D2" w:rsidP="00F826D2">
      <w:r>
        <w:t>"I think he's done a great job," said Rudy Varney, a Vietnam War veteran in Logan County. "He got the [budget] increase for the military. And our soldiers."</w:t>
      </w:r>
    </w:p>
    <w:p w14:paraId="54C73398" w14:textId="77777777" w:rsidR="00F826D2" w:rsidRDefault="00F826D2" w:rsidP="00F826D2">
      <w:r>
        <w:t xml:space="preserve">But Varney's </w:t>
      </w:r>
      <w:r w:rsidRPr="009A7568">
        <w:rPr>
          <w:rStyle w:val="StyleUnderline"/>
        </w:rPr>
        <w:t>appreciation of Trump is not just about money — it's about prestige</w:t>
      </w:r>
      <w:r>
        <w:t>. He loves the president's idea of a military parade on Veterans Day.</w:t>
      </w:r>
    </w:p>
    <w:p w14:paraId="79132C2D" w14:textId="77777777" w:rsidR="00F826D2" w:rsidRDefault="00F826D2" w:rsidP="00F826D2">
      <w:r>
        <w:t>"All the other countries do that," he said. "That doesn't mean we went plum crazy and ready to raid people's homes or nothing. That's just showing our military force. And letting the public know what the military is all about and their weapons."</w:t>
      </w:r>
    </w:p>
    <w:p w14:paraId="6F92B201" w14:textId="77777777" w:rsidR="00F826D2" w:rsidRDefault="00F826D2" w:rsidP="00F826D2">
      <w:r>
        <w:t>The parade idea is popular, in part, because it seems to demonstrate how Trump feels about the military. "President Trump seems to have the heart of veterans," said Donnie Wells, another Vietnam veteran. "He's done more in the short time he's been in office than any of the other presidents ... as far as being up front and vocal about the veterans."</w:t>
      </w:r>
    </w:p>
    <w:p w14:paraId="69C3D3B6" w14:textId="77777777" w:rsidR="00F826D2" w:rsidRDefault="00F826D2" w:rsidP="00F826D2">
      <w:r w:rsidRPr="009A7568">
        <w:rPr>
          <w:rStyle w:val="StyleUnderline"/>
        </w:rPr>
        <w:t>But the question of how this will translate to the midterms is unclear. Multiple Trump voters also praised Sen. Joe Manchin, D-W.Va., for fighting for veterans issues</w:t>
      </w:r>
      <w:r>
        <w:t xml:space="preserve">. </w:t>
      </w:r>
      <w:r w:rsidRPr="00417DB4">
        <w:t>Manchin is a well-known retail politician, and one GOP voter specifically cited a health issue that he said Manchin helped him resolve.</w:t>
      </w:r>
    </w:p>
    <w:p w14:paraId="189DD6FE" w14:textId="77777777" w:rsidR="00F826D2" w:rsidRPr="00115F8F" w:rsidRDefault="00F826D2" w:rsidP="00F826D2"/>
    <w:p w14:paraId="7A4D9AFF" w14:textId="77777777" w:rsidR="00F826D2" w:rsidRDefault="00F826D2" w:rsidP="00F826D2">
      <w:pPr>
        <w:pStyle w:val="Heading4"/>
      </w:pPr>
      <w:r>
        <w:t>Veterans are a key demographic for the midterms – traditionally lean right and are really important for candidate successes</w:t>
      </w:r>
    </w:p>
    <w:p w14:paraId="0E4028D8" w14:textId="77777777" w:rsidR="00F826D2" w:rsidRDefault="00F826D2" w:rsidP="00F826D2">
      <w:pPr>
        <w:rPr>
          <w:b/>
        </w:rPr>
      </w:pPr>
      <w:r>
        <w:rPr>
          <w:b/>
        </w:rPr>
        <w:t>Sequeira, Callhub, 18</w:t>
      </w:r>
    </w:p>
    <w:p w14:paraId="4E6B91DA" w14:textId="77777777" w:rsidR="00F826D2" w:rsidRDefault="00F826D2" w:rsidP="00F826D2">
      <w:r>
        <w:t xml:space="preserve">[Sheela, April 12, 2018, Callhub, “Using Key Voter Demographics to Win Your Election in 2018,” </w:t>
      </w:r>
      <w:hyperlink r:id="rId66" w:history="1">
        <w:r w:rsidRPr="00A002EA">
          <w:rPr>
            <w:rStyle w:val="Hyperlink"/>
          </w:rPr>
          <w:t>https://callhub.io/key-voter-demographics-2018/</w:t>
        </w:r>
      </w:hyperlink>
      <w:r>
        <w:t>, Accessed 7/18/18, GDI-GFerrer-Falto]</w:t>
      </w:r>
    </w:p>
    <w:p w14:paraId="0FC7388E" w14:textId="77777777" w:rsidR="00F826D2" w:rsidRPr="000B0CF2" w:rsidRDefault="00F826D2" w:rsidP="00F826D2"/>
    <w:p w14:paraId="68D169B0" w14:textId="77777777" w:rsidR="00F826D2" w:rsidRDefault="00F826D2" w:rsidP="00F826D2">
      <w:r>
        <w:t>Veterans</w:t>
      </w:r>
    </w:p>
    <w:p w14:paraId="44D0776E" w14:textId="4254D10C" w:rsidR="00F826D2" w:rsidRPr="000B0CF2" w:rsidRDefault="00F826D2" w:rsidP="00F826D2">
      <w:pPr>
        <w:rPr>
          <w:rStyle w:val="StyleUnderline"/>
        </w:rPr>
      </w:pPr>
      <w:r w:rsidRPr="000B0CF2">
        <w:rPr>
          <w:rStyle w:val="StyleUnderline"/>
        </w:rPr>
        <w:lastRenderedPageBreak/>
        <w:t>A tried-but-true demographic segment that will remain important in 2018 is military veterans.</w:t>
      </w:r>
      <w:r w:rsidR="00A25055">
        <w:rPr>
          <w:rStyle w:val="StyleUnderline"/>
        </w:rPr>
        <w:t xml:space="preserve"> </w:t>
      </w:r>
      <w:r>
        <w:t xml:space="preserve">Not surprisingly, </w:t>
      </w:r>
      <w:r w:rsidRPr="000B0CF2">
        <w:rPr>
          <w:rStyle w:val="StyleUnderline"/>
        </w:rPr>
        <w:t>polling data shows that veterans care about military</w:t>
      </w:r>
      <w:r>
        <w:t xml:space="preserve"> spending and </w:t>
      </w:r>
      <w:r w:rsidRPr="000B0CF2">
        <w:rPr>
          <w:rStyle w:val="StyleUnderline"/>
        </w:rPr>
        <w:t>issues</w:t>
      </w:r>
      <w:r>
        <w:t>, as well as issues surrounding veterans’ benefits.</w:t>
      </w:r>
      <w:r w:rsidR="00A25055">
        <w:t xml:space="preserve"> </w:t>
      </w:r>
      <w:r w:rsidRPr="000B0CF2">
        <w:rPr>
          <w:rStyle w:val="StyleUnderline"/>
        </w:rPr>
        <w:t>Thus</w:t>
      </w:r>
      <w:r>
        <w:t xml:space="preserve">, those </w:t>
      </w:r>
      <w:r w:rsidRPr="000B0CF2">
        <w:rPr>
          <w:rStyle w:val="StyleUnderline"/>
        </w:rPr>
        <w:t>who have served in the military tend to lean slightly to the right</w:t>
      </w:r>
      <w:r>
        <w:t>, with Republicans and conservatives being perceived as stronger advocates for the military in general and veterans in particular.</w:t>
      </w:r>
      <w:r w:rsidR="00A25055">
        <w:t xml:space="preserve"> </w:t>
      </w:r>
      <w:r w:rsidRPr="000B0CF2">
        <w:rPr>
          <w:rStyle w:val="StyleUnderline"/>
        </w:rPr>
        <w:t>This issue will be particularly important for federal candidates in light of recent mishaps at the Department of Veterans Affairs.</w:t>
      </w:r>
    </w:p>
    <w:p w14:paraId="055EF827" w14:textId="77777777" w:rsidR="00F826D2" w:rsidRPr="00C508ED" w:rsidRDefault="00F826D2" w:rsidP="00F826D2"/>
    <w:p w14:paraId="3021BF2C" w14:textId="19AFCADC" w:rsidR="00B96650" w:rsidRDefault="00B96650" w:rsidP="005A593A">
      <w:pPr>
        <w:pStyle w:val="Heading2"/>
      </w:pPr>
      <w:bookmarkStart w:id="54" w:name="_Toc519886919"/>
      <w:r>
        <w:lastRenderedPageBreak/>
        <w:t>Internal Links</w:t>
      </w:r>
      <w:bookmarkEnd w:id="54"/>
    </w:p>
    <w:p w14:paraId="08062587" w14:textId="6EDA6A15" w:rsidR="00B96650" w:rsidRDefault="00B96650" w:rsidP="00B96650"/>
    <w:p w14:paraId="31D20FF6" w14:textId="77777777" w:rsidR="00B96650" w:rsidRDefault="00B96650" w:rsidP="00B96650">
      <w:pPr>
        <w:pStyle w:val="Heading3"/>
      </w:pPr>
      <w:bookmarkStart w:id="55" w:name="_Toc519886920"/>
      <w:r>
        <w:lastRenderedPageBreak/>
        <w:t>Internal Link – Dems Check Trump</w:t>
      </w:r>
      <w:bookmarkEnd w:id="55"/>
    </w:p>
    <w:p w14:paraId="62BB0DA8" w14:textId="77777777" w:rsidR="00B96650" w:rsidRDefault="00B96650" w:rsidP="00B96650"/>
    <w:p w14:paraId="5AA8882D" w14:textId="77777777" w:rsidR="00A25055" w:rsidRDefault="00B96650" w:rsidP="00B96650">
      <w:pPr>
        <w:pStyle w:val="Heading4"/>
      </w:pPr>
      <w:r>
        <w:t>Internal link – Democrats check Trump</w:t>
      </w:r>
    </w:p>
    <w:p w14:paraId="70B13924" w14:textId="1D5ED89C" w:rsidR="00B96650" w:rsidRPr="00086776" w:rsidRDefault="00B96650" w:rsidP="00B96650">
      <w:pPr>
        <w:rPr>
          <w:rStyle w:val="Style13ptBold"/>
        </w:rPr>
      </w:pPr>
      <w:r>
        <w:rPr>
          <w:rStyle w:val="Style13ptBold"/>
        </w:rPr>
        <w:t>DeBonis, Washington Post Congress writer &amp; Sullivan, Washington Post national politics writer, 7-17-18</w:t>
      </w:r>
    </w:p>
    <w:p w14:paraId="59EA1961" w14:textId="77777777" w:rsidR="00B96650" w:rsidRDefault="00B96650" w:rsidP="00B96650">
      <w:r>
        <w:t xml:space="preserve">[Mike &amp; Sean, 7-17-18, Washington Post, “After Helsinki, Democrats see chance to capitalize on Trump’s embrace of Russia”, </w:t>
      </w:r>
      <w:hyperlink r:id="rId67" w:history="1">
        <w:r w:rsidRPr="00CF2875">
          <w:rPr>
            <w:rStyle w:val="Hyperlink"/>
          </w:rPr>
          <w:t>https://www.washingtonpost.com/powerpost/after-helsinki-democrats-see-chance-to-capitalize-on-trumps-embrace-of-russia/2018/07/17/d92f5c94-89e7-11e8-8aea-86e88ae760d8_story.html?utm_term=.436f9f6b164b</w:t>
        </w:r>
      </w:hyperlink>
      <w:r>
        <w:t>, accessed 7-18-18, AFB]</w:t>
      </w:r>
    </w:p>
    <w:p w14:paraId="24E6ADF3" w14:textId="77777777" w:rsidR="00A25055" w:rsidRDefault="00A25055" w:rsidP="00B96650"/>
    <w:p w14:paraId="1C784097" w14:textId="5BA35AFE" w:rsidR="00B96650" w:rsidRPr="000D2BF0" w:rsidRDefault="00B96650" w:rsidP="00B96650">
      <w:pPr>
        <w:rPr>
          <w:rStyle w:val="StyleUnderline"/>
        </w:rPr>
      </w:pPr>
      <w:r w:rsidRPr="000D2BF0">
        <w:rPr>
          <w:rStyle w:val="StyleUnderline"/>
        </w:rPr>
        <w:t>“If we’re in the majority, we’ll probably be more effective and you’d see a lot stronger things protecting American security than you will with this majority, which seems so afraid of President Trump,” said Senate Minority Leader Charles E. Schumer (D-N.Y.).</w:t>
      </w:r>
    </w:p>
    <w:p w14:paraId="4C52A677" w14:textId="77777777" w:rsidR="00B96650" w:rsidRDefault="00B96650" w:rsidP="00B96650">
      <w:r>
        <w:t>In a floor speech, Schumer put Trump’s dealings with a Russian premier in historical terms: “Can you imagine if President Kennedy believed Khrushchev when he said that there were no missiles in Cuba? Can you imagine if President Reagan believed Gorbachev without verifying that the Soviet Union would reduce its missile stockpile? We’d be living in a much different world than we are today.”</w:t>
      </w:r>
    </w:p>
    <w:p w14:paraId="19C8F342" w14:textId="77777777" w:rsidR="00B96650" w:rsidRPr="000D2BF0" w:rsidRDefault="00B96650" w:rsidP="00B96650">
      <w:pPr>
        <w:rPr>
          <w:rStyle w:val="StyleUnderline"/>
        </w:rPr>
      </w:pPr>
      <w:r>
        <w:t xml:space="preserve">In the House, Minority Leader Nancy </w:t>
      </w:r>
      <w:r w:rsidRPr="000D2BF0">
        <w:rPr>
          <w:rStyle w:val="StyleUnderline"/>
        </w:rPr>
        <w:t>Pelosi (D-Calif.) called on Republican leaders to join with Democrats in passing a resolution backing intelligence agencies’ conclusion that Russians interfered in the 2016 elections, as well as bills protecting special counsel Robert S. Mueller III, who is investigating the Russian meddling, and beefing up funding for election security.</w:t>
      </w:r>
    </w:p>
    <w:p w14:paraId="4D28DE27" w14:textId="77777777" w:rsidR="00B96650" w:rsidRDefault="00B96650" w:rsidP="00B96650">
      <w:r w:rsidRPr="000D2BF0">
        <w:rPr>
          <w:rStyle w:val="StyleUnderline"/>
        </w:rPr>
        <w:t>“It’s about trust, and I think that the president has made a clear case that he is not to be trusted when it comes to the interest of the American people</w:t>
      </w:r>
      <w:r>
        <w:t>,” she said.</w:t>
      </w:r>
    </w:p>
    <w:p w14:paraId="33DF5A55" w14:textId="77777777" w:rsidR="00B96650" w:rsidRPr="000D2BF0" w:rsidRDefault="00B96650" w:rsidP="00B96650">
      <w:pPr>
        <w:rPr>
          <w:rStyle w:val="StyleUnderline"/>
          <w:sz w:val="24"/>
        </w:rPr>
      </w:pPr>
      <w:r w:rsidRPr="000D2BF0">
        <w:rPr>
          <w:rStyle w:val="StyleUnderline"/>
          <w:sz w:val="24"/>
        </w:rPr>
        <w:t>Throughout the day, Democrats in both chambers talked up the need to put a “check” on Trump — an argument they believe will lead to success in the ruby-red states that are likely to decide control of the Senate and the purple suburban districts where the House majority will be decided.</w:t>
      </w:r>
    </w:p>
    <w:p w14:paraId="1A993264" w14:textId="77777777" w:rsidR="00B96650" w:rsidRPr="000D2BF0" w:rsidRDefault="00B96650" w:rsidP="00B96650">
      <w:pPr>
        <w:rPr>
          <w:rStyle w:val="StyleUnderline"/>
        </w:rPr>
      </w:pPr>
      <w:r w:rsidRPr="000D2BF0">
        <w:rPr>
          <w:rStyle w:val="StyleUnderline"/>
          <w:sz w:val="24"/>
        </w:rPr>
        <w:t>“This president needs at least one body in the U.S. Congress to hold him accountable,”</w:t>
      </w:r>
      <w:r>
        <w:t xml:space="preserve"> Bustos said. “</w:t>
      </w:r>
      <w:r w:rsidRPr="000D2BF0">
        <w:rPr>
          <w:rStyle w:val="StyleUnderline"/>
        </w:rPr>
        <w:t>Right now, obviously . . . it’s all in one party’s hands.”</w:t>
      </w:r>
    </w:p>
    <w:p w14:paraId="022EF30F" w14:textId="77777777" w:rsidR="00B96650" w:rsidRDefault="00B96650" w:rsidP="00B96650">
      <w:r>
        <w:t xml:space="preserve">Democratic pollster Geoff Garin, citing a recent focus group he conducted for a leading Democratic super PAC, </w:t>
      </w:r>
      <w:r w:rsidRPr="000D2BF0">
        <w:rPr>
          <w:rStyle w:val="StyleUnderline"/>
        </w:rPr>
        <w:t>said Trump voters are open to voting for Democrats who “will be independent and think for themselves.</w:t>
      </w:r>
      <w:r>
        <w:t>”</w:t>
      </w:r>
    </w:p>
    <w:p w14:paraId="5E2F39EC" w14:textId="77777777" w:rsidR="00B96650" w:rsidRDefault="00B96650" w:rsidP="00B96650">
      <w:r>
        <w:t>“</w:t>
      </w:r>
      <w:r w:rsidRPr="000D2BF0">
        <w:rPr>
          <w:rStyle w:val="StyleUnderline"/>
        </w:rPr>
        <w:t>The backdrop for every single election in America this year is whether voters want people who will support Donald Trump or be an independent check and balance on Donald Trump,” he said, arguing that Democrats are on safe ground to go after Trump over his comments even in states he won by wide margins</w:t>
      </w:r>
      <w:r>
        <w:t>.</w:t>
      </w:r>
    </w:p>
    <w:p w14:paraId="7F58347C" w14:textId="77777777" w:rsidR="00A25055" w:rsidRDefault="00B96650" w:rsidP="00B96650">
      <w:pPr>
        <w:rPr>
          <w:rStyle w:val="StyleUnderline"/>
        </w:rPr>
      </w:pPr>
      <w:r w:rsidRPr="000D2BF0">
        <w:rPr>
          <w:rStyle w:val="StyleUnderline"/>
        </w:rPr>
        <w:t>More than seven in 10 voters said they would like to see Congress be a check on Trump, according to a Quinnipiac University poll released this month. About half of Republicans and the vast majority of Democrats took that view.</w:t>
      </w:r>
    </w:p>
    <w:p w14:paraId="2FC1F0B2" w14:textId="75E266AA" w:rsidR="00A25055" w:rsidRDefault="00A25055" w:rsidP="00B96650">
      <w:pPr>
        <w:rPr>
          <w:rStyle w:val="StyleUnderline"/>
        </w:rPr>
      </w:pPr>
    </w:p>
    <w:p w14:paraId="6A1C7D1C" w14:textId="77777777" w:rsidR="00B96650" w:rsidRPr="00A27CCE" w:rsidRDefault="00B96650" w:rsidP="00B96650"/>
    <w:p w14:paraId="4C2490C1" w14:textId="77777777" w:rsidR="00B96650" w:rsidRPr="00B96650" w:rsidRDefault="00B96650" w:rsidP="00B96650"/>
    <w:p w14:paraId="268992CD" w14:textId="09C044F2" w:rsidR="005A593A" w:rsidRDefault="005A593A" w:rsidP="005A593A">
      <w:pPr>
        <w:pStyle w:val="Heading2"/>
      </w:pPr>
      <w:bookmarkStart w:id="56" w:name="_Toc519886921"/>
      <w:r w:rsidRPr="005A593A">
        <w:lastRenderedPageBreak/>
        <w:t>Aff</w:t>
      </w:r>
      <w:r>
        <w:t xml:space="preserve"> Answers</w:t>
      </w:r>
      <w:bookmarkEnd w:id="56"/>
    </w:p>
    <w:p w14:paraId="5F86DCD7" w14:textId="77777777" w:rsidR="005A593A" w:rsidRDefault="005A593A" w:rsidP="005A593A"/>
    <w:p w14:paraId="657B0D98" w14:textId="77777777" w:rsidR="00A25055" w:rsidRDefault="00864632" w:rsidP="00864632">
      <w:pPr>
        <w:pStyle w:val="Heading3"/>
      </w:pPr>
      <w:bookmarkStart w:id="57" w:name="_Toc519886922"/>
      <w:r>
        <w:lastRenderedPageBreak/>
        <w:t>Immigration Not Key – Helsinki</w:t>
      </w:r>
      <w:bookmarkEnd w:id="57"/>
    </w:p>
    <w:p w14:paraId="286ED48A" w14:textId="6D68B881" w:rsidR="00864632" w:rsidRDefault="00864632" w:rsidP="00864632"/>
    <w:p w14:paraId="7CFCA203" w14:textId="77777777" w:rsidR="00A25055" w:rsidRDefault="00864632" w:rsidP="00864632">
      <w:pPr>
        <w:pStyle w:val="Heading4"/>
        <w:rPr>
          <w:rStyle w:val="Style13ptBold"/>
          <w:b/>
        </w:rPr>
      </w:pPr>
      <w:bookmarkStart w:id="58" w:name="_Hlk519804301"/>
      <w:r>
        <w:rPr>
          <w:rStyle w:val="Style13ptBold"/>
          <w:b/>
        </w:rPr>
        <w:t>Link non-unique – Democrats will campaign on Russia</w:t>
      </w:r>
    </w:p>
    <w:p w14:paraId="29861416" w14:textId="3CC56D3D" w:rsidR="00864632" w:rsidRPr="00086776" w:rsidRDefault="00864632" w:rsidP="00864632">
      <w:pPr>
        <w:rPr>
          <w:rStyle w:val="Style13ptBold"/>
        </w:rPr>
      </w:pPr>
      <w:r>
        <w:rPr>
          <w:rStyle w:val="Style13ptBold"/>
        </w:rPr>
        <w:t>DeBonis, Washington Post Congress writer &amp; Sullivan, Washington Post national politics writer, 7-17-18</w:t>
      </w:r>
    </w:p>
    <w:p w14:paraId="17BD4F76" w14:textId="77777777" w:rsidR="00864632" w:rsidRDefault="00864632" w:rsidP="00864632">
      <w:r>
        <w:t xml:space="preserve">[Mike &amp; Sean, 7-17-18, Washington Post, “After Helsinki, Democrats see chance to capitalize on Trump’s embrace of Russia”, </w:t>
      </w:r>
      <w:hyperlink r:id="rId68" w:history="1">
        <w:r w:rsidRPr="00CF2875">
          <w:rPr>
            <w:rStyle w:val="Hyperlink"/>
          </w:rPr>
          <w:t>https://www.washingtonpost.com/powerpost/after-helsinki-democrats-see-chance-to-capitalize-on-trumps-embrace-of-russia/2018/07/17/d92f5c94-89e7-11e8-8aea-86e88ae760d8_story.html?utm_term=.436f9f6b164b</w:t>
        </w:r>
      </w:hyperlink>
      <w:r>
        <w:t>, accessed 7-18-18, AFB]</w:t>
      </w:r>
    </w:p>
    <w:p w14:paraId="549E0F93" w14:textId="77777777" w:rsidR="00864632" w:rsidRDefault="00864632" w:rsidP="00864632"/>
    <w:p w14:paraId="4EC84C99" w14:textId="77777777" w:rsidR="00864632" w:rsidRPr="00FA37FB" w:rsidRDefault="00864632" w:rsidP="00864632">
      <w:pPr>
        <w:rPr>
          <w:rStyle w:val="StyleUnderline"/>
        </w:rPr>
      </w:pPr>
      <w:r w:rsidRPr="00FA37FB">
        <w:rPr>
          <w:rStyle w:val="StyleUnderline"/>
        </w:rPr>
        <w:t>Democrats are pouncing on President Trump’s performance at Monday’s summit with Russian President Vladi­mir Putin, eyeing a new opportunity to turn his embrace of Russia into a winning campaign issue in November’s midterm elections.</w:t>
      </w:r>
    </w:p>
    <w:p w14:paraId="752F6D62" w14:textId="77777777" w:rsidR="00864632" w:rsidRPr="00FA37FB" w:rsidRDefault="00864632" w:rsidP="00864632">
      <w:pPr>
        <w:rPr>
          <w:rStyle w:val="StyleUnderline"/>
        </w:rPr>
      </w:pPr>
      <w:r w:rsidRPr="00FA37FB">
        <w:rPr>
          <w:rStyle w:val="StyleUnderline"/>
        </w:rPr>
        <w:t>Even lawmakers and strategists who have been skeptical that the Russia investigations would motivate swing voters said Tuesday that the president’s decision to publicly question the conclusions of U.S. intelligence and law enforcement agencies while standing at Putin’s side represented a watershed political moment.</w:t>
      </w:r>
    </w:p>
    <w:p w14:paraId="378446B5" w14:textId="77777777" w:rsidR="00864632" w:rsidRPr="00FA37FB" w:rsidRDefault="00864632" w:rsidP="00864632">
      <w:pPr>
        <w:rPr>
          <w:rStyle w:val="StyleUnderline"/>
        </w:rPr>
      </w:pPr>
      <w:r>
        <w:t>“</w:t>
      </w:r>
      <w:r w:rsidRPr="00FA37FB">
        <w:rPr>
          <w:rStyle w:val="StyleUnderline"/>
        </w:rPr>
        <w:t>He is literally, bit by bit, destroying our relationship with our closest allies and embracing Vladimir Putin, and I just think it is a step way too far,” said Rep. Cheri Bustos (D-Ill.), who helped craft a Democratic campaign agenda squarely focused on raising wages, improving health care and preserving retirement benefits.</w:t>
      </w:r>
    </w:p>
    <w:p w14:paraId="68995C34" w14:textId="77777777" w:rsidR="00864632" w:rsidRPr="00FA37FB" w:rsidRDefault="00864632" w:rsidP="00864632">
      <w:pPr>
        <w:rPr>
          <w:rStyle w:val="StyleUnderline"/>
          <w:sz w:val="24"/>
        </w:rPr>
      </w:pPr>
      <w:r>
        <w:t xml:space="preserve">Citing polls and focus groups that have put Trump and Russia far down the list of voter priorities, </w:t>
      </w:r>
      <w:r w:rsidRPr="00FA37FB">
        <w:rPr>
          <w:rStyle w:val="StyleUnderline"/>
          <w:sz w:val="24"/>
        </w:rPr>
        <w:t>Democratic strategists have counseled candidates and party leaders for months to discuss “kitchen table” issues. Now, after a remarkable 46-minute news conference on foreign soil where Trump stood side by side with a former KGB agent to praise his “strong” denials of election interference and criticize the FBI, those strategists believe the ground may have shifted.</w:t>
      </w:r>
    </w:p>
    <w:p w14:paraId="5E73178C" w14:textId="77777777" w:rsidR="00864632" w:rsidRDefault="00864632" w:rsidP="00864632">
      <w:r>
        <w:t>Still, there were signs of pitfalls for Democrats on the campaign trail, as candidates strained to tailor their responses to the summit to the political realities of their districts. One Senate candidate, Rep. Beto O’Rourke of Texas, said Trump’s remarks merited impeachment, while other candidates issued statements that didn’t mention Trump at all.</w:t>
      </w:r>
    </w:p>
    <w:p w14:paraId="005B3BD7" w14:textId="77777777" w:rsidR="00864632" w:rsidRPr="007D1B2F" w:rsidRDefault="00864632" w:rsidP="00864632">
      <w:r w:rsidRPr="007D1B2F">
        <w:t>But coming on the heels of the indictment of 12 Russian military intelligence officials last week alleging a detailed campaign to interfere on Trump’s behalf, many Democrats believe the summit may have helped clarify months of opaque investigations into the president’s Russia ties — probes that Trump and his allies have spent months attacking as a biased “witch hunt.”</w:t>
      </w:r>
    </w:p>
    <w:p w14:paraId="471362C0" w14:textId="77777777" w:rsidR="00864632" w:rsidRPr="007D1B2F" w:rsidRDefault="00864632" w:rsidP="00864632">
      <w:r w:rsidRPr="007D1B2F">
        <w:t>“It got simple real fast,” said Jim Kessler, senior vice president for policy at Third Way, a centrist Democratic think tank. “I’ve talked to a lot of Democrats that are running in purple and red states and districts who have said that Russia rarely comes up back home, and I think that has now changed.”</w:t>
      </w:r>
    </w:p>
    <w:p w14:paraId="4DC029B5" w14:textId="77777777" w:rsidR="00864632" w:rsidRPr="007D1B2F" w:rsidRDefault="00864632" w:rsidP="00864632">
      <w:r w:rsidRPr="007D1B2F">
        <w:lastRenderedPageBreak/>
        <w:t>Even as Trump tried on Tuesday to walk back some of his comments at the summit, claiming he did not mean to question U.S. intelligence sources, Democratic leaders in both congressional chambers moved to take political advantage of his remarks at the summit.</w:t>
      </w:r>
    </w:p>
    <w:p w14:paraId="600CD154" w14:textId="77777777" w:rsidR="00864632" w:rsidRPr="007D1B2F" w:rsidRDefault="00864632" w:rsidP="00864632">
      <w:r w:rsidRPr="007D1B2F">
        <w:t>Senate Democratic leaders started laying the groundwork for a campaign to convince voters that they would stand up to Trump more forcefully than Republicans if he betrays Americans’ interests.</w:t>
      </w:r>
    </w:p>
    <w:p w14:paraId="66C775C7" w14:textId="77777777" w:rsidR="00864632" w:rsidRPr="007D1B2F" w:rsidRDefault="00864632" w:rsidP="00864632">
      <w:r w:rsidRPr="007D1B2F">
        <w:t>“If we’re in the majority, we’ll probably be more effective and you’d see a lot stronger things protecting American security than you will with this majority, which seems so afraid of President Trump,” said Senate Minority Leader Charles E. Schumer (D-N.Y.).</w:t>
      </w:r>
    </w:p>
    <w:p w14:paraId="0CFE5393" w14:textId="77777777" w:rsidR="00864632" w:rsidRPr="007D1B2F" w:rsidRDefault="00864632" w:rsidP="00864632">
      <w:r w:rsidRPr="007D1B2F">
        <w:t>In a floor speech, Schumer put Trump’s dealings with a Russian premier in historical terms: “Can you imagine if President Kennedy believed Khrushchev when he said that there were no missiles in Cuba? Can you imagine if President Reagan believed Gorbachev without verifying that the Soviet Union would reduce its missile stockpile? We’d be living in a much different world than we are today.”</w:t>
      </w:r>
    </w:p>
    <w:p w14:paraId="13D8E0AF" w14:textId="77777777" w:rsidR="00864632" w:rsidRPr="007D1B2F" w:rsidRDefault="00864632" w:rsidP="00864632">
      <w:r w:rsidRPr="007D1B2F">
        <w:t>In the House, Minority Leader Nancy Pelosi (D-Calif.) called on Republican leaders to join with Democrats in passing a resolution backing intelligence agencies’ conclusion that Russians interfered in the 2016 elections, as well as bills protecting special counsel Robert S. Mueller III, who is investigating the Russian meddling, and beefing up funding for election security.</w:t>
      </w:r>
    </w:p>
    <w:p w14:paraId="0230487C" w14:textId="77777777" w:rsidR="00864632" w:rsidRPr="007D1B2F" w:rsidRDefault="00864632" w:rsidP="00864632">
      <w:r w:rsidRPr="007D1B2F">
        <w:t>“It’s about trust, and I think that the president has made a clear case that he is not to be trusted when it comes to the interest of the American people,” she said.</w:t>
      </w:r>
    </w:p>
    <w:p w14:paraId="11596549" w14:textId="77777777" w:rsidR="00864632" w:rsidRPr="007D1B2F" w:rsidRDefault="00864632" w:rsidP="00864632">
      <w:r w:rsidRPr="007D1B2F">
        <w:t>Throughout the day, Democrats in both chambers talked up the need to put a “check” on Trump — an argument they believe will lead to success in the ruby-red states that are likely to decide control of the Senate and the purple suburban districts where the House majority will be decided.</w:t>
      </w:r>
    </w:p>
    <w:p w14:paraId="2D8F69C1" w14:textId="77777777" w:rsidR="00864632" w:rsidRPr="007D1B2F" w:rsidRDefault="00864632" w:rsidP="00864632">
      <w:r w:rsidRPr="007D1B2F">
        <w:t>“This president needs at least one body in the U.S. Congress to hold him accountable,” Bustos said. “Right now, obviously . . . it’s all in one party’s hands.”</w:t>
      </w:r>
    </w:p>
    <w:p w14:paraId="71D8DF7C" w14:textId="77777777" w:rsidR="00864632" w:rsidRPr="007D1B2F" w:rsidRDefault="00864632" w:rsidP="00864632">
      <w:r w:rsidRPr="007D1B2F">
        <w:t>Democratic pollster Geoff Garin, citing a recent focus group he conducted for a leading Democratic super PAC, said Trump voters are open to voting for Democrats who “will be independent and think for themselves.”</w:t>
      </w:r>
    </w:p>
    <w:p w14:paraId="2802981A" w14:textId="77777777" w:rsidR="00864632" w:rsidRDefault="00864632" w:rsidP="00864632">
      <w:r>
        <w:t>“</w:t>
      </w:r>
      <w:r w:rsidRPr="000D2BF0">
        <w:rPr>
          <w:rStyle w:val="StyleUnderline"/>
        </w:rPr>
        <w:t>The backdrop for every single election in America this year is whether voters want people who will support Donald Trump or be an independent check and balance on Donald Trump,” he said, arguing that Democrats are on safe ground to go after Trump over his comments even in states he won by wide margins</w:t>
      </w:r>
      <w:r>
        <w:t>.</w:t>
      </w:r>
    </w:p>
    <w:p w14:paraId="0691E142" w14:textId="77777777" w:rsidR="00864632" w:rsidRPr="000D2BF0" w:rsidRDefault="00864632" w:rsidP="00864632">
      <w:pPr>
        <w:rPr>
          <w:rStyle w:val="StyleUnderline"/>
        </w:rPr>
      </w:pPr>
      <w:r w:rsidRPr="000D2BF0">
        <w:rPr>
          <w:rStyle w:val="StyleUnderline"/>
        </w:rPr>
        <w:t>More than seven in 10 voters said they would like to see Congress be a check on Trump, according to a Quinnipiac University poll released this month. About half of Republicans and the vast majority of Democrats took that view.</w:t>
      </w:r>
    </w:p>
    <w:p w14:paraId="257B6337" w14:textId="77777777" w:rsidR="00864632" w:rsidRDefault="00864632" w:rsidP="00864632">
      <w:r>
        <w:t>Joe Trippi, a longtime strategist who helped steer Sen. Doug Jones (D-Ala.) to an extraordinary victory last December, said the near universal backlash to Trump’s comments marked a further erosion of faith in the president from Republican voters who have already been souring on him.</w:t>
      </w:r>
    </w:p>
    <w:p w14:paraId="0999FE57" w14:textId="77777777" w:rsidR="00864632" w:rsidRDefault="00864632" w:rsidP="00864632">
      <w:r>
        <w:t>In the Alabama race, Trippi said he started to sense a growing fatigue with Trump among younger, female and educated Republicans who had become weary of constantly impending crises.</w:t>
      </w:r>
    </w:p>
    <w:p w14:paraId="73BEFC69" w14:textId="77777777" w:rsidR="00864632" w:rsidRDefault="00864632" w:rsidP="00864632">
      <w:r>
        <w:lastRenderedPageBreak/>
        <w:t>“They couldn’t stand the feeling of always being on the edge or the country always being on the edge,” he said. Now, “the water is getting strong up against the wall. I’m not saying this broke the wall, but it sprung a leak.”</w:t>
      </w:r>
    </w:p>
    <w:p w14:paraId="00E639D1" w14:textId="77777777" w:rsidR="00864632" w:rsidRDefault="00864632" w:rsidP="00864632">
      <w:r>
        <w:t>While numerous Republicans said they were dismayed by Trump’s handling of Putin, they betrayed little concern that it would have political ramifications in the midterms.</w:t>
      </w:r>
    </w:p>
    <w:p w14:paraId="1B44A92C" w14:textId="77777777" w:rsidR="00864632" w:rsidRDefault="00864632" w:rsidP="00864632">
      <w:r>
        <w:t>“I continue to be very confident about November,” said Sen. Cory Gardner (R-Colo.), chairman of the National Republican Senatorial Committee. “I think a strong economy, Supreme Court justices — that’s what will be the conversation in November.”</w:t>
      </w:r>
    </w:p>
    <w:p w14:paraId="341AB0D6" w14:textId="77777777" w:rsidR="00864632" w:rsidRPr="000D2BF0" w:rsidRDefault="00864632" w:rsidP="00864632">
      <w:pPr>
        <w:rPr>
          <w:rStyle w:val="StyleUnderline"/>
        </w:rPr>
      </w:pPr>
      <w:r w:rsidRPr="000D2BF0">
        <w:rPr>
          <w:rStyle w:val="StyleUnderline"/>
        </w:rPr>
        <w:t xml:space="preserve">Thus far, Democrats have run a campaign rooted heavily in health care, jobs and other kitchen-table issues, and Pelosi said Tuesday that the “Better Deal” agenda Democrats unveiled last year would remain the centerpiece of the party’s 2018 campaign. </w:t>
      </w:r>
      <w:r w:rsidRPr="000D2BF0">
        <w:rPr>
          <w:rStyle w:val="StyleUnderline"/>
          <w:sz w:val="24"/>
        </w:rPr>
        <w:t>But even lawmakers who have long criticized top party leaders for not pursuing a more coherent economic message, said Trump’s handling of Russia would have to figure in to the party’s efforts.</w:t>
      </w:r>
    </w:p>
    <w:p w14:paraId="7EFEDB64" w14:textId="77777777" w:rsidR="00864632" w:rsidRPr="000D2BF0" w:rsidRDefault="00864632" w:rsidP="00864632">
      <w:pPr>
        <w:rPr>
          <w:rStyle w:val="StyleUnderline"/>
        </w:rPr>
      </w:pPr>
      <w:r w:rsidRPr="000D2BF0">
        <w:rPr>
          <w:rStyle w:val="StyleUnderline"/>
        </w:rPr>
        <w:t>“To completely focus on it, I think, moves you away from what [voters are] thinking about, and that’s their pension, their wages, their retirement, their health care — bread and butter,” said Rep. Tim Ryan (D-Ohio). But, he said, “</w:t>
      </w:r>
      <w:r w:rsidRPr="000D2BF0">
        <w:rPr>
          <w:rStyle w:val="StyleUnderline"/>
          <w:sz w:val="24"/>
        </w:rPr>
        <w:t>it’s gotten to the point where he’s being dangerous now.”</w:t>
      </w:r>
    </w:p>
    <w:p w14:paraId="12338521" w14:textId="77777777" w:rsidR="00864632" w:rsidRPr="000D2BF0" w:rsidRDefault="00864632" w:rsidP="00864632">
      <w:pPr>
        <w:rPr>
          <w:rStyle w:val="StyleUnderline"/>
        </w:rPr>
      </w:pPr>
      <w:r w:rsidRPr="000D2BF0">
        <w:rPr>
          <w:rStyle w:val="StyleUnderline"/>
        </w:rPr>
        <w:t xml:space="preserve">Some Democrats have gone farther. Several on Tuesday used the term “treason,” seizing on a description tweeted by former CIA Director John Brennan, and O’Rourke (D-Texas) — making a long-shot Senate bid </w:t>
      </w:r>
      <w:r w:rsidRPr="000D2BF0">
        <w:t>— told the Dallas Morning News that Trump’s remarks merited impeachment. His opponent, Republican Sen. Ted Cruz, immediately accused him of “partisan extremism.”</w:t>
      </w:r>
    </w:p>
    <w:p w14:paraId="5D86ED2C" w14:textId="77777777" w:rsidR="00864632" w:rsidRPr="000D2BF0" w:rsidRDefault="00864632" w:rsidP="00864632">
      <w:pPr>
        <w:rPr>
          <w:rStyle w:val="StyleUnderline"/>
        </w:rPr>
      </w:pPr>
      <w:r>
        <w:t xml:space="preserve">In an interview with The Washington Post, </w:t>
      </w:r>
      <w:r w:rsidRPr="000D2BF0">
        <w:rPr>
          <w:rStyle w:val="StyleUnderline"/>
        </w:rPr>
        <w:t>O’Rourke said he would not campaign on impeaching Trump but said the president’s behavior in Helsinki could not be ignored.</w:t>
      </w:r>
    </w:p>
    <w:p w14:paraId="1C4594F1" w14:textId="77777777" w:rsidR="00864632" w:rsidRPr="000D2BF0" w:rsidRDefault="00864632" w:rsidP="00864632">
      <w:pPr>
        <w:rPr>
          <w:rStyle w:val="StyleUnderline"/>
        </w:rPr>
      </w:pPr>
      <w:r w:rsidRPr="000D2BF0">
        <w:rPr>
          <w:rStyle w:val="StyleUnderline"/>
        </w:rPr>
        <w:t>“Our intelligence community says that we’re not out of the woods on the 2018 election, and he’s sided with the other side on foreign soil — how [fouled] up is that?” he said. “There needs to be an accountability and a reckoning.”</w:t>
      </w:r>
    </w:p>
    <w:p w14:paraId="346FA0DE" w14:textId="77777777" w:rsidR="00864632" w:rsidRDefault="00864632" w:rsidP="00864632">
      <w:r>
        <w:t>Others are being much more careful: Democratic candidate Dan McCready, running for a Republican-held seat in North Carolina, issued a statement Thursday that backed intelligence agencies and highlighted his own military service without directly criticizing Trump: “I trusted American intelligence to keep my Marines safe in Iraq, and I trust American intelligence still today.”</w:t>
      </w:r>
    </w:p>
    <w:bookmarkEnd w:id="58"/>
    <w:p w14:paraId="603CC065" w14:textId="77777777" w:rsidR="005A593A" w:rsidRPr="008521C5" w:rsidRDefault="005A593A" w:rsidP="005A593A"/>
    <w:p w14:paraId="15ADCF6A" w14:textId="5A1B7DFE" w:rsidR="005A593A" w:rsidRDefault="005A593A" w:rsidP="005A593A">
      <w:pPr>
        <w:pStyle w:val="Heading4"/>
      </w:pPr>
      <w:r>
        <w:t>No link and uniqueness overwhelms</w:t>
      </w:r>
      <w:r w:rsidR="004F5413">
        <w:t xml:space="preserve"> </w:t>
      </w:r>
      <w:r>
        <w:t>– Trump’s performance in Helsinki will serve as a core platform for Dems that will last through November</w:t>
      </w:r>
    </w:p>
    <w:p w14:paraId="47FADE7D" w14:textId="77777777" w:rsidR="005A593A" w:rsidRPr="00DB72A1" w:rsidRDefault="005A593A" w:rsidP="005A593A">
      <w:pPr>
        <w:rPr>
          <w:rStyle w:val="Style13ptBold"/>
        </w:rPr>
      </w:pPr>
      <w:r>
        <w:rPr>
          <w:rStyle w:val="Style13ptBold"/>
        </w:rPr>
        <w:t>Easley &amp; Simendinger, The Hill national political correspondents, 7/17/18</w:t>
      </w:r>
    </w:p>
    <w:p w14:paraId="7E363819" w14:textId="77777777" w:rsidR="005A593A" w:rsidRDefault="005A593A" w:rsidP="005A593A">
      <w:r>
        <w:t xml:space="preserve">[Jonathan, Alexis, 07/17/2018, </w:t>
      </w:r>
      <w:r>
        <w:rPr>
          <w:i/>
        </w:rPr>
        <w:t>The Hill</w:t>
      </w:r>
      <w:r>
        <w:t xml:space="preserve">, “The Hill's Morning Report — Trump isolated and denounced after Putin meeting,” </w:t>
      </w:r>
      <w:hyperlink r:id="rId69" w:history="1">
        <w:r w:rsidRPr="00B7676C">
          <w:rPr>
            <w:rStyle w:val="Hyperlink"/>
          </w:rPr>
          <w:t>http://thehill.com/homenews/morning-report/397353-the-hills-morning-report</w:t>
        </w:r>
      </w:hyperlink>
      <w:r>
        <w:t>, accessed 07/17/2018, AMS]</w:t>
      </w:r>
    </w:p>
    <w:p w14:paraId="01131D5C" w14:textId="77777777" w:rsidR="005A593A" w:rsidRPr="00DB72A1" w:rsidRDefault="005A593A" w:rsidP="005A593A"/>
    <w:p w14:paraId="5559F2B7" w14:textId="77777777" w:rsidR="005A593A" w:rsidRPr="00DB72A1" w:rsidRDefault="005A593A" w:rsidP="005A593A">
      <w:pPr>
        <w:rPr>
          <w:rStyle w:val="StyleUnderline"/>
        </w:rPr>
      </w:pPr>
      <w:r w:rsidRPr="00DB72A1">
        <w:rPr>
          <w:rStyle w:val="StyleUnderline"/>
        </w:rPr>
        <w:t xml:space="preserve">President Trump is isolated after his politically disastrous meeting with Russian President Vladimir Putin in Helsinki on Monday, in which he refused to acknowledge foreign interference in the 2016 </w:t>
      </w:r>
      <w:r w:rsidRPr="00DB72A1">
        <w:rPr>
          <w:rStyle w:val="StyleUnderline"/>
        </w:rPr>
        <w:lastRenderedPageBreak/>
        <w:t>election and proposed a new alliance with a government that Washington views as hostile to U.S. interests.</w:t>
      </w:r>
    </w:p>
    <w:p w14:paraId="76C13B55" w14:textId="77777777" w:rsidR="005A593A" w:rsidRDefault="005A593A" w:rsidP="005A593A">
      <w:r w:rsidRPr="00DB72A1">
        <w:rPr>
          <w:rStyle w:val="StyleUnderline"/>
        </w:rPr>
        <w:t>Republican congressional leaders rebuked Trump</w:t>
      </w:r>
      <w:r>
        <w:t xml:space="preserve">. The president’s </w:t>
      </w:r>
      <w:r w:rsidRPr="00DB72A1">
        <w:rPr>
          <w:rStyle w:val="StyleUnderline"/>
        </w:rPr>
        <w:t>conservative defenders on Capitol Hill were silent or sought to separate themselves from his remarks. Establishment Republicans erupted in anger. Longtime allies sounded the alarm.</w:t>
      </w:r>
    </w:p>
    <w:p w14:paraId="6E0E23E9" w14:textId="77777777" w:rsidR="005A593A" w:rsidRDefault="005A593A" w:rsidP="005A593A">
      <w:r w:rsidRPr="00DB72A1">
        <w:rPr>
          <w:rStyle w:val="StyleUnderline"/>
        </w:rPr>
        <w:t>Trump’s director of national intelligence, Dan Coats, publicly broke with the president while news anchors, analysts and reporters on Fox News hammered the president and dissected the extent of the political damage</w:t>
      </w:r>
      <w:r>
        <w:t>.</w:t>
      </w:r>
    </w:p>
    <w:p w14:paraId="2F84A18C" w14:textId="77777777" w:rsidR="005A593A" w:rsidRDefault="005A593A" w:rsidP="005A593A">
      <w:r>
        <w:t xml:space="preserve">And </w:t>
      </w:r>
      <w:r w:rsidRPr="00A56AEF">
        <w:rPr>
          <w:rStyle w:val="StyleUnderline"/>
        </w:rPr>
        <w:t>the president did it to himself</w:t>
      </w:r>
      <w:r>
        <w:t>. Meeting one-on-one with Putin was an idea no one else in Washington favored, and Trump had been warned.</w:t>
      </w:r>
    </w:p>
    <w:p w14:paraId="0E365419" w14:textId="77777777" w:rsidR="005A593A" w:rsidRDefault="005A593A" w:rsidP="005A593A">
      <w:r>
        <w:t xml:space="preserve">For at least a day, </w:t>
      </w:r>
      <w:r w:rsidRPr="00A56AEF">
        <w:rPr>
          <w:rStyle w:val="StyleUnderline"/>
        </w:rPr>
        <w:t>Washington was united</w:t>
      </w:r>
      <w:r>
        <w:t>.</w:t>
      </w:r>
    </w:p>
    <w:p w14:paraId="55450D8F" w14:textId="77777777" w:rsidR="005A593A" w:rsidRDefault="005A593A" w:rsidP="005A593A">
      <w:r>
        <w:t>Among the controversies to come out of Helsinki…</w:t>
      </w:r>
    </w:p>
    <w:p w14:paraId="552615EB" w14:textId="77777777" w:rsidR="005A593A" w:rsidRDefault="005A593A" w:rsidP="005A593A">
      <w:r w:rsidRPr="00A56AEF">
        <w:rPr>
          <w:rStyle w:val="StyleUnderline"/>
        </w:rPr>
        <w:t>The president had vowed to confront Putin over Russian interference in the 2016 election, but he betrayed his stubborn, and many insist, unfounded skepticism</w:t>
      </w:r>
      <w:r>
        <w:t xml:space="preserve">. </w:t>
      </w:r>
      <w:r w:rsidRPr="00A56AEF">
        <w:rPr>
          <w:rStyle w:val="StyleUnderline"/>
        </w:rPr>
        <w:t>The pressure was on for Trump to deliver after special counsel Robert Mueller indicted 12 Russian intelligence officers for election crimes, including the hacking of the Democratic National Committee. Instead, Trump offered an equivocal response over whether he trusts Putin over his spy chief Coats, the nation’s senior-most intelligence officer</w:t>
      </w:r>
      <w:r>
        <w:t>. Coats (R), a former Indiana senator with long ties to Capitol Hill, responded:</w:t>
      </w:r>
    </w:p>
    <w:p w14:paraId="3123B296" w14:textId="77777777" w:rsidR="005A593A" w:rsidRDefault="005A593A" w:rsidP="005A593A">
      <w:r>
        <w:t>“The role of the Intelligence Community is to provide the best information and fact-based assessments possible for the president and policymakers. We have been clear in our assessments of Russian meddling in the 2016 election their ongoing, pervasive efforts to undermine our democracy and we will continue to provide unvarnished and objective intelligence in support of our national security.”</w:t>
      </w:r>
    </w:p>
    <w:p w14:paraId="4186F2A5" w14:textId="77777777" w:rsidR="005A593A" w:rsidRPr="00A56AEF" w:rsidRDefault="005A593A" w:rsidP="005A593A">
      <w:pPr>
        <w:rPr>
          <w:rStyle w:val="StyleUnderline"/>
        </w:rPr>
      </w:pPr>
      <w:r w:rsidRPr="00A56AEF">
        <w:rPr>
          <w:rStyle w:val="StyleUnderline"/>
        </w:rPr>
        <w:t>The president said that he discussed with Putin a partnership on a cybersecurity initiative aimed at preventing future election meddling.</w:t>
      </w:r>
    </w:p>
    <w:p w14:paraId="711768B9" w14:textId="77777777" w:rsidR="005A593A" w:rsidRDefault="005A593A" w:rsidP="005A593A">
      <w:r w:rsidRPr="00A56AEF">
        <w:rPr>
          <w:rStyle w:val="StyleUnderline"/>
        </w:rPr>
        <w:t>“It’s like inviting a criminal to come help you solve a crime, which the criminal committed</w:t>
      </w:r>
      <w:r>
        <w:t>. I just don’t see the point of inviting the Russians to help us on something that we know they did.” – former CIA officer and Fox News analyst Daniel Hoffman.</w:t>
      </w:r>
    </w:p>
    <w:p w14:paraId="2A1977AC" w14:textId="77777777" w:rsidR="005A593A" w:rsidRDefault="005A593A" w:rsidP="005A593A">
      <w:r w:rsidRPr="00A56AEF">
        <w:rPr>
          <w:rStyle w:val="StyleUnderline"/>
        </w:rPr>
        <w:t>Trump suggested that the U.S. and Russia could work together to bring humanitarian relief to Syrians displaced by their country’s civil war. But Putin is propping up Syrian leader Bashar Assad</w:t>
      </w:r>
      <w:r>
        <w:t>, who uses chemical weapons against his own people in an effort to stay in power. The Syrian civil war, now in its eighth year, is at the root of a refugee crisis about which both leaders professed concerns without mentioning Assad.</w:t>
      </w:r>
    </w:p>
    <w:p w14:paraId="2E10BBB5" w14:textId="77777777" w:rsidR="005A593A" w:rsidRDefault="005A593A" w:rsidP="005A593A">
      <w:r>
        <w:t>“</w:t>
      </w:r>
      <w:r w:rsidRPr="00A56AEF">
        <w:rPr>
          <w:rStyle w:val="StyleUnderline"/>
        </w:rPr>
        <w:t>Today’s press conference in Helsinki was one of the most disgraceful performances by an American president in memory. The damage inflicted by President Trump’s naiveté, egotism, false equivalence, and sympathy for autocrats is difficult to calculate. But it is clear that the summit in Helsinki was a tragic mistake</w:t>
      </w:r>
      <w:r>
        <w:t>.” – Sen. John McCain (R-Ariz.).</w:t>
      </w:r>
    </w:p>
    <w:p w14:paraId="52FDC766" w14:textId="77777777" w:rsidR="005A593A" w:rsidRDefault="005A593A" w:rsidP="005A593A">
      <w:r>
        <w:t>The president’s refusal to confront Putin over Russia’s election meddling appears to be embedded in his concern that it diminishes his Electoral College defeat of Hillary Clinton in 2016.</w:t>
      </w:r>
    </w:p>
    <w:p w14:paraId="6CD77A2E" w14:textId="77777777" w:rsidR="005A593A" w:rsidRDefault="005A593A" w:rsidP="005A593A">
      <w:r>
        <w:lastRenderedPageBreak/>
        <w:t>House Oversight and Government Reform Committee Chairman Trey Gowdy (R-S.C.), who has been an ally of the president in seeking to hold FBI and Justice Department (DOJ) officials accountable for their election year investigations, said he hopes that Coats and the rest of Trump’s Cabinet “will be able to communicate to the president it is possible to conclude Russia interfered with our election in 2016 without delegitimizing his electoral success."</w:t>
      </w:r>
    </w:p>
    <w:p w14:paraId="738ED2F5" w14:textId="77777777" w:rsidR="00093164" w:rsidRDefault="005A593A" w:rsidP="005A593A">
      <w:pPr>
        <w:rPr>
          <w:rStyle w:val="Emphasis"/>
        </w:rPr>
      </w:pPr>
      <w:r>
        <w:t xml:space="preserve">But </w:t>
      </w:r>
      <w:r w:rsidRPr="00A56AEF">
        <w:rPr>
          <w:rStyle w:val="StyleUnderline"/>
        </w:rPr>
        <w:t xml:space="preserve">the president’s performance in Helsinki bolstered the messaging by his political detractors and </w:t>
      </w:r>
      <w:r w:rsidRPr="00A56AEF">
        <w:rPr>
          <w:rStyle w:val="Emphasis"/>
        </w:rPr>
        <w:t>opened the door for Democrats to intone darkly about his motivations.</w:t>
      </w:r>
    </w:p>
    <w:p w14:paraId="7312BCE4" w14:textId="18403DC8" w:rsidR="005A593A" w:rsidRDefault="005A593A" w:rsidP="005A593A">
      <w:r>
        <w:t>The president fired back at his critics from Air Force One during his return to the states.</w:t>
      </w:r>
    </w:p>
    <w:p w14:paraId="30E56A12" w14:textId="77777777" w:rsidR="005A593A" w:rsidRPr="00A56AEF" w:rsidRDefault="005A593A" w:rsidP="005A593A">
      <w:pPr>
        <w:rPr>
          <w:rStyle w:val="StyleUnderline"/>
        </w:rPr>
      </w:pPr>
      <w:r>
        <w:t xml:space="preserve">In a post-summit interview with Fox News host Sean Hannity, </w:t>
      </w:r>
      <w:r w:rsidRPr="00A56AEF">
        <w:rPr>
          <w:rStyle w:val="StyleUnderline"/>
        </w:rPr>
        <w:t>Trump continued fuming at Mueller and the special counsel investigation. Hannity praised the president’s performance and lashed out at what he described as biased coverage from a news media that is hell-bent on taking the president down.</w:t>
      </w:r>
    </w:p>
    <w:p w14:paraId="6C22F619" w14:textId="77777777" w:rsidR="005A593A" w:rsidRDefault="005A593A" w:rsidP="005A593A">
      <w:r>
        <w:t>“You’re mainstream media – just blind hatred for President Trump. They’d long predetermined that anything the president does is terrible, devastating and apocalyptic. At this point, they’re just a broken record.” – Hannity</w:t>
      </w:r>
    </w:p>
    <w:p w14:paraId="14481AD1" w14:textId="77777777" w:rsidR="005A593A" w:rsidRPr="00B55AD5" w:rsidRDefault="005A593A" w:rsidP="005A593A">
      <w:r>
        <w:t xml:space="preserve">Takeaway: </w:t>
      </w:r>
      <w:r w:rsidRPr="00A56AEF">
        <w:rPr>
          <w:rStyle w:val="Emphasis"/>
        </w:rPr>
        <w:t>The Helsinki summit will become an enduring controversy for the White House and potentially an election year flashpoint.</w:t>
      </w:r>
      <w:r>
        <w:t xml:space="preserve"> </w:t>
      </w:r>
      <w:r w:rsidRPr="00A56AEF">
        <w:rPr>
          <w:rStyle w:val="StyleUnderline"/>
        </w:rPr>
        <w:t>Democrats are already fundraising off Trump’s event with Putin. GOP candidates running in swing districts were among the first to denounce him. Trump served to inflame, rather than quiet, bipartisan instincts in Washington to protect the special counsel and defend Mueller’s eventual findings. Congressional Republicans want to separate themselves from Trump’s belief that the U.S. and Russia are allies during a week in which Trump called the European Union a “foe.” Congress is weighing legislation to serve as a check on the executive branch, and to reaffirm the U.S. commitment to NATO while condemning Russia as a hostile foreign power.</w:t>
      </w:r>
    </w:p>
    <w:p w14:paraId="5FE93481" w14:textId="77777777" w:rsidR="005A593A" w:rsidRPr="005A593A" w:rsidRDefault="005A593A" w:rsidP="005A593A"/>
    <w:p w14:paraId="6F10E9E0" w14:textId="77777777" w:rsidR="00A25055" w:rsidRDefault="006123EE" w:rsidP="006123EE">
      <w:pPr>
        <w:pStyle w:val="Heading4"/>
      </w:pPr>
      <w:r>
        <w:t>Democrats believe Trump’s actions at Helsinki were treasonous</w:t>
      </w:r>
    </w:p>
    <w:p w14:paraId="571FECF1" w14:textId="02E039AA" w:rsidR="006123EE" w:rsidRPr="00724934" w:rsidRDefault="006123EE" w:rsidP="006123EE">
      <w:pPr>
        <w:rPr>
          <w:rStyle w:val="Style13ptBold"/>
        </w:rPr>
      </w:pPr>
      <w:r>
        <w:rPr>
          <w:rStyle w:val="Style13ptBold"/>
        </w:rPr>
        <w:t>Al Jazeera, 7-17-18</w:t>
      </w:r>
    </w:p>
    <w:p w14:paraId="7ED1B0B0" w14:textId="77777777" w:rsidR="006123EE" w:rsidRDefault="006123EE" w:rsidP="006123EE">
      <w:r>
        <w:t>["Trump faces bipartisan rebuke over 'treasonous' summit with Putin" https://www.aljazeera.com/news/2018/07/trump-faces-bipartisan-rebuke-treasonous-summit-putin-180717062035146.html/ accessed: 7-20-2018//quan]</w:t>
      </w:r>
    </w:p>
    <w:p w14:paraId="4D7459A8" w14:textId="77777777" w:rsidR="006123EE" w:rsidRPr="00724934" w:rsidRDefault="006123EE" w:rsidP="006123EE"/>
    <w:p w14:paraId="03A0567B" w14:textId="77777777" w:rsidR="006123EE" w:rsidRPr="00724934" w:rsidRDefault="006123EE" w:rsidP="006123EE">
      <w:pPr>
        <w:rPr>
          <w:rStyle w:val="StyleUnderline"/>
        </w:rPr>
      </w:pPr>
      <w:r w:rsidRPr="00724934">
        <w:rPr>
          <w:rStyle w:val="StyleUnderline"/>
        </w:rPr>
        <w:t>'Treason'</w:t>
      </w:r>
    </w:p>
    <w:p w14:paraId="392254FF" w14:textId="77777777" w:rsidR="006123EE" w:rsidRDefault="006123EE" w:rsidP="006123EE">
      <w:r w:rsidRPr="00724934">
        <w:rPr>
          <w:rStyle w:val="StyleUnderline"/>
        </w:rPr>
        <w:t>The language used by Democrats was much harsher, including accusations of "treason</w:t>
      </w:r>
      <w:r>
        <w:t>".</w:t>
      </w:r>
    </w:p>
    <w:p w14:paraId="752389D5" w14:textId="77777777" w:rsidR="006123EE" w:rsidRPr="00223FA6" w:rsidRDefault="006123EE" w:rsidP="006123EE">
      <w:pPr>
        <w:rPr>
          <w:b/>
          <w:u w:val="single"/>
        </w:rPr>
      </w:pPr>
      <w:r>
        <w:t>"</w:t>
      </w:r>
      <w:r w:rsidRPr="00724934">
        <w:rPr>
          <w:rStyle w:val="StyleUnderline"/>
        </w:rPr>
        <w:t>For the president of the United States to side with President Putin against American law enforcement, American defence officials, and American intelligence agencies is thoughtless, dangerous, and weak," Democratic Senate leader Chuck Schumer said.</w:t>
      </w:r>
    </w:p>
    <w:p w14:paraId="6F6BB05B" w14:textId="77777777" w:rsidR="006123EE" w:rsidRPr="00724934" w:rsidRDefault="006123EE" w:rsidP="006123EE">
      <w:pPr>
        <w:rPr>
          <w:rStyle w:val="StyleUnderline"/>
        </w:rPr>
      </w:pPr>
      <w:r w:rsidRPr="00724934">
        <w:rPr>
          <w:rStyle w:val="StyleUnderline"/>
        </w:rPr>
        <w:t>Democratic California Representative Jimmy Gomez charged: "To side with Putin over US intelligence is disgusting; to fail to defend the US is on the verge of treason."</w:t>
      </w:r>
    </w:p>
    <w:p w14:paraId="11597631" w14:textId="77777777" w:rsidR="006123EE" w:rsidRPr="00223FA6" w:rsidRDefault="006123EE" w:rsidP="006123EE">
      <w:pPr>
        <w:rPr>
          <w:b/>
          <w:u w:val="single"/>
        </w:rPr>
      </w:pPr>
      <w:r w:rsidRPr="00724934">
        <w:rPr>
          <w:rStyle w:val="StyleUnderline"/>
        </w:rPr>
        <w:lastRenderedPageBreak/>
        <w:t>Democratic Senator Chris Murphy was blunter: "This entire trip has just been one giant middle finger from President</w:t>
      </w:r>
      <w:r>
        <w:t xml:space="preserve"> </w:t>
      </w:r>
      <w:r w:rsidRPr="00724934">
        <w:rPr>
          <w:rStyle w:val="StyleUnderline"/>
        </w:rPr>
        <w:t>Trump to his own country. Just jaw dropping," he wrote on Twitter.</w:t>
      </w:r>
    </w:p>
    <w:p w14:paraId="3017F544" w14:textId="77777777" w:rsidR="006123EE" w:rsidRPr="00223FA6" w:rsidRDefault="006123EE" w:rsidP="006123EE">
      <w:pPr>
        <w:rPr>
          <w:b/>
          <w:u w:val="single"/>
        </w:rPr>
      </w:pPr>
      <w:r w:rsidRPr="00A61596">
        <w:rPr>
          <w:rStyle w:val="StyleUnderline"/>
        </w:rPr>
        <w:t>Former intelligence chief James Clapper called Trump's acquiescence to Putin "an incredible capitulation," while former CIA chief John Brennan labelled it "nothing short of treasonous".</w:t>
      </w:r>
    </w:p>
    <w:p w14:paraId="222905C6" w14:textId="77777777" w:rsidR="006123EE" w:rsidRDefault="006123EE" w:rsidP="006123EE">
      <w:r>
        <w:t>David Axelrod, a former top adviser of President Barack Obama, condemned Trump's "treacherous performance", and called for a "thorough and complete" probe by special investigators and Congress.</w:t>
      </w:r>
    </w:p>
    <w:p w14:paraId="1ACF4F21" w14:textId="77777777" w:rsidR="006123EE" w:rsidRPr="00724934" w:rsidRDefault="006123EE" w:rsidP="006123EE"/>
    <w:p w14:paraId="5FE27162" w14:textId="77777777" w:rsidR="00A36FB3" w:rsidRDefault="00A36FB3" w:rsidP="00A36FB3">
      <w:pPr>
        <w:pStyle w:val="Heading3"/>
      </w:pPr>
      <w:bookmarkStart w:id="59" w:name="_Toc519886923"/>
      <w:r>
        <w:lastRenderedPageBreak/>
        <w:t>Refugees Link Turn – Unpopular Plan</w:t>
      </w:r>
      <w:bookmarkEnd w:id="59"/>
    </w:p>
    <w:p w14:paraId="0D2494DF" w14:textId="77777777" w:rsidR="00A36FB3" w:rsidRPr="00A36FB3" w:rsidRDefault="00A36FB3" w:rsidP="00A36FB3"/>
    <w:p w14:paraId="4F6FE170" w14:textId="77777777" w:rsidR="00A36FB3" w:rsidRDefault="00A36FB3" w:rsidP="00A36FB3">
      <w:pPr>
        <w:pStyle w:val="Heading4"/>
      </w:pPr>
      <w:r>
        <w:t>Link Turn - Americans are against Syrian refugee resettlement after the attacks in Paris – polls prove</w:t>
      </w:r>
    </w:p>
    <w:p w14:paraId="122868E5" w14:textId="77777777" w:rsidR="00A36FB3" w:rsidRPr="00CD1CDC" w:rsidRDefault="00A36FB3" w:rsidP="00A36FB3">
      <w:pPr>
        <w:rPr>
          <w:b/>
          <w:sz w:val="26"/>
          <w:szCs w:val="26"/>
        </w:rPr>
      </w:pPr>
      <w:r w:rsidRPr="00CD1CDC">
        <w:rPr>
          <w:b/>
          <w:sz w:val="26"/>
          <w:szCs w:val="26"/>
        </w:rPr>
        <w:t>McElvein, Brookings, Governance Studies Program, research assistant, 16</w:t>
      </w:r>
    </w:p>
    <w:p w14:paraId="334CDF8D" w14:textId="77777777" w:rsidR="00A36FB3" w:rsidRDefault="00A36FB3" w:rsidP="00A36FB3">
      <w:r>
        <w:t xml:space="preserve">[Elizabeth, 3/4/16, Brookings Institute, “What do Americans really think about Syrian refugees?” </w:t>
      </w:r>
      <w:hyperlink r:id="rId70" w:history="1">
        <w:r w:rsidRPr="004E04DE">
          <w:rPr>
            <w:rStyle w:val="Hyperlink"/>
          </w:rPr>
          <w:t>https://www.brookings.edu/blog/markaz/2016/03/04/what-do-americans-really-think-about-syrian-refugees/</w:t>
        </w:r>
      </w:hyperlink>
      <w:r>
        <w:t>, accessed 7/16/18, JPA]</w:t>
      </w:r>
    </w:p>
    <w:p w14:paraId="2728ED34" w14:textId="77777777" w:rsidR="00A36FB3" w:rsidRPr="002702A0" w:rsidRDefault="00A36FB3" w:rsidP="00A36FB3"/>
    <w:p w14:paraId="67EEC1E8" w14:textId="77777777" w:rsidR="00A25055" w:rsidRDefault="00A36FB3" w:rsidP="00A36FB3">
      <w:r w:rsidRPr="007B74A4">
        <w:rPr>
          <w:rStyle w:val="StyleUnderline"/>
        </w:rPr>
        <w:t>As recently as September 2015, Galston said, the Pew Research Center reported that three quarters of Americans supported the Obama administration’s proposition to accept 10,000 refugees into the United States.</w:t>
      </w:r>
      <w:r>
        <w:t xml:space="preserve"> 44 percent felt the U.S. should be doing more to deal with the crisis, while just 19 percent thought the country should be doing less. A strong majority (83 percent) said that the United States should provide direct humanitarian assistance to the refugees, and three in four (73 percent) thought the U.S. should support European search and rescue operations in the Mediterranean Sea. Americans’ humanitarian sentiments were linked to a sense of liability, Galston suggested, highlighting a CNN-ORC poll in which more than half of Americans (54 percent) felt that the United States and its allies bore some responsibility for the migrant crisis. This sentiment was shared broadly by 56 percent of Democrats, 54 percent of Independents, and 50 percent of Republicans.</w:t>
      </w:r>
    </w:p>
    <w:p w14:paraId="6E733B83" w14:textId="77777777" w:rsidR="00A25055" w:rsidRDefault="00A36FB3" w:rsidP="00A36FB3">
      <w:r w:rsidRPr="007B74A4">
        <w:rPr>
          <w:rStyle w:val="StyleUnderline"/>
        </w:rPr>
        <w:t xml:space="preserve">Public opinion began to shift, however, in the wake of November 13 terror attacks in Paris. Asked about the best approach to take with refugees fleeing the civil war in Syria, 53 percent of Americans said that the United States should stop accepting refugees altogether </w:t>
      </w:r>
      <w:r w:rsidRPr="00B70C09">
        <w:rPr>
          <w:rStyle w:val="StyleUnderline"/>
        </w:rPr>
        <w:t>(69 percent of Republicans and 36 percent of Democrats).</w:t>
      </w:r>
      <w:r>
        <w:t xml:space="preserve"> 11 percent of Americans, including 9 percent of Democrats and 11 percent of Republicans, reported that the United States should accept Christians only. Although sentiment shifted, humanitarian concern did not disappear entirely. When asked to consider the process by which the U.S. government vets migrants, the Public Religion Research Institute (PRRI) found that a slim majority (53 percent) believed refugees should be admitted to the United States if they successfully complete a security clearance process.</w:t>
      </w:r>
    </w:p>
    <w:p w14:paraId="6194344A" w14:textId="4D91D3B2" w:rsidR="00A36FB3" w:rsidRPr="00680079" w:rsidRDefault="00A36FB3" w:rsidP="00A36FB3"/>
    <w:p w14:paraId="0DA6DFBD" w14:textId="77777777" w:rsidR="00A36FB3" w:rsidRDefault="00A36FB3" w:rsidP="00A36FB3">
      <w:pPr>
        <w:pStyle w:val="Heading4"/>
      </w:pPr>
      <w:r>
        <w:t>Link Turn – if anything the plan pushes voters away from the GOP – 52% of Americans oppose accepting Syrian Refugees</w:t>
      </w:r>
    </w:p>
    <w:p w14:paraId="55E21BDE" w14:textId="77777777" w:rsidR="00A36FB3" w:rsidRPr="00CD1CDC" w:rsidRDefault="00A36FB3" w:rsidP="00A36FB3">
      <w:pPr>
        <w:rPr>
          <w:b/>
          <w:sz w:val="26"/>
          <w:szCs w:val="26"/>
        </w:rPr>
      </w:pPr>
      <w:r w:rsidRPr="00CD1CDC">
        <w:rPr>
          <w:b/>
          <w:sz w:val="26"/>
          <w:szCs w:val="26"/>
        </w:rPr>
        <w:t>McElvein, Brookings, Governance Studies Program, research assistant, 16</w:t>
      </w:r>
    </w:p>
    <w:p w14:paraId="5E53F50E" w14:textId="77777777" w:rsidR="00A36FB3" w:rsidRDefault="00A36FB3" w:rsidP="00A36FB3">
      <w:r>
        <w:t xml:space="preserve">[Elizabeth, 3/4/16, Brookings Institute, “What do Americans really think about Syrian refugees?” </w:t>
      </w:r>
      <w:hyperlink r:id="rId71" w:history="1">
        <w:r w:rsidRPr="004E04DE">
          <w:rPr>
            <w:rStyle w:val="Hyperlink"/>
          </w:rPr>
          <w:t>https://www.brookings.edu/blog/markaz/2016/03/04/what-do-americans-really-think-about-syrian-refugees/</w:t>
        </w:r>
      </w:hyperlink>
      <w:r>
        <w:t>, accessed 7/16/18, JPA]</w:t>
      </w:r>
    </w:p>
    <w:p w14:paraId="55ECF905" w14:textId="77777777" w:rsidR="00A36FB3" w:rsidRPr="002F0C01" w:rsidRDefault="00A36FB3" w:rsidP="00A36FB3"/>
    <w:p w14:paraId="1C89DDCA" w14:textId="77777777" w:rsidR="00A25055" w:rsidRDefault="00A36FB3" w:rsidP="00A36FB3">
      <w:pPr>
        <w:rPr>
          <w:rStyle w:val="StyleUnderline"/>
        </w:rPr>
      </w:pPr>
      <w:r w:rsidRPr="00BE3E70">
        <w:rPr>
          <w:rStyle w:val="StyleUnderline"/>
        </w:rPr>
        <w:t>Concern for personal safety and national security became paramount after the December 2 terror attacks in San Bernardino. 83 percent of those polled by Qunnipiac University thought a major terrorist attack was “very likely” or “somewhat likely” to occur in the United States in the near future.</w:t>
      </w:r>
      <w:r w:rsidRPr="00A0013B">
        <w:rPr>
          <w:rStyle w:val="StyleUnderline"/>
        </w:rPr>
        <w:t xml:space="preserve"> 58 percent said that homegrown jihadists posed the greatest threat to U.S. security, while </w:t>
      </w:r>
      <w:r w:rsidRPr="00A0013B">
        <w:rPr>
          <w:rStyle w:val="StyleUnderline"/>
        </w:rPr>
        <w:lastRenderedPageBreak/>
        <w:t>just 16 percent cited terrorists hiding among Syrian refugees. A slim majority of Americans (52percent) remained opposed to accepting refugees into the United States, but the partisan break intensified, with Republicans opposed 84-14 percent and Democrats 23-68 percent.</w:t>
      </w:r>
    </w:p>
    <w:p w14:paraId="720F17E8" w14:textId="77777777" w:rsidR="00A25055" w:rsidRDefault="00A36FB3" w:rsidP="00A36FB3">
      <w:r>
        <w:t>The attacks in Paris and San Bernardino broke through the consciousness of the American people, Galston said, citing a NBC/ WSJ poll in which Americans identified the attacks as the defining news events of the year. 65 percent of Americans expressed concern that they or someone they love would be the victim of a terrorist attack, that 60 percent disapproved of the president’s strategy to combat ISIS, and that 63 percent believe the United States is losing the war against ISIS. Concern for personal safety and national security, Galston said, has led to broad support for an aggressive U.S. foreign policy. Indeed, 78 percent of Americans favor some kind of military action against ISIS, while 42 percent think that action should include both combat troops and air strikes. Just 12 percent believe the U.S. should take no military action.</w:t>
      </w:r>
    </w:p>
    <w:p w14:paraId="2AFB7518" w14:textId="700E5CE8" w:rsidR="00A36FB3" w:rsidRPr="00CD1CDC" w:rsidRDefault="00A36FB3" w:rsidP="00A36FB3">
      <w:r>
        <w:t>Americans’ hawkish temperament heading into the 2016 election stands in sharp contrast to public mood just eight years ago, when then-Senator Obama campaigned as a peace maker. The tectonic shift in opinion of U.S. foreign policy, Galston concluded, underscores impact of high profile events and the plasticity of public sentiment.</w:t>
      </w:r>
    </w:p>
    <w:p w14:paraId="0BC7E327" w14:textId="77777777" w:rsidR="00A36FB3" w:rsidRPr="00A36FB3" w:rsidRDefault="00A36FB3" w:rsidP="00A36FB3"/>
    <w:p w14:paraId="2D73D9CB" w14:textId="77777777" w:rsidR="00A36FB3" w:rsidRDefault="00A36FB3" w:rsidP="00A36FB3">
      <w:pPr>
        <w:pStyle w:val="Heading3"/>
      </w:pPr>
      <w:bookmarkStart w:id="60" w:name="_Toc519886924"/>
      <w:r>
        <w:lastRenderedPageBreak/>
        <w:t>Open Borders – Link Turn – Plan Unpopular</w:t>
      </w:r>
      <w:bookmarkEnd w:id="60"/>
    </w:p>
    <w:p w14:paraId="5077103F" w14:textId="77777777" w:rsidR="00A36FB3" w:rsidRPr="00A36FB3" w:rsidRDefault="00A36FB3" w:rsidP="00A36FB3"/>
    <w:p w14:paraId="02B71004" w14:textId="77777777" w:rsidR="00A36FB3" w:rsidRDefault="00A36FB3" w:rsidP="00A36FB3">
      <w:pPr>
        <w:pStyle w:val="Heading4"/>
      </w:pPr>
      <w:r>
        <w:t>Link Turn – 79% of Americans oppose open borders – guarantees national hatred towards the GOP</w:t>
      </w:r>
    </w:p>
    <w:p w14:paraId="43EE15BC" w14:textId="77777777" w:rsidR="00A36FB3" w:rsidRPr="00A04A53" w:rsidRDefault="00A36FB3" w:rsidP="00A36FB3">
      <w:pPr>
        <w:rPr>
          <w:b/>
          <w:sz w:val="26"/>
          <w:szCs w:val="26"/>
        </w:rPr>
      </w:pPr>
      <w:r w:rsidRPr="00A04A53">
        <w:rPr>
          <w:b/>
          <w:sz w:val="26"/>
          <w:szCs w:val="26"/>
        </w:rPr>
        <w:t>Kurtzleben, NPR, Political Reporter, 18</w:t>
      </w:r>
    </w:p>
    <w:p w14:paraId="1FC4B48D" w14:textId="77777777" w:rsidR="00A36FB3" w:rsidRDefault="00A36FB3" w:rsidP="00A36FB3">
      <w:r>
        <w:t xml:space="preserve">[Danielle, 1/23/18, “What The Latest Immigration Polls Do (And Don't) Say,” </w:t>
      </w:r>
      <w:hyperlink r:id="rId72" w:history="1">
        <w:r w:rsidRPr="004E04DE">
          <w:rPr>
            <w:rStyle w:val="Hyperlink"/>
          </w:rPr>
          <w:t>https://www.npr.org/2018/01/23/580037717/what-the-latest-immigration-polls-do-and-dont-say</w:t>
        </w:r>
      </w:hyperlink>
      <w:r>
        <w:t>, accessed 7/16/18, JPA]</w:t>
      </w:r>
    </w:p>
    <w:p w14:paraId="584F5B3D" w14:textId="77777777" w:rsidR="00A36FB3" w:rsidRPr="006103C8" w:rsidRDefault="00A36FB3" w:rsidP="00A36FB3"/>
    <w:p w14:paraId="776C2114" w14:textId="77777777" w:rsidR="00A36FB3" w:rsidRDefault="00A36FB3" w:rsidP="00A36FB3">
      <w:r>
        <w:t>Deputy White House press secretary Hogan Gidley touted a Harvard Harris poll on Morning Edition Tuesday, saying that it showed Americans support the president's agenda.</w:t>
      </w:r>
    </w:p>
    <w:p w14:paraId="0A3DE804" w14:textId="77777777" w:rsidR="00A36FB3" w:rsidRDefault="00A36FB3" w:rsidP="00A36FB3">
      <w:r>
        <w:t>"It's an 80-percent issue, people want to close down the borders," he told NPR's Rachel Martin. "It's a 70-percent issue to end chain migration. [A] 68-percent issue to end the visa lottery program and ask people to come here on merit. That's a 70-percent issue. And this is a study from Harvard."</w:t>
      </w:r>
    </w:p>
    <w:p w14:paraId="03FA9CBA" w14:textId="77777777" w:rsidR="00A36FB3" w:rsidRDefault="00A36FB3" w:rsidP="00A36FB3">
      <w:r>
        <w:t>First things first — there's a lot more to these poll numbers than Gidley is saying.</w:t>
      </w:r>
    </w:p>
    <w:p w14:paraId="405B32AF" w14:textId="77777777" w:rsidR="00A36FB3" w:rsidRPr="00A36FB3" w:rsidRDefault="00A36FB3" w:rsidP="00A36FB3">
      <w:pPr>
        <w:rPr>
          <w:b/>
          <w:u w:val="single"/>
        </w:rPr>
      </w:pPr>
      <w:r w:rsidRPr="00005B97">
        <w:rPr>
          <w:rStyle w:val="StyleUnderline"/>
        </w:rPr>
        <w:t xml:space="preserve">That Harvard Harris </w:t>
      </w:r>
      <w:r>
        <w:t xml:space="preserve">poll didn't find that 8 in 10 Americans want to "close down the borders." Rather, it </w:t>
      </w:r>
      <w:r w:rsidRPr="00E57C65">
        <w:rPr>
          <w:rStyle w:val="StyleUnderline"/>
        </w:rPr>
        <w:t>asked Americans, "Do you think we should have basically open borders or do you think we need secure borders?"</w:t>
      </w:r>
    </w:p>
    <w:p w14:paraId="05B43660" w14:textId="77777777" w:rsidR="00A36FB3" w:rsidRPr="00A36FB3" w:rsidRDefault="00A36FB3" w:rsidP="00A36FB3">
      <w:pPr>
        <w:rPr>
          <w:b/>
          <w:u w:val="single"/>
        </w:rPr>
      </w:pPr>
      <w:r w:rsidRPr="00E57C65">
        <w:rPr>
          <w:rStyle w:val="StyleUnderline"/>
        </w:rPr>
        <w:t>Given the choice between "open borders" — a position that no mainstream political leaders are proposing — and a "secure border," which is current U.S. policy, 79 percent of Americans agreed that the U.S. needs "secure borders."</w:t>
      </w:r>
    </w:p>
    <w:p w14:paraId="7AB64B2F" w14:textId="77777777" w:rsidR="00A25055" w:rsidRDefault="00A36FB3" w:rsidP="00A36FB3">
      <w:r>
        <w:t>It is true that 68 percent of Americans said they oppose "the lottery that randomly picks 50,000 people to enter the U.S. each year for greater diversity." And in fact, even more (79 percent) favored merit-based immigration over family-based migration, based on a question asking whether "immigration priority for those coming to the U.S. should be based on a person's ability to contribute to America as measured by their education and skills or based on a person having relatives in the U.S."</w:t>
      </w:r>
    </w:p>
    <w:p w14:paraId="5AF9A7EC" w14:textId="3E6F3153" w:rsidR="00A25055" w:rsidRDefault="00A25055" w:rsidP="00A36FB3"/>
    <w:p w14:paraId="61F8850B" w14:textId="77777777" w:rsidR="00C508ED" w:rsidRDefault="00C508ED" w:rsidP="00C508ED">
      <w:pPr>
        <w:pStyle w:val="Heading3"/>
      </w:pPr>
      <w:bookmarkStart w:id="61" w:name="_Toc519886925"/>
      <w:r>
        <w:lastRenderedPageBreak/>
        <w:t>Veterans Key to Dem Victory</w:t>
      </w:r>
      <w:bookmarkEnd w:id="61"/>
    </w:p>
    <w:p w14:paraId="36ABF9A7" w14:textId="77777777" w:rsidR="00C508ED" w:rsidRPr="00417DB4" w:rsidRDefault="00C508ED" w:rsidP="00C508ED"/>
    <w:p w14:paraId="7E954B3D" w14:textId="77777777" w:rsidR="00C508ED" w:rsidRPr="00115F8F" w:rsidRDefault="00C508ED" w:rsidP="00C508ED">
      <w:pPr>
        <w:pStyle w:val="Heading4"/>
      </w:pPr>
      <w:r>
        <w:t>Veterans are key swing votes for the Dems – Trump’s disrespect for the military presents a new opportunity</w:t>
      </w:r>
    </w:p>
    <w:p w14:paraId="40745F9E" w14:textId="77777777" w:rsidR="00C508ED" w:rsidRDefault="00C508ED" w:rsidP="00C508ED">
      <w:pPr>
        <w:rPr>
          <w:b/>
        </w:rPr>
      </w:pPr>
      <w:r>
        <w:rPr>
          <w:b/>
        </w:rPr>
        <w:t>Weber, Fox News, 18</w:t>
      </w:r>
    </w:p>
    <w:p w14:paraId="4B84FEFF" w14:textId="77777777" w:rsidR="00C508ED" w:rsidRDefault="00C508ED" w:rsidP="00C508ED">
      <w:r>
        <w:t xml:space="preserve">[Joseph, February 24, 2018, Fox News, “Could veterans be Democrats’ secret midterm weapon?,” </w:t>
      </w:r>
      <w:hyperlink r:id="rId73" w:history="1">
        <w:r w:rsidRPr="00A002EA">
          <w:rPr>
            <w:rStyle w:val="Hyperlink"/>
          </w:rPr>
          <w:t>http://www.foxnews.com/politics/2018/02/24/could-veterans-be-democrats-secret-midterm-weapon.html</w:t>
        </w:r>
      </w:hyperlink>
      <w:r>
        <w:t>, Accessed 7/18/18, GDI-GFerrer-Falto]</w:t>
      </w:r>
    </w:p>
    <w:p w14:paraId="48376B3B" w14:textId="77777777" w:rsidR="00C508ED" w:rsidRDefault="00C508ED" w:rsidP="00C508ED"/>
    <w:p w14:paraId="1119942C" w14:textId="77777777" w:rsidR="00C508ED" w:rsidRPr="00115F8F" w:rsidRDefault="00C508ED" w:rsidP="00C508ED">
      <w:pPr>
        <w:rPr>
          <w:rStyle w:val="StyleUnderline"/>
        </w:rPr>
      </w:pPr>
      <w:r w:rsidRPr="00115F8F">
        <w:rPr>
          <w:rStyle w:val="StyleUnderline"/>
        </w:rPr>
        <w:t>Washington Democrats and their supporters have recruited and backed dozens of military veterans to run in this year’s elections -- even sending some into deep-red districts to challenge the Republican Party</w:t>
      </w:r>
      <w:r>
        <w:t xml:space="preserve"> for the so-called “guns-and-God” </w:t>
      </w:r>
      <w:r w:rsidRPr="00115F8F">
        <w:rPr>
          <w:rStyle w:val="StyleUnderline"/>
        </w:rPr>
        <w:t>vote and to achieve the party’s ultimate mission of taking control of the House.</w:t>
      </w:r>
    </w:p>
    <w:p w14:paraId="1D561861" w14:textId="77777777" w:rsidR="00C508ED" w:rsidRDefault="00C508ED" w:rsidP="00C508ED">
      <w:r>
        <w:t>“</w:t>
      </w:r>
      <w:r w:rsidRPr="00115F8F">
        <w:rPr>
          <w:rStyle w:val="StyleUnderline"/>
        </w:rPr>
        <w:t>Veterans are especially appealing candidates in key swing districts</w:t>
      </w:r>
      <w:r>
        <w:t>,” Massachusetts Democratic Rep. Seth Moulton, who served four tours in Iraq and has been leading such efforts, told Fox News. “</w:t>
      </w:r>
      <w:r w:rsidRPr="00115F8F">
        <w:rPr>
          <w:rStyle w:val="StyleUnderline"/>
        </w:rPr>
        <w:t>Veterans have credibility, not just with Democrats, but with independents and Republicans, as well.</w:t>
      </w:r>
      <w:r>
        <w:t xml:space="preserve"> They’re the kind of people respected for their leadership, not just their politics.”</w:t>
      </w:r>
    </w:p>
    <w:p w14:paraId="0AF20427" w14:textId="77777777" w:rsidR="00C508ED" w:rsidRPr="00115F8F" w:rsidRDefault="00C508ED" w:rsidP="00C508ED">
      <w:pPr>
        <w:rPr>
          <w:rStyle w:val="StyleUnderline"/>
        </w:rPr>
      </w:pPr>
      <w:r w:rsidRPr="00115F8F">
        <w:rPr>
          <w:rStyle w:val="StyleUnderline"/>
        </w:rPr>
        <w:t>Moulton has endorsed 19 military veterans in this year’s House races and plans to back a total of 24 -- the exact number of seats Democrats must win to retake control of the House, with primary races starting in just a few months.</w:t>
      </w:r>
    </w:p>
    <w:p w14:paraId="01960784" w14:textId="77777777" w:rsidR="00C508ED" w:rsidRDefault="00C508ED" w:rsidP="00C508ED">
      <w:r w:rsidRPr="00115F8F">
        <w:rPr>
          <w:rStyle w:val="StyleUnderline"/>
        </w:rPr>
        <w:t>Republican have</w:t>
      </w:r>
      <w:r>
        <w:t xml:space="preserve">, at least in elections in the past several decades, </w:t>
      </w:r>
      <w:r w:rsidRPr="00115F8F">
        <w:rPr>
          <w:rStyle w:val="StyleUnderline"/>
        </w:rPr>
        <w:t>largely won the military vote,</w:t>
      </w:r>
      <w:r>
        <w:t xml:space="preserve"> including the 2016 White House race in which Republican Donald Trump took 60 percent of the vote, according to exit polls.</w:t>
      </w:r>
    </w:p>
    <w:p w14:paraId="73AB0108" w14:textId="77777777" w:rsidR="00C508ED" w:rsidRDefault="00C508ED" w:rsidP="00C508ED">
      <w:pPr>
        <w:rPr>
          <w:rStyle w:val="StyleUnderline"/>
        </w:rPr>
      </w:pPr>
      <w:r w:rsidRPr="00115F8F">
        <w:rPr>
          <w:rStyle w:val="StyleUnderline"/>
        </w:rPr>
        <w:t>However, Democrats see opportunity this year in what they consider the president’s lack of respect for the military -- including his offhanded remark about Arizona GOP Sen. John McCain being captured in Vietnam and the Trump's public spat with a Gold Star military family.</w:t>
      </w:r>
    </w:p>
    <w:p w14:paraId="025384F3" w14:textId="77777777" w:rsidR="00C508ED" w:rsidRPr="00115F8F" w:rsidRDefault="00C508ED" w:rsidP="00C508ED">
      <w:pPr>
        <w:rPr>
          <w:rStyle w:val="StyleUnderline"/>
        </w:rPr>
      </w:pPr>
    </w:p>
    <w:p w14:paraId="592012A7" w14:textId="77777777" w:rsidR="00C508ED" w:rsidRDefault="00C508ED" w:rsidP="00C508ED">
      <w:pPr>
        <w:pStyle w:val="Heading4"/>
      </w:pPr>
      <w:r>
        <w:t>New candidates could win Veteran Support, but they’re facing stiff challenges now</w:t>
      </w:r>
    </w:p>
    <w:p w14:paraId="3E78693C" w14:textId="77777777" w:rsidR="00C508ED" w:rsidRDefault="00C508ED" w:rsidP="00C508ED">
      <w:pPr>
        <w:rPr>
          <w:b/>
        </w:rPr>
      </w:pPr>
      <w:r>
        <w:rPr>
          <w:b/>
        </w:rPr>
        <w:t>Weber, Fox News, 18</w:t>
      </w:r>
    </w:p>
    <w:p w14:paraId="2C6A081A" w14:textId="77777777" w:rsidR="00C508ED" w:rsidRDefault="00C508ED" w:rsidP="00C508ED">
      <w:r>
        <w:t xml:space="preserve">[Joseph, February 24, 2018, Fox News, “Could veterans be Democrats’ secret midterm weapon?,” </w:t>
      </w:r>
      <w:hyperlink r:id="rId74" w:history="1">
        <w:r w:rsidRPr="00A002EA">
          <w:rPr>
            <w:rStyle w:val="Hyperlink"/>
          </w:rPr>
          <w:t>http://www.foxnews.com/politics/2018/02/24/could-veterans-be-democrats-secret-midterm-weapon.html</w:t>
        </w:r>
      </w:hyperlink>
      <w:r>
        <w:t>, Accessed 7/18/18, GDI-GFerrer-Falto]</w:t>
      </w:r>
    </w:p>
    <w:p w14:paraId="7AC59719" w14:textId="77777777" w:rsidR="00C508ED" w:rsidRDefault="00C508ED" w:rsidP="00C508ED"/>
    <w:p w14:paraId="09428921" w14:textId="77777777" w:rsidR="00C508ED" w:rsidRPr="00115F8F" w:rsidRDefault="00C508ED" w:rsidP="00C508ED">
      <w:pPr>
        <w:rPr>
          <w:rStyle w:val="StyleUnderline"/>
        </w:rPr>
      </w:pPr>
      <w:r>
        <w:t xml:space="preserve">He also maintains that </w:t>
      </w:r>
      <w:r w:rsidRPr="00115F8F">
        <w:rPr>
          <w:rStyle w:val="StyleUnderline"/>
        </w:rPr>
        <w:t>2018 candidates are in a better position to win than those in previous years -- considering what they’ve done since leaving the military, and because they have a more solid “infrastructure” of successful Democratic veterans in Congress.</w:t>
      </w:r>
    </w:p>
    <w:p w14:paraId="68DC5E0A" w14:textId="77777777" w:rsidR="00A25055" w:rsidRDefault="00C508ED" w:rsidP="00C508ED">
      <w:r>
        <w:t xml:space="preserve">Among the names he mentioned were Moulton, </w:t>
      </w:r>
      <w:r w:rsidRPr="00115F8F">
        <w:t>Hawaii</w:t>
      </w:r>
      <w:r w:rsidRPr="00115F8F">
        <w:rPr>
          <w:rStyle w:val="StyleUnderline"/>
        </w:rPr>
        <w:t xml:space="preserve"> Rep. Tulsi Gabbard and</w:t>
      </w:r>
      <w:r>
        <w:t xml:space="preserve"> Illinois </w:t>
      </w:r>
      <w:r w:rsidRPr="00115F8F">
        <w:rPr>
          <w:rStyle w:val="StyleUnderline"/>
        </w:rPr>
        <w:t>Sen. Tammy Duckworth,</w:t>
      </w:r>
      <w:r>
        <w:t xml:space="preserve"> who in fact lost in 2006, when she first ran for a House seat.</w:t>
      </w:r>
    </w:p>
    <w:p w14:paraId="3C3B90FF" w14:textId="77777777" w:rsidR="00A25055" w:rsidRDefault="00C508ED" w:rsidP="00C508ED">
      <w:r>
        <w:lastRenderedPageBreak/>
        <w:t>“</w:t>
      </w:r>
      <w:r w:rsidRPr="00115F8F">
        <w:rPr>
          <w:rStyle w:val="StyleUnderline"/>
        </w:rPr>
        <w:t xml:space="preserve">There’s big difference now,” </w:t>
      </w:r>
      <w:r>
        <w:t>said Soltz, who points to candidates like Christina Houlahan, a former Air Force officer and nonprofit CEO with degrees from Stanford, the Massachusetts Institute of Technology and the University of Pennsylvania.</w:t>
      </w:r>
    </w:p>
    <w:p w14:paraId="0C775C61" w14:textId="69109546" w:rsidR="00C508ED" w:rsidRPr="00115F8F" w:rsidRDefault="00C508ED" w:rsidP="00C508ED">
      <w:pPr>
        <w:rPr>
          <w:rStyle w:val="StyleUnderline"/>
        </w:rPr>
      </w:pPr>
      <w:r>
        <w:t>“</w:t>
      </w:r>
      <w:r w:rsidRPr="00115F8F">
        <w:rPr>
          <w:rStyle w:val="StyleUnderline"/>
        </w:rPr>
        <w:t>There’s a broader definition of service,”</w:t>
      </w:r>
      <w:r>
        <w:t xml:space="preserve"> Soltz continued. “</w:t>
      </w:r>
      <w:r w:rsidRPr="00115F8F">
        <w:rPr>
          <w:rStyle w:val="StyleUnderline"/>
        </w:rPr>
        <w:t>Candidates are much more professional.”</w:t>
      </w:r>
    </w:p>
    <w:p w14:paraId="5A1F9C33" w14:textId="77777777" w:rsidR="00C508ED" w:rsidRDefault="00C508ED" w:rsidP="00C508ED">
      <w:r>
        <w:t>Houlahan is running in the Democratic primary in Pennsylvania's 6th Congressional District, a suburban Philadelphia seat occupied by GOP incumbent Rep. Ryan Costello. He won re-election in 2016 by 14 percentage points. But Trump and Democratic presidential nominee Hillary Clinton essentially tied in the district.</w:t>
      </w:r>
    </w:p>
    <w:p w14:paraId="61734BC5" w14:textId="77777777" w:rsidR="00A25055" w:rsidRDefault="00C508ED" w:rsidP="00C508ED">
      <w:pPr>
        <w:rPr>
          <w:rStyle w:val="StyleUnderline"/>
        </w:rPr>
      </w:pPr>
      <w:r>
        <w:t xml:space="preserve">Still, </w:t>
      </w:r>
      <w:r w:rsidRPr="00115F8F">
        <w:rPr>
          <w:rStyle w:val="StyleUnderline"/>
        </w:rPr>
        <w:t>Democrats' efforts to run top-tier veteran candidates to help win back white middle-class voters who went for Trump will be stiff challenge.</w:t>
      </w:r>
    </w:p>
    <w:p w14:paraId="486E83A1" w14:textId="77777777" w:rsidR="00A25055" w:rsidRDefault="00A25055" w:rsidP="00C508ED">
      <w:pPr>
        <w:rPr>
          <w:rStyle w:val="StyleUnderline"/>
        </w:rPr>
      </w:pPr>
    </w:p>
    <w:p w14:paraId="1614EA17" w14:textId="77777777" w:rsidR="00A25055" w:rsidRDefault="00A25055" w:rsidP="005A593A">
      <w:pPr>
        <w:pStyle w:val="Heading1"/>
      </w:pPr>
    </w:p>
    <w:p w14:paraId="1C22C9AC" w14:textId="5BD2FE31" w:rsidR="00257142" w:rsidRDefault="00257142" w:rsidP="005A593A">
      <w:pPr>
        <w:pStyle w:val="Heading1"/>
      </w:pPr>
      <w:bookmarkStart w:id="62" w:name="_Toc519886926"/>
      <w:r>
        <w:lastRenderedPageBreak/>
        <w:t>Midterms – GOP Win Good</w:t>
      </w:r>
      <w:bookmarkEnd w:id="62"/>
    </w:p>
    <w:p w14:paraId="7D9F7BA9" w14:textId="4B5F720E" w:rsidR="00257142" w:rsidRDefault="00257142" w:rsidP="00257142"/>
    <w:p w14:paraId="483639C9" w14:textId="034D4905" w:rsidR="0031419A" w:rsidRDefault="0031419A" w:rsidP="0031419A">
      <w:pPr>
        <w:pStyle w:val="Heading2"/>
      </w:pPr>
      <w:bookmarkStart w:id="63" w:name="_Toc519886927"/>
      <w:r>
        <w:lastRenderedPageBreak/>
        <w:t>Uniqueness</w:t>
      </w:r>
      <w:bookmarkEnd w:id="63"/>
    </w:p>
    <w:p w14:paraId="46F705B4" w14:textId="77777777" w:rsidR="0031419A" w:rsidRPr="0031419A" w:rsidRDefault="0031419A" w:rsidP="0031419A"/>
    <w:p w14:paraId="43906BF8" w14:textId="77777777" w:rsidR="00A25055" w:rsidRDefault="0031419A" w:rsidP="0031419A">
      <w:pPr>
        <w:pStyle w:val="Heading3"/>
      </w:pPr>
      <w:bookmarkStart w:id="64" w:name="_Toc519886928"/>
      <w:r w:rsidRPr="00C91E08">
        <w:lastRenderedPageBreak/>
        <w:t>Trump/GOP High Now</w:t>
      </w:r>
      <w:bookmarkEnd w:id="64"/>
    </w:p>
    <w:p w14:paraId="20746E56" w14:textId="5436560F" w:rsidR="0031419A" w:rsidRDefault="0031419A" w:rsidP="0031419A">
      <w:pPr>
        <w:rPr>
          <w:rStyle w:val="StyleUnderline"/>
        </w:rPr>
      </w:pPr>
    </w:p>
    <w:p w14:paraId="68BAE1CC" w14:textId="77777777" w:rsidR="00A25055" w:rsidRDefault="0031419A" w:rsidP="0031419A">
      <w:pPr>
        <w:pStyle w:val="Heading4"/>
      </w:pPr>
      <w:r>
        <w:t>GOP wins midterms and Trump is popular</w:t>
      </w:r>
    </w:p>
    <w:p w14:paraId="445229C1" w14:textId="168ADFDD" w:rsidR="0031419A" w:rsidRPr="00713CF8" w:rsidRDefault="0031419A" w:rsidP="0031419A">
      <w:pPr>
        <w:rPr>
          <w:rStyle w:val="Style13ptBold"/>
        </w:rPr>
      </w:pPr>
      <w:r w:rsidRPr="00713CF8">
        <w:rPr>
          <w:rStyle w:val="Style13ptBold"/>
        </w:rPr>
        <w:t>Kilgore, New York Magazine Political Columnist, 7/19/18</w:t>
      </w:r>
    </w:p>
    <w:p w14:paraId="1F18AE1A" w14:textId="77777777" w:rsidR="0031419A" w:rsidRDefault="0031419A" w:rsidP="0031419A">
      <w:r>
        <w:t>[Ed, 7/19/18, New York Magazine, “</w:t>
      </w:r>
      <w:r w:rsidRPr="00713CF8">
        <w:t>Time to Bury the Illusion of a Republican Revolt Against Trump</w:t>
      </w:r>
      <w:r>
        <w:t xml:space="preserve">”, </w:t>
      </w:r>
      <w:hyperlink r:id="rId75" w:history="1">
        <w:r w:rsidRPr="00C96531">
          <w:rPr>
            <w:rStyle w:val="Hyperlink"/>
          </w:rPr>
          <w:t>http://nymag.com/daily/intelligencer/2018/07/gop-revolt-against-trump-isnt-happening-post-helsinki.html</w:t>
        </w:r>
      </w:hyperlink>
      <w:r>
        <w:t>, accessed 7/20/18 dWRS]</w:t>
      </w:r>
    </w:p>
    <w:p w14:paraId="10DBDEE2" w14:textId="77777777" w:rsidR="0031419A" w:rsidRPr="00CB271C" w:rsidRDefault="0031419A" w:rsidP="0031419A">
      <w:pPr>
        <w:rPr>
          <w:b/>
        </w:rPr>
      </w:pPr>
    </w:p>
    <w:p w14:paraId="5E0249DC" w14:textId="77777777" w:rsidR="0031419A" w:rsidRDefault="0031419A" w:rsidP="0031419A">
      <w:r w:rsidRPr="00CB271C">
        <w:rPr>
          <w:rStyle w:val="StyleUnderline"/>
        </w:rPr>
        <w:t>A final bit of hope for a GOP revolt against Trump rests on the premise of a really poor midterm performance that leads panicked Republicans to push him toward retirement, perhaps through a powerful primary opponent.</w:t>
      </w:r>
      <w:r>
        <w:t xml:space="preserve"> The recent precedents for that proposition are not encouraging, though. </w:t>
      </w:r>
      <w:r w:rsidRPr="00CB271C">
        <w:rPr>
          <w:rStyle w:val="StyleUnderline"/>
        </w:rPr>
        <w:t>The last two Democratic presidents, Bill Clinton and Barack Obama, had disastrous midterm elections two years after they entered the White House</w:t>
      </w:r>
      <w:r>
        <w:t xml:space="preserve"> — </w:t>
      </w:r>
      <w:r w:rsidRPr="00CB271C">
        <w:rPr>
          <w:rStyle w:val="StyleUnderline"/>
        </w:rPr>
        <w:t>worse than anything likely to happen to the GOP in</w:t>
      </w:r>
      <w:r>
        <w:t xml:space="preserve"> November. In 1994, Democrats lost 54 House seats and eight Senate seats, along with control of both Houses of Congress (including the first GOP-controlled House in 40 years). In 2010, Democrats lost an incredible 64 House seats and six Senate seats, losing the commanding position in Congress that made passage of the Affordable Care Act possible. In both cases there was probably more intraparty grumbling than Trump is experiencing today (and lots of talk about primary challenges). Yet both Clinton and Obama were duly reelected without any primary challenge from within their own party.</w:t>
      </w:r>
    </w:p>
    <w:p w14:paraId="18D85AE2" w14:textId="77777777" w:rsidR="0031419A" w:rsidRDefault="0031419A" w:rsidP="0031419A">
      <w:pPr>
        <w:rPr>
          <w:rStyle w:val="StyleUnderline"/>
        </w:rPr>
      </w:pPr>
      <w:r w:rsidRPr="00CB271C">
        <w:rPr>
          <w:rStyle w:val="StyleUnderline"/>
        </w:rPr>
        <w:t>Trump’s job-approval rating among self-identified Republicans is, according to Gallup, at 90 percent, a point higher than it was during his postinaugural “honeymoon” period. At some point political observers need to change their attitude from expecting the long-awaited GOP revolt against the 45th president to emerge any minute, after the next “outrage,” and instead conclude it ain’t happening until some concrete evidence arrives. Again and again and again Trump is touching third rails in American politics, and surviving, because his party is sticking with him. There’s no reason to think that pattern is about to change.</w:t>
      </w:r>
    </w:p>
    <w:p w14:paraId="6249DE31" w14:textId="65F354B8" w:rsidR="0031419A" w:rsidRDefault="0031419A" w:rsidP="005C17C8"/>
    <w:p w14:paraId="592B1600" w14:textId="77777777" w:rsidR="005C17C8" w:rsidRPr="00B67E5B" w:rsidRDefault="005C17C8" w:rsidP="005C17C8">
      <w:pPr>
        <w:pStyle w:val="Heading3"/>
      </w:pPr>
      <w:bookmarkStart w:id="65" w:name="_Toc519886929"/>
      <w:r w:rsidRPr="00B67E5B">
        <w:lastRenderedPageBreak/>
        <w:t>AT – GOP Backlash to Helsinki</w:t>
      </w:r>
      <w:bookmarkEnd w:id="65"/>
    </w:p>
    <w:p w14:paraId="64F7D9C9" w14:textId="77777777" w:rsidR="005C17C8" w:rsidRPr="00B67E5B" w:rsidRDefault="005C17C8" w:rsidP="005C17C8"/>
    <w:p w14:paraId="3B6527D5" w14:textId="77777777" w:rsidR="005C17C8" w:rsidRDefault="005C17C8" w:rsidP="005C17C8">
      <w:pPr>
        <w:pStyle w:val="Heading4"/>
      </w:pPr>
      <w:r>
        <w:t>GOP voters don’t care about Helsinki or other Trump scandals</w:t>
      </w:r>
    </w:p>
    <w:p w14:paraId="136AE16B" w14:textId="77777777" w:rsidR="005C17C8" w:rsidRPr="00972C33" w:rsidRDefault="005C17C8" w:rsidP="005C17C8">
      <w:pPr>
        <w:rPr>
          <w:rStyle w:val="Style13ptBold"/>
        </w:rPr>
      </w:pPr>
      <w:r>
        <w:rPr>
          <w:rStyle w:val="Style13ptBold"/>
        </w:rPr>
        <w:t>Cassidy, New Yorker staff writer, 18</w:t>
      </w:r>
    </w:p>
    <w:p w14:paraId="065680D8" w14:textId="77777777" w:rsidR="005C17C8" w:rsidRDefault="005C17C8" w:rsidP="005C17C8">
      <w:r>
        <w:t>[John Cassidy, 7-18-18, New Yorker, "What’s Changed Between the G.O.P. and Trump After Helsinki: Nothing" https://www.newyorker.com/news/our-columnists/whats-changed-between-the-gop-and-trump-after-helsinki-nothing/ accessed: 7-19-2018//quan]</w:t>
      </w:r>
    </w:p>
    <w:p w14:paraId="3F999012" w14:textId="77777777" w:rsidR="005C17C8" w:rsidRDefault="005C17C8" w:rsidP="005C17C8"/>
    <w:p w14:paraId="0138E5D3" w14:textId="77777777" w:rsidR="005C17C8" w:rsidRPr="004436A4" w:rsidRDefault="005C17C8" w:rsidP="005C17C8">
      <w:pPr>
        <w:rPr>
          <w:u w:val="single"/>
        </w:rPr>
      </w:pPr>
      <w:r>
        <w:t xml:space="preserve">Trump has, however, insisted on adding some twists to the Republican platform, some of which—such as protectionism and suspicion of international alliances—contradict the old dogma. But internal consistency is a goal that democratic mass movements never fully achieve, and the Trump-G.O.P. concordat has proved more durable than many observers expected, surviving eighteen months of chaos, controversies, and occasional big setbacks, such as the failure to repeal Obamacare. </w:t>
      </w:r>
      <w:r w:rsidRPr="009C74A6">
        <w:rPr>
          <w:rStyle w:val="StyleUnderline"/>
        </w:rPr>
        <w:t>Trump’s recent criticism of nato allies, and his denial of Russian election hacking at a press conference with Vladimir Putin, in Helsinki, have provoked an enormous political reaction, but nothing that has taken place in the past few days suggests that the Trump-G.O.P. deal is about to break apart.</w:t>
      </w:r>
    </w:p>
    <w:p w14:paraId="7ED5769D" w14:textId="77777777" w:rsidR="005C17C8" w:rsidRDefault="005C17C8" w:rsidP="005C17C8">
      <w:r>
        <w:t>To the contrary, both the President and his party are determined to get the Helsinki fiasco behind them and return to business as usual. “I take him at his word if he says he misspoke, absolutely,” the Ohio senator Rob Portman told Fox News, on Tuesday, shortly after Trump’s pitiful effort to walk back his comments at the press conference. Senator Marco Rubio, of Florida, commented, “I can’t read his intentions or what he meant to say at the time. Suffice it to say that for me as a policymaker, what really matters is what we do moving forward.”</w:t>
      </w:r>
    </w:p>
    <w:p w14:paraId="5E345042" w14:textId="77777777" w:rsidR="005C17C8" w:rsidRDefault="005C17C8" w:rsidP="005C17C8">
      <w:r>
        <w:t>Along with Paul Ryan, the Speaker of the House, and Mitch McConnell, the Senate Majority Leader, Rubio has talked about the possibility of imposing more sanctions on Russia as a punishment for its actions in 2016. What the situation really demands, of course, is the placing of some sanctions, or restraints, on Trump himself. During the past forty-eight hours, Democrats have called for various measures, including the passage of a bill to prevent the President from firing the special counsel, Robert Mueller; the subpoenaing of his tax returns to see if they reveal any ties to Russian interests; and the convening of hearings at which the U.S. translator who sat through Trump’s meeting with Putin, which lasted for more than ninety minutes, would be called to testify. These suggestions have attracted virtually no G.O.P. sponsors.</w:t>
      </w:r>
    </w:p>
    <w:p w14:paraId="17F7D6A9" w14:textId="77777777" w:rsidR="005C17C8" w:rsidRDefault="005C17C8" w:rsidP="005C17C8">
      <w:r>
        <w:t>That isn’t because Republican politicians necessarily believe Trump when he says that he isn’t beholden to Russia. We know, for example, that, in 2016, Kevin McCarthy, the House Majority Leader, told some colleagues that he believed, “swear to God,” that Putin was paying Trump. (McCarthy later dismissed the comment as a joke.) But, having made their bargain with Trump long ago, most Republicans are now largely inured to his outrageous statements, which they tend to interpret purely in political terms. Newt Gingrich, who was one of the first Republicans to call on Trump to correct some of the statements he made in Helsinki, gave the game away when he referred to them as a “serious mistake.” Not an “outrage,” or a “capitulation,” or a “betrayal.”</w:t>
      </w:r>
    </w:p>
    <w:p w14:paraId="19F2CD57" w14:textId="77777777" w:rsidR="005C17C8" w:rsidRDefault="005C17C8" w:rsidP="005C17C8">
      <w:r w:rsidRPr="004436A4">
        <w:rPr>
          <w:rStyle w:val="StyleUnderline"/>
        </w:rPr>
        <w:t>A few Republicans did call Trump’s comments disgraceful, but fear and short-term self-interest still have most of them cowed. At the grassroots of the Party, there is no sign of Trump’s supporters deserting him,</w:t>
      </w:r>
      <w:r>
        <w:t xml:space="preserve"> </w:t>
      </w:r>
      <w:r w:rsidRPr="004436A4">
        <w:rPr>
          <w:rStyle w:val="StyleUnderline"/>
        </w:rPr>
        <w:t>which makes it very dangerous to cross him.</w:t>
      </w:r>
      <w:r>
        <w:t xml:space="preserve"> The story of the Alabama congresswoman </w:t>
      </w:r>
      <w:r>
        <w:lastRenderedPageBreak/>
        <w:t>Martha Roby demonstrates how Trump’s overarching presence intimidates individual Republicans. In October, 2016, after the “Access Hollywood” tape was released, Roby bravely said that she wouldn’t vote for Trump. But, after he was elected, she faithfully embraced his policy agenda and was rewarded with a Presidential endorsement in her reëlection bid. On Tuesday, she won her primary, and on Wednesday Trump gloated on Twitter that, when his endorsement came, “the ‘flood gates’ opened” for her.</w:t>
      </w:r>
    </w:p>
    <w:p w14:paraId="12BC4213" w14:textId="77777777" w:rsidR="005C17C8" w:rsidRPr="004436A4" w:rsidRDefault="005C17C8" w:rsidP="005C17C8">
      <w:pPr>
        <w:rPr>
          <w:rStyle w:val="StyleUnderline"/>
        </w:rPr>
      </w:pPr>
      <w:r>
        <w:t xml:space="preserve">But fear of Trump and his cult of personality isn’t the entire story. In their state of subjection, </w:t>
      </w:r>
      <w:r w:rsidRPr="004436A4">
        <w:rPr>
          <w:rStyle w:val="StyleUnderline"/>
        </w:rPr>
        <w:t>many Republicans console themselves with the thought that, in policy terms, the concordat is still holding, as evidenced, for example, by Trump’s nomination of Brett Kavanaugh, a conservative scion of the Republican establishment, to the Supreme Court.</w:t>
      </w:r>
    </w:p>
    <w:p w14:paraId="5B3F809B" w14:textId="77777777" w:rsidR="005C17C8" w:rsidRDefault="005C17C8" w:rsidP="005C17C8"/>
    <w:p w14:paraId="2E35B2DF" w14:textId="77777777" w:rsidR="005C17C8" w:rsidRPr="00455CF8" w:rsidRDefault="005C17C8" w:rsidP="005C17C8">
      <w:pPr>
        <w:pStyle w:val="Heading4"/>
        <w:rPr>
          <w:rStyle w:val="Style13ptBold"/>
          <w:b/>
          <w:bCs w:val="0"/>
        </w:rPr>
      </w:pPr>
      <w:r w:rsidRPr="00455CF8">
        <w:t>70% of Republicans approve of how Trump handled Helsinki</w:t>
      </w:r>
      <w:r>
        <w:br/>
      </w:r>
      <w:r w:rsidRPr="00455CF8">
        <w:t>Cummings, USA TODAY reporter, 18</w:t>
      </w:r>
    </w:p>
    <w:p w14:paraId="5D1BD274" w14:textId="77777777" w:rsidR="005C17C8" w:rsidRDefault="005C17C8" w:rsidP="005C17C8">
      <w:r>
        <w:t>[William, 7-19-2018, USA TODAY, "Nearly 70% of Republicans approve of Trump's handling of Helsinki summit, CBS poll finds" https://www.usatoday.com/story/news/politics/onpolitics/2018/07/19/trump-helsinki-summit-poll-putin/804842002// accessed: 7-19-2018//quan]</w:t>
      </w:r>
    </w:p>
    <w:p w14:paraId="0F6583E3" w14:textId="77777777" w:rsidR="005C17C8" w:rsidRPr="00EB7376" w:rsidRDefault="005C17C8" w:rsidP="005C17C8"/>
    <w:p w14:paraId="4481437A" w14:textId="77777777" w:rsidR="005C17C8" w:rsidRDefault="005C17C8" w:rsidP="005C17C8">
      <w:pPr>
        <w:rPr>
          <w:rStyle w:val="StyleUnderline"/>
        </w:rPr>
      </w:pPr>
      <w:r w:rsidRPr="004436A4">
        <w:rPr>
          <w:rStyle w:val="StyleUnderline"/>
        </w:rPr>
        <w:t>Less than a third of Americans approve of how President Donald Trump handled his summit Monday in Helsinki with Russian President Vladimir Putin, but almost 70 percent of Republicans think he did a good job, a new poll found.</w:t>
      </w:r>
    </w:p>
    <w:p w14:paraId="2E067903" w14:textId="77777777" w:rsidR="005C17C8" w:rsidRDefault="005C17C8" w:rsidP="005C17C8">
      <w:r>
        <w:t xml:space="preserve">Overall, </w:t>
      </w:r>
      <w:r w:rsidRPr="004436A4">
        <w:rPr>
          <w:rStyle w:val="StyleUnderline"/>
        </w:rPr>
        <w:t>55 percent of the people surveyed were unhappy with Trump's performance at the summit while about a third — 32 percent —</w:t>
      </w:r>
      <w:r>
        <w:t xml:space="preserve"> </w:t>
      </w:r>
      <w:r w:rsidRPr="004436A4">
        <w:rPr>
          <w:rStyle w:val="StyleUnderline"/>
        </w:rPr>
        <w:t>approved</w:t>
      </w:r>
      <w:r>
        <w:t>, according to the CBS News poll published Thursday.</w:t>
      </w:r>
    </w:p>
    <w:p w14:paraId="495D2BD3" w14:textId="77777777" w:rsidR="005C17C8" w:rsidRDefault="005C17C8" w:rsidP="005C17C8">
      <w:r>
        <w:t>Most of the displeasure with Trump's showing in Helsinki was related to a joint press conference the president held with Putin after the pair met privately for two hours. When asked about Russian election meddling, Trump appeared to reject the conclusions of the U.S. intelligence community and to accept Putin's denial that Russia's hands were clean.</w:t>
      </w:r>
    </w:p>
    <w:p w14:paraId="16671F49" w14:textId="77777777" w:rsidR="005C17C8" w:rsidRDefault="005C17C8" w:rsidP="005C17C8">
      <w:pPr>
        <w:rPr>
          <w:rStyle w:val="StyleUnderline"/>
        </w:rPr>
      </w:pPr>
      <w:r w:rsidRPr="004436A4">
        <w:rPr>
          <w:rStyle w:val="StyleUnderline"/>
        </w:rPr>
        <w:t>While 83 percent of Democrats disapproved of Trump's handling of the summit – and only 8 percent approved – 68 percent of Republicans approved of the president's showing and 21 percent said they disapproved. Among independents, 53 percent were not happy with how Trump handled the summit and 29 percent approved.</w:t>
      </w:r>
    </w:p>
    <w:p w14:paraId="0D280100" w14:textId="77777777" w:rsidR="005C17C8" w:rsidRDefault="005C17C8" w:rsidP="005C17C8">
      <w:r>
        <w:t>.</w:t>
      </w:r>
    </w:p>
    <w:p w14:paraId="52BB096F" w14:textId="77777777" w:rsidR="005C17C8" w:rsidRPr="00BB47EE" w:rsidRDefault="005C17C8" w:rsidP="005C17C8"/>
    <w:p w14:paraId="6C65B625" w14:textId="77777777" w:rsidR="005C17C8" w:rsidRDefault="005C17C8" w:rsidP="005C17C8">
      <w:pPr>
        <w:pStyle w:val="Heading4"/>
      </w:pPr>
      <w:r>
        <w:t>Republicans don’t care about Helsinki – polls</w:t>
      </w:r>
    </w:p>
    <w:p w14:paraId="1509ACF2" w14:textId="77777777" w:rsidR="005C17C8" w:rsidRPr="00CB271C" w:rsidRDefault="005C17C8" w:rsidP="005C17C8">
      <w:pPr>
        <w:rPr>
          <w:rStyle w:val="Style13ptBold"/>
        </w:rPr>
      </w:pPr>
      <w:r w:rsidRPr="00CB271C">
        <w:rPr>
          <w:rStyle w:val="Style13ptBold"/>
        </w:rPr>
        <w:t>Cummings, US</w:t>
      </w:r>
      <w:r>
        <w:rPr>
          <w:rStyle w:val="Style13ptBold"/>
        </w:rPr>
        <w:t>A</w:t>
      </w:r>
      <w:r w:rsidRPr="00CB271C">
        <w:rPr>
          <w:rStyle w:val="Style13ptBold"/>
        </w:rPr>
        <w:t xml:space="preserve"> Today</w:t>
      </w:r>
      <w:r>
        <w:rPr>
          <w:rStyle w:val="Style13ptBold"/>
        </w:rPr>
        <w:t xml:space="preserve"> digital editor</w:t>
      </w:r>
      <w:r w:rsidRPr="00CB271C">
        <w:rPr>
          <w:rStyle w:val="Style13ptBold"/>
        </w:rPr>
        <w:t>, 7/19/18</w:t>
      </w:r>
    </w:p>
    <w:p w14:paraId="2F3C6B00" w14:textId="77777777" w:rsidR="005C17C8" w:rsidRDefault="005C17C8" w:rsidP="005C17C8">
      <w:r>
        <w:t xml:space="preserve">[William, 7/19/18, USA Today, “Nearly 70% of Republicans approve of Trump's handling of Helsinki summit, CBS poll finds”, </w:t>
      </w:r>
      <w:hyperlink r:id="rId76" w:history="1">
        <w:r w:rsidRPr="00C96531">
          <w:rPr>
            <w:rStyle w:val="Hyperlink"/>
          </w:rPr>
          <w:t>https://www.usatoday.com/story/news/politics/onpolitics/2018/07/19/trump-helsinki-summit-poll-putin/804842002/</w:t>
        </w:r>
      </w:hyperlink>
      <w:r>
        <w:t>, accessed 7/20/18, dWRS]</w:t>
      </w:r>
    </w:p>
    <w:p w14:paraId="3BE1A37C" w14:textId="77777777" w:rsidR="005C17C8" w:rsidRDefault="005C17C8" w:rsidP="005C17C8"/>
    <w:p w14:paraId="5A49A6A2" w14:textId="77777777" w:rsidR="005C17C8" w:rsidRDefault="005C17C8" w:rsidP="005C17C8">
      <w:pPr>
        <w:rPr>
          <w:rStyle w:val="StyleUnderline"/>
        </w:rPr>
      </w:pPr>
      <w:r>
        <w:lastRenderedPageBreak/>
        <w:t xml:space="preserve">Less than a third of Americans approve of how President Donald Trump handled his summit Monday in Helsinki with Russian President Vladimir Putin, but almost </w:t>
      </w:r>
      <w:r w:rsidRPr="00CB271C">
        <w:rPr>
          <w:rStyle w:val="StyleUnderline"/>
        </w:rPr>
        <w:t>70 percent of Republicans think he did a good job, a new poll found.</w:t>
      </w:r>
    </w:p>
    <w:p w14:paraId="568A85D8" w14:textId="77777777" w:rsidR="005C17C8" w:rsidRDefault="005C17C8" w:rsidP="005C17C8">
      <w:r>
        <w:t>Overall, 55 percent of the people surveyed were unhappy with Trump's performance at the summit while about a third — 32 percent — approved, according to the CBS News poll published Thursday.</w:t>
      </w:r>
    </w:p>
    <w:p w14:paraId="1B3D8603" w14:textId="77777777" w:rsidR="005C17C8" w:rsidRDefault="005C17C8" w:rsidP="005C17C8">
      <w:r>
        <w:t>Most of the displeasure with Trump's showing in Helsinki was related to a joint press conference the president held with Putin after the pair met privately for two hours. When asked about Russian election meddling, Trump appeared to reject the conclusions of the U.S. intelligence community and to accept Putin's denial that Russia's hands were clean.</w:t>
      </w:r>
    </w:p>
    <w:p w14:paraId="224AF310" w14:textId="77777777" w:rsidR="005C17C8" w:rsidRDefault="005C17C8" w:rsidP="005C17C8">
      <w:r>
        <w:t>While 83 percent of Democrats disapproved of Trump's handling of the summit – and only 8 percent approved –</w:t>
      </w:r>
      <w:r w:rsidRPr="00CB271C">
        <w:rPr>
          <w:rStyle w:val="StyleUnderline"/>
        </w:rPr>
        <w:t xml:space="preserve"> 68 percent of Republicans approved of the president's showing</w:t>
      </w:r>
      <w:r>
        <w:t xml:space="preserve"> and 21 percent said they disapproved. Among independents, 53 percent were not happy with how Trump handled the summit and 29 percent approved.</w:t>
      </w:r>
    </w:p>
    <w:p w14:paraId="305B7BB7" w14:textId="77777777" w:rsidR="005C17C8" w:rsidRDefault="005C17C8" w:rsidP="005C17C8">
      <w:r>
        <w:t>There was also a sharp party split over the issue of Russian meddling in American elections. Almost nine in 10 Democrats said they believed U.S. intelligence agencies that Russia interfered in the 2016 election, while only about half of Republicans accepted that conclusion.</w:t>
      </w:r>
    </w:p>
    <w:p w14:paraId="40A5D939" w14:textId="77777777" w:rsidR="005C17C8" w:rsidRDefault="005C17C8" w:rsidP="005C17C8">
      <w:pPr>
        <w:rPr>
          <w:rStyle w:val="StyleUnderline"/>
        </w:rPr>
      </w:pPr>
      <w:r>
        <w:t xml:space="preserve">Moving forward, 89 percent of Democrats said they feared </w:t>
      </w:r>
      <w:r w:rsidRPr="00CB271C">
        <w:rPr>
          <w:rStyle w:val="StyleUnderline"/>
        </w:rPr>
        <w:t>that Russia will meddle</w:t>
      </w:r>
      <w:r>
        <w:t xml:space="preserve"> in the 2018 midterm elections, in contrast with </w:t>
      </w:r>
      <w:r w:rsidRPr="00CB271C">
        <w:rPr>
          <w:rStyle w:val="StyleUnderline"/>
        </w:rPr>
        <w:t>61 percent of Republicans who said they were not concerned.</w:t>
      </w:r>
    </w:p>
    <w:p w14:paraId="358B2CF6" w14:textId="77777777" w:rsidR="005C17C8" w:rsidRDefault="005C17C8" w:rsidP="005C17C8">
      <w:r>
        <w:t>When it comes to Trump's handling of Russia in general, 46 percent of respondents thought Trump's approach is "too friendly," up from 35 percent in April 2017.</w:t>
      </w:r>
    </w:p>
    <w:p w14:paraId="37489742" w14:textId="77777777" w:rsidR="005C17C8" w:rsidRDefault="005C17C8" w:rsidP="005C17C8">
      <w:pPr>
        <w:rPr>
          <w:rStyle w:val="StyleUnderline"/>
        </w:rPr>
      </w:pPr>
      <w:r w:rsidRPr="00CB271C">
        <w:rPr>
          <w:rStyle w:val="StyleUnderline"/>
        </w:rPr>
        <w:t>More than 1,000 people were surveyed by telephone from July 17-18 for the poll, according to CBS News. The margin of error was plus or minus four percent.</w:t>
      </w:r>
    </w:p>
    <w:p w14:paraId="76DF9A29" w14:textId="77777777" w:rsidR="005C17C8" w:rsidRDefault="005C17C8" w:rsidP="005C17C8"/>
    <w:p w14:paraId="7B2A1944" w14:textId="77777777" w:rsidR="005C17C8" w:rsidRDefault="005C17C8" w:rsidP="005C17C8">
      <w:pPr>
        <w:pStyle w:val="Heading4"/>
      </w:pPr>
      <w:r>
        <w:t>Republicans overwhelmingly support how Trump handled Helsinki</w:t>
      </w:r>
    </w:p>
    <w:p w14:paraId="19184802" w14:textId="77777777" w:rsidR="005C17C8" w:rsidRPr="00C91E08" w:rsidRDefault="005C17C8" w:rsidP="005C17C8">
      <w:pPr>
        <w:rPr>
          <w:rStyle w:val="Style13ptBold"/>
        </w:rPr>
      </w:pPr>
      <w:r w:rsidRPr="00C91E08">
        <w:rPr>
          <w:rStyle w:val="Style13ptBold"/>
        </w:rPr>
        <w:t xml:space="preserve">Gstalter, </w:t>
      </w:r>
      <w:r>
        <w:rPr>
          <w:rStyle w:val="Style13ptBold"/>
        </w:rPr>
        <w:t>The</w:t>
      </w:r>
      <w:r w:rsidRPr="00C91E08">
        <w:rPr>
          <w:rStyle w:val="Style13ptBold"/>
        </w:rPr>
        <w:t xml:space="preserve"> Hill, 7/19/18</w:t>
      </w:r>
    </w:p>
    <w:p w14:paraId="538F2368" w14:textId="77777777" w:rsidR="005C17C8" w:rsidRDefault="005C17C8" w:rsidP="005C17C8">
      <w:r w:rsidRPr="00C91E08">
        <w:t xml:space="preserve">[Morgan, 7/19/18, The Hill, “Poll: Large majority of Republicans back Trump summit performance”, </w:t>
      </w:r>
      <w:hyperlink r:id="rId77" w:history="1">
        <w:r w:rsidRPr="00C91E08">
          <w:rPr>
            <w:rStyle w:val="Hyperlink"/>
          </w:rPr>
          <w:t>http://thehill.com/homenews/administration/397824-nearly-80-percent-of-republicans-support-trump-performance-at-putin</w:t>
        </w:r>
      </w:hyperlink>
      <w:r w:rsidRPr="00C91E08">
        <w:t>, accessed 7/20</w:t>
      </w:r>
      <w:r>
        <w:t>/18</w:t>
      </w:r>
      <w:r w:rsidRPr="00C91E08">
        <w:t xml:space="preserve"> dWRS]</w:t>
      </w:r>
    </w:p>
    <w:p w14:paraId="354E2CD7" w14:textId="77777777" w:rsidR="005C17C8" w:rsidRDefault="005C17C8" w:rsidP="005C17C8"/>
    <w:p w14:paraId="131B08B4" w14:textId="77777777" w:rsidR="005C17C8" w:rsidRPr="00C91E08" w:rsidRDefault="005C17C8" w:rsidP="005C17C8">
      <w:pPr>
        <w:rPr>
          <w:rStyle w:val="StyleUnderline"/>
        </w:rPr>
      </w:pPr>
      <w:r w:rsidRPr="00C91E08">
        <w:rPr>
          <w:rStyle w:val="StyleUnderline"/>
        </w:rPr>
        <w:t>Nearly 80 percent of Republicans approve of President Trump’s performance during his press conference with Russian President Vladimir Putin in Helsinki, a new Axios/SurveyMonkey poll found.</w:t>
      </w:r>
    </w:p>
    <w:p w14:paraId="0F2997A4" w14:textId="77777777" w:rsidR="005C17C8" w:rsidRPr="00C91E08" w:rsidRDefault="005C17C8" w:rsidP="005C17C8">
      <w:pPr>
        <w:rPr>
          <w:rStyle w:val="StyleUnderline"/>
        </w:rPr>
      </w:pPr>
      <w:r w:rsidRPr="00C91E08">
        <w:rPr>
          <w:rStyle w:val="StyleUnderline"/>
        </w:rPr>
        <w:t>Of Republicans surveyed, 79 percent said they approved of how the president handled the joint press conference. Only 18 percent said they disapproved.</w:t>
      </w:r>
    </w:p>
    <w:p w14:paraId="49AB3589" w14:textId="77777777" w:rsidR="005C17C8" w:rsidRPr="00C91E08" w:rsidRDefault="005C17C8" w:rsidP="005C17C8">
      <w:pPr>
        <w:rPr>
          <w:rStyle w:val="StyleUnderline"/>
        </w:rPr>
      </w:pPr>
      <w:r w:rsidRPr="00C91E08">
        <w:rPr>
          <w:rStyle w:val="StyleUnderline"/>
        </w:rPr>
        <w:t>The poll found a large gap in how Democrats and Republicans viewed the event that drew major bipartisan backlash in Washington.</w:t>
      </w:r>
    </w:p>
    <w:p w14:paraId="4831A322" w14:textId="77777777" w:rsidR="005C17C8" w:rsidRDefault="005C17C8" w:rsidP="005C17C8">
      <w:r>
        <w:t>Respondents who identified as Democrats overwhelmingly disapproved of the Trump's handling of the press conference with 91 percent saying they disapproved, while only 7 percent said they approved.</w:t>
      </w:r>
    </w:p>
    <w:p w14:paraId="334C2B71" w14:textId="77777777" w:rsidR="005C17C8" w:rsidRDefault="005C17C8" w:rsidP="005C17C8">
      <w:r>
        <w:lastRenderedPageBreak/>
        <w:t>Overall, the majority of Americans — 58 percent — disapproved of Trump's handling of the joint press conference.</w:t>
      </w:r>
    </w:p>
    <w:p w14:paraId="0C2B4A99" w14:textId="77777777" w:rsidR="005C17C8" w:rsidRDefault="005C17C8" w:rsidP="005C17C8">
      <w:r>
        <w:t>Trump's responses to questions brought immense condemnation after he refused to denounce Russia’s interference in the 2016 presidential election.</w:t>
      </w:r>
    </w:p>
    <w:p w14:paraId="73D97A10" w14:textId="77777777" w:rsidR="005C17C8" w:rsidRDefault="005C17C8" w:rsidP="005C17C8">
      <w:r>
        <w:t>Lawmakers from both sides of the aisle said Trump’s performance was an attack on U.S. intelligence agencies.</w:t>
      </w:r>
    </w:p>
    <w:p w14:paraId="792CB7A3" w14:textId="77777777" w:rsidR="005C17C8" w:rsidRDefault="005C17C8" w:rsidP="005C17C8">
      <w:r>
        <w:t>Trump later sought to clarify his remarks, saying he accepts the assessment that Russia interfered in the 2016 election.</w:t>
      </w:r>
    </w:p>
    <w:p w14:paraId="438DE3EC" w14:textId="77777777" w:rsidR="005C17C8" w:rsidRDefault="005C17C8" w:rsidP="005C17C8">
      <w:r>
        <w:t>“I accept our intelligence community's conclusion that Russia's meddling in the 2016 election took place,” Trump said, reading from a prepared statement on Tuesday.</w:t>
      </w:r>
    </w:p>
    <w:p w14:paraId="356DAA61" w14:textId="77777777" w:rsidR="005C17C8" w:rsidRDefault="005C17C8" w:rsidP="005C17C8">
      <w:r>
        <w:t>“Could be other people also. A lot of people out there,” he then added.</w:t>
      </w:r>
    </w:p>
    <w:p w14:paraId="4B2E1651" w14:textId="77777777" w:rsidR="005C17C8" w:rsidRDefault="005C17C8" w:rsidP="005C17C8">
      <w:r>
        <w:t>Trump tweeted early Wednesday the “people at the higher ends of intelligence loved [his] press conference performance.”</w:t>
      </w:r>
    </w:p>
    <w:p w14:paraId="421AFB6A" w14:textId="77777777" w:rsidR="005C17C8" w:rsidRDefault="005C17C8" w:rsidP="005C17C8"/>
    <w:p w14:paraId="202BF11E" w14:textId="77777777" w:rsidR="005C17C8" w:rsidRDefault="005C17C8" w:rsidP="005C17C8">
      <w:pPr>
        <w:jc w:val="center"/>
      </w:pPr>
      <w:r>
        <w:rPr>
          <w:noProof/>
        </w:rPr>
        <w:drawing>
          <wp:inline distT="0" distB="0" distL="0" distR="0" wp14:anchorId="7DE108C4" wp14:editId="3D1A5232">
            <wp:extent cx="3634506" cy="1765496"/>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57641" cy="1776734"/>
                    </a:xfrm>
                    <a:prstGeom prst="rect">
                      <a:avLst/>
                    </a:prstGeom>
                  </pic:spPr>
                </pic:pic>
              </a:graphicData>
            </a:graphic>
          </wp:inline>
        </w:drawing>
      </w:r>
    </w:p>
    <w:p w14:paraId="50CDDD0C" w14:textId="77777777" w:rsidR="005C17C8" w:rsidRDefault="005C17C8" w:rsidP="005C17C8">
      <w:pPr>
        <w:jc w:val="center"/>
      </w:pPr>
    </w:p>
    <w:p w14:paraId="04A5E456" w14:textId="77777777" w:rsidR="005C17C8" w:rsidRPr="00C91E08" w:rsidRDefault="005C17C8" w:rsidP="005C17C8">
      <w:pPr>
        <w:rPr>
          <w:rStyle w:val="StyleUnderline"/>
        </w:rPr>
      </w:pPr>
      <w:r w:rsidRPr="00C91E08">
        <w:rPr>
          <w:rStyle w:val="StyleUnderline"/>
        </w:rPr>
        <w:t>The Axios/SurveyMonkey online poll was conducted July 16-17 among 2,100 adults living the U.S. The poll has a margin of error of plus or minus 3 percentage points.</w:t>
      </w:r>
    </w:p>
    <w:p w14:paraId="6B357BF3" w14:textId="77777777" w:rsidR="005C17C8" w:rsidRDefault="005C17C8" w:rsidP="005C17C8">
      <w:pPr>
        <w:rPr>
          <w:rStyle w:val="StyleUnderline"/>
        </w:rPr>
      </w:pPr>
    </w:p>
    <w:p w14:paraId="43060643" w14:textId="77777777" w:rsidR="005C17C8" w:rsidRDefault="005C17C8" w:rsidP="005C17C8"/>
    <w:p w14:paraId="5F931DF3" w14:textId="77777777" w:rsidR="005A593A" w:rsidRDefault="005A593A" w:rsidP="005A593A">
      <w:pPr>
        <w:pStyle w:val="Heading2"/>
      </w:pPr>
      <w:bookmarkStart w:id="66" w:name="_Toc519886930"/>
      <w:r>
        <w:lastRenderedPageBreak/>
        <w:t>Links</w:t>
      </w:r>
      <w:bookmarkEnd w:id="66"/>
    </w:p>
    <w:p w14:paraId="29F0D0CA" w14:textId="77777777" w:rsidR="005A593A" w:rsidRPr="005A593A" w:rsidRDefault="005A593A" w:rsidP="005A593A"/>
    <w:p w14:paraId="203FFAA0" w14:textId="77777777" w:rsidR="00A25055" w:rsidRDefault="00FF151C" w:rsidP="005A593A">
      <w:pPr>
        <w:pStyle w:val="Heading3"/>
      </w:pPr>
      <w:bookmarkStart w:id="67" w:name="_Toc519886931"/>
      <w:r>
        <w:lastRenderedPageBreak/>
        <w:t>Link – Compromises</w:t>
      </w:r>
      <w:bookmarkEnd w:id="67"/>
    </w:p>
    <w:p w14:paraId="00808220" w14:textId="517E806D" w:rsidR="00A25055" w:rsidRDefault="00A25055" w:rsidP="00A25055"/>
    <w:p w14:paraId="32B5E80D" w14:textId="77777777" w:rsidR="00FF151C" w:rsidRDefault="00FF151C" w:rsidP="00FF151C">
      <w:pPr>
        <w:pStyle w:val="Heading4"/>
      </w:pPr>
      <w:r>
        <w:t>Giving in to compromises kills GOP control of the House – betrays moderates and hardliners, last compromise effort proves</w:t>
      </w:r>
    </w:p>
    <w:p w14:paraId="5D0CAD7C" w14:textId="77777777" w:rsidR="00FF151C" w:rsidRDefault="00FF151C" w:rsidP="00FF151C">
      <w:pPr>
        <w:rPr>
          <w:b/>
        </w:rPr>
      </w:pPr>
      <w:r>
        <w:rPr>
          <w:b/>
        </w:rPr>
        <w:t>Peoples, Associated Press, 18</w:t>
      </w:r>
    </w:p>
    <w:p w14:paraId="4A68602A" w14:textId="77777777" w:rsidR="00FF151C" w:rsidRDefault="00FF151C" w:rsidP="00FF151C">
      <w:r>
        <w:t xml:space="preserve">[Steve, June 8, 2018, Christian Science Monitor, “GOP leaders split over 'compromise' immigration bill,” </w:t>
      </w:r>
      <w:hyperlink r:id="rId78" w:history="1">
        <w:r w:rsidRPr="00AE5CA4">
          <w:rPr>
            <w:rStyle w:val="Hyperlink"/>
          </w:rPr>
          <w:t>https://www.csmonitor.com/USA/Politics/2018/0618/GOP-leaders-split-over-compromise-immigration-bill</w:t>
        </w:r>
      </w:hyperlink>
      <w:r>
        <w:t>, Accessed 7/16/18, GDI-GFerrer-Falto]</w:t>
      </w:r>
    </w:p>
    <w:p w14:paraId="213E02B4" w14:textId="77777777" w:rsidR="00FF151C" w:rsidRDefault="00FF151C" w:rsidP="00FF151C"/>
    <w:p w14:paraId="62FA65E4" w14:textId="77777777" w:rsidR="00FF151C" w:rsidRPr="00D54CDB" w:rsidRDefault="00FF151C" w:rsidP="00FF151C">
      <w:pPr>
        <w:rPr>
          <w:rStyle w:val="StyleUnderline"/>
        </w:rPr>
      </w:pPr>
      <w:r w:rsidRPr="00D54CDB">
        <w:rPr>
          <w:rStyle w:val="StyleUnderline"/>
        </w:rPr>
        <w:t>The push toward immigration votes in the House is intensifying the divide among Republicans on one of the party's most animating issues and fueling concerns that a voter backlash could cost the GOP control of the House in November.</w:t>
      </w:r>
    </w:p>
    <w:p w14:paraId="3B23C601" w14:textId="77777777" w:rsidR="00FF151C" w:rsidRDefault="00FF151C" w:rsidP="00FF151C">
      <w:r>
        <w:t xml:space="preserve">To many conservatives, </w:t>
      </w:r>
      <w:r w:rsidRPr="00D54CDB">
        <w:rPr>
          <w:rStyle w:val="StyleUnderline"/>
        </w:rPr>
        <w:t>the compromise immigration proposal released this past week by House Speaker Paul Ryan, is little more than "amnesty."</w:t>
      </w:r>
    </w:p>
    <w:p w14:paraId="666FD699" w14:textId="77777777" w:rsidR="00FF151C" w:rsidRPr="00D54CDB" w:rsidRDefault="00FF151C" w:rsidP="00FF151C">
      <w:pPr>
        <w:rPr>
          <w:rStyle w:val="StyleUnderline"/>
        </w:rPr>
      </w:pPr>
      <w:r w:rsidRPr="00D54CDB">
        <w:rPr>
          <w:rStyle w:val="StyleUnderline"/>
        </w:rPr>
        <w:t>One tea party group described the Republican plan as "the final betrayal."</w:t>
      </w:r>
      <w:r>
        <w:t xml:space="preserve"> Fox Business host Lou Dobbs, who is close to President Donald Trump, tweeted Friday that Representative </w:t>
      </w:r>
      <w:r w:rsidRPr="00D54CDB">
        <w:rPr>
          <w:rStyle w:val="StyleUnderline"/>
        </w:rPr>
        <w:t>Ryan is "trying to open our borders even more and give illegal immigrants the biggest amnesty in American history."</w:t>
      </w:r>
    </w:p>
    <w:p w14:paraId="6B889B4C" w14:textId="77777777" w:rsidR="00FF151C" w:rsidRPr="00D54CDB" w:rsidRDefault="00FF151C" w:rsidP="00FF151C">
      <w:pPr>
        <w:rPr>
          <w:rStyle w:val="StyleUnderline"/>
        </w:rPr>
      </w:pPr>
      <w:r w:rsidRPr="00D54CDB">
        <w:rPr>
          <w:rStyle w:val="StyleUnderline"/>
        </w:rPr>
        <w:t>Passage of the bill could alienate conservatives and depress turnout at a time when enthusiasm among Democrats is high</w:t>
      </w:r>
      <w:r>
        <w:t xml:space="preserve">. Yet </w:t>
      </w:r>
      <w:r w:rsidRPr="00D54CDB">
        <w:rPr>
          <w:rStyle w:val="StyleUnderline"/>
        </w:rPr>
        <w:t>scuttling the bill could turn off independent voters, an especially important bloc for House Republicans competing in dozens of districts that Democrat Hillary Clinton won in the 2016 presidential election.</w:t>
      </w:r>
    </w:p>
    <w:p w14:paraId="72BAAC24" w14:textId="77777777" w:rsidR="00FF151C" w:rsidRDefault="00FF151C" w:rsidP="00FF151C">
      <w:pPr>
        <w:rPr>
          <w:rStyle w:val="StyleUnderline"/>
        </w:rPr>
      </w:pPr>
      <w:r w:rsidRPr="00D54CDB">
        <w:rPr>
          <w:rStyle w:val="StyleUnderline"/>
        </w:rPr>
        <w:t>"The GOP's in a tough spot</w:t>
      </w:r>
      <w:r w:rsidRPr="00B97E25">
        <w:rPr>
          <w:rStyle w:val="StyleUnderline"/>
        </w:rPr>
        <w:t>," said Republican pollster</w:t>
      </w:r>
      <w:r>
        <w:t xml:space="preserve"> Frank </w:t>
      </w:r>
      <w:r w:rsidRPr="00B97E25">
        <w:rPr>
          <w:rStyle w:val="StyleUnderline"/>
        </w:rPr>
        <w:t>Luntz.</w:t>
      </w:r>
      <w:r>
        <w:t xml:space="preserve"> </w:t>
      </w:r>
      <w:r w:rsidRPr="00D54CDB">
        <w:rPr>
          <w:rStyle w:val="StyleUnderline"/>
        </w:rPr>
        <w:t>"The hardcore Trump voter has a different point of view than the ever-important independent voter, and there doesn't seem to be a middle ground."</w:t>
      </w:r>
    </w:p>
    <w:p w14:paraId="12C2FEC8" w14:textId="77777777" w:rsidR="00FF151C" w:rsidRPr="00FF151C" w:rsidRDefault="00FF151C" w:rsidP="00FF151C"/>
    <w:p w14:paraId="1686A33C" w14:textId="6A3497E9" w:rsidR="005A593A" w:rsidRDefault="005A593A" w:rsidP="005A593A">
      <w:pPr>
        <w:pStyle w:val="Heading3"/>
      </w:pPr>
      <w:bookmarkStart w:id="68" w:name="_Toc519886932"/>
      <w:r>
        <w:lastRenderedPageBreak/>
        <w:t>Link – DACA</w:t>
      </w:r>
      <w:bookmarkEnd w:id="68"/>
    </w:p>
    <w:p w14:paraId="46310412" w14:textId="77777777" w:rsidR="005A593A" w:rsidRPr="00265AAE" w:rsidRDefault="005A593A" w:rsidP="005A593A"/>
    <w:p w14:paraId="6176071F" w14:textId="77777777" w:rsidR="005A593A" w:rsidRDefault="005A593A" w:rsidP="005A593A">
      <w:pPr>
        <w:pStyle w:val="Heading4"/>
      </w:pPr>
      <w:r>
        <w:t>DACA reform alienates Republican voters and ensures a Democratic win</w:t>
      </w:r>
    </w:p>
    <w:p w14:paraId="07FC0F46" w14:textId="77777777" w:rsidR="005A593A" w:rsidRPr="00D75EF1" w:rsidRDefault="005A593A" w:rsidP="005A593A">
      <w:pPr>
        <w:rPr>
          <w:rStyle w:val="Style13ptBold"/>
        </w:rPr>
      </w:pPr>
      <w:r>
        <w:rPr>
          <w:rStyle w:val="Style13ptBold"/>
        </w:rPr>
        <w:t>Enten, CNN politics analyst and writer, 18</w:t>
      </w:r>
    </w:p>
    <w:p w14:paraId="6BE2B031" w14:textId="77777777" w:rsidR="005A593A" w:rsidRDefault="005A593A" w:rsidP="005A593A">
      <w:r>
        <w:t>[Harry Enten, 6-18-2018, CNN, "Moderate GOP voices on immigration are at risk of a November wipeout in the House " https://www.cnn.com/2018/06/18/politics/immigration-moderate-gop-november-midterms/index.html/ accessed: 7-16-2018//quan]</w:t>
      </w:r>
    </w:p>
    <w:p w14:paraId="728E37BE" w14:textId="77777777" w:rsidR="005A593A" w:rsidRPr="00D75EF1" w:rsidRDefault="005A593A" w:rsidP="005A593A"/>
    <w:p w14:paraId="54FD5C3F" w14:textId="77777777" w:rsidR="005A593A" w:rsidRPr="00265AAE" w:rsidRDefault="005A593A" w:rsidP="005A593A">
      <w:pPr>
        <w:rPr>
          <w:b/>
          <w:u w:val="single"/>
        </w:rPr>
      </w:pPr>
      <w:r w:rsidRPr="00FB7879">
        <w:rPr>
          <w:rStyle w:val="StyleUnderline"/>
        </w:rPr>
        <w:t>House Republicans are at risk of losing several of their members in the midterm elections</w:t>
      </w:r>
      <w:r>
        <w:t xml:space="preserve"> </w:t>
      </w:r>
      <w:r w:rsidRPr="00FB7879">
        <w:rPr>
          <w:rStyle w:val="StyleUnderline"/>
        </w:rPr>
        <w:t>who are more moderate on the issue of immigration.</w:t>
      </w:r>
    </w:p>
    <w:p w14:paraId="16C8D034" w14:textId="77777777" w:rsidR="005A593A" w:rsidRDefault="005A593A" w:rsidP="005A593A">
      <w:r w:rsidRPr="00FB7879">
        <w:rPr>
          <w:rStyle w:val="StyleUnderline"/>
        </w:rPr>
        <w:t>Immigration has re-emerged as part of the national conversation</w:t>
      </w:r>
      <w:r>
        <w:t xml:space="preserve"> in recent weeks </w:t>
      </w:r>
      <w:r w:rsidRPr="00FB7879">
        <w:rPr>
          <w:rStyle w:val="StyleUnderline"/>
        </w:rPr>
        <w:t>as lawmakers in Congress attempted to address the fate of those immigrants affected by the expiring Deferred Action for Childhood Arrivals program</w:t>
      </w:r>
      <w:r>
        <w:t>. More recently, there's been a national outcry over the Trump administration's 'zero tolerance' policy at the border, which has resulted in thousands of children being separated from their parents.</w:t>
      </w:r>
    </w:p>
    <w:p w14:paraId="30E82346" w14:textId="77777777" w:rsidR="005A593A" w:rsidRPr="00FB7879" w:rsidRDefault="005A593A" w:rsidP="005A593A">
      <w:pPr>
        <w:rPr>
          <w:rStyle w:val="StyleUnderline"/>
        </w:rPr>
      </w:pPr>
      <w:r w:rsidRPr="00FB7879">
        <w:rPr>
          <w:rStyle w:val="StyleUnderline"/>
        </w:rPr>
        <w:t>November's elections offer a golden opportunity for Democrats to take back the House and try to force legislation on immigration</w:t>
      </w:r>
      <w:r>
        <w:t xml:space="preserve">. Yet </w:t>
      </w:r>
      <w:r w:rsidRPr="00FB7879">
        <w:rPr>
          <w:rStyle w:val="StyleUnderline"/>
        </w:rPr>
        <w:t>electoral success for Democrats would almost certainly mean losing some of their most likely partners in the Republican caucus.</w:t>
      </w:r>
    </w:p>
    <w:p w14:paraId="549DF9BD" w14:textId="77777777" w:rsidR="005A593A" w:rsidRPr="00FB7879" w:rsidRDefault="005A593A" w:rsidP="005A593A">
      <w:pPr>
        <w:rPr>
          <w:rStyle w:val="StyleUnderline"/>
        </w:rPr>
      </w:pPr>
      <w:r w:rsidRPr="00FB7879">
        <w:rPr>
          <w:rStyle w:val="StyleUnderline"/>
        </w:rPr>
        <w:t>Take the 23 House Republicans who signed onto a discharge position to force a vote on a bill that would have created a DACA fix. Of this group, 14 are facing competitive re-election battles in November</w:t>
      </w:r>
      <w:r>
        <w:t xml:space="preserve"> (i.e. not rated as solid GOP) </w:t>
      </w:r>
      <w:r w:rsidRPr="00FB7879">
        <w:rPr>
          <w:rStyle w:val="StyleUnderline"/>
        </w:rPr>
        <w:t>and five are retiring or have already resigned from Congress.</w:t>
      </w:r>
    </w:p>
    <w:p w14:paraId="4B82A22C" w14:textId="77777777" w:rsidR="005A593A" w:rsidRDefault="005A593A" w:rsidP="005A593A">
      <w:r w:rsidRPr="00FB7879">
        <w:rPr>
          <w:rStyle w:val="StyleUnderline"/>
        </w:rPr>
        <w:t>Three of the most prominent members who signed the petition</w:t>
      </w:r>
      <w:r>
        <w:t xml:space="preserve"> -- </w:t>
      </w:r>
      <w:r w:rsidRPr="00FB7879">
        <w:rPr>
          <w:rStyle w:val="StyleUnderline"/>
        </w:rPr>
        <w:t>Reps. Carlos Curbelo, Will Hurd and Jeff Denham</w:t>
      </w:r>
      <w:r>
        <w:t xml:space="preserve"> </w:t>
      </w:r>
      <w:r w:rsidRPr="00FB7879">
        <w:rPr>
          <w:rStyle w:val="StyleUnderline"/>
        </w:rPr>
        <w:t>-- are in particularly tough re-election battles</w:t>
      </w:r>
      <w:r>
        <w:t>. CNN rates those three races as tossups.</w:t>
      </w:r>
    </w:p>
    <w:p w14:paraId="6D945C01" w14:textId="77777777" w:rsidR="005A593A" w:rsidRDefault="005A593A" w:rsidP="005A593A">
      <w:r w:rsidRPr="00FB7879">
        <w:rPr>
          <w:rStyle w:val="StyleUnderline"/>
        </w:rPr>
        <w:t>The midterms may be cruel to House Republicans who signed DACA discharge</w:t>
      </w:r>
    </w:p>
    <w:p w14:paraId="6F9A9363" w14:textId="77777777" w:rsidR="005A593A" w:rsidRPr="00FB7879" w:rsidRDefault="005A593A" w:rsidP="005A593A">
      <w:pPr>
        <w:rPr>
          <w:rStyle w:val="StyleUnderline"/>
        </w:rPr>
      </w:pPr>
      <w:r w:rsidRPr="00FB7879">
        <w:rPr>
          <w:rStyle w:val="StyleUnderline"/>
        </w:rPr>
        <w:t>Overall, of the 28 House Republicans whose districts are rated as toss-up, leaning or likely to go Democratic and could have signed the discharge petition</w:t>
      </w:r>
      <w:r>
        <w:t xml:space="preserve"> (i.e. hadn't left the House), </w:t>
      </w:r>
      <w:r w:rsidRPr="00FB7879">
        <w:rPr>
          <w:rStyle w:val="StyleUnderline"/>
        </w:rPr>
        <w:t>half of them did</w:t>
      </w:r>
      <w:r>
        <w:t xml:space="preserve">. That's incredibly high number given that there were only 23 in the entire House who signed it. </w:t>
      </w:r>
      <w:r w:rsidRPr="00FB7879">
        <w:rPr>
          <w:rStyle w:val="StyleUnderline"/>
        </w:rPr>
        <w:t>Among the 159 seats rated as solid Republican at this point, only four House Republicans signed the petition.</w:t>
      </w:r>
    </w:p>
    <w:p w14:paraId="18153514" w14:textId="77777777" w:rsidR="005A593A" w:rsidRDefault="005A593A" w:rsidP="005A593A">
      <w:pPr>
        <w:pStyle w:val="Heading3"/>
      </w:pPr>
      <w:bookmarkStart w:id="69" w:name="_Toc519886933"/>
      <w:r>
        <w:lastRenderedPageBreak/>
        <w:t>Link – Asylum</w:t>
      </w:r>
      <w:bookmarkEnd w:id="69"/>
    </w:p>
    <w:p w14:paraId="00A1FA57" w14:textId="77777777" w:rsidR="005A593A" w:rsidRPr="00265AAE" w:rsidRDefault="005A593A" w:rsidP="005A593A"/>
    <w:p w14:paraId="610D8650" w14:textId="77777777" w:rsidR="005A593A" w:rsidRPr="00807700" w:rsidRDefault="005A593A" w:rsidP="005A593A">
      <w:pPr>
        <w:pStyle w:val="Heading4"/>
      </w:pPr>
      <w:r w:rsidRPr="00807700">
        <w:t>Admitting asylees is unpopular with the GOP</w:t>
      </w:r>
      <w:r>
        <w:t xml:space="preserve"> –</w:t>
      </w:r>
      <w:r w:rsidRPr="00807700">
        <w:t xml:space="preserve"> the plan alienates GOP voters</w:t>
      </w:r>
    </w:p>
    <w:p w14:paraId="5EE6996E" w14:textId="77777777" w:rsidR="005A593A" w:rsidRDefault="005A593A" w:rsidP="005A593A">
      <w:pPr>
        <w:rPr>
          <w:rStyle w:val="Style13ptBold"/>
        </w:rPr>
      </w:pPr>
      <w:r>
        <w:rPr>
          <w:rStyle w:val="Style13ptBold"/>
        </w:rPr>
        <w:t>Ipsos and NPR 18</w:t>
      </w:r>
    </w:p>
    <w:p w14:paraId="4F990B9E" w14:textId="77777777" w:rsidR="005A593A" w:rsidRDefault="005A593A" w:rsidP="005A593A">
      <w:r>
        <w:t>[7-15-18, Ipsos and NPR, "Americans' Views on Immigration Policy" https://www.ipsos.com/en-us/news-polls/americans-views-on-immigration-policy/ accessed: 7-16-18//quan]</w:t>
      </w:r>
    </w:p>
    <w:p w14:paraId="3D5F9380" w14:textId="77777777" w:rsidR="005A593A" w:rsidRDefault="005A593A" w:rsidP="005A593A"/>
    <w:p w14:paraId="2947FB96" w14:textId="77777777" w:rsidR="00A25055" w:rsidRDefault="005A593A" w:rsidP="005A593A">
      <w:pPr>
        <w:rPr>
          <w:rStyle w:val="StyleUnderline"/>
        </w:rPr>
      </w:pPr>
      <w:r>
        <w:t xml:space="preserve">Less than 3 in 10 Americans (28%) support separating families who cross the border illegally as a deterrent. While just 1 in 10 Democrats (11%) and a quarter of independents support this policy, a majority of Republicans (52%) are in favor. Similarly, just 15% of Democrats support building a wall along the entire U.S.-Mexico border, compared to three-quarters of Republicans (74%); overall, less than half of the American public (40%) supports a complete border wall. </w:t>
      </w:r>
      <w:r>
        <w:rPr>
          <w:rStyle w:val="StyleUnderline"/>
        </w:rPr>
        <w:t>Democrats tend to show more support for admitting refugees and people seeking asylum, while Republicans remain skeptical. Nearly</w:t>
      </w:r>
      <w:r>
        <w:t xml:space="preserve"> </w:t>
      </w:r>
      <w:r>
        <w:rPr>
          <w:rStyle w:val="StyleUnderline"/>
        </w:rPr>
        <w:t>3 in 4 Democrats (74%) and half of Independents feel that refugees and people seeking asylum are fleeing real violence and persecution</w:t>
      </w:r>
      <w:r>
        <w:t xml:space="preserve">. However, </w:t>
      </w:r>
      <w:r>
        <w:rPr>
          <w:rStyle w:val="StyleUnderline"/>
        </w:rPr>
        <w:t>most Republicans (65%) believe that refugees and asylum seekers are taking an unfair advantage of the U.S immigration system.</w:t>
      </w:r>
    </w:p>
    <w:p w14:paraId="5DA859CF" w14:textId="498B7BD7" w:rsidR="00A25055" w:rsidRDefault="00A25055" w:rsidP="005A593A">
      <w:pPr>
        <w:rPr>
          <w:rStyle w:val="StyleUnderline"/>
        </w:rPr>
      </w:pPr>
    </w:p>
    <w:p w14:paraId="0794141E" w14:textId="77777777" w:rsidR="005A593A" w:rsidRDefault="005A593A" w:rsidP="005A593A"/>
    <w:p w14:paraId="1E8A49EB" w14:textId="77777777" w:rsidR="005A593A" w:rsidRPr="001F04D3" w:rsidRDefault="005A593A" w:rsidP="005A593A"/>
    <w:p w14:paraId="09D1CAA9" w14:textId="5058656C" w:rsidR="006123EE" w:rsidRDefault="006123EE" w:rsidP="005A593A">
      <w:pPr>
        <w:pStyle w:val="Heading2"/>
      </w:pPr>
      <w:bookmarkStart w:id="70" w:name="_Toc519886934"/>
      <w:r>
        <w:lastRenderedPageBreak/>
        <w:t>Aff Uniqueness Answers</w:t>
      </w:r>
      <w:bookmarkEnd w:id="70"/>
    </w:p>
    <w:p w14:paraId="08EC60C5" w14:textId="4529F6BC" w:rsidR="006123EE" w:rsidRDefault="006123EE" w:rsidP="006123EE">
      <w:pPr>
        <w:pStyle w:val="Heading3"/>
      </w:pPr>
      <w:bookmarkStart w:id="71" w:name="_Toc519886935"/>
      <w:r>
        <w:lastRenderedPageBreak/>
        <w:t>Helsinki Hurts GOP in Midterms</w:t>
      </w:r>
      <w:bookmarkEnd w:id="71"/>
    </w:p>
    <w:p w14:paraId="6F4924E1" w14:textId="77777777" w:rsidR="006123EE" w:rsidRPr="00223FA6" w:rsidRDefault="006123EE" w:rsidP="006123EE"/>
    <w:p w14:paraId="6418B83C" w14:textId="77777777" w:rsidR="006123EE" w:rsidRDefault="006123EE" w:rsidP="006123EE">
      <w:pPr>
        <w:pStyle w:val="Heading4"/>
      </w:pPr>
      <w:r>
        <w:t>Trump’s decision to meet with Putin hurts the GOP</w:t>
      </w:r>
    </w:p>
    <w:p w14:paraId="2360B03D" w14:textId="77777777" w:rsidR="006123EE" w:rsidRPr="00956C14" w:rsidRDefault="006123EE" w:rsidP="006123EE">
      <w:pPr>
        <w:rPr>
          <w:rStyle w:val="Style13ptBold"/>
        </w:rPr>
      </w:pPr>
      <w:r>
        <w:rPr>
          <w:rStyle w:val="Style13ptBold"/>
        </w:rPr>
        <w:t>Drucker, Washington Examiner senior political correspondent, 18</w:t>
      </w:r>
    </w:p>
    <w:p w14:paraId="4F55D0DA" w14:textId="77777777" w:rsidR="006123EE" w:rsidRDefault="006123EE" w:rsidP="006123EE">
      <w:r>
        <w:t>[David M., 7-19-2018, Washington Examiner, "Republicans worry about impact of Trump's Russia comments on midterm elections" https://www.washingtonexaminer.com/news/campaigns/republicans-worry-about-impact-of-trumps-russia-comments-on-midterm-elections/ accessed: 7-19-2018//quan]</w:t>
      </w:r>
    </w:p>
    <w:p w14:paraId="2A3A19FB" w14:textId="77777777" w:rsidR="006123EE" w:rsidRPr="00956C14" w:rsidRDefault="006123EE" w:rsidP="006123EE"/>
    <w:p w14:paraId="12038369" w14:textId="77777777" w:rsidR="006123EE" w:rsidRPr="00BC06F0" w:rsidRDefault="006123EE" w:rsidP="006123EE">
      <w:pPr>
        <w:rPr>
          <w:u w:val="single"/>
        </w:rPr>
      </w:pPr>
      <w:r w:rsidRPr="00956C14">
        <w:rPr>
          <w:rStyle w:val="StyleUnderline"/>
        </w:rPr>
        <w:t>President Trump on Monday dropped another bomb on the Republicans’ shaky midterm election prospects</w:t>
      </w:r>
      <w:r>
        <w:t xml:space="preserve"> </w:t>
      </w:r>
      <w:r w:rsidRPr="00956C14">
        <w:rPr>
          <w:rStyle w:val="StyleUnderline"/>
        </w:rPr>
        <w:t>with a bizarre joint news conference with Russian President Vladimir Putin that followed private bilateral talks in Helsinki.</w:t>
      </w:r>
    </w:p>
    <w:p w14:paraId="2BD502BA" w14:textId="77777777" w:rsidR="006123EE" w:rsidRPr="00BC06F0" w:rsidRDefault="006123EE" w:rsidP="006123EE">
      <w:pPr>
        <w:rPr>
          <w:u w:val="single"/>
        </w:rPr>
      </w:pPr>
      <w:r w:rsidRPr="00956C14">
        <w:rPr>
          <w:rStyle w:val="StyleUnderline"/>
        </w:rPr>
        <w:t>Trump aligned himself with a defiant Putin and against U.S. intelligence agencies’ consensus assessment that Russia meddled in the 2016 presidential election</w:t>
      </w:r>
      <w:r>
        <w:t xml:space="preserve"> — </w:t>
      </w:r>
      <w:r w:rsidRPr="00956C14">
        <w:rPr>
          <w:rStyle w:val="StyleUnderline"/>
        </w:rPr>
        <w:t>and largely blamed the U.S. for Washington’s long-strained relationship with Moscow</w:t>
      </w:r>
      <w:r>
        <w:t xml:space="preserve">. </w:t>
      </w:r>
      <w:r w:rsidRPr="00956C14">
        <w:rPr>
          <w:rStyle w:val="StyleUnderline"/>
        </w:rPr>
        <w:t>The president’s performance was roundly condemned by Republicans</w:t>
      </w:r>
      <w:r>
        <w:t xml:space="preserve"> in Congress, </w:t>
      </w:r>
      <w:r w:rsidRPr="00956C14">
        <w:rPr>
          <w:rStyle w:val="StyleUnderline"/>
        </w:rPr>
        <w:t>and sparked fresh anxiety about November.</w:t>
      </w:r>
    </w:p>
    <w:p w14:paraId="25D65A29" w14:textId="77777777" w:rsidR="006123EE" w:rsidRPr="00956C14" w:rsidRDefault="006123EE" w:rsidP="006123EE">
      <w:pPr>
        <w:rPr>
          <w:rStyle w:val="StyleUnderline"/>
        </w:rPr>
      </w:pPr>
      <w:r>
        <w:t xml:space="preserve">Senior </w:t>
      </w:r>
      <w:r w:rsidRPr="00956C14">
        <w:rPr>
          <w:rStyle w:val="StyleUnderline"/>
        </w:rPr>
        <w:t>Republican strategists fretted that the event would cast a brighter spotlight on the federal investigation into Russian meddling, souring more voters on Trump and distracting attention from a thriving economy that the GOP is betting on to preserve their</w:t>
      </w:r>
      <w:r>
        <w:t xml:space="preserve"> </w:t>
      </w:r>
      <w:r w:rsidRPr="00956C14">
        <w:rPr>
          <w:rStyle w:val="StyleUnderline"/>
        </w:rPr>
        <w:t>congressional majorities.</w:t>
      </w:r>
    </w:p>
    <w:p w14:paraId="2B4DA067" w14:textId="77777777" w:rsidR="006123EE" w:rsidRDefault="006123EE" w:rsidP="006123EE">
      <w:r>
        <w:t>“</w:t>
      </w:r>
      <w:r w:rsidRPr="00956C14">
        <w:rPr>
          <w:rStyle w:val="StyleUnderline"/>
        </w:rPr>
        <w:t>The politics of this is a disaster.</w:t>
      </w:r>
      <w:r>
        <w:t xml:space="preserve"> </w:t>
      </w:r>
      <w:r w:rsidRPr="00956C14">
        <w:rPr>
          <w:rStyle w:val="StyleUnderline"/>
        </w:rPr>
        <w:t>Any day that the</w:t>
      </w:r>
      <w:r>
        <w:t xml:space="preserve"> president, and then the </w:t>
      </w:r>
      <w:r w:rsidRPr="00956C14">
        <w:rPr>
          <w:rStyle w:val="StyleUnderline"/>
        </w:rPr>
        <w:t>media, is talking about Russia, Putin or the investigation, is a bad day</w:t>
      </w:r>
      <w:r>
        <w:t>. So, it’s hard to imagine a worse event for the optics and message than the summit,” a Republican consultant said, requesting anonymity in order to criticize Trump.</w:t>
      </w:r>
    </w:p>
    <w:p w14:paraId="5C0F4A29" w14:textId="77777777" w:rsidR="006123EE" w:rsidRDefault="006123EE" w:rsidP="006123EE">
      <w:r>
        <w:t>“</w:t>
      </w:r>
      <w:r w:rsidRPr="00956C14">
        <w:rPr>
          <w:rStyle w:val="StyleUnderline"/>
        </w:rPr>
        <w:t>Is there an independent, swing voter in the country who would say: ‘Yeah, I really think Putin is telling the truth and the U.S. Department of Justice is the real problem?’”</w:t>
      </w:r>
      <w:r>
        <w:t xml:space="preserve"> added a top aide to a House Republican who is girding for a tough race this fall.</w:t>
      </w:r>
    </w:p>
    <w:p w14:paraId="519CF051" w14:textId="77777777" w:rsidR="006123EE" w:rsidRDefault="006123EE" w:rsidP="006123EE">
      <w:r w:rsidRPr="00956C14">
        <w:rPr>
          <w:rStyle w:val="StyleUnderline"/>
        </w:rPr>
        <w:t>Republicans</w:t>
      </w:r>
      <w:r>
        <w:t xml:space="preserve">, in an avalanche of critical statements, </w:t>
      </w:r>
      <w:r w:rsidRPr="00956C14">
        <w:rPr>
          <w:rStyle w:val="StyleUnderline"/>
        </w:rPr>
        <w:t>focused on the troubling national security</w:t>
      </w:r>
      <w:r>
        <w:t xml:space="preserve"> </w:t>
      </w:r>
      <w:r w:rsidRPr="00956C14">
        <w:rPr>
          <w:rStyle w:val="StyleUnderline"/>
        </w:rPr>
        <w:t>and geopolitical implications of Trump’s remarks</w:t>
      </w:r>
      <w:r>
        <w:t xml:space="preserve">. </w:t>
      </w:r>
      <w:r w:rsidRPr="00956C14">
        <w:rPr>
          <w:rStyle w:val="StyleUnderline"/>
        </w:rPr>
        <w:t>The backlash, almost universal, came from party leaders in the House and Senate</w:t>
      </w:r>
      <w:r>
        <w:t xml:space="preserve"> as well as several in the rank-and-file members, beyond those who are retiring, </w:t>
      </w:r>
      <w:r w:rsidRPr="00956C14">
        <w:rPr>
          <w:rStyle w:val="StyleUnderline"/>
        </w:rPr>
        <w:t>who tend to avoid scolding the president</w:t>
      </w:r>
      <w:r>
        <w:t>.</w:t>
      </w:r>
    </w:p>
    <w:p w14:paraId="0CBC4313" w14:textId="77777777" w:rsidR="006123EE" w:rsidRDefault="006123EE" w:rsidP="006123EE">
      <w:pPr>
        <w:rPr>
          <w:rStyle w:val="StyleUnderline"/>
        </w:rPr>
      </w:pPr>
      <w:r w:rsidRPr="00956C14">
        <w:rPr>
          <w:rStyle w:val="StyleUnderline"/>
        </w:rPr>
        <w:t>They rebutted Trump’s claims that the policies and actions pursued by Russia and the U.S. are morally equivalen</w:t>
      </w:r>
      <w:r>
        <w:t xml:space="preserve">t, a particularly galling comparison to draw with an autocratic adversary. </w:t>
      </w:r>
      <w:r w:rsidRPr="00956C14">
        <w:rPr>
          <w:rStyle w:val="StyleUnderline"/>
        </w:rPr>
        <w:t>Republicans also refuted Trump’s suggestion</w:t>
      </w:r>
      <w:r>
        <w:t xml:space="preserve">, made 72 hours after the Justice Department indicted a dozen Russian intelligence operatives, </w:t>
      </w:r>
      <w:r w:rsidRPr="00956C14">
        <w:rPr>
          <w:rStyle w:val="StyleUnderline"/>
        </w:rPr>
        <w:t>that Putin told the truth when he denied that Moscow meddled in 2016.</w:t>
      </w:r>
      <w:r>
        <w:rPr>
          <w:rStyle w:val="StyleUnderline"/>
        </w:rPr>
        <w:br/>
      </w:r>
    </w:p>
    <w:p w14:paraId="292645C8" w14:textId="77777777" w:rsidR="00A14654" w:rsidRDefault="00A14654" w:rsidP="00A14654">
      <w:pPr>
        <w:pStyle w:val="Heading4"/>
      </w:pPr>
      <w:r>
        <w:t>Trump’s failure at Helsinki is decreasing support of the GOP</w:t>
      </w:r>
    </w:p>
    <w:p w14:paraId="3C4FBFD4" w14:textId="77777777" w:rsidR="00A14654" w:rsidRPr="00EB7376" w:rsidRDefault="00A14654" w:rsidP="00A14654">
      <w:pPr>
        <w:rPr>
          <w:rStyle w:val="Style13ptBold"/>
        </w:rPr>
      </w:pPr>
      <w:r>
        <w:rPr>
          <w:rStyle w:val="Style13ptBold"/>
        </w:rPr>
        <w:t>Johnson, Politico reporter, 18</w:t>
      </w:r>
    </w:p>
    <w:p w14:paraId="5A7F0E5E" w14:textId="77777777" w:rsidR="00A14654" w:rsidRDefault="00A14654" w:rsidP="00A14654">
      <w:r>
        <w:t>[Eliana, 7-19-2018, POLITICO, "White House morale tanks amid Helsinki fallout" https://www.politico.com/story/2018/07/19/white-house-morale-trump-putin-summit-734361/ accessed: 7-20-2018//quan]</w:t>
      </w:r>
    </w:p>
    <w:p w14:paraId="57570AA2" w14:textId="77777777" w:rsidR="00A14654" w:rsidRPr="00EB7376" w:rsidRDefault="00A14654" w:rsidP="00A14654"/>
    <w:p w14:paraId="413FC490" w14:textId="77777777" w:rsidR="00A14654" w:rsidRPr="002E1468" w:rsidRDefault="00A14654" w:rsidP="00A14654">
      <w:pPr>
        <w:rPr>
          <w:u w:val="single"/>
        </w:rPr>
      </w:pPr>
      <w:r>
        <w:t xml:space="preserve">President Donald </w:t>
      </w:r>
      <w:r w:rsidRPr="002E1468">
        <w:rPr>
          <w:rStyle w:val="StyleUnderline"/>
        </w:rPr>
        <w:t>Trump’s disastrous performance since his news conference alongside Russian counterpart Vladimir Putin has sent West Wing morale to its lowest level since the Charlottesville fiasco almost a year ago.</w:t>
      </w:r>
    </w:p>
    <w:p w14:paraId="4664AEBD" w14:textId="77777777" w:rsidR="00A14654" w:rsidRPr="00223FA6" w:rsidRDefault="00A14654" w:rsidP="00A14654">
      <w:pPr>
        <w:rPr>
          <w:b/>
          <w:u w:val="single"/>
        </w:rPr>
      </w:pPr>
      <w:r w:rsidRPr="002E1468">
        <w:rPr>
          <w:rStyle w:val="StyleUnderline"/>
        </w:rPr>
        <w:t>As happened last August, when the president refused to condemn neo-Nazi demonstrators</w:t>
      </w:r>
      <w:r>
        <w:t xml:space="preserve">, </w:t>
      </w:r>
      <w:r w:rsidRPr="002E1468">
        <w:rPr>
          <w:rStyle w:val="StyleUnderline"/>
        </w:rPr>
        <w:t>Trump’s attempts to tamp down outrage have backfired</w:t>
      </w:r>
      <w:r>
        <w:t xml:space="preserve">. Stilted statements followed by </w:t>
      </w:r>
      <w:r w:rsidRPr="002E1468">
        <w:rPr>
          <w:rStyle w:val="StyleUnderline"/>
        </w:rPr>
        <w:t>ad-libbed remarks left even his allies feeling that while the president was technically acknowledging a mistake</w:t>
      </w:r>
      <w:r>
        <w:t xml:space="preserve">, he actually meant what he’d said on the first go-round — </w:t>
      </w:r>
      <w:r w:rsidRPr="002E1468">
        <w:rPr>
          <w:rStyle w:val="StyleUnderline"/>
        </w:rPr>
        <w:t>that he believed Putin’s denials of Russian meddling in the 2016 election.</w:t>
      </w:r>
    </w:p>
    <w:p w14:paraId="1F906E1E" w14:textId="77777777" w:rsidR="00A14654" w:rsidRPr="00223FA6" w:rsidRDefault="00A14654" w:rsidP="00A14654">
      <w:pPr>
        <w:rPr>
          <w:b/>
          <w:u w:val="single"/>
        </w:rPr>
      </w:pPr>
      <w:r>
        <w:t>“</w:t>
      </w:r>
      <w:r w:rsidRPr="002E1468">
        <w:rPr>
          <w:rStyle w:val="StyleUnderline"/>
        </w:rPr>
        <w:t>People are just depressed</w:t>
      </w:r>
      <w:r>
        <w:t>,” said one Republican close to the White House. “</w:t>
      </w:r>
      <w:r w:rsidRPr="002E1468">
        <w:rPr>
          <w:rStyle w:val="StyleUnderline"/>
        </w:rPr>
        <w:t>Nobody wants to take on the public heat of resigning right now, but there are a bunch of people who were thinking maybe they’d leave after the midterms who are very seriously starting to consider accelerating their timetable.”</w:t>
      </w:r>
    </w:p>
    <w:p w14:paraId="02DD2621" w14:textId="77777777" w:rsidR="00A14654" w:rsidRDefault="00A14654" w:rsidP="00A14654">
      <w:r>
        <w:t xml:space="preserve">But </w:t>
      </w:r>
      <w:r w:rsidRPr="002E1468">
        <w:rPr>
          <w:rStyle w:val="StyleUnderline"/>
        </w:rPr>
        <w:t>the president’s usual defenders, many of whom have been critical of him in public and almost all of whom are privately disappointed by his performance</w:t>
      </w:r>
      <w:r>
        <w:t xml:space="preserve">, </w:t>
      </w:r>
      <w:r w:rsidRPr="002E1468">
        <w:rPr>
          <w:rStyle w:val="StyleUnderline"/>
        </w:rPr>
        <w:t xml:space="preserve">say the following: While Trump’s statements are regrettable, they have few if any policy consequences. </w:t>
      </w:r>
      <w:r>
        <w:t>And it’s for that reason that senior-level officials like Secretary of State Mike Pompeo and national security adviser John Bolton — those with the most impact on policy — are unlikely to step down.</w:t>
      </w:r>
    </w:p>
    <w:p w14:paraId="790C806C" w14:textId="77777777" w:rsidR="00A14654" w:rsidRPr="002E1468" w:rsidRDefault="00A14654" w:rsidP="00A14654">
      <w:pPr>
        <w:rPr>
          <w:rStyle w:val="StyleUnderline"/>
        </w:rPr>
      </w:pPr>
      <w:r>
        <w:t xml:space="preserve">Yet, as Charlottesville triggered public soul-searching by Trump’s Jewish economic policy adviser Gary Cohn, </w:t>
      </w:r>
      <w:r w:rsidRPr="002E1468">
        <w:rPr>
          <w:rStyle w:val="StyleUnderline"/>
        </w:rPr>
        <w:t>the spectacle in Helsinki has raised questions of how senior officials who accept that Russia is a serious adversary can continue to work for a president who looks the other way on Putin’s attacks.</w:t>
      </w:r>
    </w:p>
    <w:p w14:paraId="6FA7B787" w14:textId="77777777" w:rsidR="00A14654" w:rsidRDefault="00A14654" w:rsidP="00A14654">
      <w:r w:rsidRPr="002E1468">
        <w:rPr>
          <w:rStyle w:val="StyleUnderline"/>
        </w:rPr>
        <w:t>To Trump’s critics, even among his fellow Republicans, both events represent an abdication of moral leadership</w:t>
      </w:r>
      <w:r>
        <w:t>, a role to which Trump’s predecessors aspired even if they fell short.</w:t>
      </w:r>
    </w:p>
    <w:p w14:paraId="1038B666" w14:textId="77777777" w:rsidR="00A14654" w:rsidRPr="00223FA6" w:rsidRDefault="00A14654" w:rsidP="00A14654">
      <w:pPr>
        <w:rPr>
          <w:b/>
          <w:u w:val="single"/>
        </w:rPr>
      </w:pPr>
      <w:r>
        <w:t>“</w:t>
      </w:r>
      <w:r w:rsidRPr="002E1468">
        <w:rPr>
          <w:rStyle w:val="StyleUnderline"/>
        </w:rPr>
        <w:t>Moral leadership is critically important for the president,</w:t>
      </w:r>
      <w:r>
        <w:t>” said Allan Lichtman, presidential historian and the author of the forthcoming book "The Embattled Vote in America." “</w:t>
      </w:r>
      <w:r w:rsidRPr="002E1468">
        <w:rPr>
          <w:rStyle w:val="StyleUnderline"/>
        </w:rPr>
        <w:t>It sets the tone not only for the nation but for the entire world because the president is the leader of the free world.”</w:t>
      </w:r>
    </w:p>
    <w:p w14:paraId="6ABA205F" w14:textId="77777777" w:rsidR="00A14654" w:rsidRDefault="00A14654" w:rsidP="00A14654">
      <w:r>
        <w:t>Many of the biggest controversies of the Trump presidency have come from such moments of perceived moral equivocation. His speeches have been devoid of references to Reagan’s “shining city on a hill” or even to George W. Bush’s “axis of evil” — phrases that defined their presidencies but also continued a tradition where presidential leadership involved charting a moral course for the country and the world.</w:t>
      </w:r>
    </w:p>
    <w:p w14:paraId="0178DAFF" w14:textId="77777777" w:rsidR="00A14654" w:rsidRDefault="00A14654" w:rsidP="00A14654">
      <w:r>
        <w:t>Trump has rejected that tradition from the outset, using his inaugural address to describe “American carnage” and repeatedly undermining the idea of America as a beacon for the world. He refused, for example, in a February 2017 interview with former Fox News Channel host Bill O’Reilly to condemn Russian President Vladimir Putin’s suppression of the free press. “There are a lot of killers,” Trump said. “You think our country’s so innocent?”</w:t>
      </w:r>
    </w:p>
    <w:p w14:paraId="14760D21" w14:textId="77777777" w:rsidR="00A14654" w:rsidRDefault="00A14654" w:rsidP="00A14654">
      <w:r>
        <w:t xml:space="preserve">Indeed, while </w:t>
      </w:r>
      <w:r w:rsidRPr="002E1468">
        <w:rPr>
          <w:rStyle w:val="StyleUnderline"/>
        </w:rPr>
        <w:t>a</w:t>
      </w:r>
      <w:r>
        <w:t xml:space="preserve"> </w:t>
      </w:r>
      <w:r w:rsidRPr="002E1468">
        <w:rPr>
          <w:rStyle w:val="StyleUnderline"/>
        </w:rPr>
        <w:t>majority of Republicans</w:t>
      </w:r>
      <w:r>
        <w:t xml:space="preserve">, Democrats and independents </w:t>
      </w:r>
      <w:r w:rsidRPr="002E1468">
        <w:rPr>
          <w:rStyle w:val="StyleUnderline"/>
        </w:rPr>
        <w:t>say it is important for the president to provide moral leadership</w:t>
      </w:r>
      <w:r>
        <w:t>, according to a Gallup poll released in May, 22 percent of Republicans and 90 percent of Democrats say Trump provides somewhat or very weak moral leadership.</w:t>
      </w:r>
    </w:p>
    <w:p w14:paraId="0FE27014" w14:textId="77777777" w:rsidR="00A14654" w:rsidRDefault="00A14654" w:rsidP="00A14654"/>
    <w:p w14:paraId="224EE236" w14:textId="77777777" w:rsidR="00A14654" w:rsidRDefault="00A14654" w:rsidP="00A14654">
      <w:pPr>
        <w:pStyle w:val="Heading4"/>
      </w:pPr>
      <w:r>
        <w:lastRenderedPageBreak/>
        <w:t>Republicans disapprove of Trump’s actions at Helsinki</w:t>
      </w:r>
    </w:p>
    <w:p w14:paraId="4748EFE2" w14:textId="77777777" w:rsidR="00A14654" w:rsidRPr="00724934" w:rsidRDefault="00A14654" w:rsidP="00A14654">
      <w:pPr>
        <w:rPr>
          <w:rStyle w:val="Style13ptBold"/>
        </w:rPr>
      </w:pPr>
      <w:r>
        <w:rPr>
          <w:rStyle w:val="Style13ptBold"/>
        </w:rPr>
        <w:t>Al Jazeera, 7-17-18</w:t>
      </w:r>
    </w:p>
    <w:p w14:paraId="542788C4" w14:textId="77777777" w:rsidR="00A14654" w:rsidRDefault="00A14654" w:rsidP="00A14654">
      <w:r>
        <w:t>["Trump faces bipartisan rebuke over 'treasonous' summit with Putin" https://www.aljazeera.com/news/2018/07/trump-faces-bipartisan-rebuke-treasonous-summit-putin-180717062035146.html/ accessed: 7-20-2018//quan]</w:t>
      </w:r>
    </w:p>
    <w:p w14:paraId="0BB6B4FA" w14:textId="77777777" w:rsidR="00A14654" w:rsidRPr="00724934" w:rsidRDefault="00A14654" w:rsidP="00A14654"/>
    <w:p w14:paraId="7B499244" w14:textId="77777777" w:rsidR="00A14654" w:rsidRPr="00223FA6" w:rsidRDefault="00A14654" w:rsidP="00A14654">
      <w:pPr>
        <w:rPr>
          <w:b/>
          <w:u w:val="single"/>
        </w:rPr>
      </w:pPr>
      <w:r w:rsidRPr="00724934">
        <w:rPr>
          <w:rStyle w:val="StyleUnderline"/>
        </w:rPr>
        <w:t>Republican politicians in the US have joined the Democrats and intelligence officials in denouncing President Donald Trump's failure to challenge Russian President Vladimir Putin over interference in the US elections, calling his response as "shameful" and "disgraceful".</w:t>
      </w:r>
    </w:p>
    <w:p w14:paraId="507D246D" w14:textId="77777777" w:rsidR="00A14654" w:rsidRPr="00223FA6" w:rsidRDefault="00A14654" w:rsidP="00A14654">
      <w:pPr>
        <w:rPr>
          <w:b/>
          <w:u w:val="single"/>
        </w:rPr>
      </w:pPr>
      <w:r>
        <w:t xml:space="preserve">John </w:t>
      </w:r>
      <w:r w:rsidRPr="00724934">
        <w:rPr>
          <w:rStyle w:val="StyleUnderline"/>
        </w:rPr>
        <w:t>McCain, the senior Republican senator, said Trump's seeming acceptance of Putin's denial was a historical "low point" for the US presidency and the Helsinki summit between the two leaders a "tragic mistake".</w:t>
      </w:r>
    </w:p>
    <w:p w14:paraId="6BEB4ED3" w14:textId="77777777" w:rsidR="00A14654" w:rsidRPr="00223FA6" w:rsidRDefault="00A14654" w:rsidP="00A14654">
      <w:pPr>
        <w:rPr>
          <w:b/>
          <w:u w:val="single"/>
        </w:rPr>
      </w:pPr>
      <w:r w:rsidRPr="00724934">
        <w:rPr>
          <w:rStyle w:val="StyleUnderline"/>
        </w:rPr>
        <w:t>McCain said the joint press conference between Trump and Putin in Helsinki "was one of the most disgraceful performances by an American president in memory".</w:t>
      </w:r>
    </w:p>
    <w:p w14:paraId="3D3BDDB4" w14:textId="77777777" w:rsidR="00A14654" w:rsidRDefault="00A14654" w:rsidP="00A14654">
      <w:r>
        <w:t>"</w:t>
      </w:r>
      <w:r w:rsidRPr="00724934">
        <w:rPr>
          <w:rStyle w:val="StyleUnderline"/>
        </w:rPr>
        <w:t>The damage inflicted by President Trump's naivete, egotism, false equivalence, and sympathy for autocrats is difficult to calculate,</w:t>
      </w:r>
      <w:r>
        <w:t>" McCain said in a blistering statement.</w:t>
      </w:r>
    </w:p>
    <w:p w14:paraId="3CB50F58" w14:textId="77777777" w:rsidR="00A14654" w:rsidRPr="00724934" w:rsidRDefault="00A14654" w:rsidP="00A14654">
      <w:pPr>
        <w:rPr>
          <w:rStyle w:val="StyleUnderline"/>
        </w:rPr>
      </w:pPr>
      <w:r>
        <w:t>"</w:t>
      </w:r>
      <w:r w:rsidRPr="00724934">
        <w:rPr>
          <w:rStyle w:val="StyleUnderline"/>
        </w:rPr>
        <w:t>No prior president has ever abased himself more abjectly before a tyrant."</w:t>
      </w:r>
    </w:p>
    <w:p w14:paraId="091A6B5A" w14:textId="77777777" w:rsidR="00A14654" w:rsidRPr="00724934" w:rsidRDefault="00A14654" w:rsidP="00A14654">
      <w:pPr>
        <w:rPr>
          <w:rStyle w:val="StyleUnderline"/>
        </w:rPr>
      </w:pPr>
      <w:r>
        <w:t xml:space="preserve">Al Jazeera's Kimberly Halkett, reporting from Washington, DC, said </w:t>
      </w:r>
      <w:r w:rsidRPr="00724934">
        <w:rPr>
          <w:rStyle w:val="StyleUnderline"/>
        </w:rPr>
        <w:t>there was "nearly universal" criticism of Trump's actions in Helsinki.</w:t>
      </w:r>
    </w:p>
    <w:p w14:paraId="55952101" w14:textId="77777777" w:rsidR="00A14654" w:rsidRPr="00223FA6" w:rsidRDefault="00A14654" w:rsidP="00A14654">
      <w:pPr>
        <w:rPr>
          <w:b/>
          <w:u w:val="single"/>
        </w:rPr>
      </w:pPr>
      <w:r w:rsidRPr="00724934">
        <w:rPr>
          <w:rStyle w:val="StyleUnderline"/>
        </w:rPr>
        <w:t>Taking direct issue with the president who appointed him, Director of National Intelligence Dan Coats said US spy agencies have been "clear" and "fact-based" in their assessment that Moscow interfered in the presidential race two years ago - an assessment that Trump refused to endorse in Helsinki.</w:t>
      </w:r>
    </w:p>
    <w:p w14:paraId="551FFDE0" w14:textId="77777777" w:rsidR="00A14654" w:rsidRPr="00724934" w:rsidRDefault="00A14654" w:rsidP="00A14654">
      <w:pPr>
        <w:rPr>
          <w:rStyle w:val="StyleUnderline"/>
        </w:rPr>
      </w:pPr>
      <w:r>
        <w:t xml:space="preserve">Coats added that </w:t>
      </w:r>
      <w:r w:rsidRPr="00724934">
        <w:rPr>
          <w:rStyle w:val="StyleUnderline"/>
        </w:rPr>
        <w:t>Russia remains behind "ongoing, pervasive efforts to undermine our democracy".</w:t>
      </w:r>
    </w:p>
    <w:p w14:paraId="475B6466" w14:textId="77777777" w:rsidR="00A14654" w:rsidRPr="00724934" w:rsidRDefault="00A14654" w:rsidP="00A14654">
      <w:pPr>
        <w:rPr>
          <w:rStyle w:val="StyleUnderline"/>
        </w:rPr>
      </w:pPr>
      <w:r w:rsidRPr="00724934">
        <w:rPr>
          <w:rStyle w:val="StyleUnderline"/>
        </w:rPr>
        <w:t>Trump stunned US political allies and foes alike with his answer to a question about Russian hacking and interference in the 2016 election which saw him defeat Democrat Hillary Clinton.</w:t>
      </w:r>
    </w:p>
    <w:p w14:paraId="182777B8" w14:textId="77777777" w:rsidR="00A14654" w:rsidRPr="00223FA6" w:rsidRDefault="00A14654" w:rsidP="00A14654">
      <w:pPr>
        <w:rPr>
          <w:b/>
          <w:u w:val="single"/>
        </w:rPr>
      </w:pPr>
      <w:r w:rsidRPr="00724934">
        <w:rPr>
          <w:rStyle w:val="StyleUnderline"/>
        </w:rPr>
        <w:t>Putin "just said it is not Russia. I will say this: I don't see any reason why it would be," Trump said, adding that "President Putin was extremely strong in his denial today."</w:t>
      </w:r>
    </w:p>
    <w:p w14:paraId="3D289F71" w14:textId="77777777" w:rsidR="00A14654" w:rsidRPr="00223FA6" w:rsidRDefault="00A14654" w:rsidP="00A14654">
      <w:pPr>
        <w:rPr>
          <w:b/>
          <w:u w:val="single"/>
        </w:rPr>
      </w:pPr>
      <w:r w:rsidRPr="00724934">
        <w:rPr>
          <w:rStyle w:val="StyleUnderline"/>
        </w:rPr>
        <w:t>That came three days after the US Department of Justice indicted 12 Russians for hacking Democratic Party computers.</w:t>
      </w:r>
    </w:p>
    <w:p w14:paraId="5A798478" w14:textId="77777777" w:rsidR="00A14654" w:rsidRDefault="00A14654" w:rsidP="00A14654">
      <w:r>
        <w:t>'Shameful'</w:t>
      </w:r>
    </w:p>
    <w:p w14:paraId="02DBE84F" w14:textId="77777777" w:rsidR="00A14654" w:rsidRDefault="00A14654" w:rsidP="00A14654">
      <w:r>
        <w:t>Trump also appeared to embrace Putin's offer to have Russian investigators work together with US prosecutors on the case of the 12 just indicted.</w:t>
      </w:r>
    </w:p>
    <w:p w14:paraId="496BC3B7" w14:textId="77777777" w:rsidR="00A14654" w:rsidRDefault="00A14654" w:rsidP="00A14654">
      <w:r w:rsidRPr="00724934">
        <w:rPr>
          <w:rStyle w:val="StyleUnderline"/>
        </w:rPr>
        <w:t>That prompted House Speaker Paul Ryan, of the ruling Republican Party, to say that the president "must appreciate that Russia is not our ally</w:t>
      </w:r>
      <w:r>
        <w:t>".</w:t>
      </w:r>
    </w:p>
    <w:p w14:paraId="464012FB" w14:textId="77777777" w:rsidR="00A14654" w:rsidRPr="00223FA6" w:rsidRDefault="00A14654" w:rsidP="00A14654">
      <w:pPr>
        <w:rPr>
          <w:b/>
          <w:u w:val="single"/>
        </w:rPr>
      </w:pPr>
      <w:r>
        <w:t>"</w:t>
      </w:r>
      <w:r w:rsidRPr="00724934">
        <w:rPr>
          <w:rStyle w:val="StyleUnderline"/>
        </w:rPr>
        <w:t>There is no moral equivalence between the United States and Russia, which remains hostile to our most basic values and ideals," he said.</w:t>
      </w:r>
    </w:p>
    <w:p w14:paraId="23250D50" w14:textId="77777777" w:rsidR="00A14654" w:rsidRPr="00223FA6" w:rsidRDefault="00A14654" w:rsidP="00A14654">
      <w:pPr>
        <w:rPr>
          <w:b/>
          <w:u w:val="single"/>
        </w:rPr>
      </w:pPr>
      <w:r w:rsidRPr="00724934">
        <w:rPr>
          <w:rStyle w:val="StyleUnderline"/>
        </w:rPr>
        <w:lastRenderedPageBreak/>
        <w:t xml:space="preserve">Senior Republican Senator </w:t>
      </w:r>
      <w:r w:rsidRPr="00223FA6">
        <w:t>Lindsey</w:t>
      </w:r>
      <w:r w:rsidRPr="00724934">
        <w:rPr>
          <w:rStyle w:val="StyleUnderline"/>
        </w:rPr>
        <w:t xml:space="preserve"> Graham said Trump's answer on meddling "will be seen by Russia as a sign of weakness".</w:t>
      </w:r>
    </w:p>
    <w:p w14:paraId="5F7C7FA4" w14:textId="77777777" w:rsidR="00A14654" w:rsidRPr="00223FA6" w:rsidRDefault="00A14654" w:rsidP="00A14654">
      <w:pPr>
        <w:rPr>
          <w:b/>
          <w:u w:val="single"/>
        </w:rPr>
      </w:pPr>
      <w:r>
        <w:t>"</w:t>
      </w:r>
      <w:r w:rsidRPr="00724934">
        <w:rPr>
          <w:rStyle w:val="StyleUnderline"/>
        </w:rPr>
        <w:t xml:space="preserve">This is shameful," said Senator </w:t>
      </w:r>
      <w:r w:rsidRPr="00223FA6">
        <w:t>Jeff</w:t>
      </w:r>
      <w:r w:rsidRPr="00724934">
        <w:rPr>
          <w:rStyle w:val="StyleUnderline"/>
        </w:rPr>
        <w:t xml:space="preserve"> Flake, a fellow Republican and staunch critic of the president.</w:t>
      </w:r>
    </w:p>
    <w:p w14:paraId="46399EA7" w14:textId="77777777" w:rsidR="00A14654" w:rsidRPr="00223FA6" w:rsidRDefault="00A14654" w:rsidP="00A14654">
      <w:pPr>
        <w:rPr>
          <w:b/>
          <w:u w:val="single"/>
        </w:rPr>
      </w:pPr>
      <w:r w:rsidRPr="00223FA6">
        <w:t>Mark</w:t>
      </w:r>
      <w:r w:rsidRPr="00724934">
        <w:rPr>
          <w:rStyle w:val="StyleUnderline"/>
        </w:rPr>
        <w:t xml:space="preserve"> Simakovsky, a senior fellow at the Atlantic Council's Eurasia Center in Washington, DC, told Al Jazeera that the summit in Helsinki has damaged Trump's credibility.</w:t>
      </w:r>
    </w:p>
    <w:p w14:paraId="2B8851F9" w14:textId="77777777" w:rsidR="00A14654" w:rsidRDefault="00A14654" w:rsidP="00A14654">
      <w:r>
        <w:t>"</w:t>
      </w:r>
      <w:r w:rsidRPr="00724934">
        <w:rPr>
          <w:rStyle w:val="StyleUnderline"/>
        </w:rPr>
        <w:t>He failed on all accounts</w:t>
      </w:r>
      <w:r>
        <w:t xml:space="preserve">. </w:t>
      </w:r>
      <w:r w:rsidRPr="00724934">
        <w:rPr>
          <w:rStyle w:val="StyleUnderline"/>
        </w:rPr>
        <w:t>In many ways he widened the gap between those who say they don't feel he has the credibility and capability to follow through on US foreign policy</w:t>
      </w:r>
      <w:r>
        <w:t>," he said.</w:t>
      </w:r>
    </w:p>
    <w:p w14:paraId="27BD871D" w14:textId="77777777" w:rsidR="00A14654" w:rsidRDefault="00A14654" w:rsidP="00A14654"/>
    <w:p w14:paraId="27122993" w14:textId="77777777" w:rsidR="00A14654" w:rsidRPr="00223FA6" w:rsidRDefault="00A14654" w:rsidP="00A14654">
      <w:pPr>
        <w:pStyle w:val="Heading4"/>
      </w:pPr>
      <w:r w:rsidRPr="00223FA6">
        <w:t xml:space="preserve">Both Republicans and Democrats in </w:t>
      </w:r>
      <w:r>
        <w:t>C</w:t>
      </w:r>
      <w:r w:rsidRPr="00223FA6">
        <w:t>ongress disapprove of Trump’s actions in Helsinki</w:t>
      </w:r>
    </w:p>
    <w:p w14:paraId="7ED1B049" w14:textId="77777777" w:rsidR="00A14654" w:rsidRPr="00A61596" w:rsidRDefault="00A14654" w:rsidP="00A14654">
      <w:pPr>
        <w:rPr>
          <w:rStyle w:val="Style13ptBold"/>
        </w:rPr>
      </w:pPr>
      <w:r>
        <w:rPr>
          <w:rStyle w:val="Style13ptBold"/>
        </w:rPr>
        <w:t>Buble, NBC News reporter, 7-18-18</w:t>
      </w:r>
    </w:p>
    <w:p w14:paraId="4D64D016" w14:textId="77777777" w:rsidR="00A14654" w:rsidRDefault="00A14654" w:rsidP="00A14654">
      <w:r>
        <w:t>[Ben Kamisarcourtney Buble, 7-18-18, NBC News, "How Helsinki is playing out in 2018 midterm races" https://www.nbcnews.com/card/how-helsinki-playing-out-2018-midterm-races-n892576/ accessed: 7-20-2018//quan]</w:t>
      </w:r>
    </w:p>
    <w:p w14:paraId="2F8FC7AA" w14:textId="77777777" w:rsidR="00A14654" w:rsidRPr="00A61596" w:rsidRDefault="00A14654" w:rsidP="00A14654"/>
    <w:p w14:paraId="39EB9F46" w14:textId="77777777" w:rsidR="00A14654" w:rsidRDefault="00A14654" w:rsidP="00A14654">
      <w:pPr>
        <w:rPr>
          <w:rStyle w:val="StyleUnderline"/>
        </w:rPr>
      </w:pPr>
      <w:r w:rsidRPr="00A61596">
        <w:rPr>
          <w:rStyle w:val="StyleUnderline"/>
        </w:rPr>
        <w:t>Democrats are seizing on President Trump's friendly comments toward Russia during his meeting this week with Russian President Vladimir Putin in Helsinki, with many vulnerable Republicans even breaking ranks to join the chorus of criticism.</w:t>
      </w:r>
    </w:p>
    <w:p w14:paraId="1F4A0418" w14:textId="77777777" w:rsidR="00A14654" w:rsidRPr="0077636C" w:rsidRDefault="00A14654" w:rsidP="00A14654">
      <w:pPr>
        <w:rPr>
          <w:u w:val="single"/>
        </w:rPr>
      </w:pPr>
      <w:r w:rsidRPr="00A61596">
        <w:rPr>
          <w:rStyle w:val="StyleUnderline"/>
        </w:rPr>
        <w:t>There's been almost unanimous condemnation of the president's comments on the left, even in red states where Democrats typically walk a fine line on challenging Trump.</w:t>
      </w:r>
      <w:r>
        <w:t xml:space="preserve"> But </w:t>
      </w:r>
      <w:r w:rsidRPr="00A61596">
        <w:rPr>
          <w:rStyle w:val="StyleUnderline"/>
        </w:rPr>
        <w:t>it's been more complicated terrain for Republicans in tough elections, since Trump remains popular among the base.</w:t>
      </w:r>
    </w:p>
    <w:p w14:paraId="758BC104" w14:textId="77777777" w:rsidR="00A14654" w:rsidRDefault="00A14654" w:rsidP="00A14654">
      <w:r>
        <w:t>Here's a sampling of how some vulnerable incumbents and top candidates are handling the fallout:</w:t>
      </w:r>
    </w:p>
    <w:p w14:paraId="0D78AE6B" w14:textId="77777777" w:rsidR="00A14654" w:rsidRDefault="00A14654" w:rsidP="00A14654">
      <w:r>
        <w:t>Republicans breaking with Trump</w:t>
      </w:r>
    </w:p>
    <w:p w14:paraId="69C7EB00" w14:textId="77777777" w:rsidR="00A14654" w:rsidRPr="0077636C" w:rsidRDefault="00A14654" w:rsidP="00A14654">
      <w:pPr>
        <w:rPr>
          <w:u w:val="single"/>
        </w:rPr>
      </w:pPr>
      <w:r w:rsidRPr="00A61596">
        <w:rPr>
          <w:rStyle w:val="StyleUnderline"/>
        </w:rPr>
        <w:t>Rep. Erik Paulsen, R-Minn., was one of the first Republicans to call for an investigation into Russian interference in</w:t>
      </w:r>
      <w:r>
        <w:rPr>
          <w:rStyle w:val="StyleUnderline"/>
        </w:rPr>
        <w:t xml:space="preserve"> </w:t>
      </w:r>
      <w:r w:rsidRPr="00A61596">
        <w:rPr>
          <w:rStyle w:val="StyleUnderline"/>
        </w:rPr>
        <w:t>the 2016 election and Trump’s firing of FBI Director James Comey. After Trump's press conference,</w:t>
      </w:r>
      <w:r>
        <w:rPr>
          <w:rStyle w:val="StyleUnderline"/>
        </w:rPr>
        <w:t xml:space="preserve"> </w:t>
      </w:r>
      <w:r w:rsidRPr="00A61596">
        <w:rPr>
          <w:rStyle w:val="StyleUnderline"/>
        </w:rPr>
        <w:t>he tweeted to call it "embarrassing" to see an "American President taking the side of a Russian dictator over American intelligence agencies."</w:t>
      </w:r>
    </w:p>
    <w:p w14:paraId="358F5EAE" w14:textId="77777777" w:rsidR="00A14654" w:rsidRDefault="00A14654" w:rsidP="00A14654">
      <w:pPr>
        <w:rPr>
          <w:rStyle w:val="StyleUnderline"/>
        </w:rPr>
      </w:pPr>
      <w:r w:rsidRPr="00A61596">
        <w:rPr>
          <w:rStyle w:val="StyleUnderline"/>
        </w:rPr>
        <w:t>Rep. Leonard Lance, R-N.J., said after Monday's press conference that Trump "was wrong; we cannot trust the word of Putin."</w:t>
      </w:r>
      <w:r>
        <w:t xml:space="preserve"> </w:t>
      </w:r>
      <w:r w:rsidRPr="00A61596">
        <w:rPr>
          <w:rStyle w:val="StyleUnderline"/>
        </w:rPr>
        <w:t>Lance was one of the first Republicans to team up with Democrats to sanction Russia for election meddling.</w:t>
      </w:r>
    </w:p>
    <w:p w14:paraId="58300077" w14:textId="77777777" w:rsidR="00A14654" w:rsidRPr="0077636C" w:rsidRDefault="00A14654" w:rsidP="00A14654">
      <w:pPr>
        <w:rPr>
          <w:u w:val="single"/>
        </w:rPr>
      </w:pPr>
      <w:r w:rsidRPr="00A61596">
        <w:rPr>
          <w:rStyle w:val="StyleUnderline"/>
        </w:rPr>
        <w:t>Rep. Kevin Cramer, R-N.D., who is the GOP nominee running against Democratic Sen. Heidi Heitkamp, told CNN that "President Trump is harder to defend than he is to explain sometimes."</w:t>
      </w:r>
      <w:r>
        <w:t xml:space="preserve"> He added that </w:t>
      </w:r>
      <w:r w:rsidRPr="00A61596">
        <w:rPr>
          <w:rStyle w:val="StyleUnderline"/>
        </w:rPr>
        <w:t>Trump should have been "more forceful" and fretted about describing Russian and American intelligence as "morally equivalent."</w:t>
      </w:r>
    </w:p>
    <w:p w14:paraId="448ECB78" w14:textId="77777777" w:rsidR="00A14654" w:rsidRPr="0077636C" w:rsidRDefault="00A14654" w:rsidP="00A14654">
      <w:pPr>
        <w:rPr>
          <w:u w:val="single"/>
        </w:rPr>
      </w:pPr>
      <w:r w:rsidRPr="00A61596">
        <w:rPr>
          <w:rStyle w:val="StyleUnderline"/>
        </w:rPr>
        <w:t>Abigail Spanberger, the Virginia Democrat running against Brat, called him out for choosing "his party allegiance over our country" in a tweet responding to Brat's statement. Spanberger is a former CIA agent.</w:t>
      </w:r>
    </w:p>
    <w:p w14:paraId="35208633" w14:textId="77777777" w:rsidR="00A14654" w:rsidRDefault="00A14654" w:rsidP="00A14654">
      <w:r>
        <w:lastRenderedPageBreak/>
        <w:t>McCaskill blasted Trump by arguing his "statements fly in the face of the consensus of the Intelligence Community, the Director of National Intelligence, the Special Counsel, and a bipartisan investigation by the Senate Intelligence Committee."</w:t>
      </w:r>
    </w:p>
    <w:p w14:paraId="3BC91092" w14:textId="77777777" w:rsidR="00A14654" w:rsidRDefault="00A14654" w:rsidP="00A14654">
      <w:pPr>
        <w:rPr>
          <w:rStyle w:val="StyleUnderline"/>
        </w:rPr>
      </w:pPr>
      <w:r w:rsidRPr="0077636C">
        <w:rPr>
          <w:rStyle w:val="StyleUnderline"/>
        </w:rPr>
        <w:t>Heitkamp sang largely in agreement with her opponent, Cramer, in her own statement. She called it a "sad day" when the "American president stood with Russia over our own country."</w:t>
      </w:r>
    </w:p>
    <w:p w14:paraId="2B8D73CD" w14:textId="77777777" w:rsidR="00A14654" w:rsidRDefault="00A14654" w:rsidP="00A14654">
      <w:pPr>
        <w:rPr>
          <w:rStyle w:val="StyleUnderline"/>
        </w:rPr>
      </w:pPr>
      <w:r w:rsidRPr="0077636C">
        <w:rPr>
          <w:rStyle w:val="StyleUnderline"/>
        </w:rPr>
        <w:t>And Rep. Beto O'Rourke, D-Texas, tweeted that Trump "turned his back on this country" and told the Dallas Morning News he would "vote to impeach the president" after the meeting.</w:t>
      </w:r>
    </w:p>
    <w:p w14:paraId="6CA0533D" w14:textId="77777777" w:rsidR="00A14654" w:rsidRDefault="00A14654" w:rsidP="00A14654">
      <w:pPr>
        <w:rPr>
          <w:rStyle w:val="StyleUnderline"/>
        </w:rPr>
      </w:pPr>
    </w:p>
    <w:p w14:paraId="56D46AC2" w14:textId="77777777" w:rsidR="00A14654" w:rsidRPr="006123EE" w:rsidRDefault="00A14654" w:rsidP="00A14654"/>
    <w:p w14:paraId="6D692815" w14:textId="77777777" w:rsidR="00A14654" w:rsidRDefault="00A14654" w:rsidP="00A14654">
      <w:pPr>
        <w:pStyle w:val="Heading3"/>
      </w:pPr>
      <w:bookmarkStart w:id="72" w:name="_Toc519886936"/>
      <w:r>
        <w:lastRenderedPageBreak/>
        <w:t>AT – Helsinki Doesn’t Hurt GOP</w:t>
      </w:r>
      <w:bookmarkEnd w:id="72"/>
    </w:p>
    <w:p w14:paraId="19AA8C9A" w14:textId="77777777" w:rsidR="00A14654" w:rsidRPr="00D50D65" w:rsidRDefault="00A14654" w:rsidP="00A14654"/>
    <w:p w14:paraId="3EE0B062" w14:textId="77777777" w:rsidR="00A14654" w:rsidRDefault="00A14654" w:rsidP="00A14654">
      <w:pPr>
        <w:pStyle w:val="Heading4"/>
      </w:pPr>
      <w:r>
        <w:t>Helsinki won’t affect the base but it provides a Democrat rallying point and swings moderate Republicans</w:t>
      </w:r>
    </w:p>
    <w:p w14:paraId="4CDB8188" w14:textId="77777777" w:rsidR="00A14654" w:rsidRPr="004C54F9" w:rsidRDefault="00A14654" w:rsidP="00A14654">
      <w:pPr>
        <w:rPr>
          <w:b/>
          <w:sz w:val="26"/>
          <w:szCs w:val="26"/>
        </w:rPr>
      </w:pPr>
      <w:r w:rsidRPr="004C54F9">
        <w:rPr>
          <w:b/>
          <w:sz w:val="26"/>
          <w:szCs w:val="26"/>
        </w:rPr>
        <w:t>Kamisar and Buble, The Hill, journalist and NBC news, desk assistant 6/18/18</w:t>
      </w:r>
    </w:p>
    <w:p w14:paraId="1C0527C2" w14:textId="77777777" w:rsidR="00A14654" w:rsidRDefault="00A14654" w:rsidP="00A14654">
      <w:pPr>
        <w:rPr>
          <w:rStyle w:val="Style13ptBold"/>
          <w:b w:val="0"/>
          <w:sz w:val="22"/>
        </w:rPr>
      </w:pPr>
      <w:r>
        <w:t xml:space="preserve">[Ben, Courtney, 6/18/18 NBC News, “How Helsinki is playing out in 2018 midterm races,” </w:t>
      </w:r>
      <w:hyperlink r:id="rId79" w:history="1">
        <w:r w:rsidRPr="00FC4342">
          <w:rPr>
            <w:rStyle w:val="Hyperlink"/>
          </w:rPr>
          <w:t>https://www.nbcnews.com/card/how-president-trump-s-meeting-russian-president-vladimir-putin-affecting-n892576</w:t>
        </w:r>
      </w:hyperlink>
      <w:r>
        <w:t>, accessed 7</w:t>
      </w:r>
      <w:r>
        <w:rPr>
          <w:rStyle w:val="Style13ptBold"/>
          <w:b w:val="0"/>
          <w:sz w:val="22"/>
        </w:rPr>
        <w:t>/19/18, JPA]</w:t>
      </w:r>
    </w:p>
    <w:p w14:paraId="0CD2FFCB" w14:textId="77777777" w:rsidR="00A14654" w:rsidRPr="004C54F9" w:rsidRDefault="00A14654" w:rsidP="00A14654">
      <w:pPr>
        <w:rPr>
          <w:rStyle w:val="Style13ptBold"/>
          <w:b w:val="0"/>
          <w:sz w:val="22"/>
        </w:rPr>
      </w:pPr>
    </w:p>
    <w:p w14:paraId="15ABB8B5" w14:textId="77777777" w:rsidR="00A14654" w:rsidRDefault="00A14654" w:rsidP="00A14654">
      <w:pPr>
        <w:rPr>
          <w:rStyle w:val="StyleUnderline"/>
        </w:rPr>
      </w:pPr>
      <w:r w:rsidRPr="00EF0172">
        <w:rPr>
          <w:rStyle w:val="StyleUnderline"/>
        </w:rPr>
        <w:t>Democrats are seizing on President Trump's friendly comments toward Russia during his meeting this week with Russian President Vladimir Putin in Helsinki, with many vulnerable Republicans even breaking ranks to join the chorus of criticism.</w:t>
      </w:r>
    </w:p>
    <w:p w14:paraId="77D9C6CD" w14:textId="77777777" w:rsidR="00A14654" w:rsidRPr="00496C70" w:rsidRDefault="00A14654" w:rsidP="00A14654">
      <w:pPr>
        <w:rPr>
          <w:u w:val="single"/>
        </w:rPr>
      </w:pPr>
      <w:r w:rsidRPr="00EF0172">
        <w:rPr>
          <w:rStyle w:val="StyleUnderline"/>
        </w:rPr>
        <w:t>There's been almost unanimous condemnation of the president's comments on the left, even in red states where Democrats typically walk a fine line on challenging Trump. But it's been more complicated terrain for Republicans in tough elections, since Trump remains popular among the base.</w:t>
      </w:r>
    </w:p>
    <w:p w14:paraId="78AC9883" w14:textId="77777777" w:rsidR="00A14654" w:rsidRDefault="00A14654" w:rsidP="00A14654">
      <w:r>
        <w:t>Here's a sampling of how some vulnerable incumbents and top candidates are handling the fallout:</w:t>
      </w:r>
    </w:p>
    <w:p w14:paraId="1063C51D" w14:textId="77777777" w:rsidR="00A14654" w:rsidRDefault="00A14654" w:rsidP="00A14654">
      <w:r>
        <w:t>Republicans breaking with Trump</w:t>
      </w:r>
    </w:p>
    <w:p w14:paraId="5E8DB62F" w14:textId="77777777" w:rsidR="00A14654" w:rsidRPr="00B97AB0" w:rsidRDefault="00A14654" w:rsidP="00A14654">
      <w:pPr>
        <w:rPr>
          <w:rStyle w:val="StyleUnderline"/>
        </w:rPr>
      </w:pPr>
      <w:r w:rsidRPr="00F9589F">
        <w:rPr>
          <w:rStyle w:val="StyleUnderline"/>
        </w:rPr>
        <w:t>Rep. Erik Paulsen, R-Minn.</w:t>
      </w:r>
      <w:r>
        <w:t xml:space="preserve">, was one of the first Republicans to call for an investigation into Russian interference in the 2016 election and Trump’s firing of FBI Director James Comey. After Trump's press conference, he </w:t>
      </w:r>
      <w:r w:rsidRPr="008A47AF">
        <w:rPr>
          <w:rStyle w:val="StyleUnderline"/>
        </w:rPr>
        <w:t>tweeted to call it "embarrassing" to see an "American President taking the side of a Russian dictator over American intelligence agencies."</w:t>
      </w:r>
    </w:p>
    <w:p w14:paraId="7D93224E" w14:textId="77777777" w:rsidR="00A14654" w:rsidRDefault="00A14654" w:rsidP="00A14654">
      <w:r w:rsidRPr="00B97AB0">
        <w:rPr>
          <w:rStyle w:val="StyleUnderline"/>
        </w:rPr>
        <w:t>Rep. Leonard Lance, R-N.J., said after Monday's press conference that Trump "was wrong; we cannot trust the word of Putin.</w:t>
      </w:r>
      <w:r>
        <w:t>" Lance was one of the first Republicans to team up with Democrats to sanction Russia for election meddling.</w:t>
      </w:r>
    </w:p>
    <w:p w14:paraId="1098067F" w14:textId="77777777" w:rsidR="00A14654" w:rsidRPr="00496C70" w:rsidRDefault="00A14654" w:rsidP="00A14654">
      <w:pPr>
        <w:rPr>
          <w:u w:val="single"/>
        </w:rPr>
      </w:pPr>
      <w:r w:rsidRPr="00B97AB0">
        <w:rPr>
          <w:rStyle w:val="StyleUnderline"/>
        </w:rPr>
        <w:t>Rep. Kevin Cramer, R-N.D.,</w:t>
      </w:r>
      <w:r>
        <w:t xml:space="preserve"> who is the GOP nominee running against Democratic Sen. Heidi Heitkamp, </w:t>
      </w:r>
      <w:r w:rsidRPr="00B97AB0">
        <w:rPr>
          <w:rStyle w:val="StyleUnderline"/>
        </w:rPr>
        <w:t>told CNN that "President Trump is harder to defend than he is to explain sometimes." He added that Trump should have been "more forceful" and fretted about describing Russian and American intelligence as "morally equivalent."</w:t>
      </w:r>
    </w:p>
    <w:p w14:paraId="333DE8DD" w14:textId="77777777" w:rsidR="00A14654" w:rsidRDefault="00A14654" w:rsidP="00A14654">
      <w:r>
        <w:t>Republicans decline to criticize Trump</w:t>
      </w:r>
    </w:p>
    <w:p w14:paraId="691B3F00" w14:textId="77777777" w:rsidR="00A14654" w:rsidRDefault="00A14654" w:rsidP="00A14654">
      <w:r>
        <w:t>Missouri Republican Attorney General Josh Hawley's spokeswoman, Kelli Ford, framed the discussion as one about the 2016 election in a statement to the Springfield News-Leader. "President Trump won. Hillary lost. ... It's time for Democrats and the media to move on, and the President should keep on being forceful with Russia." Hawley is running against Democratic Sen. Claire McCaskill in the GOP-leaning state.</w:t>
      </w:r>
    </w:p>
    <w:p w14:paraId="554CBF3C" w14:textId="77777777" w:rsidR="00A14654" w:rsidRDefault="00A14654" w:rsidP="00A14654">
      <w:pPr>
        <w:rPr>
          <w:rStyle w:val="StyleUnderline"/>
        </w:rPr>
      </w:pPr>
      <w:r w:rsidRPr="00D573C6">
        <w:rPr>
          <w:rStyle w:val="StyleUnderline"/>
        </w:rPr>
        <w:t xml:space="preserve">Rep. Dave Brat, R-Va., criticized the Obama administration for being too weak on Russia in a Facebook post responding to the press conference. He argued that while America "should stand </w:t>
      </w:r>
      <w:r w:rsidRPr="00D573C6">
        <w:rPr>
          <w:rStyle w:val="StyleUnderline"/>
        </w:rPr>
        <w:lastRenderedPageBreak/>
        <w:t>unequivocally opposed to a foreign government meddling in our elections," the Obama administration's "foreign policy failures emboldened Putin."</w:t>
      </w:r>
    </w:p>
    <w:p w14:paraId="7C5151A3" w14:textId="77777777" w:rsidR="00A14654" w:rsidRDefault="00A14654" w:rsidP="00A14654">
      <w:r>
        <w:t>Democrats on the attack</w:t>
      </w:r>
    </w:p>
    <w:p w14:paraId="56B5C92F" w14:textId="77777777" w:rsidR="00A14654" w:rsidRPr="00496C70" w:rsidRDefault="00A14654" w:rsidP="00A14654">
      <w:pPr>
        <w:rPr>
          <w:u w:val="single"/>
        </w:rPr>
      </w:pPr>
      <w:r w:rsidRPr="00B22D8A">
        <w:rPr>
          <w:rStyle w:val="StyleUnderline"/>
        </w:rPr>
        <w:t>Abigail Spanberger, the Virginia Democrat running against Brat, called him out for choosing "his party allegiance over our country" in a tweet responding to Brat's statement. Spanberger is a former CIA agent.</w:t>
      </w:r>
    </w:p>
    <w:p w14:paraId="16F3EA5E" w14:textId="77777777" w:rsidR="00A14654" w:rsidRDefault="00A14654" w:rsidP="00A14654">
      <w:r>
        <w:t>McCaskill blasted Trump by arguing his "statements fly in the face of the consensus of the Intelligence Community, the Director of National Intelligence, the Special Counsel, and a bipartisan investigation by the Senate Intelligence Committee."</w:t>
      </w:r>
    </w:p>
    <w:p w14:paraId="2672C6E8" w14:textId="77777777" w:rsidR="00A14654" w:rsidRDefault="00A14654" w:rsidP="00A14654">
      <w:r>
        <w:t>Heitkamp sang largely in agreement with her opponent, Cramer, in her own statement. She called it a "sad day" when the "American president stood with Russia over our own country."</w:t>
      </w:r>
    </w:p>
    <w:p w14:paraId="1C4572F2" w14:textId="77777777" w:rsidR="00A14654" w:rsidRDefault="00A14654" w:rsidP="00A14654">
      <w:r>
        <w:t>And Rep. Beto O'Rourke, D-Texas, tweeted that Trump "turned his back on this country" and told the Dallas Morning News he would "vote to impeach the president" after the meeting.</w:t>
      </w:r>
    </w:p>
    <w:p w14:paraId="27A76B9D" w14:textId="18622FD5" w:rsidR="005A593A" w:rsidRDefault="005A593A" w:rsidP="005A593A">
      <w:pPr>
        <w:pStyle w:val="Heading2"/>
      </w:pPr>
      <w:bookmarkStart w:id="73" w:name="_Toc519886937"/>
      <w:r>
        <w:lastRenderedPageBreak/>
        <w:t>Aff Link Answers</w:t>
      </w:r>
      <w:bookmarkEnd w:id="73"/>
    </w:p>
    <w:p w14:paraId="0B744E3E" w14:textId="77777777" w:rsidR="005A593A" w:rsidRPr="005A593A" w:rsidRDefault="005A593A" w:rsidP="005A593A"/>
    <w:p w14:paraId="6A57FABA" w14:textId="77777777" w:rsidR="00257142" w:rsidRDefault="00257142" w:rsidP="00257142">
      <w:pPr>
        <w:pStyle w:val="Heading3"/>
      </w:pPr>
      <w:bookmarkStart w:id="74" w:name="_Toc519886938"/>
      <w:r>
        <w:lastRenderedPageBreak/>
        <w:t>Link Turn – DACA Ensures GOP Win</w:t>
      </w:r>
      <w:bookmarkEnd w:id="74"/>
    </w:p>
    <w:p w14:paraId="4C3AA6FC" w14:textId="77777777" w:rsidR="00257142" w:rsidRPr="00807700" w:rsidRDefault="00257142" w:rsidP="00257142"/>
    <w:p w14:paraId="0124DD3B" w14:textId="77777777" w:rsidR="00257142" w:rsidRDefault="00257142" w:rsidP="00257142">
      <w:pPr>
        <w:pStyle w:val="Heading4"/>
      </w:pPr>
      <w:r>
        <w:t>Republicans in swing districts overwhelmingly support DACA reform- ensures GOP win</w:t>
      </w:r>
    </w:p>
    <w:p w14:paraId="7E47BF13" w14:textId="77777777" w:rsidR="00257142" w:rsidRPr="00A26EA5" w:rsidRDefault="00257142" w:rsidP="00257142">
      <w:pPr>
        <w:rPr>
          <w:rStyle w:val="Style13ptBold"/>
        </w:rPr>
      </w:pPr>
      <w:r>
        <w:rPr>
          <w:rStyle w:val="Style13ptBold"/>
        </w:rPr>
        <w:t>Bush, Republican presidential nomination candidate, 18</w:t>
      </w:r>
    </w:p>
    <w:p w14:paraId="217A4746" w14:textId="77777777" w:rsidR="00257142" w:rsidRDefault="00257142" w:rsidP="00257142">
      <w:r>
        <w:t>[Jeb Bush, former governor of Florida, 6-6-2018, Time, "Jeb Bush: Delaying Immigration Reform Is a Missed Opportunity for Republicans" http://time.com/5302970/jeb-bush-daca-immigration-reform-republicans-midterms// accessed: 7-16-2018//quan]</w:t>
      </w:r>
    </w:p>
    <w:p w14:paraId="6B0D01BF" w14:textId="77777777" w:rsidR="00257142" w:rsidRPr="00A26EA5" w:rsidRDefault="00257142" w:rsidP="00257142"/>
    <w:p w14:paraId="0C8CE181" w14:textId="5A20D203" w:rsidR="00257142" w:rsidRDefault="00257142" w:rsidP="00257142">
      <w:r>
        <w:t xml:space="preserve">In recent weeks, </w:t>
      </w:r>
      <w:r w:rsidRPr="00F44679">
        <w:rPr>
          <w:rStyle w:val="StyleUnderline"/>
        </w:rPr>
        <w:t>more than 20 Republican House members have come forward to demand a congressional vote to determine the fate of the illegal immigrants currently protected through</w:t>
      </w:r>
      <w:r>
        <w:t xml:space="preserve"> the Deferred Action for Childhood Arrivals </w:t>
      </w:r>
      <w:r w:rsidRPr="00F44679">
        <w:rPr>
          <w:rStyle w:val="StyleUnderline"/>
        </w:rPr>
        <w:t>(DACA)</w:t>
      </w:r>
      <w:r>
        <w:t xml:space="preserve"> program. Yes, just a vote. That this extraordinary procedural measure is necessary demonstrates a failure by Republican leadership. Our party is not proving it can effectively problem-solve and govern.</w:t>
      </w:r>
    </w:p>
    <w:p w14:paraId="13B3D706" w14:textId="77777777" w:rsidR="00257142" w:rsidRPr="00F44679" w:rsidRDefault="00257142" w:rsidP="00257142">
      <w:pPr>
        <w:rPr>
          <w:rStyle w:val="StyleUnderline"/>
        </w:rPr>
      </w:pPr>
      <w:r w:rsidRPr="00F44679">
        <w:rPr>
          <w:rStyle w:val="StyleUnderline"/>
        </w:rPr>
        <w:t>There has been</w:t>
      </w:r>
      <w:r>
        <w:t xml:space="preserve"> a wealth of news stories this month detailing </w:t>
      </w:r>
      <w:r w:rsidRPr="00F44679">
        <w:rPr>
          <w:rStyle w:val="StyleUnderline"/>
        </w:rPr>
        <w:t>concerns by various Republican leaders that a vote on DACA could cost the Republican party our control of the House</w:t>
      </w:r>
      <w:r>
        <w:t xml:space="preserve"> in the midterms. </w:t>
      </w:r>
      <w:r w:rsidRPr="00F44679">
        <w:rPr>
          <w:rStyle w:val="StyleUnderline"/>
        </w:rPr>
        <w:t>Fortunately, the data doesn’t bear that result out. In fact, a recent poll shows that nearly 70% of Republicans support legal residency for children brought illegally to the United States through no fault of their own</w:t>
      </w:r>
      <w:r>
        <w:t xml:space="preserve">. </w:t>
      </w:r>
      <w:r w:rsidRPr="00F44679">
        <w:rPr>
          <w:rStyle w:val="StyleUnderline"/>
        </w:rPr>
        <w:t>The percentage of support in swing districts that will determine the next Congress’ majority is even higher.</w:t>
      </w:r>
    </w:p>
    <w:p w14:paraId="754CCDC1" w14:textId="77777777" w:rsidR="00257142" w:rsidRPr="00F44679" w:rsidRDefault="00257142" w:rsidP="00257142"/>
    <w:p w14:paraId="23472738" w14:textId="77777777" w:rsidR="00C61475" w:rsidRDefault="00C61475" w:rsidP="00E53BF0">
      <w:pPr>
        <w:pStyle w:val="Heading1"/>
      </w:pPr>
    </w:p>
    <w:p w14:paraId="67443FD2" w14:textId="7F758E92" w:rsidR="00C61475" w:rsidRDefault="00C61475" w:rsidP="00E53BF0">
      <w:pPr>
        <w:pStyle w:val="Heading1"/>
      </w:pPr>
    </w:p>
    <w:sectPr w:rsidR="00C61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RibbonPointer" w:val="49568048"/>
    <w:docVar w:name="VerbatimVersion" w:val="5.1"/>
  </w:docVars>
  <w:rsids>
    <w:rsidRoot w:val="001F04D3"/>
    <w:rsid w:val="000139A3"/>
    <w:rsid w:val="0006306C"/>
    <w:rsid w:val="00063B0C"/>
    <w:rsid w:val="00071AF9"/>
    <w:rsid w:val="00076470"/>
    <w:rsid w:val="0009047B"/>
    <w:rsid w:val="00093164"/>
    <w:rsid w:val="000D1786"/>
    <w:rsid w:val="000E33CB"/>
    <w:rsid w:val="000E4EB6"/>
    <w:rsid w:val="00100833"/>
    <w:rsid w:val="00104529"/>
    <w:rsid w:val="00104B07"/>
    <w:rsid w:val="00105942"/>
    <w:rsid w:val="00107396"/>
    <w:rsid w:val="00113C04"/>
    <w:rsid w:val="00144A4C"/>
    <w:rsid w:val="00176AB0"/>
    <w:rsid w:val="00177455"/>
    <w:rsid w:val="00177B7D"/>
    <w:rsid w:val="00181572"/>
    <w:rsid w:val="0018322D"/>
    <w:rsid w:val="001B5776"/>
    <w:rsid w:val="001E527A"/>
    <w:rsid w:val="001F04D3"/>
    <w:rsid w:val="001F24E2"/>
    <w:rsid w:val="001F78CE"/>
    <w:rsid w:val="00201373"/>
    <w:rsid w:val="00207B55"/>
    <w:rsid w:val="00243632"/>
    <w:rsid w:val="00251FC7"/>
    <w:rsid w:val="00257142"/>
    <w:rsid w:val="00265AAE"/>
    <w:rsid w:val="002855A7"/>
    <w:rsid w:val="002B146A"/>
    <w:rsid w:val="002B5E17"/>
    <w:rsid w:val="002F0588"/>
    <w:rsid w:val="002F46A6"/>
    <w:rsid w:val="00302CF9"/>
    <w:rsid w:val="00306F06"/>
    <w:rsid w:val="0031419A"/>
    <w:rsid w:val="00315690"/>
    <w:rsid w:val="00316B75"/>
    <w:rsid w:val="00325646"/>
    <w:rsid w:val="003267B8"/>
    <w:rsid w:val="0033268D"/>
    <w:rsid w:val="003460F2"/>
    <w:rsid w:val="00354618"/>
    <w:rsid w:val="0038158C"/>
    <w:rsid w:val="003902BA"/>
    <w:rsid w:val="003A09E2"/>
    <w:rsid w:val="00407037"/>
    <w:rsid w:val="004378D8"/>
    <w:rsid w:val="00454AD1"/>
    <w:rsid w:val="004605D6"/>
    <w:rsid w:val="00467867"/>
    <w:rsid w:val="00477AAB"/>
    <w:rsid w:val="004968BA"/>
    <w:rsid w:val="004B209E"/>
    <w:rsid w:val="004C36FC"/>
    <w:rsid w:val="004C60E8"/>
    <w:rsid w:val="004D10CE"/>
    <w:rsid w:val="004D473E"/>
    <w:rsid w:val="004E3579"/>
    <w:rsid w:val="004E728B"/>
    <w:rsid w:val="004F39E0"/>
    <w:rsid w:val="004F5413"/>
    <w:rsid w:val="00537BD5"/>
    <w:rsid w:val="00551B46"/>
    <w:rsid w:val="00562E5E"/>
    <w:rsid w:val="0057268A"/>
    <w:rsid w:val="005A593A"/>
    <w:rsid w:val="005A69BB"/>
    <w:rsid w:val="005B464F"/>
    <w:rsid w:val="005B4A0C"/>
    <w:rsid w:val="005C17C8"/>
    <w:rsid w:val="005D2912"/>
    <w:rsid w:val="006065BD"/>
    <w:rsid w:val="006123EE"/>
    <w:rsid w:val="006141C9"/>
    <w:rsid w:val="006171B8"/>
    <w:rsid w:val="00645FA9"/>
    <w:rsid w:val="00647866"/>
    <w:rsid w:val="00653448"/>
    <w:rsid w:val="00665003"/>
    <w:rsid w:val="00682D2E"/>
    <w:rsid w:val="006A2AD0"/>
    <w:rsid w:val="006C2375"/>
    <w:rsid w:val="006D324C"/>
    <w:rsid w:val="006D4ECC"/>
    <w:rsid w:val="007125FF"/>
    <w:rsid w:val="00712857"/>
    <w:rsid w:val="00722258"/>
    <w:rsid w:val="007243E5"/>
    <w:rsid w:val="0073263A"/>
    <w:rsid w:val="00766EA0"/>
    <w:rsid w:val="00784C24"/>
    <w:rsid w:val="007870EC"/>
    <w:rsid w:val="00793075"/>
    <w:rsid w:val="00795D8C"/>
    <w:rsid w:val="007A2226"/>
    <w:rsid w:val="007C3F78"/>
    <w:rsid w:val="007D0B86"/>
    <w:rsid w:val="007E2EF7"/>
    <w:rsid w:val="007E73F3"/>
    <w:rsid w:val="007F0166"/>
    <w:rsid w:val="007F5B66"/>
    <w:rsid w:val="00823A1C"/>
    <w:rsid w:val="008423A8"/>
    <w:rsid w:val="0084368C"/>
    <w:rsid w:val="00845B9D"/>
    <w:rsid w:val="00860984"/>
    <w:rsid w:val="00864632"/>
    <w:rsid w:val="00886DF8"/>
    <w:rsid w:val="008B2716"/>
    <w:rsid w:val="008B3ECB"/>
    <w:rsid w:val="008B4E85"/>
    <w:rsid w:val="008C0820"/>
    <w:rsid w:val="008C1B2E"/>
    <w:rsid w:val="008D2518"/>
    <w:rsid w:val="008D479B"/>
    <w:rsid w:val="008D4AC3"/>
    <w:rsid w:val="008F4581"/>
    <w:rsid w:val="0091627E"/>
    <w:rsid w:val="0092399E"/>
    <w:rsid w:val="009533F4"/>
    <w:rsid w:val="00962933"/>
    <w:rsid w:val="0097032B"/>
    <w:rsid w:val="00972133"/>
    <w:rsid w:val="00976285"/>
    <w:rsid w:val="00990C5F"/>
    <w:rsid w:val="00994E24"/>
    <w:rsid w:val="009D167A"/>
    <w:rsid w:val="009D2EAD"/>
    <w:rsid w:val="009D54B2"/>
    <w:rsid w:val="009E1922"/>
    <w:rsid w:val="009F5315"/>
    <w:rsid w:val="009F7ED2"/>
    <w:rsid w:val="00A14654"/>
    <w:rsid w:val="00A25055"/>
    <w:rsid w:val="00A36FB3"/>
    <w:rsid w:val="00A64721"/>
    <w:rsid w:val="00A775BC"/>
    <w:rsid w:val="00A87B15"/>
    <w:rsid w:val="00A93661"/>
    <w:rsid w:val="00A95652"/>
    <w:rsid w:val="00AB7F8A"/>
    <w:rsid w:val="00AC0AB8"/>
    <w:rsid w:val="00AE4218"/>
    <w:rsid w:val="00B000B9"/>
    <w:rsid w:val="00B24CCC"/>
    <w:rsid w:val="00B31D42"/>
    <w:rsid w:val="00B33C6D"/>
    <w:rsid w:val="00B4508F"/>
    <w:rsid w:val="00B55AD5"/>
    <w:rsid w:val="00B66758"/>
    <w:rsid w:val="00B67E5B"/>
    <w:rsid w:val="00B8057C"/>
    <w:rsid w:val="00B96650"/>
    <w:rsid w:val="00BC13BA"/>
    <w:rsid w:val="00BD6238"/>
    <w:rsid w:val="00BF593B"/>
    <w:rsid w:val="00BF773A"/>
    <w:rsid w:val="00BF7E81"/>
    <w:rsid w:val="00C13773"/>
    <w:rsid w:val="00C17CC8"/>
    <w:rsid w:val="00C508ED"/>
    <w:rsid w:val="00C61475"/>
    <w:rsid w:val="00C83417"/>
    <w:rsid w:val="00C83CF5"/>
    <w:rsid w:val="00C9604F"/>
    <w:rsid w:val="00CA19AA"/>
    <w:rsid w:val="00CB32C7"/>
    <w:rsid w:val="00CC5298"/>
    <w:rsid w:val="00CD736E"/>
    <w:rsid w:val="00CD798D"/>
    <w:rsid w:val="00CE161E"/>
    <w:rsid w:val="00CF59A8"/>
    <w:rsid w:val="00D01FEC"/>
    <w:rsid w:val="00D0435F"/>
    <w:rsid w:val="00D27549"/>
    <w:rsid w:val="00D325A9"/>
    <w:rsid w:val="00D36A8A"/>
    <w:rsid w:val="00D501E6"/>
    <w:rsid w:val="00D50D65"/>
    <w:rsid w:val="00D61409"/>
    <w:rsid w:val="00D6691E"/>
    <w:rsid w:val="00D71170"/>
    <w:rsid w:val="00DA0BEB"/>
    <w:rsid w:val="00DA1C92"/>
    <w:rsid w:val="00DA25D4"/>
    <w:rsid w:val="00DA6538"/>
    <w:rsid w:val="00DD07F9"/>
    <w:rsid w:val="00E15E75"/>
    <w:rsid w:val="00E16888"/>
    <w:rsid w:val="00E43315"/>
    <w:rsid w:val="00E5262C"/>
    <w:rsid w:val="00E53BF0"/>
    <w:rsid w:val="00E72D8E"/>
    <w:rsid w:val="00E92497"/>
    <w:rsid w:val="00E97835"/>
    <w:rsid w:val="00EB1467"/>
    <w:rsid w:val="00EC7DC4"/>
    <w:rsid w:val="00EC7FCE"/>
    <w:rsid w:val="00ED30CF"/>
    <w:rsid w:val="00F1323A"/>
    <w:rsid w:val="00F14900"/>
    <w:rsid w:val="00F176EF"/>
    <w:rsid w:val="00F40149"/>
    <w:rsid w:val="00F45E10"/>
    <w:rsid w:val="00F56FE0"/>
    <w:rsid w:val="00F6364A"/>
    <w:rsid w:val="00F67A81"/>
    <w:rsid w:val="00F67EDD"/>
    <w:rsid w:val="00F826D2"/>
    <w:rsid w:val="00F9113A"/>
    <w:rsid w:val="00FA06B2"/>
    <w:rsid w:val="00FC1C1E"/>
    <w:rsid w:val="00FC2AFC"/>
    <w:rsid w:val="00FE2546"/>
    <w:rsid w:val="00FF151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076224FD"/>
  <w15:chartTrackingRefBased/>
  <w15:docId w15:val="{947AD5A6-2899-416B-97B5-E76D77C11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54AD1"/>
    <w:rPr>
      <w:rFonts w:ascii="Times New Roman" w:hAnsi="Times New Roman" w:cs="Times New Roman"/>
    </w:rPr>
  </w:style>
  <w:style w:type="paragraph" w:styleId="Heading1">
    <w:name w:val="heading 1"/>
    <w:aliases w:val="Pocket"/>
    <w:basedOn w:val="Normal"/>
    <w:next w:val="Normal"/>
    <w:link w:val="Heading1Char"/>
    <w:qFormat/>
    <w:rsid w:val="00454A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4A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w:basedOn w:val="Normal"/>
    <w:next w:val="Normal"/>
    <w:link w:val="Heading3Char"/>
    <w:uiPriority w:val="2"/>
    <w:unhideWhenUsed/>
    <w:qFormat/>
    <w:rsid w:val="00454A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454A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54A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4AD1"/>
  </w:style>
  <w:style w:type="character" w:customStyle="1" w:styleId="Heading1Char">
    <w:name w:val="Heading 1 Char"/>
    <w:aliases w:val="Pocket Char"/>
    <w:basedOn w:val="DefaultParagraphFont"/>
    <w:link w:val="Heading1"/>
    <w:rsid w:val="00454AD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54AD1"/>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Citation Char Char Char Char Char,Citation Char Char1 Char"/>
    <w:basedOn w:val="DefaultParagraphFont"/>
    <w:link w:val="Heading3"/>
    <w:uiPriority w:val="2"/>
    <w:rsid w:val="00454AD1"/>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454AD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Box,Style1,B"/>
    <w:basedOn w:val="DefaultParagraphFont"/>
    <w:link w:val="Emphasis1"/>
    <w:uiPriority w:val="7"/>
    <w:qFormat/>
    <w:rsid w:val="00454AD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54AD1"/>
    <w:rPr>
      <w:b/>
      <w:bCs/>
      <w:sz w:val="26"/>
      <w:u w:val="none"/>
    </w:rPr>
  </w:style>
  <w:style w:type="character" w:customStyle="1" w:styleId="StyleUnderline">
    <w:name w:val="Style Underline"/>
    <w:aliases w:val="Underline,Style Bold Underline,apple-style-span + 6 pt,Bold,Kern at 16 pt,Intense Emphasis1,Intense Emphasis2,HHeading 3 + 12 pt,Style,ci,Cards + Font: 12 pt Char,Intense Emphasis3,Bold Cite Char,Citation Char Char Char,c,Bo"/>
    <w:basedOn w:val="DefaultParagraphFont"/>
    <w:uiPriority w:val="6"/>
    <w:qFormat/>
    <w:rsid w:val="00454AD1"/>
    <w:rPr>
      <w:b/>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Char Char1,F2 - Heading 1 Char1,AHeading 1 Char1,TAG "/>
    <w:basedOn w:val="DefaultParagraphFont"/>
    <w:uiPriority w:val="99"/>
    <w:unhideWhenUsed/>
    <w:rsid w:val="00454AD1"/>
    <w:rPr>
      <w:color w:val="auto"/>
      <w:u w:val="none"/>
    </w:rPr>
  </w:style>
  <w:style w:type="character" w:styleId="FollowedHyperlink">
    <w:name w:val="FollowedHyperlink"/>
    <w:basedOn w:val="DefaultParagraphFont"/>
    <w:uiPriority w:val="99"/>
    <w:semiHidden/>
    <w:unhideWhenUsed/>
    <w:rsid w:val="00454AD1"/>
    <w:rPr>
      <w:color w:val="auto"/>
      <w:u w:val="none"/>
    </w:rPr>
  </w:style>
  <w:style w:type="paragraph" w:customStyle="1" w:styleId="Emphasis1">
    <w:name w:val="Emphasis1"/>
    <w:basedOn w:val="Normal"/>
    <w:link w:val="Emphasis"/>
    <w:autoRedefine/>
    <w:uiPriority w:val="7"/>
    <w:qFormat/>
    <w:rsid w:val="009F531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6"/>
    <w:qFormat/>
    <w:rsid w:val="009F5315"/>
    <w:pPr>
      <w:suppressAutoHyphens/>
      <w:spacing w:after="200"/>
      <w:contextualSpacing/>
    </w:pPr>
    <w:rPr>
      <w:rFonts w:asciiTheme="minorHAnsi" w:hAnsiTheme="minorHAnsi" w:cstheme="minorBidi"/>
      <w:b/>
      <w:u w:val="single"/>
    </w:rPr>
  </w:style>
  <w:style w:type="paragraph" w:customStyle="1" w:styleId="CardUnderline">
    <w:name w:val="Card Underline"/>
    <w:link w:val="CardUnderlineChar"/>
    <w:rsid w:val="00EC7FCE"/>
    <w:rPr>
      <w:rFonts w:ascii="Times New Roman" w:eastAsia="Times New Roman" w:hAnsi="Times New Roman" w:cs="Times New Roman"/>
      <w:sz w:val="20"/>
      <w:szCs w:val="24"/>
      <w:u w:val="single"/>
    </w:rPr>
  </w:style>
  <w:style w:type="character" w:customStyle="1" w:styleId="CardUnderlineChar">
    <w:name w:val="Card Underline Char"/>
    <w:basedOn w:val="DefaultParagraphFont"/>
    <w:link w:val="CardUnderline"/>
    <w:rsid w:val="00EC7FCE"/>
    <w:rPr>
      <w:rFonts w:ascii="Times New Roman" w:eastAsia="Times New Roman" w:hAnsi="Times New Roman" w:cs="Times New Roman"/>
      <w:sz w:val="20"/>
      <w:szCs w:val="24"/>
      <w:u w:val="single"/>
    </w:rPr>
  </w:style>
  <w:style w:type="character" w:styleId="UnresolvedMention">
    <w:name w:val="Unresolved Mention"/>
    <w:basedOn w:val="DefaultParagraphFont"/>
    <w:uiPriority w:val="99"/>
    <w:semiHidden/>
    <w:unhideWhenUsed/>
    <w:rsid w:val="00AB7F8A"/>
    <w:rPr>
      <w:color w:val="605E5C"/>
      <w:shd w:val="clear" w:color="auto" w:fill="E1DFDD"/>
    </w:rPr>
  </w:style>
  <w:style w:type="paragraph" w:styleId="TOCHeading">
    <w:name w:val="TOC Heading"/>
    <w:basedOn w:val="Heading1"/>
    <w:next w:val="Normal"/>
    <w:uiPriority w:val="39"/>
    <w:unhideWhenUsed/>
    <w:qFormat/>
    <w:rsid w:val="00477AA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77AAB"/>
    <w:pPr>
      <w:spacing w:after="100"/>
    </w:pPr>
  </w:style>
  <w:style w:type="paragraph" w:styleId="TOC2">
    <w:name w:val="toc 2"/>
    <w:basedOn w:val="Normal"/>
    <w:next w:val="Normal"/>
    <w:autoRedefine/>
    <w:uiPriority w:val="39"/>
    <w:unhideWhenUsed/>
    <w:rsid w:val="00477AAB"/>
    <w:pPr>
      <w:spacing w:after="100"/>
      <w:ind w:left="220"/>
    </w:pPr>
  </w:style>
  <w:style w:type="paragraph" w:styleId="TOC3">
    <w:name w:val="toc 3"/>
    <w:basedOn w:val="Normal"/>
    <w:next w:val="Normal"/>
    <w:autoRedefine/>
    <w:uiPriority w:val="39"/>
    <w:unhideWhenUsed/>
    <w:rsid w:val="00477AA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071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atlantic.com/national/archive/2012/07/the-unfortunate-politicization-of-judicial-confirmation-hearings/259445/" TargetMode="External"/><Relationship Id="rId18" Type="http://schemas.openxmlformats.org/officeDocument/2006/relationships/hyperlink" Target="https://www.washingtonpost.com/business/economy/trudeau-fights-to-save-nafta-deal-but-trump-offers-little-hope/2017/10/11/1eadf4aa-aeb1-11e7-a908-a3470754bbb9_story.html?utm_term=.d1e1270d280f" TargetMode="External"/><Relationship Id="rId26" Type="http://schemas.openxmlformats.org/officeDocument/2006/relationships/hyperlink" Target="https://www.washingtonpost.com/powerpost/the-night-john-mccain-killed-the-gops-health-care-fight/2017/07/28/f5acce58-7361-11e7-8f39-eeb7d3a2d304_story.html?utm_term=.3f2d069ca4ac" TargetMode="External"/><Relationship Id="rId39" Type="http://schemas.openxmlformats.org/officeDocument/2006/relationships/hyperlink" Target="https://www.washingtonexaminer.com/opinion/the-only-thing-that-could-hurt-trump-with-his-base-is-weakness" TargetMode="External"/><Relationship Id="rId21" Type="http://schemas.openxmlformats.org/officeDocument/2006/relationships/hyperlink" Target="https://www.washingtonpost.com/politics/federal_government/legislative-branch-prepares-for-spending-cuts/2013/02/24/41ca48a2-7ec4-11e2-a350-49866afab584_story.html?utm_term=.5608ffd8a199" TargetMode="External"/><Relationship Id="rId34" Type="http://schemas.openxmlformats.org/officeDocument/2006/relationships/hyperlink" Target="https://www.cnbc.com/2018/07/16/putin-told-trump-russia-never-meddled-in-us-election.html" TargetMode="External"/><Relationship Id="rId42" Type="http://schemas.openxmlformats.org/officeDocument/2006/relationships/hyperlink" Target="https://www.politico.com/story/2018/07/16/rand-paul-trump-putin-russia-725044" TargetMode="External"/><Relationship Id="rId47" Type="http://schemas.openxmlformats.org/officeDocument/2006/relationships/hyperlink" Target="https://www.huffingtonpost.com/entry/the-strange-paradox-of-trumps-anti-immigrant-crusade_us_58ee731ce4b0da2ff85d9b52" TargetMode="External"/><Relationship Id="rId50" Type="http://schemas.openxmlformats.org/officeDocument/2006/relationships/hyperlink" Target="https://www.the-american-interest.com/v/peter-h-schuck/" TargetMode="External"/><Relationship Id="rId55" Type="http://schemas.openxmlformats.org/officeDocument/2006/relationships/hyperlink" Target="http://www.slate.com/articles/news_and_politics/politics/2017/02/how_radical_is_donald_trump_s_immigration_agenda.htmlm" TargetMode="External"/><Relationship Id="rId63" Type="http://schemas.openxmlformats.org/officeDocument/2006/relationships/hyperlink" Target="http://time.com/5315110/family-separation-policy-polling-republicans/" TargetMode="External"/><Relationship Id="rId68" Type="http://schemas.openxmlformats.org/officeDocument/2006/relationships/hyperlink" Target="https://www.washingtonpost.com/powerpost/after-helsinki-democrats-see-chance-to-capitalize-on-trumps-embrace-of-russia/2018/07/17/d92f5c94-89e7-11e8-8aea-86e88ae760d8_story.html?utm_term=.436f9f6b164b" TargetMode="External"/><Relationship Id="rId76" Type="http://schemas.openxmlformats.org/officeDocument/2006/relationships/hyperlink" Target="https://www.usatoday.com/story/news/politics/onpolitics/2018/07/19/trump-helsinki-summit-poll-putin/804842002/" TargetMode="External"/><Relationship Id="rId7" Type="http://schemas.openxmlformats.org/officeDocument/2006/relationships/hyperlink" Target="http://www.stanfordlawreview.org/online/politicizing-supreme-court" TargetMode="External"/><Relationship Id="rId71" Type="http://schemas.openxmlformats.org/officeDocument/2006/relationships/hyperlink" Target="https://www.brookings.edu/blog/markaz/2016/03/04/what-do-americans-really-think-about-syrian-refugees/" TargetMode="External"/><Relationship Id="rId2" Type="http://schemas.openxmlformats.org/officeDocument/2006/relationships/numbering" Target="numbering.xml"/><Relationship Id="rId16" Type="http://schemas.openxmlformats.org/officeDocument/2006/relationships/hyperlink" Target="https://twitter.com/search?l=&amp;q=congress%20from%3Arealdonaldtrump%20since%3A2017-07-01%20until%3A2017-10-14&amp;src=typd" TargetMode="External"/><Relationship Id="rId29" Type="http://schemas.openxmlformats.org/officeDocument/2006/relationships/hyperlink" Target="http://www.gingrichproductions.com/2017/07/deregulation-is-driving-success/" TargetMode="External"/><Relationship Id="rId11" Type="http://schemas.openxmlformats.org/officeDocument/2006/relationships/hyperlink" Target="http://www.usatoday.com/news/washington/judicial/2008-11-06-obamacourt_N.htm" TargetMode="External"/><Relationship Id="rId24" Type="http://schemas.openxmlformats.org/officeDocument/2006/relationships/hyperlink" Target="https://www.google.com/url?sa=t&amp;rct=j&amp;q=&amp;esrc=s&amp;source=web&amp;cd=1&amp;cad=rja&amp;uact=8&amp;ved=0ahUKEwin8OyS5fDWAhWH4CYKHcPTB-cQFggqMAA&amp;url=https%3A%2F%2Fwww.washingtonpost.com%2Fpolitics%2Ftrump-to-announce-us-will-exit-paris-climate-deal%2F2017%2F06%2F01%2Ffbcb0196-46da-11e7-bcde-624ad94170ab_story.html&amp;usg=AOvVaw0_w-IJYbIJU182JUUrDxVo" TargetMode="External"/><Relationship Id="rId32" Type="http://schemas.openxmlformats.org/officeDocument/2006/relationships/hyperlink" Target="https://www.cnbc.com/donald-trump/" TargetMode="External"/><Relationship Id="rId37" Type="http://schemas.openxmlformats.org/officeDocument/2006/relationships/hyperlink" Target="https://www.cnbc.com/2018/07/16/john-mccain-says-trump-abased-himself-before-putin-at-summit.html" TargetMode="External"/><Relationship Id="rId40" Type="http://schemas.openxmlformats.org/officeDocument/2006/relationships/hyperlink" Target="http://nymag.com/daily/intelligencer/2018/07/gop-revolt-against-trump-isnt-happening-post-helsinki.html" TargetMode="External"/><Relationship Id="rId45" Type="http://schemas.openxmlformats.org/officeDocument/2006/relationships/image" Target="media/image1.png"/><Relationship Id="rId53" Type="http://schemas.openxmlformats.org/officeDocument/2006/relationships/hyperlink" Target="https://www.brookings.edu/blog/markaz/2016/03/04/what-do-americans-really-think-about-syrian-refugees/" TargetMode="External"/><Relationship Id="rId58" Type="http://schemas.openxmlformats.org/officeDocument/2006/relationships/hyperlink" Target="https://www.nbcnews.com/card/how-president-trump-s-meeting-russian-president-vladimir-putin-affecting-n892576" TargetMode="External"/><Relationship Id="rId66" Type="http://schemas.openxmlformats.org/officeDocument/2006/relationships/hyperlink" Target="https://callhub.io/key-voter-demographics-2018/" TargetMode="External"/><Relationship Id="rId74" Type="http://schemas.openxmlformats.org/officeDocument/2006/relationships/hyperlink" Target="http://www.foxnews.com/politics/2018/02/24/could-veterans-be-democrats-secret-midterm-weapon.html" TargetMode="External"/><Relationship Id="rId79" Type="http://schemas.openxmlformats.org/officeDocument/2006/relationships/hyperlink" Target="https://www.nbcnews.com/card/how-president-trump-s-meeting-russian-president-vladimir-putin-affecting-n892576" TargetMode="External"/><Relationship Id="rId5" Type="http://schemas.openxmlformats.org/officeDocument/2006/relationships/webSettings" Target="webSettings.xml"/><Relationship Id="rId61" Type="http://schemas.openxmlformats.org/officeDocument/2006/relationships/hyperlink" Target="https://www.cnbc.com/2018/06/18/trump-repeatedly-blames-democrats-for-family-separation-policy.html" TargetMode="External"/><Relationship Id="rId10" Type="http://schemas.openxmlformats.org/officeDocument/2006/relationships/hyperlink" Target="https://www.justsecurity.org/56718/tragedy-errors-solicitor-general-supreme-court-truth/" TargetMode="External"/><Relationship Id="rId19" Type="http://schemas.openxmlformats.org/officeDocument/2006/relationships/hyperlink" Target="https://www.washingtonpost.com/news/energy-environment/wp/2017/10/09/pruitt-tells-coal-miners-he-will-repeal-power-plan-rule-tuesday-the-war-on-coal-is-over/?utm_term=.4bad45a9f681" TargetMode="External"/><Relationship Id="rId31" Type="http://schemas.openxmlformats.org/officeDocument/2006/relationships/hyperlink" Target="https://www.cnbc.com/2018/07/17/trumps-performance-with-putin-not-a-tipping-point-former-bush-aide.html" TargetMode="External"/><Relationship Id="rId44" Type="http://schemas.openxmlformats.org/officeDocument/2006/relationships/hyperlink" Target="http://thehill.com/homenews/administration/397824-nearly-80-percent-of-republicans-support-trump-performance-at-putin" TargetMode="External"/><Relationship Id="rId52" Type="http://schemas.openxmlformats.org/officeDocument/2006/relationships/hyperlink" Target="https://www.brookings.edu/blog/markaz/2016/03/04/what-do-americans-really-think-about-syrian-refugees/" TargetMode="External"/><Relationship Id="rId60" Type="http://schemas.openxmlformats.org/officeDocument/2006/relationships/hyperlink" Target="https://www.npr.org/2018/01/23/580037717/what-the-latest-immigration-polls-do-and-dont-say" TargetMode="External"/><Relationship Id="rId65" Type="http://schemas.openxmlformats.org/officeDocument/2006/relationships/hyperlink" Target="https://www.npr.org/2018/07/08/626267768/gop-enthusiasm-fueled-by-trump-could-undercut-democrats-midterm-hopes" TargetMode="External"/><Relationship Id="rId73" Type="http://schemas.openxmlformats.org/officeDocument/2006/relationships/hyperlink" Target="http://www.foxnews.com/politics/2018/02/24/could-veterans-be-democrats-secret-midterm-weapon.html" TargetMode="External"/><Relationship Id="rId78" Type="http://schemas.openxmlformats.org/officeDocument/2006/relationships/hyperlink" Target="https://www.csmonitor.com/USA/Politics/2018/0618/GOP-leaders-split-over-compromise-immigration-bill"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time.com/5322856/trump-travel-ban-republicans/" TargetMode="External"/><Relationship Id="rId14" Type="http://schemas.openxmlformats.org/officeDocument/2006/relationships/hyperlink" Target="https://www.huffingtonpost.com/entry/donald-trump-supreme-court-travel-ban-response_us_59510269e4b02734df2bb1cc" TargetMode="External"/><Relationship Id="rId22" Type="http://schemas.openxmlformats.org/officeDocument/2006/relationships/hyperlink" Target="https://www.washingtonpost.com/news/wonk/wp/2013/02/20/the-sequester-absolutely-everything-you-could-possibly-need-to-know-in-one-faq/?utm_term=.12b5f288cff1" TargetMode="External"/><Relationship Id="rId27" Type="http://schemas.openxmlformats.org/officeDocument/2006/relationships/hyperlink" Target="https://www.washingtonpost.com/powerpost/new-version-of-health-care-bill-will-help-alaska-and-maine--home-of-two-holdout-senators/2017/09/25/24697f62-a188-11e7-b14f-f41773cd5a14_story.html?utm_term=.834313ff2030" TargetMode="External"/><Relationship Id="rId30" Type="http://schemas.openxmlformats.org/officeDocument/2006/relationships/hyperlink" Target="http://home.uchicago.edu/~whowell/papers/UnilateralAction.pdf" TargetMode="External"/><Relationship Id="rId35" Type="http://schemas.openxmlformats.org/officeDocument/2006/relationships/hyperlink" Target="https://www.cnbc.com/2018/07/17/trump-election-meddling-took-place-but-russian-actions-had-no-impact.html" TargetMode="External"/><Relationship Id="rId43" Type="http://schemas.openxmlformats.org/officeDocument/2006/relationships/hyperlink" Target="https://www.usatoday.com/story/news/politics/onpolitics/2018/07/19/trump-helsinki-summit-poll-putin/804842002/" TargetMode="External"/><Relationship Id="rId48" Type="http://schemas.openxmlformats.org/officeDocument/2006/relationships/hyperlink" Target="https://www.nytimes.com/2017/03/07/business/economy/trump-budget-entitlements-working-class.html?_r=0" TargetMode="External"/><Relationship Id="rId56" Type="http://schemas.openxmlformats.org/officeDocument/2006/relationships/hyperlink" Target="https://www.washingtonexaminer.com/news/campaigns/republicans-worry-about-impact-of-trumps-russia-comments-on-midterm-elections" TargetMode="External"/><Relationship Id="rId64" Type="http://schemas.openxmlformats.org/officeDocument/2006/relationships/hyperlink" Target="https://www.rollcall.com/news/politics/family-separation-policy-becomes-campaign-weapon" TargetMode="External"/><Relationship Id="rId69" Type="http://schemas.openxmlformats.org/officeDocument/2006/relationships/hyperlink" Target="http://thehill.com/homenews/morning-report/397353-the-hills-morning-report" TargetMode="External"/><Relationship Id="rId77" Type="http://schemas.openxmlformats.org/officeDocument/2006/relationships/hyperlink" Target="http://thehill.com/homenews/administration/397824-nearly-80-percent-of-republicans-support-trump-performance-at-putin" TargetMode="External"/><Relationship Id="rId8" Type="http://schemas.openxmlformats.org/officeDocument/2006/relationships/hyperlink" Target="https://www.omicsonline.org/open-access/is-anyone-listening-the-politicization-of-the-judiciary-and-the-loss-ofauthority-an-initial-assessment-2332-0761-1000217.pdf" TargetMode="External"/><Relationship Id="rId51" Type="http://schemas.openxmlformats.org/officeDocument/2006/relationships/hyperlink" Target="https://www.migrationpolicy.org/sites/default/files/publications/TrumpFirstYearImmigrationPolicy_FINALWEB.pdf" TargetMode="External"/><Relationship Id="rId72" Type="http://schemas.openxmlformats.org/officeDocument/2006/relationships/hyperlink" Target="https://www.npr.org/2018/01/23/580037717/what-the-latest-immigration-polls-do-and-dont-say"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huffingtonpost.com/entry/donald-trump-supreme-court-travel-ban-response_us_59510269e4b02734df2bb1cc" TargetMode="External"/><Relationship Id="rId17" Type="http://schemas.openxmlformats.org/officeDocument/2006/relationships/hyperlink" Target="http://home.uchicago.edu/~whowell/papers/UnilateralAction.pdf" TargetMode="External"/><Relationship Id="rId25" Type="http://schemas.openxmlformats.org/officeDocument/2006/relationships/hyperlink" Target="https://www.washingtonpost.com/powerpost/trump-suggests-republicans-will-let-aca-market-collapse-then-rewrite-health-law/2017/07/18/5e79a3ec-6bac-11e7-b9e2-2056e768a7e5_story.html?utm_term=.6ecff0acc480" TargetMode="External"/><Relationship Id="rId33" Type="http://schemas.openxmlformats.org/officeDocument/2006/relationships/hyperlink" Target="https://www.cnbc.com/vladimir-putin/" TargetMode="External"/><Relationship Id="rId38" Type="http://schemas.openxmlformats.org/officeDocument/2006/relationships/hyperlink" Target="https://www.cnbc.com/2018/07/16/outrage-at-trump-performance-with-putin.html" TargetMode="External"/><Relationship Id="rId46" Type="http://schemas.openxmlformats.org/officeDocument/2006/relationships/hyperlink" Target="http://www.slate.com/articles/news_and_politics/politics/2017/02/how_radical_is_donald_trump_s_immigration_agenda.htmlm" TargetMode="External"/><Relationship Id="rId59" Type="http://schemas.openxmlformats.org/officeDocument/2006/relationships/hyperlink" Target="https://www.politico.com/story/2017/04/20/poll-syrian-refugees-united-states-237406" TargetMode="External"/><Relationship Id="rId67" Type="http://schemas.openxmlformats.org/officeDocument/2006/relationships/hyperlink" Target="https://www.washingtonpost.com/powerpost/after-helsinki-democrats-see-chance-to-capitalize-on-trumps-embrace-of-russia/2018/07/17/d92f5c94-89e7-11e8-8aea-86e88ae760d8_story.html?utm_term=.436f9f6b164b" TargetMode="External"/><Relationship Id="rId20" Type="http://schemas.openxmlformats.org/officeDocument/2006/relationships/hyperlink" Target="https://twitter.com/search?l=&amp;q=congress%20from%3Arealdonaldtrump%20since%3A2017-07-01%20until%3A2017-10-14&amp;src=typd" TargetMode="External"/><Relationship Id="rId41" Type="http://schemas.openxmlformats.org/officeDocument/2006/relationships/hyperlink" Target="https://www.nationalreview.com/news/rand-paul-backs-trump-after-helsinki-says-gop-critics-motivated-by-dislike-of-the-president/" TargetMode="External"/><Relationship Id="rId54" Type="http://schemas.openxmlformats.org/officeDocument/2006/relationships/hyperlink" Target="http://www.slate.com/articles/news_and_politics/politics/2017/02/how_radical_is_donald_trump_s_immigration_agenda.htmlm" TargetMode="External"/><Relationship Id="rId62" Type="http://schemas.openxmlformats.org/officeDocument/2006/relationships/hyperlink" Target="https://www.motherjones.com/politics/2018/06/democrats-family-separation-immigration-midterms-congress-trump/" TargetMode="External"/><Relationship Id="rId70" Type="http://schemas.openxmlformats.org/officeDocument/2006/relationships/hyperlink" Target="https://www.brookings.edu/blog/markaz/2016/03/04/what-do-americans-really-think-about-syrian-refugees/" TargetMode="External"/><Relationship Id="rId75" Type="http://schemas.openxmlformats.org/officeDocument/2006/relationships/hyperlink" Target="http://nymag.com/daily/intelligencer/2018/07/gop-revolt-against-trump-isnt-happening-post-helsinki.html" TargetMode="External"/><Relationship Id="rId1" Type="http://schemas.openxmlformats.org/officeDocument/2006/relationships/customXml" Target="../customXml/item1.xml"/><Relationship Id="rId6" Type="http://schemas.openxmlformats.org/officeDocument/2006/relationships/hyperlink" Target="http://www.cnn.com/2017/06/26/politics/justice-neil-gorsuch-president-trump-gets-his-man/index.html" TargetMode="External"/><Relationship Id="rId15" Type="http://schemas.openxmlformats.org/officeDocument/2006/relationships/hyperlink" Target="https://www.huffingtonpost.com/entry/donald-trump-supreme-court-travel-ban-response_us_59510269e4b02734df2bb1cc" TargetMode="External"/><Relationship Id="rId23" Type="http://schemas.openxmlformats.org/officeDocument/2006/relationships/hyperlink" Target="https://www.washingtonpost.com/news/wonk/wp/2017/01/23/president-trump-signs-order-to-withdraw-from-transpacific-partnership/?utm_term=.fa243aa3376a" TargetMode="External"/><Relationship Id="rId28" Type="http://schemas.openxmlformats.org/officeDocument/2006/relationships/hyperlink" Target="https://www.youtube.com/watch?time_continue=159&amp;v=8rGxpe8D-mo" TargetMode="External"/><Relationship Id="rId36" Type="http://schemas.openxmlformats.org/officeDocument/2006/relationships/hyperlink" Target="https://www.cnbc.com/middle-east-turmoil/" TargetMode="External"/><Relationship Id="rId49" Type="http://schemas.openxmlformats.org/officeDocument/2006/relationships/hyperlink" Target="https://www.the-american-interest.com/v/peter-h-schuck/" TargetMode="External"/><Relationship Id="rId57" Type="http://schemas.openxmlformats.org/officeDocument/2006/relationships/hyperlink" Target="https://www.washingtonexaminer.com/news/campaigns/republicans-worry-about-impact-of-trumps-russia-comments-on-midterm-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F1B66-2CF0-4CD4-9851-F5C52D517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203</TotalTime>
  <Pages>140</Pages>
  <Words>37464</Words>
  <Characters>213545</Characters>
  <Application>Microsoft Office Word</Application>
  <DocSecurity>0</DocSecurity>
  <Lines>1779</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75</cp:revision>
  <dcterms:created xsi:type="dcterms:W3CDTF">2018-07-18T01:28:00Z</dcterms:created>
  <dcterms:modified xsi:type="dcterms:W3CDTF">2018-07-21T04:51:00Z</dcterms:modified>
</cp:coreProperties>
</file>