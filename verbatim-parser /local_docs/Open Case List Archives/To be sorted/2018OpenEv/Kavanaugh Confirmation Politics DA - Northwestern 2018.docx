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A0" w:rsidRDefault="005449A0" w:rsidP="005449A0">
      <w:pPr>
        <w:pStyle w:val="Heading2"/>
      </w:pPr>
      <w:r>
        <w:t>Top Level</w:t>
      </w:r>
    </w:p>
    <w:p w:rsidR="00B9033E" w:rsidRDefault="00B9033E" w:rsidP="00B9033E">
      <w:pPr>
        <w:pStyle w:val="Heading3"/>
      </w:pPr>
      <w:r>
        <w:t>1nc Shell</w:t>
      </w:r>
    </w:p>
    <w:p w:rsidR="00897A8A" w:rsidRPr="00897A8A" w:rsidRDefault="00897A8A" w:rsidP="00897A8A">
      <w:pPr>
        <w:pStyle w:val="Heading4"/>
      </w:pPr>
      <w:proofErr w:type="spellStart"/>
      <w:r>
        <w:t>Kavanaugh</w:t>
      </w:r>
      <w:proofErr w:type="spellEnd"/>
      <w:r>
        <w:t xml:space="preserve"> will likely be confirmed but it will be a fight – Trump’s political capital is key </w:t>
      </w:r>
    </w:p>
    <w:p w:rsidR="00B9033E" w:rsidRDefault="00B9033E" w:rsidP="00B9033E">
      <w:r w:rsidRPr="00897A8A">
        <w:rPr>
          <w:rStyle w:val="Style13ptBold"/>
        </w:rPr>
        <w:t>Nilsen 7/9/18</w:t>
      </w:r>
      <w:r>
        <w:t xml:space="preserve"> (Ella, Columnist @ </w:t>
      </w:r>
      <w:proofErr w:type="spellStart"/>
      <w:r>
        <w:t>Vox</w:t>
      </w:r>
      <w:proofErr w:type="spellEnd"/>
      <w:r>
        <w:t xml:space="preserve">, "Trump just picked Judge Brett </w:t>
      </w:r>
      <w:proofErr w:type="spellStart"/>
      <w:r>
        <w:t>Kavanaugh</w:t>
      </w:r>
      <w:proofErr w:type="spellEnd"/>
      <w:r>
        <w:t xml:space="preserve"> to be his Supreme Court nominee," https://www.vox.com/2018/7/9/17536060/trump-supreme-court-pick)</w:t>
      </w:r>
    </w:p>
    <w:p w:rsidR="00B9033E" w:rsidRDefault="00B9033E" w:rsidP="00B9033E">
      <w:pPr>
        <w:rPr>
          <w:sz w:val="16"/>
        </w:rPr>
      </w:pPr>
      <w:r w:rsidRPr="008A33FF">
        <w:rPr>
          <w:sz w:val="16"/>
        </w:rPr>
        <w:t xml:space="preserve">President Donald </w:t>
      </w:r>
      <w:r w:rsidRPr="008A33FF">
        <w:rPr>
          <w:rStyle w:val="StyleUnderline"/>
        </w:rPr>
        <w:t>Trump</w:t>
      </w:r>
      <w:r w:rsidRPr="008A33FF">
        <w:rPr>
          <w:sz w:val="16"/>
        </w:rPr>
        <w:t xml:space="preserve"> announced Monday night he </w:t>
      </w:r>
      <w:r w:rsidRPr="008A33FF">
        <w:rPr>
          <w:rStyle w:val="StyleUnderline"/>
        </w:rPr>
        <w:t>has nominated</w:t>
      </w:r>
      <w:r w:rsidRPr="008A33FF">
        <w:rPr>
          <w:sz w:val="16"/>
        </w:rPr>
        <w:t xml:space="preserve"> Judge Brett </w:t>
      </w:r>
      <w:proofErr w:type="spellStart"/>
      <w:r w:rsidRPr="008A33FF">
        <w:rPr>
          <w:rStyle w:val="StyleUnderline"/>
        </w:rPr>
        <w:t>Kavanaugh</w:t>
      </w:r>
      <w:proofErr w:type="spellEnd"/>
      <w:r w:rsidRPr="008A33FF">
        <w:rPr>
          <w:rStyle w:val="StyleUnderline"/>
        </w:rPr>
        <w:t xml:space="preserve"> to replace Justice</w:t>
      </w:r>
      <w:r w:rsidRPr="008A33FF">
        <w:rPr>
          <w:sz w:val="16"/>
        </w:rPr>
        <w:t xml:space="preserve"> Anthony </w:t>
      </w:r>
      <w:r w:rsidRPr="008A33FF">
        <w:rPr>
          <w:rStyle w:val="StyleUnderline"/>
        </w:rPr>
        <w:t>Kennedy on the US Supreme Court.</w:t>
      </w:r>
      <w:r>
        <w:rPr>
          <w:rStyle w:val="StyleUnderline"/>
        </w:rPr>
        <w:t xml:space="preserve"> </w:t>
      </w:r>
      <w:r w:rsidRPr="008A33FF">
        <w:rPr>
          <w:sz w:val="16"/>
        </w:rPr>
        <w:t xml:space="preserve">Trump’s pick came from a short list of federal appeals court judges, all with staunch conservative credentials. Now </w:t>
      </w:r>
      <w:proofErr w:type="spellStart"/>
      <w:r w:rsidRPr="008A33FF">
        <w:rPr>
          <w:rStyle w:val="Emphasis"/>
        </w:rPr>
        <w:t>Kavanaugh</w:t>
      </w:r>
      <w:proofErr w:type="spellEnd"/>
      <w:r w:rsidRPr="008A33FF">
        <w:rPr>
          <w:rStyle w:val="Emphasis"/>
        </w:rPr>
        <w:t xml:space="preserve"> will face a tense confirmation hearing</w:t>
      </w:r>
      <w:r w:rsidRPr="008A33FF">
        <w:rPr>
          <w:sz w:val="16"/>
        </w:rPr>
        <w:t xml:space="preserve"> in the US Senate. Widely seen as the front-runner candidate, </w:t>
      </w:r>
      <w:proofErr w:type="spellStart"/>
      <w:r w:rsidRPr="008A33FF">
        <w:rPr>
          <w:sz w:val="16"/>
        </w:rPr>
        <w:t>Kavanaugh</w:t>
      </w:r>
      <w:proofErr w:type="spellEnd"/>
      <w:r w:rsidRPr="008A33FF">
        <w:rPr>
          <w:sz w:val="16"/>
        </w:rPr>
        <w:t xml:space="preserve"> is a federal appellate judge on the DC Circuit Court of Appeals. He was a former clerk for Kennedy and investigated Bill Clinton’s affair with Monica Lewinsky. (Indeed </w:t>
      </w:r>
      <w:proofErr w:type="spellStart"/>
      <w:r w:rsidRPr="008A33FF">
        <w:rPr>
          <w:sz w:val="16"/>
        </w:rPr>
        <w:t>Kavanaugh</w:t>
      </w:r>
      <w:proofErr w:type="spellEnd"/>
      <w:r w:rsidRPr="008A33FF">
        <w:rPr>
          <w:sz w:val="16"/>
        </w:rPr>
        <w:t xml:space="preserve"> was a principal author of the report of independent counsel Kenneth Starr.) </w:t>
      </w:r>
      <w:proofErr w:type="spellStart"/>
      <w:r w:rsidRPr="008A33FF">
        <w:rPr>
          <w:sz w:val="16"/>
        </w:rPr>
        <w:t>Kavanaugh</w:t>
      </w:r>
      <w:proofErr w:type="spellEnd"/>
      <w:r w:rsidRPr="008A33FF">
        <w:rPr>
          <w:sz w:val="16"/>
        </w:rPr>
        <w:t xml:space="preserve"> also served George W. Bush as a campaign lawyer and the administration of George H.W. Bush as an attorney in the solicitor general’s office. As </w:t>
      </w:r>
      <w:proofErr w:type="spellStart"/>
      <w:r w:rsidRPr="008A33FF">
        <w:rPr>
          <w:sz w:val="16"/>
        </w:rPr>
        <w:t>Vox’s</w:t>
      </w:r>
      <w:proofErr w:type="spellEnd"/>
      <w:r w:rsidRPr="008A33FF">
        <w:rPr>
          <w:sz w:val="16"/>
        </w:rPr>
        <w:t xml:space="preserve"> Dara Lind and Dylan Matthews wrote, the judge is widely known in Republican circles: He told senators during his confirmation hearings that he’d respect precedent on abortion and declined to share his views on Roe v. Wade. But there’s little doubt that he’d be a doctrinaire conservative on the Supreme Court, and one with a strong belief in presidential power, similar to Samuel Alito. In the days leading up to Trump’s announcement, </w:t>
      </w:r>
      <w:r w:rsidRPr="008A33FF">
        <w:rPr>
          <w:rStyle w:val="StyleUnderline"/>
        </w:rPr>
        <w:t xml:space="preserve">some conservatives were concerned </w:t>
      </w:r>
      <w:proofErr w:type="spellStart"/>
      <w:r w:rsidRPr="008A33FF">
        <w:rPr>
          <w:rStyle w:val="StyleUnderline"/>
        </w:rPr>
        <w:t>Kavanaugh</w:t>
      </w:r>
      <w:proofErr w:type="spellEnd"/>
      <w:r w:rsidRPr="008A33FF">
        <w:rPr>
          <w:rStyle w:val="StyleUnderline"/>
        </w:rPr>
        <w:t xml:space="preserve"> wouldn’t be far enough to the right on certain issues</w:t>
      </w:r>
      <w:r w:rsidRPr="008A33FF">
        <w:rPr>
          <w:sz w:val="16"/>
        </w:rPr>
        <w:t xml:space="preserve"> including abortion and health care and that he might be somehow tarnished by his association with the Bush family. Still, </w:t>
      </w:r>
      <w:proofErr w:type="spellStart"/>
      <w:r w:rsidRPr="008A33FF">
        <w:rPr>
          <w:sz w:val="16"/>
        </w:rPr>
        <w:t>Kavanaugh</w:t>
      </w:r>
      <w:proofErr w:type="spellEnd"/>
      <w:r w:rsidRPr="008A33FF">
        <w:rPr>
          <w:sz w:val="16"/>
        </w:rPr>
        <w:t xml:space="preserve"> made the cut. Trump moved quickly to nominate a replacement for Kennedy, who announced his retirement on June 27. </w:t>
      </w:r>
      <w:r w:rsidRPr="008A33FF">
        <w:rPr>
          <w:rStyle w:val="StyleUnderline"/>
        </w:rPr>
        <w:t>Republicans want to complete the confirmation process before the November midterm elections</w:t>
      </w:r>
      <w:r w:rsidRPr="008A33FF">
        <w:rPr>
          <w:sz w:val="16"/>
        </w:rPr>
        <w:t xml:space="preserve">, in case they lose their slim majority in the Senate. </w:t>
      </w:r>
      <w:r w:rsidRPr="008A33FF">
        <w:rPr>
          <w:rStyle w:val="Emphasis"/>
        </w:rPr>
        <w:t xml:space="preserve">The nomination of </w:t>
      </w:r>
      <w:proofErr w:type="spellStart"/>
      <w:r w:rsidRPr="008A33FF">
        <w:rPr>
          <w:rStyle w:val="Emphasis"/>
        </w:rPr>
        <w:t>Kavanaugh</w:t>
      </w:r>
      <w:proofErr w:type="spellEnd"/>
      <w:r w:rsidRPr="008A33FF">
        <w:rPr>
          <w:rStyle w:val="Emphasis"/>
        </w:rPr>
        <w:t xml:space="preserve"> is likely to get through a Republican-controlled Senate</w:t>
      </w:r>
      <w:r w:rsidRPr="008A33FF">
        <w:rPr>
          <w:sz w:val="16"/>
        </w:rPr>
        <w:t xml:space="preserve">. </w:t>
      </w:r>
      <w:r w:rsidRPr="008A33FF">
        <w:rPr>
          <w:rStyle w:val="StyleUnderline"/>
        </w:rPr>
        <w:t>But with fears that a conservative justice could vote to overturn</w:t>
      </w:r>
      <w:r w:rsidRPr="008A33FF">
        <w:rPr>
          <w:sz w:val="16"/>
        </w:rPr>
        <w:t xml:space="preserve"> the landmark 1973 abortion ruling </w:t>
      </w:r>
      <w:r w:rsidRPr="008A33FF">
        <w:rPr>
          <w:rStyle w:val="StyleUnderline"/>
        </w:rPr>
        <w:t xml:space="preserve">Roe </w:t>
      </w:r>
      <w:r w:rsidRPr="008A33FF">
        <w:rPr>
          <w:sz w:val="16"/>
        </w:rPr>
        <w:t xml:space="preserve">v. Wade, </w:t>
      </w:r>
      <w:r w:rsidRPr="008A33FF">
        <w:rPr>
          <w:rStyle w:val="StyleUnderline"/>
        </w:rPr>
        <w:t>all eyes will be on two moderate Republican senators</w:t>
      </w:r>
      <w:r w:rsidRPr="008A33FF">
        <w:rPr>
          <w:sz w:val="16"/>
        </w:rPr>
        <w:t xml:space="preserve"> who favor abortion rights: Lisa </w:t>
      </w:r>
      <w:r w:rsidRPr="008A33FF">
        <w:rPr>
          <w:rStyle w:val="StyleUnderline"/>
        </w:rPr>
        <w:t xml:space="preserve">Murkowski </w:t>
      </w:r>
      <w:r w:rsidRPr="008A33FF">
        <w:rPr>
          <w:sz w:val="16"/>
        </w:rPr>
        <w:t xml:space="preserve">of Alaska </w:t>
      </w:r>
      <w:r w:rsidRPr="008A33FF">
        <w:rPr>
          <w:rStyle w:val="StyleUnderline"/>
        </w:rPr>
        <w:t xml:space="preserve">and </w:t>
      </w:r>
      <w:r w:rsidRPr="008A33FF">
        <w:rPr>
          <w:sz w:val="16"/>
        </w:rPr>
        <w:t xml:space="preserve">Susan </w:t>
      </w:r>
      <w:r w:rsidRPr="008A33FF">
        <w:rPr>
          <w:rStyle w:val="StyleUnderline"/>
        </w:rPr>
        <w:t xml:space="preserve">Collins </w:t>
      </w:r>
      <w:r w:rsidRPr="008A33FF">
        <w:rPr>
          <w:sz w:val="16"/>
        </w:rPr>
        <w:t xml:space="preserve">of Maine. </w:t>
      </w:r>
      <w:r w:rsidRPr="008A33FF">
        <w:rPr>
          <w:rStyle w:val="StyleUnderline"/>
        </w:rPr>
        <w:t>Republicans can afford to lose only two votes if all Senate Democrats band together to vote no as well</w:t>
      </w:r>
      <w:r w:rsidRPr="008A33FF">
        <w:rPr>
          <w:sz w:val="16"/>
        </w:rPr>
        <w:t xml:space="preserve">. But with 2018 being a competitive midterm election year, </w:t>
      </w:r>
      <w:r w:rsidRPr="008A33FF">
        <w:rPr>
          <w:rStyle w:val="Emphasis"/>
        </w:rPr>
        <w:t>Trump will likely pressure moderate red-state Democrats who are up for reelection to vote for his pick</w:t>
      </w:r>
      <w:r w:rsidRPr="008A33FF">
        <w:rPr>
          <w:sz w:val="16"/>
        </w:rPr>
        <w:t xml:space="preserve"> — in order to prove their bipartisan credentials. </w:t>
      </w:r>
      <w:r w:rsidRPr="008A33FF">
        <w:rPr>
          <w:rStyle w:val="StyleUnderline"/>
        </w:rPr>
        <w:t xml:space="preserve">This will be a </w:t>
      </w:r>
      <w:r w:rsidRPr="005A2E0E">
        <w:rPr>
          <w:rStyle w:val="Emphasis"/>
        </w:rPr>
        <w:t>high-profile fight</w:t>
      </w:r>
      <w:r w:rsidRPr="008A33FF">
        <w:rPr>
          <w:sz w:val="16"/>
        </w:rPr>
        <w:t xml:space="preserve"> that could motivate Democratic and Republican voters to go to the polls in November if </w:t>
      </w:r>
      <w:proofErr w:type="spellStart"/>
      <w:r w:rsidRPr="008A33FF">
        <w:rPr>
          <w:sz w:val="16"/>
        </w:rPr>
        <w:t>Kavanaugh</w:t>
      </w:r>
      <w:proofErr w:type="spellEnd"/>
      <w:r w:rsidRPr="008A33FF">
        <w:rPr>
          <w:sz w:val="16"/>
        </w:rPr>
        <w:t xml:space="preserve"> hasn’t been confirmed by then. </w:t>
      </w:r>
      <w:proofErr w:type="spellStart"/>
      <w:r w:rsidRPr="008A33FF">
        <w:rPr>
          <w:sz w:val="16"/>
        </w:rPr>
        <w:t>Kavanaugh</w:t>
      </w:r>
      <w:proofErr w:type="spellEnd"/>
      <w:r w:rsidRPr="008A33FF">
        <w:rPr>
          <w:sz w:val="16"/>
        </w:rPr>
        <w:t>, if confirmed, would be on the court for decades and have the potential to shape American jurisprudence even longer.</w:t>
      </w:r>
    </w:p>
    <w:p w:rsidR="00897A8A" w:rsidRDefault="00897A8A" w:rsidP="00897A8A">
      <w:pPr>
        <w:pStyle w:val="Heading4"/>
      </w:pPr>
      <w:r>
        <w:t xml:space="preserve">Insert specific link OR </w:t>
      </w:r>
    </w:p>
    <w:p w:rsidR="00897A8A" w:rsidRPr="00897A8A" w:rsidRDefault="00897A8A" w:rsidP="00897A8A">
      <w:pPr>
        <w:pStyle w:val="Heading4"/>
      </w:pPr>
      <w:r>
        <w:t>Immigration reforms sap political capital</w:t>
      </w:r>
    </w:p>
    <w:p w:rsidR="00897A8A" w:rsidRDefault="00897A8A" w:rsidP="00897A8A">
      <w:proofErr w:type="spellStart"/>
      <w:r w:rsidRPr="00897A8A">
        <w:rPr>
          <w:rStyle w:val="Style13ptBold"/>
        </w:rPr>
        <w:t>Eskew</w:t>
      </w:r>
      <w:proofErr w:type="spellEnd"/>
      <w:r w:rsidRPr="00897A8A">
        <w:rPr>
          <w:rStyle w:val="Style13ptBold"/>
        </w:rPr>
        <w:t xml:space="preserve"> 18</w:t>
      </w:r>
      <w:r>
        <w:t xml:space="preserve"> (Carter, founder of the Glover Park Group who formulates media strategy and advertising for a range of corporate and nonprofit clients, "If Trump's really the 'builder president,' he'd start digging," https://www.washingtonpost.com/blogs/post-partisan/wp/2018/01/24/if-hes-really-the-builder-president-hed-start-digging/?noredirect=on&amp;utm_term=.46597bb42360)</w:t>
      </w:r>
    </w:p>
    <w:p w:rsidR="00897A8A" w:rsidRDefault="00897A8A" w:rsidP="00897A8A">
      <w:pPr>
        <w:rPr>
          <w:sz w:val="16"/>
        </w:rPr>
      </w:pPr>
      <w:r w:rsidRPr="00B9033E">
        <w:rPr>
          <w:rStyle w:val="StyleUnderline"/>
        </w:rPr>
        <w:t>After his victory on tax reform</w:t>
      </w:r>
      <w:r w:rsidRPr="00B9033E">
        <w:rPr>
          <w:sz w:val="16"/>
        </w:rPr>
        <w:t xml:space="preserve">, President </w:t>
      </w:r>
      <w:r w:rsidRPr="00B9033E">
        <w:rPr>
          <w:rStyle w:val="StyleUnderline"/>
        </w:rPr>
        <w:t>Trump should turn to another broadly popular initiative</w:t>
      </w:r>
      <w:r w:rsidRPr="00B9033E">
        <w:rPr>
          <w:sz w:val="16"/>
        </w:rPr>
        <w:t xml:space="preserve">: infrastructure. </w:t>
      </w:r>
      <w:r w:rsidRPr="00B9033E">
        <w:rPr>
          <w:rStyle w:val="Emphasis"/>
        </w:rPr>
        <w:t>Instead of expending his energy and dwindling political capital on contentious issues such as immigration reform</w:t>
      </w:r>
      <w:r w:rsidRPr="00B9033E">
        <w:rPr>
          <w:sz w:val="16"/>
        </w:rPr>
        <w:t xml:space="preserve"> and trade, he should make rebuilding the nation’s physical plant the central focus of his administration. Such an initiative could be his greatest legacy.</w:t>
      </w:r>
    </w:p>
    <w:p w:rsidR="00090877" w:rsidRDefault="00090877" w:rsidP="00090877">
      <w:pPr>
        <w:pStyle w:val="Heading4"/>
      </w:pPr>
      <w:proofErr w:type="spellStart"/>
      <w:r>
        <w:t>Kavanaugh</w:t>
      </w:r>
      <w:proofErr w:type="spellEnd"/>
      <w:r>
        <w:t xml:space="preserve"> confirmation </w:t>
      </w:r>
      <w:r w:rsidR="00897A8A">
        <w:t>key to ending</w:t>
      </w:r>
      <w:r>
        <w:t xml:space="preserve"> Chevron deference</w:t>
      </w:r>
    </w:p>
    <w:p w:rsidR="00090877" w:rsidRDefault="00090877" w:rsidP="00090877">
      <w:r w:rsidRPr="005448BF">
        <w:rPr>
          <w:rStyle w:val="Style13ptBold"/>
        </w:rPr>
        <w:t>Pearlstein 7/11/18</w:t>
      </w:r>
      <w:r>
        <w:t xml:space="preserve"> (Steven, Robinson Professor of Public Affairs at George Mason University, "How this Supreme Court pick could cement Trump’s real economic legacy," https://www.washingtonpost.com/business/2018/07/11/how-this-supreme-court-pick-could-cement-trumps-real-economic-legacy/?utm_term=.e4b5a23eb887)</w:t>
      </w:r>
    </w:p>
    <w:p w:rsidR="00090877" w:rsidRDefault="00090877" w:rsidP="00090877">
      <w:pPr>
        <w:rPr>
          <w:sz w:val="16"/>
        </w:rPr>
      </w:pPr>
      <w:r w:rsidRPr="00805DD3">
        <w:rPr>
          <w:sz w:val="16"/>
        </w:rPr>
        <w:t xml:space="preserve">The Democratic outrage machine has it wrong. </w:t>
      </w:r>
      <w:r w:rsidRPr="00805DD3">
        <w:rPr>
          <w:rStyle w:val="StyleUnderline"/>
        </w:rPr>
        <w:t>It’s not Roe</w:t>
      </w:r>
      <w:r w:rsidRPr="00805DD3">
        <w:rPr>
          <w:sz w:val="16"/>
        </w:rPr>
        <w:t xml:space="preserve"> v. Wade </w:t>
      </w:r>
      <w:r w:rsidRPr="00805DD3">
        <w:rPr>
          <w:rStyle w:val="StyleUnderline"/>
        </w:rPr>
        <w:t>that is most in danger of being overturned if</w:t>
      </w:r>
      <w:r w:rsidRPr="00805DD3">
        <w:rPr>
          <w:sz w:val="16"/>
        </w:rPr>
        <w:t xml:space="preserve"> Brett </w:t>
      </w:r>
      <w:proofErr w:type="spellStart"/>
      <w:r w:rsidRPr="00805DD3">
        <w:rPr>
          <w:rStyle w:val="StyleUnderline"/>
        </w:rPr>
        <w:t>Kavanaugh</w:t>
      </w:r>
      <w:proofErr w:type="spellEnd"/>
      <w:r w:rsidRPr="00805DD3">
        <w:rPr>
          <w:rStyle w:val="StyleUnderline"/>
        </w:rPr>
        <w:t xml:space="preserve"> makes it to the Supreme Court</w:t>
      </w:r>
      <w:r w:rsidRPr="00805DD3">
        <w:rPr>
          <w:sz w:val="16"/>
        </w:rPr>
        <w:t xml:space="preserve"> — I doubt either </w:t>
      </w:r>
      <w:proofErr w:type="spellStart"/>
      <w:r w:rsidRPr="00805DD3">
        <w:rPr>
          <w:sz w:val="16"/>
        </w:rPr>
        <w:t>Kavanaugh</w:t>
      </w:r>
      <w:proofErr w:type="spellEnd"/>
      <w:r w:rsidRPr="00805DD3">
        <w:rPr>
          <w:sz w:val="16"/>
        </w:rPr>
        <w:t xml:space="preserve"> or Chief Justice John G. Roberts Jr. is of a mind to wade into that political and legal minefield. What Democrats really ought to </w:t>
      </w:r>
      <w:r w:rsidRPr="00805DD3">
        <w:rPr>
          <w:rStyle w:val="Emphasis"/>
        </w:rPr>
        <w:t>be worried about</w:t>
      </w:r>
      <w:r w:rsidRPr="00805DD3">
        <w:rPr>
          <w:sz w:val="16"/>
        </w:rPr>
        <w:t xml:space="preserve"> is </w:t>
      </w:r>
      <w:r w:rsidRPr="00805DD3">
        <w:rPr>
          <w:rStyle w:val="Emphasis"/>
        </w:rPr>
        <w:t>Chevron</w:t>
      </w:r>
      <w:r w:rsidRPr="00805DD3">
        <w:rPr>
          <w:sz w:val="16"/>
        </w:rPr>
        <w:t xml:space="preserve"> v. Natural Resources Defense Council. In its 1984 Chevron decision, the Supreme Court declared that when a law passed by Congress is silent or ambiguous on an issue of how an agency should exercise its regulatory authority, the courts should defer to the reasonable judgment of the agency. In the years since, this “Chevron deference” has provided the legal basis for hundreds of regulations protecting consumers, workers and the environment promulgated under laws that, in many instances, could never have anticipated the economic, social and technological changes that would necessitate them decades later. But to the business community and legal and ideological conservatives, Chevron has come to be seen as a giant legal loophole that has led to the creation of a vast “administrative state” that has encroached on the power of Congress to make the laws and the judiciary to interpret them. And </w:t>
      </w:r>
      <w:r w:rsidRPr="00805DD3">
        <w:rPr>
          <w:rStyle w:val="StyleUnderline"/>
        </w:rPr>
        <w:t>no two judges have been more closely associated with the campaign to pare back Chevron, or overturn it completely, than</w:t>
      </w:r>
      <w:r w:rsidRPr="00805DD3">
        <w:rPr>
          <w:sz w:val="16"/>
        </w:rPr>
        <w:t xml:space="preserve"> President Trump’s first two Supreme Court nominees, Neil M. </w:t>
      </w:r>
      <w:r w:rsidRPr="00805DD3">
        <w:rPr>
          <w:rStyle w:val="StyleUnderline"/>
        </w:rPr>
        <w:t>Gorsuch and</w:t>
      </w:r>
      <w:r w:rsidRPr="00805DD3">
        <w:rPr>
          <w:sz w:val="16"/>
        </w:rPr>
        <w:t xml:space="preserve"> Brett </w:t>
      </w:r>
      <w:proofErr w:type="spellStart"/>
      <w:r w:rsidRPr="00805DD3">
        <w:rPr>
          <w:rStyle w:val="StyleUnderline"/>
        </w:rPr>
        <w:t>Kavanaugh</w:t>
      </w:r>
      <w:proofErr w:type="spellEnd"/>
      <w:r w:rsidRPr="00805DD3">
        <w:rPr>
          <w:sz w:val="16"/>
        </w:rPr>
        <w:t xml:space="preserve">. Indeed, in a speech earlier this year to the Conservative Political Action Conference, Donald </w:t>
      </w:r>
      <w:proofErr w:type="spellStart"/>
      <w:r w:rsidRPr="00805DD3">
        <w:rPr>
          <w:sz w:val="16"/>
        </w:rPr>
        <w:t>McGahn</w:t>
      </w:r>
      <w:proofErr w:type="spellEnd"/>
      <w:r w:rsidRPr="00805DD3">
        <w:rPr>
          <w:sz w:val="16"/>
        </w:rPr>
        <w:t xml:space="preserve">, Trump’s White House counsel, described what he called a “coherent plan” to shackle the power of the federal bureaucracy that had become “its own branch of government” </w:t>
      </w:r>
      <w:proofErr w:type="gramStart"/>
      <w:r w:rsidRPr="00805DD3">
        <w:rPr>
          <w:sz w:val="16"/>
        </w:rPr>
        <w:t>whose</w:t>
      </w:r>
      <w:proofErr w:type="gramEnd"/>
      <w:r w:rsidRPr="00805DD3">
        <w:rPr>
          <w:sz w:val="16"/>
        </w:rPr>
        <w:t xml:space="preserve"> “decisions tend to trend to the left.” The campaign against the administrative state is also a top priority of Leonard Leo, mastermind behind the Federalist Society, which has effectively served as a screening agency for Trump’s judicial picks. In an opinion in an immigration case in 2016, while he was still an appeals court judge in Denver, Gorsuch famously characterized the Chevron case as “an elephant in the room” that had allowed “executive bureaucracies” to amass more power than the framers of the Constitution could have ever imagined. “Maybe the time has come to face the behemoth,” he wrote. And in a 2016 speech to the Notre Dame Law School, </w:t>
      </w:r>
      <w:proofErr w:type="spellStart"/>
      <w:r w:rsidRPr="00897A8A">
        <w:rPr>
          <w:rStyle w:val="StyleUnderline"/>
        </w:rPr>
        <w:t>Kavanaugh</w:t>
      </w:r>
      <w:proofErr w:type="spellEnd"/>
      <w:r w:rsidRPr="00805DD3">
        <w:rPr>
          <w:sz w:val="16"/>
        </w:rPr>
        <w:t xml:space="preserve"> — then, as now, a member of the federal appeals court in Washington — </w:t>
      </w:r>
      <w:r w:rsidRPr="00897A8A">
        <w:rPr>
          <w:rStyle w:val="StyleUnderline"/>
        </w:rPr>
        <w:t>declared that “the Chevron doctrine encourages agency aggressiveness on a large scale</w:t>
      </w:r>
      <w:r w:rsidRPr="00805DD3">
        <w:rPr>
          <w:sz w:val="16"/>
        </w:rPr>
        <w:t xml:space="preserve">. Under the guise of ambiguity, agencies can stretch the meaning of statutes enacted by Congress to accommodate” an ever-expanding view of their own power and prerogative. Indeed, over 12 years on the U.S. Court of Appeals for the D.C. Circuit, </w:t>
      </w:r>
      <w:proofErr w:type="spellStart"/>
      <w:r w:rsidRPr="00805DD3">
        <w:rPr>
          <w:sz w:val="16"/>
        </w:rPr>
        <w:t>Kavanaugh</w:t>
      </w:r>
      <w:proofErr w:type="spellEnd"/>
      <w:r w:rsidRPr="00805DD3">
        <w:rPr>
          <w:sz w:val="16"/>
        </w:rPr>
        <w:t xml:space="preserve"> has waged a crusade against the regulatory state that a cynic might think was designed to raise his profile and made him the darling of pro-business, anti-government conservatives. In 2012, </w:t>
      </w:r>
      <w:proofErr w:type="spellStart"/>
      <w:r w:rsidRPr="00805DD3">
        <w:rPr>
          <w:sz w:val="16"/>
        </w:rPr>
        <w:t>Kavanaugh</w:t>
      </w:r>
      <w:proofErr w:type="spellEnd"/>
      <w:r w:rsidRPr="00805DD3">
        <w:rPr>
          <w:sz w:val="16"/>
        </w:rPr>
        <w:t xml:space="preserve"> argued, in a dissenting opinion, that the Environmental Protection Agency exceeded its authority when it tried to regulate emissions of climate-changing greenhouse gasses as air pollutants under the Clean Air Act, warning his colleagues that they had shown “undue deference” to the environmental agency. Justice Antonin Scalia would later adopt some of the reasoning of his dissent in a Supreme Court opinion overturning those regulations. In the same year, </w:t>
      </w:r>
      <w:proofErr w:type="spellStart"/>
      <w:r w:rsidRPr="00805DD3">
        <w:rPr>
          <w:sz w:val="16"/>
        </w:rPr>
        <w:t>Kavanaugh</w:t>
      </w:r>
      <w:proofErr w:type="spellEnd"/>
      <w:r w:rsidRPr="00805DD3">
        <w:rPr>
          <w:sz w:val="16"/>
        </w:rPr>
        <w:t xml:space="preserve"> wrote the majority opinion in another case that threw out more than a decade of complicated negotiations among the EPA and state regulators aimed at devising a formula by which states would take responsibility for harmful emissions from factories and power plants that </w:t>
      </w:r>
      <w:proofErr w:type="gramStart"/>
      <w:r w:rsidRPr="00805DD3">
        <w:rPr>
          <w:sz w:val="16"/>
        </w:rPr>
        <w:t>drift</w:t>
      </w:r>
      <w:proofErr w:type="gramEnd"/>
      <w:r w:rsidRPr="00805DD3">
        <w:rPr>
          <w:sz w:val="16"/>
        </w:rPr>
        <w:t xml:space="preserve"> over into other states. That ruling was later overturned by the Supreme Court. And two years later, </w:t>
      </w:r>
      <w:proofErr w:type="spellStart"/>
      <w:r w:rsidRPr="00805DD3">
        <w:rPr>
          <w:sz w:val="16"/>
        </w:rPr>
        <w:t>Kavanaugh</w:t>
      </w:r>
      <w:proofErr w:type="spellEnd"/>
      <w:r w:rsidRPr="00805DD3">
        <w:rPr>
          <w:sz w:val="16"/>
        </w:rPr>
        <w:t xml:space="preserve"> dissented from a ruling upholding EPA regulations to curtail emissions containing mercury from power plants that cause tens of thousands of premature deaths each year because the EPA had not fully considered the cost of compliance. The Supreme Court would later uphold his view in a 5-to−4 decision. More recently, </w:t>
      </w:r>
      <w:proofErr w:type="spellStart"/>
      <w:r w:rsidRPr="00805DD3">
        <w:rPr>
          <w:sz w:val="16"/>
        </w:rPr>
        <w:t>Kavanaugh</w:t>
      </w:r>
      <w:proofErr w:type="spellEnd"/>
      <w:r w:rsidRPr="00805DD3">
        <w:rPr>
          <w:sz w:val="16"/>
        </w:rPr>
        <w:t xml:space="preserve"> dissented from a ruling that upheld the power of the Federal Communications Commission to adopt rules preventing Internet service providers from making it harder or slower or more expensive for customers to download certain content from the Internet. These “net neutrality” rules, adopted during the Obama administration, were withdrawn by the FCC after Republicans regained control of the commission following the 2016 election. And earlier this year, </w:t>
      </w:r>
      <w:proofErr w:type="spellStart"/>
      <w:r w:rsidRPr="00805DD3">
        <w:rPr>
          <w:sz w:val="16"/>
        </w:rPr>
        <w:t>Kavanaugh</w:t>
      </w:r>
      <w:proofErr w:type="spellEnd"/>
      <w:r w:rsidRPr="00805DD3">
        <w:rPr>
          <w:sz w:val="16"/>
        </w:rPr>
        <w:t xml:space="preserve"> dissented from another decision of his D.C. Circuit colleagues in arguing that — contrary to the express intent of Congress to shield him from industry pressure — the president should be able to fire the director of the Consumer Financial Protection Bureau for any reason he chooses, not just “for cause.” Not coincidentally, that has long been the position taken by congressional Republicans, who never wanted the agency in the first place, and Trump. “Because of their massive power and the absence of Presidential supervision and direction,” </w:t>
      </w:r>
      <w:proofErr w:type="spellStart"/>
      <w:r w:rsidRPr="00805DD3">
        <w:rPr>
          <w:sz w:val="16"/>
        </w:rPr>
        <w:t>Kavanaugh</w:t>
      </w:r>
      <w:proofErr w:type="spellEnd"/>
      <w:r w:rsidRPr="00805DD3">
        <w:rPr>
          <w:sz w:val="16"/>
        </w:rPr>
        <w:t xml:space="preserve"> wrote in his dissent, “independent agencies pose a significant threat to individual liberty and to the constitutional system of separation of powers and checks and balances.” Common to all these opinions has been an intellectual dishonesty and legal sophistry that allows </w:t>
      </w:r>
      <w:proofErr w:type="spellStart"/>
      <w:r w:rsidRPr="00805DD3">
        <w:rPr>
          <w:sz w:val="16"/>
        </w:rPr>
        <w:t>Kavanaugh</w:t>
      </w:r>
      <w:proofErr w:type="spellEnd"/>
      <w:r w:rsidRPr="00805DD3">
        <w:rPr>
          <w:sz w:val="16"/>
        </w:rPr>
        <w:t xml:space="preserve"> to overlook inconvenient facts or legal precedents as he cleverly weaves his detailed and otherwise reasonable sounding tales of regulatory overreach and ineptitude. As a judge, he demonstrates a willful ignorance of the challenge of modernizing laws in an era of political gridlock, polarization and dysfunction, and a stubborn refusal to consider the difficulty of fashioning workable regulations in a complex, fast-changing economy. As Lisa </w:t>
      </w:r>
      <w:proofErr w:type="spellStart"/>
      <w:r w:rsidRPr="00805DD3">
        <w:rPr>
          <w:sz w:val="16"/>
        </w:rPr>
        <w:t>Heinzerling</w:t>
      </w:r>
      <w:proofErr w:type="spellEnd"/>
      <w:r w:rsidRPr="00805DD3">
        <w:rPr>
          <w:sz w:val="16"/>
        </w:rPr>
        <w:t xml:space="preserve">, a professor at Georgetown Law Center, has written, this “major rules” exception to Chevron is not some neutral or evenhanded new principle that judges can use to interpret statutes. Rather, she argues, it “loads the dice” against any future expansion of environmental, consumer or workplace regulation, while potentially threatening many of the regulations already in place. </w:t>
      </w:r>
      <w:r w:rsidRPr="00805DD3">
        <w:rPr>
          <w:rStyle w:val="Emphasis"/>
        </w:rPr>
        <w:t xml:space="preserve">With the addition of </w:t>
      </w:r>
      <w:proofErr w:type="spellStart"/>
      <w:r w:rsidRPr="00805DD3">
        <w:rPr>
          <w:rStyle w:val="Emphasis"/>
        </w:rPr>
        <w:t>Kavanaugh</w:t>
      </w:r>
      <w:proofErr w:type="spellEnd"/>
      <w:r w:rsidRPr="00805DD3">
        <w:rPr>
          <w:rStyle w:val="Emphasis"/>
        </w:rPr>
        <w:t>, the Supreme Court would have five reliable votes</w:t>
      </w:r>
      <w:r w:rsidRPr="00805DD3">
        <w:rPr>
          <w:sz w:val="16"/>
        </w:rPr>
        <w:t xml:space="preserve"> — also counting Gorsuch, Roberts, Samuel A. Alito Jr. and Clarence Thomas — </w:t>
      </w:r>
      <w:r w:rsidRPr="00805DD3">
        <w:rPr>
          <w:rStyle w:val="Emphasis"/>
        </w:rPr>
        <w:t>to effectively overturn Chevron</w:t>
      </w:r>
      <w:r w:rsidRPr="00805DD3">
        <w:rPr>
          <w:sz w:val="16"/>
        </w:rPr>
        <w:t xml:space="preserve"> and complete the 30-year judicial assault on business regulation. In the future, even a Democratic president and a Democratic Congress would find it difficult to enact major new regulations. More than the travel ban and the tariffs and the tax cuts, that is likely to be Trump’s most enduring economic legacy.</w:t>
      </w:r>
    </w:p>
    <w:p w:rsidR="00090877" w:rsidRDefault="00090877" w:rsidP="00090877">
      <w:pPr>
        <w:pStyle w:val="Heading4"/>
      </w:pPr>
      <w:r>
        <w:t xml:space="preserve">Curbing Chevron deference stops Trump’s attempts to destroy the environment </w:t>
      </w:r>
    </w:p>
    <w:p w:rsidR="00090877" w:rsidRPr="005448BF" w:rsidRDefault="00090877" w:rsidP="00090877">
      <w:r w:rsidRPr="005448BF">
        <w:rPr>
          <w:rStyle w:val="Style13ptBold"/>
        </w:rPr>
        <w:t>Farber 7/2/18</w:t>
      </w:r>
      <w:r w:rsidRPr="005448BF">
        <w:t xml:space="preserve"> (Daniel,  </w:t>
      </w:r>
      <w:proofErr w:type="spellStart"/>
      <w:r w:rsidRPr="005448BF">
        <w:t>Sho</w:t>
      </w:r>
      <w:proofErr w:type="spellEnd"/>
      <w:r w:rsidRPr="005448BF">
        <w:t xml:space="preserve"> Sato Professor of Law, Director of the California Center for Environmental Law and Policy, and Chair, Energy &amp; Resources Group, University of California, Berkeley, "The Chevron Doctrine: Is It Fading? Could That Help Restrain Trump</w:t>
      </w:r>
      <w:proofErr w:type="gramStart"/>
      <w:r w:rsidRPr="005448BF">
        <w:t>?,</w:t>
      </w:r>
      <w:proofErr w:type="gramEnd"/>
      <w:r w:rsidRPr="005448BF">
        <w:t>" http://www.progressivereform.org/CPRBlog.cfm?idBlog=967CFBFF-F901-4017-8876DE9743F31103)</w:t>
      </w:r>
    </w:p>
    <w:p w:rsidR="00090877" w:rsidRDefault="00090877" w:rsidP="00090877">
      <w:pPr>
        <w:rPr>
          <w:sz w:val="16"/>
        </w:rPr>
      </w:pPr>
      <w:r w:rsidRPr="005448BF">
        <w:rPr>
          <w:rStyle w:val="StyleUnderline"/>
        </w:rPr>
        <w:t xml:space="preserve">Assuming the Court does more toward a more stringent form of review in future cases, </w:t>
      </w:r>
      <w:r w:rsidRPr="005448BF">
        <w:rPr>
          <w:rStyle w:val="Emphasis"/>
        </w:rPr>
        <w:t>the result should be beneficial to environmentalists and states challenging Trump's policies</w:t>
      </w:r>
      <w:r w:rsidRPr="005448BF">
        <w:rPr>
          <w:sz w:val="16"/>
        </w:rPr>
        <w:t>.</w:t>
      </w:r>
      <w:r>
        <w:rPr>
          <w:sz w:val="16"/>
        </w:rPr>
        <w:t xml:space="preserve"> </w:t>
      </w:r>
      <w:r w:rsidRPr="005448BF">
        <w:rPr>
          <w:sz w:val="16"/>
        </w:rPr>
        <w:t>Judging from these two cases, courts may be poised to give agencies less leeway than they had in the past to "slice and dice" statutes in pursuit of their policy goals. Of course, this assumes a certain degree of consistency, which might or might not actually occur.</w:t>
      </w:r>
      <w:r>
        <w:rPr>
          <w:sz w:val="16"/>
        </w:rPr>
        <w:t xml:space="preserve"> </w:t>
      </w:r>
      <w:r w:rsidRPr="005448BF">
        <w:rPr>
          <w:sz w:val="16"/>
        </w:rPr>
        <w:t xml:space="preserve">As to what might happen further down the road: Who knows? Justice </w:t>
      </w:r>
      <w:r w:rsidRPr="005448BF">
        <w:rPr>
          <w:rStyle w:val="StyleUnderline"/>
        </w:rPr>
        <w:t xml:space="preserve">Kennedy's replacement will probably move the Court further toward rigorous review. And there's a chance that the Court </w:t>
      </w:r>
      <w:r w:rsidRPr="005448BF">
        <w:rPr>
          <w:rStyle w:val="Emphasis"/>
        </w:rPr>
        <w:t>will ultimately overrule Chevron entirely</w:t>
      </w:r>
      <w:r w:rsidRPr="005448BF">
        <w:rPr>
          <w:rStyle w:val="StyleUnderline"/>
        </w:rPr>
        <w:t>, since that's currently the orthodox conservative view</w:t>
      </w:r>
      <w:r w:rsidRPr="005448BF">
        <w:rPr>
          <w:sz w:val="16"/>
        </w:rPr>
        <w:t>. I think it's much more likely that the Court will keep Chevron but make the Chevron analysis more rigorous and demand more cogent justifications from agencies, decreasing the amount of deference to agencies closer to pre-Chevron levels.</w:t>
      </w:r>
      <w:r>
        <w:rPr>
          <w:sz w:val="16"/>
        </w:rPr>
        <w:t xml:space="preserve"> </w:t>
      </w:r>
      <w:r w:rsidRPr="005448BF">
        <w:rPr>
          <w:sz w:val="16"/>
        </w:rPr>
        <w:t xml:space="preserve">In the long run, the Court could end up overreacting, giving agencies too little authority to achieve their missions. But </w:t>
      </w:r>
      <w:r w:rsidRPr="005448BF">
        <w:rPr>
          <w:rStyle w:val="StyleUnderline"/>
        </w:rPr>
        <w:t>in the short run, while Trump is in office</w:t>
      </w:r>
      <w:r w:rsidRPr="005448BF">
        <w:rPr>
          <w:sz w:val="16"/>
        </w:rPr>
        <w:t xml:space="preserve">, </w:t>
      </w:r>
      <w:r w:rsidRPr="005448BF">
        <w:rPr>
          <w:rStyle w:val="Emphasis"/>
        </w:rPr>
        <w:t>more rigorous statutory review of his rollback efforts could be the only thing to save us from his disastrous policy initiatives</w:t>
      </w:r>
      <w:r w:rsidRPr="005448BF">
        <w:rPr>
          <w:sz w:val="16"/>
        </w:rPr>
        <w:t xml:space="preserve">. </w:t>
      </w:r>
      <w:r w:rsidRPr="005448BF">
        <w:rPr>
          <w:rStyle w:val="StyleUnderline"/>
        </w:rPr>
        <w:t>In particular, EPA's</w:t>
      </w:r>
      <w:r w:rsidRPr="005448BF">
        <w:rPr>
          <w:sz w:val="16"/>
        </w:rPr>
        <w:t xml:space="preserve"> Pruitt is </w:t>
      </w:r>
      <w:r w:rsidRPr="005448BF">
        <w:rPr>
          <w:rStyle w:val="StyleUnderline"/>
        </w:rPr>
        <w:t>trying to reinterpret statutes</w:t>
      </w:r>
      <w:r w:rsidRPr="005448BF">
        <w:rPr>
          <w:sz w:val="16"/>
        </w:rPr>
        <w:t xml:space="preserve"> willy-nilly in his campaign </w:t>
      </w:r>
      <w:r w:rsidRPr="005448BF">
        <w:rPr>
          <w:rStyle w:val="StyleUnderline"/>
        </w:rPr>
        <w:t>to gut regulation</w:t>
      </w:r>
      <w:r w:rsidRPr="005448BF">
        <w:rPr>
          <w:sz w:val="16"/>
        </w:rPr>
        <w:t>. It just might be good for courts to exercise some skepticism about such efforts.</w:t>
      </w:r>
    </w:p>
    <w:p w:rsidR="00090877" w:rsidRDefault="00090877" w:rsidP="00090877">
      <w:pPr>
        <w:pStyle w:val="Heading4"/>
      </w:pPr>
      <w:r>
        <w:t xml:space="preserve">Impact is extinction </w:t>
      </w:r>
    </w:p>
    <w:p w:rsidR="00090877" w:rsidRPr="005448BF" w:rsidRDefault="00090877" w:rsidP="00090877">
      <w:r w:rsidRPr="005448BF">
        <w:rPr>
          <w:rStyle w:val="Style13ptBold"/>
        </w:rPr>
        <w:t>Podesta 17</w:t>
      </w:r>
      <w:r w:rsidRPr="005448BF">
        <w:t xml:space="preserve"> (John, President @ Center for American Progress, 3/21, "Battling Climate Change in the Time of Trump," https://www.americanprogress.org/issues/green/reports/2017/03/21/428812/battling-climate-change-time-trump/)</w:t>
      </w:r>
    </w:p>
    <w:p w:rsidR="00090877" w:rsidRDefault="00090877" w:rsidP="00090877">
      <w:pPr>
        <w:rPr>
          <w:sz w:val="16"/>
        </w:rPr>
      </w:pPr>
      <w:r w:rsidRPr="005448BF">
        <w:rPr>
          <w:rStyle w:val="StyleUnderline"/>
        </w:rPr>
        <w:t>The Trump administration’s anti-environmental agenda is</w:t>
      </w:r>
      <w:r w:rsidRPr="005448BF">
        <w:rPr>
          <w:sz w:val="16"/>
        </w:rPr>
        <w:t xml:space="preserve">, without question, </w:t>
      </w:r>
      <w:r w:rsidRPr="005448BF">
        <w:rPr>
          <w:rStyle w:val="Emphasis"/>
        </w:rPr>
        <w:t>a grave danger</w:t>
      </w:r>
      <w:r w:rsidRPr="005448BF">
        <w:rPr>
          <w:sz w:val="16"/>
        </w:rPr>
        <w:t xml:space="preserve"> </w:t>
      </w:r>
      <w:r w:rsidRPr="005448BF">
        <w:rPr>
          <w:rStyle w:val="StyleUnderline"/>
        </w:rPr>
        <w:t>to the health of our children and grandchildren—and the health of our planet</w:t>
      </w:r>
      <w:r w:rsidRPr="005448BF">
        <w:rPr>
          <w:sz w:val="16"/>
        </w:rPr>
        <w:t xml:space="preserve">. But </w:t>
      </w:r>
      <w:r w:rsidRPr="005448BF">
        <w:rPr>
          <w:rStyle w:val="StyleUnderline"/>
        </w:rPr>
        <w:t>this threat alone is no reason to give up hope</w:t>
      </w:r>
      <w:r w:rsidRPr="005448BF">
        <w:rPr>
          <w:sz w:val="16"/>
        </w:rPr>
        <w:t xml:space="preserve"> that we can still avert the most severe impacts of climate change. The energy and effectiveness of citizen activism suggests that </w:t>
      </w:r>
      <w:r w:rsidRPr="005448BF">
        <w:rPr>
          <w:rStyle w:val="StyleUnderline"/>
        </w:rPr>
        <w:t xml:space="preserve">the most damaging policies of the Trump administration </w:t>
      </w:r>
      <w:r w:rsidRPr="005448BF">
        <w:rPr>
          <w:rStyle w:val="Emphasis"/>
        </w:rPr>
        <w:t>can be stopped.</w:t>
      </w:r>
      <w:r w:rsidRPr="005448BF">
        <w:rPr>
          <w:sz w:val="16"/>
        </w:rPr>
        <w:t xml:space="preserve"> And, as importantly, a review of the votes cast in the November election and the steps being taken by state and local leaders indicate an alternate path for climate action in the next four years.</w:t>
      </w:r>
      <w:r>
        <w:rPr>
          <w:sz w:val="16"/>
        </w:rPr>
        <w:t xml:space="preserve"> </w:t>
      </w:r>
      <w:r w:rsidRPr="005448BF">
        <w:rPr>
          <w:sz w:val="16"/>
        </w:rPr>
        <w:t>The economy is voting for climate action</w:t>
      </w:r>
      <w:r>
        <w:rPr>
          <w:sz w:val="16"/>
        </w:rPr>
        <w:t xml:space="preserve"> </w:t>
      </w:r>
      <w:proofErr w:type="gramStart"/>
      <w:r w:rsidRPr="005448BF">
        <w:rPr>
          <w:sz w:val="16"/>
        </w:rPr>
        <w:t>Winning</w:t>
      </w:r>
      <w:proofErr w:type="gramEnd"/>
      <w:r w:rsidRPr="005448BF">
        <w:rPr>
          <w:sz w:val="16"/>
        </w:rPr>
        <w:t xml:space="preserve"> the popular vote by more than 3 million ballots was not enough for Democrats</w:t>
      </w:r>
      <w:r>
        <w:rPr>
          <w:sz w:val="16"/>
        </w:rPr>
        <w:t xml:space="preserve"> </w:t>
      </w:r>
      <w:r w:rsidRPr="005448BF">
        <w:rPr>
          <w:sz w:val="16"/>
        </w:rPr>
        <w:t>to win the White House, but those votes nonetheless represent the voices of a majority of Americans. Public opinion research now consistently finds that most Americans believe climate change is a major problem and support steps to cut carbon pollution.1 What’s more, a recent Brookings Institution analysis found that the counties that Hillary Clinton won account for 64 percent of the United States’ economic output.2</w:t>
      </w:r>
      <w:r>
        <w:rPr>
          <w:sz w:val="16"/>
        </w:rPr>
        <w:t xml:space="preserve"> </w:t>
      </w:r>
      <w:r w:rsidRPr="005448BF">
        <w:rPr>
          <w:sz w:val="16"/>
        </w:rPr>
        <w:t>For those of us counting greenhouse gas emissions, the fact that nearly two-thirds of the U.S. economy voted for progressive leadership in November is more than significant. Governors of states that voted for Clinton, for example, are already stepping up to the challenge of battling climate change. In January of this year, Gov. Andrew Cuomo (D) of New York called on the states that make up the Regional Greenhouse Gas Initiative, or RGGI, to lower their collective carbon pollution reduction target an additional 30 percent below 2020 levels by 2030. In California, Gov. Jerry Brown (D) has established the state as a global leader on climate action, adopting a cap and trade program, taking big steps to build a clean energy economy, and setting the aggressive reduction goal of 40 percent below 1990 levels by 2030.3 Gov. Brown also recently denounced the Trump administration’s attacks on climate science and research and staked out California’s leading role going forward in that aspect of progress.4</w:t>
      </w:r>
      <w:r>
        <w:rPr>
          <w:sz w:val="16"/>
        </w:rPr>
        <w:t xml:space="preserve"> </w:t>
      </w:r>
      <w:r w:rsidRPr="005448BF">
        <w:rPr>
          <w:sz w:val="16"/>
        </w:rPr>
        <w:t xml:space="preserve">Even in states that President Trump won, elected officials are continuing to move aggressively to deliver climate change policies. Since the election, 71 mayors from across the country penned an open letter to President Trump, stating that they will continue to take “bold” climate action. Of that collection of mayors, 29 of them come from states that voted for President Trump.5 Atlanta Mayor </w:t>
      </w:r>
      <w:proofErr w:type="spellStart"/>
      <w:r w:rsidRPr="005448BF">
        <w:rPr>
          <w:sz w:val="16"/>
        </w:rPr>
        <w:t>Kasim</w:t>
      </w:r>
      <w:proofErr w:type="spellEnd"/>
      <w:r w:rsidRPr="005448BF">
        <w:rPr>
          <w:sz w:val="16"/>
        </w:rPr>
        <w:t xml:space="preserve"> Reed (D), for example, called on fellow U.S. mayors to stand together to deliver on global climate goals and reaffirm commitments to local action.6 In addition to taking on a leadership role in the global coalition of more than 7,100 cities committed to the fight against climate change, Mayor Reed is working at the local level in Atlanta, including by launching the city’s first solar initiative to reduce municipal energy consumption by up to 40 percent.7</w:t>
      </w:r>
      <w:r>
        <w:rPr>
          <w:sz w:val="16"/>
        </w:rPr>
        <w:t xml:space="preserve"> </w:t>
      </w:r>
      <w:r w:rsidRPr="005448BF">
        <w:rPr>
          <w:sz w:val="16"/>
        </w:rPr>
        <w:t>Rampage against environmental laws</w:t>
      </w:r>
      <w:r>
        <w:rPr>
          <w:sz w:val="16"/>
        </w:rPr>
        <w:t xml:space="preserve"> </w:t>
      </w:r>
      <w:r w:rsidRPr="005448BF">
        <w:rPr>
          <w:sz w:val="16"/>
        </w:rPr>
        <w:t xml:space="preserve">Make no mistake, though, </w:t>
      </w:r>
      <w:r w:rsidRPr="005448BF">
        <w:rPr>
          <w:rStyle w:val="Emphasis"/>
        </w:rPr>
        <w:t>the Trump administration presents an existential threat to the entire planet</w:t>
      </w:r>
      <w:r w:rsidRPr="005448BF">
        <w:rPr>
          <w:sz w:val="16"/>
        </w:rPr>
        <w:t xml:space="preserve">. Leadership on the state and local level may be able to bridge the gap at the federal level, but only for a period of time. </w:t>
      </w:r>
      <w:r w:rsidRPr="005448BF">
        <w:rPr>
          <w:rStyle w:val="StyleUnderline"/>
        </w:rPr>
        <w:t>The administration appears to be on a rampage against environmental laws that protect clean air, water, and our way of life</w:t>
      </w:r>
      <w:r w:rsidRPr="005448BF">
        <w:rPr>
          <w:sz w:val="16"/>
        </w:rPr>
        <w:t xml:space="preserve">. Since taking office, President Trump has signed more than seven executive orders, presidential memorandums, and bills that roll back environmental protections and prioritize giveaways to the fossil fuel industry. That number is expected to jump even higher in the coming days with an anticipated executive action aimed at undoing the Clean Power Plan, lifting a coal moratorium on public lands, throwing out consideration of climate change in federal decision-making, and making it easier to release the potent global warming pollutant, methane. The list of polluting actions, however, also includes eliminating a prohibition on bribery by oil companies, cutting limits on dumping of toxic mine waste in </w:t>
      </w:r>
      <w:proofErr w:type="gramStart"/>
      <w:r w:rsidRPr="005448BF">
        <w:rPr>
          <w:sz w:val="16"/>
        </w:rPr>
        <w:t>streams,</w:t>
      </w:r>
      <w:proofErr w:type="gramEnd"/>
      <w:r w:rsidRPr="005448BF">
        <w:rPr>
          <w:sz w:val="16"/>
        </w:rPr>
        <w:t xml:space="preserve"> and trying to make the United States more dependent on Canadian tar sands.</w:t>
      </w:r>
    </w:p>
    <w:p w:rsidR="005449A0" w:rsidRDefault="005449A0" w:rsidP="005449A0">
      <w:pPr>
        <w:pStyle w:val="Heading2"/>
      </w:pPr>
      <w:r>
        <w:t>Uniqueness</w:t>
      </w:r>
    </w:p>
    <w:p w:rsidR="005A2E0E" w:rsidRDefault="005A2E0E" w:rsidP="005A2E0E">
      <w:pPr>
        <w:pStyle w:val="Heading3"/>
      </w:pPr>
      <w:r>
        <w:t>Will Be Confirmed – 2nc</w:t>
      </w:r>
    </w:p>
    <w:p w:rsidR="005A2E0E" w:rsidRDefault="005A2E0E" w:rsidP="005A2E0E">
      <w:pPr>
        <w:pStyle w:val="Heading4"/>
      </w:pPr>
      <w:proofErr w:type="spellStart"/>
      <w:r>
        <w:t>Kavanaugh</w:t>
      </w:r>
      <w:proofErr w:type="spellEnd"/>
      <w:r>
        <w:t xml:space="preserve"> will likely be confirmed now – opponents face an uphill battle </w:t>
      </w:r>
    </w:p>
    <w:p w:rsidR="005A2E0E" w:rsidRPr="003019B8" w:rsidRDefault="005A2E0E" w:rsidP="005A2E0E">
      <w:r w:rsidRPr="00897A8A">
        <w:rPr>
          <w:rStyle w:val="Style13ptBold"/>
        </w:rPr>
        <w:t>Chang and Neufeld 7/12/18</w:t>
      </w:r>
      <w:r w:rsidRPr="003019B8">
        <w:t xml:space="preserve"> (Alvin and Jennie, Columnists @ </w:t>
      </w:r>
      <w:proofErr w:type="spellStart"/>
      <w:r w:rsidRPr="003019B8">
        <w:t>Vox</w:t>
      </w:r>
      <w:proofErr w:type="spellEnd"/>
      <w:r w:rsidRPr="003019B8">
        <w:t xml:space="preserve">, "Brett </w:t>
      </w:r>
      <w:proofErr w:type="spellStart"/>
      <w:r w:rsidRPr="003019B8">
        <w:t>Kavanaugh</w:t>
      </w:r>
      <w:proofErr w:type="spellEnd"/>
      <w:r w:rsidRPr="003019B8">
        <w:t xml:space="preserve"> confirmation tracker: where every senator stands on Trump’s Supreme Court nominee," https://www.vox.com/2018/7/12/17561692/senate-kavanaugh-confirmation-tracker)</w:t>
      </w:r>
    </w:p>
    <w:p w:rsidR="005A2E0E" w:rsidRPr="00057FA8" w:rsidRDefault="005A2E0E" w:rsidP="005A2E0E">
      <w:pPr>
        <w:rPr>
          <w:sz w:val="16"/>
        </w:rPr>
      </w:pPr>
      <w:r w:rsidRPr="00D02093">
        <w:rPr>
          <w:rStyle w:val="Emphasis"/>
        </w:rPr>
        <w:t>The odds are in favor of the</w:t>
      </w:r>
      <w:r w:rsidRPr="00057FA8">
        <w:rPr>
          <w:sz w:val="16"/>
        </w:rPr>
        <w:t xml:space="preserve"> US </w:t>
      </w:r>
      <w:r w:rsidRPr="00D02093">
        <w:rPr>
          <w:rStyle w:val="Emphasis"/>
        </w:rPr>
        <w:t>Senate confirming</w:t>
      </w:r>
      <w:r w:rsidRPr="00057FA8">
        <w:rPr>
          <w:sz w:val="16"/>
        </w:rPr>
        <w:t xml:space="preserve"> Brett </w:t>
      </w:r>
      <w:proofErr w:type="spellStart"/>
      <w:r w:rsidRPr="00D02093">
        <w:rPr>
          <w:rStyle w:val="Emphasis"/>
        </w:rPr>
        <w:t>Kavanaugh</w:t>
      </w:r>
      <w:proofErr w:type="spellEnd"/>
      <w:r w:rsidRPr="00057FA8">
        <w:rPr>
          <w:sz w:val="16"/>
        </w:rPr>
        <w:t xml:space="preserve"> to the Supreme Court. </w:t>
      </w:r>
      <w:r w:rsidRPr="00D02093">
        <w:rPr>
          <w:rStyle w:val="StyleUnderline"/>
        </w:rPr>
        <w:t xml:space="preserve">Most Republicans senators have quickly lined up behind </w:t>
      </w:r>
      <w:proofErr w:type="spellStart"/>
      <w:r w:rsidRPr="00D02093">
        <w:rPr>
          <w:rStyle w:val="StyleUnderline"/>
        </w:rPr>
        <w:t>Kavanaugh</w:t>
      </w:r>
      <w:proofErr w:type="spellEnd"/>
      <w:r w:rsidRPr="00057FA8">
        <w:rPr>
          <w:sz w:val="16"/>
        </w:rPr>
        <w:t xml:space="preserve">, who would surely swing the Court’s ideology to the right. </w:t>
      </w:r>
      <w:r w:rsidRPr="00D02093">
        <w:rPr>
          <w:rStyle w:val="StyleUnderline"/>
        </w:rPr>
        <w:t>They have either endorsed him outright or heaped praise on Trump’s nominee</w:t>
      </w:r>
      <w:r w:rsidRPr="00057FA8">
        <w:rPr>
          <w:sz w:val="16"/>
        </w:rPr>
        <w:t xml:space="preserve">, while noting that they take their judicial confirmation responsibility seriously. </w:t>
      </w:r>
      <w:r w:rsidRPr="00D02093">
        <w:rPr>
          <w:rStyle w:val="StyleUnderline"/>
        </w:rPr>
        <w:t>Even moderates</w:t>
      </w:r>
      <w:r w:rsidRPr="00057FA8">
        <w:rPr>
          <w:sz w:val="16"/>
        </w:rPr>
        <w:t xml:space="preserve"> Lisa Murkowski (R-AK) and Susan Collins (R-ME) — </w:t>
      </w:r>
      <w:r w:rsidRPr="00D02093">
        <w:rPr>
          <w:rStyle w:val="StyleUnderline"/>
        </w:rPr>
        <w:t xml:space="preserve">the Republicans most likely on the fence — have spoken favorably of the </w:t>
      </w:r>
      <w:proofErr w:type="spellStart"/>
      <w:r w:rsidRPr="00D02093">
        <w:rPr>
          <w:rStyle w:val="StyleUnderline"/>
        </w:rPr>
        <w:t>Kavanaugh</w:t>
      </w:r>
      <w:proofErr w:type="spellEnd"/>
      <w:r w:rsidRPr="00D02093">
        <w:rPr>
          <w:rStyle w:val="StyleUnderline"/>
        </w:rPr>
        <w:t xml:space="preserve">. </w:t>
      </w:r>
      <w:r w:rsidRPr="00D02093">
        <w:rPr>
          <w:rStyle w:val="Emphasis"/>
        </w:rPr>
        <w:t xml:space="preserve">This means Democrats have an uphill battle to sink </w:t>
      </w:r>
      <w:proofErr w:type="spellStart"/>
      <w:r w:rsidRPr="00D02093">
        <w:rPr>
          <w:rStyle w:val="Emphasis"/>
        </w:rPr>
        <w:t>Kavanaugh’s</w:t>
      </w:r>
      <w:proofErr w:type="spellEnd"/>
      <w:r w:rsidRPr="00D02093">
        <w:rPr>
          <w:rStyle w:val="Emphasis"/>
        </w:rPr>
        <w:t xml:space="preserve"> nomination</w:t>
      </w:r>
      <w:r w:rsidRPr="00057FA8">
        <w:rPr>
          <w:sz w:val="16"/>
        </w:rPr>
        <w:t xml:space="preserve">. It would require all 49 </w:t>
      </w:r>
      <w:proofErr w:type="spellStart"/>
      <w:r w:rsidRPr="00057FA8">
        <w:rPr>
          <w:sz w:val="16"/>
        </w:rPr>
        <w:t>Demoratic</w:t>
      </w:r>
      <w:proofErr w:type="spellEnd"/>
      <w:r w:rsidRPr="00057FA8">
        <w:rPr>
          <w:sz w:val="16"/>
        </w:rPr>
        <w:t xml:space="preserve"> members to oppose </w:t>
      </w:r>
      <w:proofErr w:type="spellStart"/>
      <w:r w:rsidRPr="00057FA8">
        <w:rPr>
          <w:sz w:val="16"/>
        </w:rPr>
        <w:t>Kavanaugh</w:t>
      </w:r>
      <w:proofErr w:type="spellEnd"/>
      <w:r w:rsidRPr="00057FA8">
        <w:rPr>
          <w:sz w:val="16"/>
        </w:rPr>
        <w:t xml:space="preserve"> and for one Republican to cross the aisle. (Sen. John McCain (R-AZ), who is battling brain cancer, will likely be absent for the vote.)</w:t>
      </w:r>
    </w:p>
    <w:p w:rsidR="005A2E0E" w:rsidRDefault="005A2E0E" w:rsidP="005A2E0E">
      <w:pPr>
        <w:pStyle w:val="Heading4"/>
      </w:pPr>
      <w:proofErr w:type="spellStart"/>
      <w:r>
        <w:t>Kavanaugh</w:t>
      </w:r>
      <w:proofErr w:type="spellEnd"/>
      <w:r>
        <w:t xml:space="preserve"> will likely be confirmed – prediction markets prove</w:t>
      </w:r>
    </w:p>
    <w:p w:rsidR="005A2E0E" w:rsidRPr="003019B8" w:rsidRDefault="005A2E0E" w:rsidP="005A2E0E">
      <w:proofErr w:type="spellStart"/>
      <w:r w:rsidRPr="00897A8A">
        <w:rPr>
          <w:rStyle w:val="Style13ptBold"/>
        </w:rPr>
        <w:t>Appelbaum</w:t>
      </w:r>
      <w:proofErr w:type="spellEnd"/>
      <w:r w:rsidRPr="00897A8A">
        <w:rPr>
          <w:rStyle w:val="Style13ptBold"/>
        </w:rPr>
        <w:t xml:space="preserve"> 7/15/18</w:t>
      </w:r>
      <w:r w:rsidRPr="003019B8">
        <w:t xml:space="preserve"> (Josh, Columnist @ </w:t>
      </w:r>
      <w:proofErr w:type="gramStart"/>
      <w:r w:rsidRPr="003019B8">
        <w:t>The</w:t>
      </w:r>
      <w:proofErr w:type="gramEnd"/>
      <w:r w:rsidRPr="003019B8">
        <w:t xml:space="preserve"> Action Network, "SCOTUS, Midterm Odds: Will Senate Confirm </w:t>
      </w:r>
      <w:proofErr w:type="spellStart"/>
      <w:r w:rsidRPr="003019B8">
        <w:t>Kavanaugh</w:t>
      </w:r>
      <w:proofErr w:type="spellEnd"/>
      <w:r w:rsidRPr="003019B8">
        <w:t>? Will Dems Take Back House</w:t>
      </w:r>
      <w:proofErr w:type="gramStart"/>
      <w:r w:rsidRPr="003019B8">
        <w:t>?,</w:t>
      </w:r>
      <w:proofErr w:type="gramEnd"/>
      <w:r w:rsidRPr="003019B8">
        <w:t>" https://www.actionnetwork.com/politics/kavanaugh-scotus-confirmation-senate-midterm-election-odds-betting)</w:t>
      </w:r>
    </w:p>
    <w:p w:rsidR="005A2E0E" w:rsidRPr="00D02093" w:rsidRDefault="005A2E0E" w:rsidP="005A2E0E">
      <w:pPr>
        <w:rPr>
          <w:sz w:val="16"/>
        </w:rPr>
      </w:pPr>
      <w:r w:rsidRPr="00D02093">
        <w:rPr>
          <w:sz w:val="16"/>
        </w:rPr>
        <w:t xml:space="preserve">Earlier this week, President </w:t>
      </w:r>
      <w:r w:rsidRPr="00D02093">
        <w:rPr>
          <w:rStyle w:val="StyleUnderline"/>
        </w:rPr>
        <w:t>Trump nominated</w:t>
      </w:r>
      <w:r w:rsidRPr="00D02093">
        <w:rPr>
          <w:sz w:val="16"/>
        </w:rPr>
        <w:t xml:space="preserve"> Brett </w:t>
      </w:r>
      <w:proofErr w:type="spellStart"/>
      <w:r w:rsidRPr="00D02093">
        <w:rPr>
          <w:rStyle w:val="StyleUnderline"/>
        </w:rPr>
        <w:t>Kavanaugh</w:t>
      </w:r>
      <w:proofErr w:type="spellEnd"/>
      <w:r w:rsidRPr="00D02093">
        <w:rPr>
          <w:sz w:val="16"/>
        </w:rPr>
        <w:t xml:space="preserve"> to replace Anthony Kennedy on the Supreme Court. The </w:t>
      </w:r>
      <w:proofErr w:type="spellStart"/>
      <w:r w:rsidRPr="00D02093">
        <w:rPr>
          <w:sz w:val="16"/>
        </w:rPr>
        <w:t>oddsmakers</w:t>
      </w:r>
      <w:proofErr w:type="spellEnd"/>
      <w:r w:rsidRPr="00D02093">
        <w:rPr>
          <w:sz w:val="16"/>
        </w:rPr>
        <w:t xml:space="preserve"> and betting market nailed the pick, as </w:t>
      </w:r>
      <w:proofErr w:type="spellStart"/>
      <w:r w:rsidRPr="00D02093">
        <w:rPr>
          <w:sz w:val="16"/>
        </w:rPr>
        <w:t>Kavanaugh</w:t>
      </w:r>
      <w:proofErr w:type="spellEnd"/>
      <w:r w:rsidRPr="00D02093">
        <w:rPr>
          <w:sz w:val="16"/>
        </w:rPr>
        <w:t xml:space="preserve"> opened as the favorite (+175), never rose above +275 and closed between -500 and -1000 as news leaked before the announcement. Now the fight to confirm </w:t>
      </w:r>
      <w:proofErr w:type="spellStart"/>
      <w:r w:rsidRPr="00D02093">
        <w:rPr>
          <w:sz w:val="16"/>
        </w:rPr>
        <w:t>Kavanaugh</w:t>
      </w:r>
      <w:proofErr w:type="spellEnd"/>
      <w:r w:rsidRPr="00D02093">
        <w:rPr>
          <w:sz w:val="16"/>
        </w:rPr>
        <w:t xml:space="preserve"> begins. Senate Majority Leader Mitch </w:t>
      </w:r>
      <w:r w:rsidRPr="00D02093">
        <w:rPr>
          <w:rStyle w:val="StyleUnderline"/>
        </w:rPr>
        <w:t>McConnell has vowed to hold confirmation hearings — and then a final vote this fall — before the midterm elections</w:t>
      </w:r>
      <w:r w:rsidRPr="00D02093">
        <w:rPr>
          <w:sz w:val="16"/>
        </w:rPr>
        <w:t xml:space="preserve"> take place. Leader McConnell </w:t>
      </w:r>
      <w:r w:rsidRPr="00D02093">
        <w:rPr>
          <w:rFonts w:ascii="MS Gothic" w:eastAsia="MS Gothic" w:hAnsi="MS Gothic" w:cs="MS Gothic" w:hint="eastAsia"/>
          <w:sz w:val="16"/>
        </w:rPr>
        <w:t>✔</w:t>
      </w:r>
      <w:r w:rsidRPr="00D02093">
        <w:rPr>
          <w:sz w:val="16"/>
        </w:rPr>
        <w:t xml:space="preserve"> @</w:t>
      </w:r>
      <w:proofErr w:type="spellStart"/>
      <w:r w:rsidRPr="00D02093">
        <w:rPr>
          <w:sz w:val="16"/>
        </w:rPr>
        <w:t>SenateMajLdr</w:t>
      </w:r>
      <w:proofErr w:type="spellEnd"/>
      <w:r w:rsidRPr="00D02093">
        <w:rPr>
          <w:sz w:val="16"/>
        </w:rPr>
        <w:t xml:space="preserve"> This morning, I welcomed Judge Brett </w:t>
      </w:r>
      <w:proofErr w:type="spellStart"/>
      <w:r w:rsidRPr="00D02093">
        <w:rPr>
          <w:sz w:val="16"/>
        </w:rPr>
        <w:t>Kavanaugh</w:t>
      </w:r>
      <w:proofErr w:type="spellEnd"/>
      <w:r w:rsidRPr="00D02093">
        <w:rPr>
          <w:sz w:val="16"/>
        </w:rPr>
        <w:t xml:space="preserve">, @POTUS Trump’s outstanding #SCOTUS nominee, to the Senate. I look forward to hearing his testimony, and to voting on his nomination on the floor. 1:07 PM - Jul 10, 2018 1,431 2,356 people are talking about this </w:t>
      </w:r>
      <w:proofErr w:type="spellStart"/>
      <w:r w:rsidRPr="00D02093">
        <w:rPr>
          <w:rStyle w:val="StyleUnderline"/>
        </w:rPr>
        <w:t>Kavanaugh</w:t>
      </w:r>
      <w:proofErr w:type="spellEnd"/>
      <w:r w:rsidRPr="00D02093">
        <w:rPr>
          <w:rStyle w:val="StyleUnderline"/>
        </w:rPr>
        <w:t xml:space="preserve"> will need 51 votes to be confirmed. Republicans hold a narrow 51-49 majority in the Senate, but with</w:t>
      </w:r>
      <w:r w:rsidRPr="00D02093">
        <w:rPr>
          <w:sz w:val="16"/>
        </w:rPr>
        <w:t xml:space="preserve"> John </w:t>
      </w:r>
      <w:r w:rsidRPr="00D02093">
        <w:rPr>
          <w:rStyle w:val="StyleUnderline"/>
        </w:rPr>
        <w:t>McCain sick and a handful of Republican Senators</w:t>
      </w:r>
      <w:r w:rsidRPr="00D02093">
        <w:rPr>
          <w:sz w:val="16"/>
        </w:rPr>
        <w:t xml:space="preserve"> such as Susan Collins and Lisa Murkowski </w:t>
      </w:r>
      <w:r w:rsidRPr="00D02093">
        <w:rPr>
          <w:rStyle w:val="StyleUnderline"/>
        </w:rPr>
        <w:t>voicing concerns</w:t>
      </w:r>
      <w:r w:rsidRPr="00D02093">
        <w:rPr>
          <w:sz w:val="16"/>
        </w:rPr>
        <w:t xml:space="preserve"> about the potential Roe vs. Wade implications of a confirmation, </w:t>
      </w:r>
      <w:proofErr w:type="spellStart"/>
      <w:r w:rsidRPr="00D02093">
        <w:rPr>
          <w:rStyle w:val="Emphasis"/>
        </w:rPr>
        <w:t>Kavanaugh</w:t>
      </w:r>
      <w:proofErr w:type="spellEnd"/>
      <w:r w:rsidRPr="00D02093">
        <w:rPr>
          <w:rStyle w:val="Emphasis"/>
        </w:rPr>
        <w:t xml:space="preserve"> isn’t a slam dunk</w:t>
      </w:r>
      <w:r w:rsidRPr="00D02093">
        <w:rPr>
          <w:sz w:val="16"/>
        </w:rPr>
        <w:t xml:space="preserve"> to sit on the highest court in the land. However, </w:t>
      </w:r>
      <w:proofErr w:type="spellStart"/>
      <w:r w:rsidRPr="00D02093">
        <w:rPr>
          <w:rStyle w:val="StyleUnderline"/>
        </w:rPr>
        <w:t>oddsmakers</w:t>
      </w:r>
      <w:proofErr w:type="spellEnd"/>
      <w:r w:rsidRPr="00D02093">
        <w:rPr>
          <w:sz w:val="16"/>
        </w:rPr>
        <w:t xml:space="preserve"> at </w:t>
      </w:r>
      <w:proofErr w:type="spellStart"/>
      <w:r w:rsidRPr="00D02093">
        <w:rPr>
          <w:sz w:val="16"/>
        </w:rPr>
        <w:t>MyBookie</w:t>
      </w:r>
      <w:proofErr w:type="spellEnd"/>
      <w:r w:rsidRPr="00D02093">
        <w:rPr>
          <w:sz w:val="16"/>
        </w:rPr>
        <w:t xml:space="preserve"> </w:t>
      </w:r>
      <w:r w:rsidRPr="00D02093">
        <w:rPr>
          <w:rStyle w:val="StyleUnderline"/>
        </w:rPr>
        <w:t xml:space="preserve">don’t seem to be concerned, making </w:t>
      </w:r>
      <w:proofErr w:type="spellStart"/>
      <w:r w:rsidRPr="00D02093">
        <w:rPr>
          <w:rStyle w:val="StyleUnderline"/>
        </w:rPr>
        <w:t>Kavanaugh</w:t>
      </w:r>
      <w:proofErr w:type="spellEnd"/>
      <w:r w:rsidRPr="00D02093">
        <w:rPr>
          <w:rStyle w:val="StyleUnderline"/>
        </w:rPr>
        <w:t xml:space="preserve"> at -500 favorite to be confirmed</w:t>
      </w:r>
      <w:r w:rsidRPr="00D02093">
        <w:rPr>
          <w:sz w:val="16"/>
        </w:rPr>
        <w:t xml:space="preserve">. </w:t>
      </w:r>
      <w:r w:rsidRPr="00D02093">
        <w:rPr>
          <w:rStyle w:val="Emphasis"/>
        </w:rPr>
        <w:t>That translates to an 83.3% implied probability</w:t>
      </w:r>
      <w:r w:rsidRPr="00D02093">
        <w:rPr>
          <w:sz w:val="16"/>
        </w:rPr>
        <w:t xml:space="preserve">. He’s +300 to not be confirmed. Traders at </w:t>
      </w:r>
      <w:proofErr w:type="spellStart"/>
      <w:r w:rsidRPr="00D02093">
        <w:rPr>
          <w:sz w:val="16"/>
        </w:rPr>
        <w:t>PredictIt</w:t>
      </w:r>
      <w:proofErr w:type="spellEnd"/>
      <w:r w:rsidRPr="00D02093">
        <w:rPr>
          <w:sz w:val="16"/>
        </w:rPr>
        <w:t xml:space="preserve"> expect </w:t>
      </w:r>
      <w:proofErr w:type="spellStart"/>
      <w:r w:rsidRPr="00D02093">
        <w:rPr>
          <w:sz w:val="16"/>
        </w:rPr>
        <w:t>Kavanaugh</w:t>
      </w:r>
      <w:proofErr w:type="spellEnd"/>
      <w:r w:rsidRPr="00D02093">
        <w:rPr>
          <w:sz w:val="16"/>
        </w:rPr>
        <w:t xml:space="preserve"> to clear the Senate in September and receive 53 or 54 votes, with many of the on-the-fence voters helping him get there.</w:t>
      </w:r>
    </w:p>
    <w:p w:rsidR="005A2E0E" w:rsidRDefault="005A2E0E" w:rsidP="005A2E0E">
      <w:pPr>
        <w:pStyle w:val="Heading4"/>
      </w:pPr>
      <w:r>
        <w:t>Will likely be confirmed despite the fight – historical trends indicate</w:t>
      </w:r>
    </w:p>
    <w:p w:rsidR="005A2E0E" w:rsidRPr="00DA12CD" w:rsidRDefault="005A2E0E" w:rsidP="005A2E0E">
      <w:r w:rsidRPr="00897A8A">
        <w:rPr>
          <w:rStyle w:val="Style13ptBold"/>
        </w:rPr>
        <w:t>Mendenhall 7/11/18</w:t>
      </w:r>
      <w:r w:rsidRPr="00DA12CD">
        <w:t xml:space="preserve"> (Allen, associate dean at the Faulkner University Thomas Goode Jones School of Law and executive director of the nonprofit Blackstone &amp; Burke Center for Law &amp; Liberty, "What to expect during </w:t>
      </w:r>
      <w:proofErr w:type="spellStart"/>
      <w:r w:rsidRPr="00DA12CD">
        <w:t>Kavanaugh's</w:t>
      </w:r>
      <w:proofErr w:type="spellEnd"/>
      <w:r w:rsidRPr="00DA12CD">
        <w:t xml:space="preserve"> confirmation battle," http://thehill.com/opinion/judiciary/396533-what-to-expect-during-kavanaughs-confirmation-battle)</w:t>
      </w:r>
    </w:p>
    <w:p w:rsidR="005A2E0E" w:rsidRDefault="005A2E0E" w:rsidP="005A2E0E">
      <w:pPr>
        <w:rPr>
          <w:sz w:val="16"/>
        </w:rPr>
      </w:pPr>
      <w:r w:rsidRPr="00D02093">
        <w:rPr>
          <w:rStyle w:val="StyleUnderline"/>
        </w:rPr>
        <w:t xml:space="preserve">Senate Republicans will move quickly on </w:t>
      </w:r>
      <w:proofErr w:type="spellStart"/>
      <w:r w:rsidRPr="00D02093">
        <w:rPr>
          <w:rStyle w:val="StyleUnderline"/>
        </w:rPr>
        <w:t>Kavanaugh’s</w:t>
      </w:r>
      <w:proofErr w:type="spellEnd"/>
      <w:r w:rsidRPr="00D02093">
        <w:rPr>
          <w:rStyle w:val="StyleUnderline"/>
        </w:rPr>
        <w:t xml:space="preserve"> nomination in hopes of making him a sitting justice by October</w:t>
      </w:r>
      <w:r w:rsidRPr="00DA12CD">
        <w:rPr>
          <w:sz w:val="16"/>
        </w:rPr>
        <w:t xml:space="preserve">, when the Supreme Court’s next term commences, and before the 2018 midterm elections take place. Judicial Crisis Network has already announced a major ad campaign in states like Indiana and West Virginia, where there </w:t>
      </w:r>
      <w:proofErr w:type="gramStart"/>
      <w:r w:rsidRPr="00DA12CD">
        <w:rPr>
          <w:sz w:val="16"/>
        </w:rPr>
        <w:t>are currently important and competitive midterm</w:t>
      </w:r>
      <w:proofErr w:type="gramEnd"/>
      <w:r w:rsidRPr="00DA12CD">
        <w:rPr>
          <w:sz w:val="16"/>
        </w:rPr>
        <w:t xml:space="preserve"> congressional races ongoing.</w:t>
      </w:r>
      <w:r>
        <w:rPr>
          <w:sz w:val="16"/>
        </w:rPr>
        <w:t xml:space="preserve"> </w:t>
      </w:r>
      <w:r w:rsidRPr="00DA12CD">
        <w:rPr>
          <w:sz w:val="16"/>
        </w:rPr>
        <w:t xml:space="preserve">Gorsuch was nominated on Jan. 30, 2017, confirmed by the Senate on April 7, and took office on April 17. Two months and 17 days passed from when he was nominated to when he took office. If </w:t>
      </w:r>
      <w:proofErr w:type="spellStart"/>
      <w:r w:rsidRPr="00DA12CD">
        <w:rPr>
          <w:sz w:val="16"/>
        </w:rPr>
        <w:t>Kavanaugh’s</w:t>
      </w:r>
      <w:proofErr w:type="spellEnd"/>
      <w:r w:rsidRPr="00DA12CD">
        <w:rPr>
          <w:sz w:val="16"/>
        </w:rPr>
        <w:t xml:space="preserve"> confirmation spans the same period, he will take office on Sept. 23, 2018 — just meeting the Republicans’ desired deadline.</w:t>
      </w:r>
      <w:r>
        <w:rPr>
          <w:sz w:val="16"/>
        </w:rPr>
        <w:t xml:space="preserve"> </w:t>
      </w:r>
      <w:r w:rsidRPr="00D02093">
        <w:rPr>
          <w:rStyle w:val="Emphasis"/>
        </w:rPr>
        <w:t>Six key senators</w:t>
      </w:r>
      <w:r w:rsidRPr="00DA12CD">
        <w:rPr>
          <w:sz w:val="16"/>
        </w:rPr>
        <w:t xml:space="preserve">, however, </w:t>
      </w:r>
      <w:r w:rsidRPr="00D02093">
        <w:rPr>
          <w:rStyle w:val="Emphasis"/>
        </w:rPr>
        <w:t>could disrupt the process</w:t>
      </w:r>
      <w:r w:rsidRPr="00DA12CD">
        <w:rPr>
          <w:sz w:val="16"/>
        </w:rPr>
        <w:t xml:space="preserve">: Susan </w:t>
      </w:r>
      <w:r w:rsidRPr="00D02093">
        <w:rPr>
          <w:rStyle w:val="StyleUnderline"/>
        </w:rPr>
        <w:t>Collins</w:t>
      </w:r>
      <w:r w:rsidRPr="00DA12CD">
        <w:rPr>
          <w:sz w:val="16"/>
        </w:rPr>
        <w:t xml:space="preserve"> (R-Maine) and Lisa </w:t>
      </w:r>
      <w:r w:rsidRPr="00D02093">
        <w:rPr>
          <w:rStyle w:val="StyleUnderline"/>
        </w:rPr>
        <w:t>Murkowski</w:t>
      </w:r>
      <w:r w:rsidRPr="00DA12CD">
        <w:rPr>
          <w:sz w:val="16"/>
        </w:rPr>
        <w:t xml:space="preserve"> (R-Alaska) — moderates who are generally pro-choice; Joe </w:t>
      </w:r>
      <w:r w:rsidRPr="00D02093">
        <w:rPr>
          <w:rStyle w:val="StyleUnderline"/>
        </w:rPr>
        <w:t>Donnelly</w:t>
      </w:r>
      <w:r w:rsidRPr="00DA12CD">
        <w:rPr>
          <w:sz w:val="16"/>
        </w:rPr>
        <w:t xml:space="preserve"> (D-Ind.) and Dean </w:t>
      </w:r>
      <w:r w:rsidRPr="00D02093">
        <w:rPr>
          <w:rStyle w:val="StyleUnderline"/>
        </w:rPr>
        <w:t>Heller</w:t>
      </w:r>
      <w:r w:rsidRPr="00DA12CD">
        <w:rPr>
          <w:sz w:val="16"/>
        </w:rPr>
        <w:t xml:space="preserve"> (R-Nev.), who are campaigning for reelection in “purple” swing states this fall; Doug</w:t>
      </w:r>
      <w:r w:rsidRPr="00D02093">
        <w:rPr>
          <w:rStyle w:val="StyleUnderline"/>
        </w:rPr>
        <w:t xml:space="preserve"> Jones</w:t>
      </w:r>
      <w:r w:rsidRPr="00DA12CD">
        <w:rPr>
          <w:sz w:val="16"/>
        </w:rPr>
        <w:t xml:space="preserve"> (D-Ala.), who must cast conservative votes if he wishes to retain his seat beyond 2021; and Joe </w:t>
      </w:r>
      <w:r w:rsidRPr="00D02093">
        <w:rPr>
          <w:rStyle w:val="StyleUnderline"/>
        </w:rPr>
        <w:t xml:space="preserve">Manchin </w:t>
      </w:r>
      <w:r w:rsidRPr="00DA12CD">
        <w:rPr>
          <w:sz w:val="16"/>
        </w:rPr>
        <w:t xml:space="preserve">(D-W.Va.), who is up against the reliably conservative Patrick </w:t>
      </w:r>
      <w:proofErr w:type="spellStart"/>
      <w:r w:rsidRPr="00DA12CD">
        <w:rPr>
          <w:sz w:val="16"/>
        </w:rPr>
        <w:t>Morrisey</w:t>
      </w:r>
      <w:proofErr w:type="spellEnd"/>
      <w:r w:rsidRPr="00DA12CD">
        <w:rPr>
          <w:sz w:val="16"/>
        </w:rPr>
        <w:t>, the former Attorney General of West Virginia, in the 2018 midterm election.</w:t>
      </w:r>
      <w:r>
        <w:rPr>
          <w:sz w:val="16"/>
        </w:rPr>
        <w:t xml:space="preserve"> </w:t>
      </w:r>
      <w:r w:rsidRPr="00DA12CD">
        <w:rPr>
          <w:sz w:val="16"/>
        </w:rPr>
        <w:t xml:space="preserve">Each of these senators except Jones, who has never voted on a Supreme Court nominee, voted “yea” to confirm Gorsuch. Two Democratic senators in conservative states, Claire </w:t>
      </w:r>
      <w:proofErr w:type="spellStart"/>
      <w:r w:rsidRPr="00DA12CD">
        <w:rPr>
          <w:sz w:val="16"/>
        </w:rPr>
        <w:t>McCaskill</w:t>
      </w:r>
      <w:proofErr w:type="spellEnd"/>
      <w:r w:rsidRPr="00DA12CD">
        <w:rPr>
          <w:sz w:val="16"/>
        </w:rPr>
        <w:t xml:space="preserve"> of Missouri and Jon Tester of Montana, voted “nay” on Gorsuch and will likely do so again on </w:t>
      </w:r>
      <w:proofErr w:type="spellStart"/>
      <w:r w:rsidRPr="00DA12CD">
        <w:rPr>
          <w:sz w:val="16"/>
        </w:rPr>
        <w:t>Kavanaugh</w:t>
      </w:r>
      <w:proofErr w:type="spellEnd"/>
      <w:r w:rsidRPr="00DA12CD">
        <w:rPr>
          <w:sz w:val="16"/>
        </w:rPr>
        <w:t>.</w:t>
      </w:r>
      <w:r>
        <w:rPr>
          <w:sz w:val="16"/>
        </w:rPr>
        <w:t xml:space="preserve"> </w:t>
      </w:r>
      <w:r w:rsidRPr="00D02093">
        <w:rPr>
          <w:rStyle w:val="StyleUnderline"/>
        </w:rPr>
        <w:t>Only 12 nominees, historically, have been rejected by the Senate, and just four since the turn of the twentieth century</w:t>
      </w:r>
      <w:r w:rsidRPr="00DA12CD">
        <w:rPr>
          <w:sz w:val="16"/>
        </w:rPr>
        <w:t xml:space="preserve">. </w:t>
      </w:r>
      <w:r w:rsidRPr="00D02093">
        <w:rPr>
          <w:rStyle w:val="Emphasis"/>
        </w:rPr>
        <w:t xml:space="preserve">The odds are thus in </w:t>
      </w:r>
      <w:proofErr w:type="spellStart"/>
      <w:r w:rsidRPr="00D02093">
        <w:rPr>
          <w:rStyle w:val="Emphasis"/>
        </w:rPr>
        <w:t>Kavanaugh’s</w:t>
      </w:r>
      <w:proofErr w:type="spellEnd"/>
      <w:r w:rsidRPr="00D02093">
        <w:rPr>
          <w:rStyle w:val="Emphasis"/>
        </w:rPr>
        <w:t xml:space="preserve"> favor</w:t>
      </w:r>
      <w:r w:rsidRPr="00DA12CD">
        <w:rPr>
          <w:sz w:val="16"/>
        </w:rPr>
        <w:t>, despite the rancorous political climate and threats of Democratic stonewalling. In 2017, conservatives worried that Gorsuch wouldn’t gain support among moderates, but he was confirmed with a 54–45 vote after Democratic senators, mostly for show, attempted and failed to filibuster his nomination.</w:t>
      </w:r>
      <w:r>
        <w:rPr>
          <w:sz w:val="16"/>
        </w:rPr>
        <w:t xml:space="preserve"> </w:t>
      </w:r>
      <w:r w:rsidRPr="00D02093">
        <w:rPr>
          <w:rStyle w:val="StyleUnderline"/>
        </w:rPr>
        <w:t>In the following weeks we’ll be immersed in contentious, constructive debates</w:t>
      </w:r>
      <w:r w:rsidRPr="00DA12CD">
        <w:rPr>
          <w:sz w:val="16"/>
        </w:rPr>
        <w:t xml:space="preserve"> over </w:t>
      </w:r>
      <w:proofErr w:type="spellStart"/>
      <w:r w:rsidRPr="00DA12CD">
        <w:rPr>
          <w:sz w:val="16"/>
        </w:rPr>
        <w:t>Kavanaugh’s</w:t>
      </w:r>
      <w:proofErr w:type="spellEnd"/>
      <w:r w:rsidRPr="00DA12CD">
        <w:rPr>
          <w:sz w:val="16"/>
        </w:rPr>
        <w:t xml:space="preserve"> extensive record, but it could be that the biggest battles over the judiciary are yet to come. The two oldest justices on the Supreme Court are Breyer, who turns 80 next month, and Ginsburg, who is 85. Either could retire during Trump’s first term. If they don’t, the Supreme Court will become the hottest political issue going into the 2020 presidential election — and many elections to come.</w:t>
      </w:r>
    </w:p>
    <w:p w:rsidR="005A2E0E" w:rsidRPr="00DA12CD" w:rsidRDefault="005A2E0E" w:rsidP="005A2E0E">
      <w:pPr>
        <w:pStyle w:val="Heading4"/>
      </w:pPr>
      <w:r>
        <w:t xml:space="preserve">Will likely be confirmed – GOP insiders are confident </w:t>
      </w:r>
    </w:p>
    <w:p w:rsidR="005A2E0E" w:rsidRPr="003019B8" w:rsidRDefault="005A2E0E" w:rsidP="005A2E0E">
      <w:r w:rsidRPr="00897A8A">
        <w:rPr>
          <w:rStyle w:val="Style13ptBold"/>
        </w:rPr>
        <w:t>Napolitano 7/10/18</w:t>
      </w:r>
      <w:r w:rsidRPr="003019B8">
        <w:t xml:space="preserve"> (Andrew, Senior Judicial Analyst @ Fox News and former judge, "Political battle begins over </w:t>
      </w:r>
      <w:proofErr w:type="spellStart"/>
      <w:r w:rsidRPr="003019B8">
        <w:t>Kavanaugh</w:t>
      </w:r>
      <w:proofErr w:type="spellEnd"/>
      <w:r w:rsidRPr="003019B8">
        <w:t xml:space="preserve"> nomination," http://www.foxnews.com/transcript/2018/07/10/political-battle-begins-over-kavanaugh-nomination.html)</w:t>
      </w:r>
    </w:p>
    <w:p w:rsidR="005A2E0E" w:rsidRPr="00D02093" w:rsidRDefault="005A2E0E" w:rsidP="005A2E0E">
      <w:pPr>
        <w:rPr>
          <w:rStyle w:val="Emphasis"/>
        </w:rPr>
      </w:pPr>
      <w:r w:rsidRPr="00D02093">
        <w:rPr>
          <w:sz w:val="16"/>
        </w:rPr>
        <w:t xml:space="preserve">JUDGE ANDREW NAPOLITANO, FOX NEWS SENIOR JUDICIAL ANALYST: Well, I am part of that pushback. </w:t>
      </w:r>
      <w:r w:rsidRPr="00D02093">
        <w:rPr>
          <w:rStyle w:val="StyleUnderline"/>
        </w:rPr>
        <w:t xml:space="preserve">It doesn't fire up the base because of some missed opportunities that Judge </w:t>
      </w:r>
      <w:proofErr w:type="spellStart"/>
      <w:r w:rsidRPr="00D02093">
        <w:rPr>
          <w:rStyle w:val="StyleUnderline"/>
        </w:rPr>
        <w:t>Kavanaugh</w:t>
      </w:r>
      <w:proofErr w:type="spellEnd"/>
      <w:r w:rsidRPr="00D02093">
        <w:rPr>
          <w:rStyle w:val="StyleUnderline"/>
        </w:rPr>
        <w:t xml:space="preserve"> had when he sat on the court on which he now sits.</w:t>
      </w:r>
      <w:r w:rsidRPr="00D02093">
        <w:rPr>
          <w:sz w:val="16"/>
        </w:rPr>
        <w:t xml:space="preserve"> It doesn't fire up the base because of a very, very significant vote unleashing the NSA to capture metadata and content without a search warrant. And it doesn't fire up the base because it comes from the establishment, which the President used to call the swamp. He's not the outsider that the President promised and delivered with respect to Neil Gorsuch. He's a guy who, with the exception of his seven years at Yale, has spent his entire life within a mile or two of where he's going to be working come October. It's not the fresh blood, it's not the new face, </w:t>
      </w:r>
      <w:proofErr w:type="gramStart"/>
      <w:r w:rsidRPr="00D02093">
        <w:rPr>
          <w:sz w:val="16"/>
        </w:rPr>
        <w:t>it's</w:t>
      </w:r>
      <w:proofErr w:type="gramEnd"/>
      <w:r w:rsidRPr="00D02093">
        <w:rPr>
          <w:sz w:val="16"/>
        </w:rPr>
        <w:t xml:space="preserve"> not the change that we thought Donald Trump would deliver. BAIER: Is it safe, Judge? Is it </w:t>
      </w:r>
      <w:proofErr w:type="gramStart"/>
      <w:r w:rsidRPr="00D02093">
        <w:rPr>
          <w:sz w:val="16"/>
        </w:rPr>
        <w:t>safe.</w:t>
      </w:r>
      <w:proofErr w:type="gramEnd"/>
      <w:r w:rsidRPr="00D02093">
        <w:rPr>
          <w:sz w:val="16"/>
        </w:rPr>
        <w:t xml:space="preserve"> NAPOLITANO: Yes. I think it is safe. I think </w:t>
      </w:r>
      <w:r w:rsidRPr="00D02093">
        <w:rPr>
          <w:rStyle w:val="Emphasis"/>
        </w:rPr>
        <w:t>the odds are very strong that he will be confirmed</w:t>
      </w:r>
      <w:r w:rsidRPr="00D02093">
        <w:rPr>
          <w:sz w:val="16"/>
        </w:rPr>
        <w:t xml:space="preserve">. Senator Rand </w:t>
      </w:r>
      <w:r w:rsidRPr="00D02093">
        <w:rPr>
          <w:rStyle w:val="StyleUnderline"/>
        </w:rPr>
        <w:t>Paul has moved from a no a few weeks ago to I now have an open mind. Senator Collins has moved</w:t>
      </w:r>
      <w:r w:rsidRPr="00D02093">
        <w:rPr>
          <w:sz w:val="16"/>
        </w:rPr>
        <w:t xml:space="preserve"> from I'm not going to vote for anybody who is pro-life </w:t>
      </w:r>
      <w:r w:rsidRPr="00D02093">
        <w:rPr>
          <w:rStyle w:val="StyleUnderline"/>
        </w:rPr>
        <w:t xml:space="preserve">to I'm going to listen to him. Now the numbers, of course, are daunting with 50 voting Republicans, </w:t>
      </w:r>
      <w:r w:rsidRPr="00D02093">
        <w:rPr>
          <w:rStyle w:val="Emphasis"/>
        </w:rPr>
        <w:t>they can't afford to lose any</w:t>
      </w:r>
      <w:r w:rsidRPr="00D02093">
        <w:rPr>
          <w:rStyle w:val="StyleUnderline"/>
        </w:rPr>
        <w:t xml:space="preserve"> </w:t>
      </w:r>
      <w:r w:rsidRPr="00D02093">
        <w:rPr>
          <w:sz w:val="16"/>
        </w:rPr>
        <w:t xml:space="preserve">without picking up some Democrats, but </w:t>
      </w:r>
      <w:r w:rsidRPr="00D02093">
        <w:rPr>
          <w:rStyle w:val="Emphasis"/>
        </w:rPr>
        <w:t>I think they have very good odds that he will be on the bench by the first Monday in October.</w:t>
      </w:r>
    </w:p>
    <w:p w:rsidR="005A2E0E" w:rsidRPr="00436E73" w:rsidRDefault="005A2E0E" w:rsidP="005A2E0E"/>
    <w:p w:rsidR="005A2E0E" w:rsidRDefault="005A2E0E" w:rsidP="005A2E0E">
      <w:pPr>
        <w:pStyle w:val="Heading3"/>
      </w:pPr>
      <w:r>
        <w:t xml:space="preserve">A2 </w:t>
      </w:r>
      <w:proofErr w:type="spellStart"/>
      <w:r>
        <w:t>Uniq</w:t>
      </w:r>
      <w:proofErr w:type="spellEnd"/>
      <w:r>
        <w:t xml:space="preserve"> O/Whelms Link</w:t>
      </w:r>
    </w:p>
    <w:p w:rsidR="005A2E0E" w:rsidRPr="005A2E0E" w:rsidRDefault="005A2E0E" w:rsidP="005A2E0E">
      <w:pPr>
        <w:pStyle w:val="Heading4"/>
      </w:pPr>
      <w:r>
        <w:t xml:space="preserve">Uniqueness doesn’t overwhelm – EVERY vote will count for </w:t>
      </w:r>
      <w:proofErr w:type="spellStart"/>
      <w:r>
        <w:t>Kavanaugh’s</w:t>
      </w:r>
      <w:proofErr w:type="spellEnd"/>
      <w:r>
        <w:t xml:space="preserve"> confirmation </w:t>
      </w:r>
    </w:p>
    <w:p w:rsidR="005A2E0E" w:rsidRDefault="005A2E0E" w:rsidP="005A2E0E">
      <w:proofErr w:type="spellStart"/>
      <w:r w:rsidRPr="005A2E0E">
        <w:rPr>
          <w:rStyle w:val="Style13ptBold"/>
        </w:rPr>
        <w:t>Durkee</w:t>
      </w:r>
      <w:proofErr w:type="spellEnd"/>
      <w:r w:rsidRPr="005A2E0E">
        <w:rPr>
          <w:rStyle w:val="Style13ptBold"/>
        </w:rPr>
        <w:t xml:space="preserve"> 7/16/18</w:t>
      </w:r>
      <w:r>
        <w:t xml:space="preserve"> (Alison, Columnist @ Mic, "Here's where 9 potential Senate swing votes stand on </w:t>
      </w:r>
      <w:proofErr w:type="spellStart"/>
      <w:r>
        <w:t>Kavanaugh's</w:t>
      </w:r>
      <w:proofErr w:type="spellEnd"/>
      <w:r>
        <w:t xml:space="preserve"> Supreme Court confirmation," https://mic.com/articles/190280/heres-where-9-potential-senate-swing-votes-stand-on-kavanaughs-supreme-court-confirmation#.TtxGaGw3B)</w:t>
      </w:r>
    </w:p>
    <w:p w:rsidR="005A2E0E" w:rsidRDefault="005A2E0E" w:rsidP="005A2E0E">
      <w:pPr>
        <w:rPr>
          <w:sz w:val="16"/>
        </w:rPr>
      </w:pPr>
      <w:r w:rsidRPr="00CF2803">
        <w:rPr>
          <w:sz w:val="16"/>
        </w:rPr>
        <w:t xml:space="preserve">President Donald </w:t>
      </w:r>
      <w:r w:rsidRPr="00CF2803">
        <w:rPr>
          <w:rStyle w:val="StyleUnderline"/>
        </w:rPr>
        <w:t>Trump announced</w:t>
      </w:r>
      <w:r w:rsidRPr="00CF2803">
        <w:rPr>
          <w:sz w:val="16"/>
        </w:rPr>
        <w:t xml:space="preserve"> Brett </w:t>
      </w:r>
      <w:proofErr w:type="spellStart"/>
      <w:r w:rsidRPr="00CF2803">
        <w:rPr>
          <w:rStyle w:val="StyleUnderline"/>
        </w:rPr>
        <w:t>Kavanaugh</w:t>
      </w:r>
      <w:proofErr w:type="spellEnd"/>
      <w:r w:rsidRPr="00CF2803">
        <w:rPr>
          <w:rStyle w:val="StyleUnderline"/>
        </w:rPr>
        <w:t xml:space="preserve"> as his next Supreme Court nominee</w:t>
      </w:r>
      <w:r w:rsidRPr="00CF2803">
        <w:rPr>
          <w:sz w:val="16"/>
        </w:rPr>
        <w:t xml:space="preserve"> on July 9 — </w:t>
      </w:r>
      <w:r w:rsidRPr="00CF2803">
        <w:rPr>
          <w:rStyle w:val="Emphasis"/>
        </w:rPr>
        <w:t xml:space="preserve">and the fight for </w:t>
      </w:r>
      <w:proofErr w:type="spellStart"/>
      <w:r w:rsidRPr="00CF2803">
        <w:rPr>
          <w:rStyle w:val="Emphasis"/>
        </w:rPr>
        <w:t>Kavanaugh’s</w:t>
      </w:r>
      <w:proofErr w:type="spellEnd"/>
      <w:r w:rsidRPr="00CF2803">
        <w:rPr>
          <w:rStyle w:val="Emphasis"/>
        </w:rPr>
        <w:t xml:space="preserve"> Senate confirmation is well underway</w:t>
      </w:r>
      <w:r w:rsidRPr="00CF2803">
        <w:rPr>
          <w:sz w:val="16"/>
        </w:rPr>
        <w:t xml:space="preserve">. Many Democrats and Republicans have already broken along party lines on </w:t>
      </w:r>
      <w:proofErr w:type="spellStart"/>
      <w:r w:rsidRPr="00CF2803">
        <w:rPr>
          <w:sz w:val="16"/>
        </w:rPr>
        <w:t>Kavanaugh</w:t>
      </w:r>
      <w:proofErr w:type="spellEnd"/>
      <w:r w:rsidRPr="00CF2803">
        <w:rPr>
          <w:sz w:val="16"/>
        </w:rPr>
        <w:t xml:space="preserve">. Senate Majority Leader Mitch McConnell praised </w:t>
      </w:r>
      <w:proofErr w:type="spellStart"/>
      <w:r w:rsidRPr="00CF2803">
        <w:rPr>
          <w:sz w:val="16"/>
        </w:rPr>
        <w:t>Kavanaugh’s</w:t>
      </w:r>
      <w:proofErr w:type="spellEnd"/>
      <w:r w:rsidRPr="00CF2803">
        <w:rPr>
          <w:sz w:val="16"/>
        </w:rPr>
        <w:t xml:space="preserve"> “sterling academic record” and “exemplary judicial temperament,” and other Republicans were similarly quick to praise the nominee. Republican Sen. Ben </w:t>
      </w:r>
      <w:proofErr w:type="spellStart"/>
      <w:r w:rsidRPr="00CF2803">
        <w:rPr>
          <w:sz w:val="16"/>
        </w:rPr>
        <w:t>Sasse</w:t>
      </w:r>
      <w:proofErr w:type="spellEnd"/>
      <w:r w:rsidRPr="00CF2803">
        <w:rPr>
          <w:sz w:val="16"/>
        </w:rPr>
        <w:t xml:space="preserve">, who has often opposed the president, hailed </w:t>
      </w:r>
      <w:proofErr w:type="spellStart"/>
      <w:r w:rsidRPr="00CF2803">
        <w:rPr>
          <w:sz w:val="16"/>
        </w:rPr>
        <w:t>Kavanaugh</w:t>
      </w:r>
      <w:proofErr w:type="spellEnd"/>
      <w:r w:rsidRPr="00CF2803">
        <w:rPr>
          <w:sz w:val="16"/>
        </w:rPr>
        <w:t xml:space="preserve"> as “a serious jurist known for careful deliberation.” Democrats, meanwhile, have largely spoken out against </w:t>
      </w:r>
      <w:proofErr w:type="spellStart"/>
      <w:r w:rsidRPr="00CF2803">
        <w:rPr>
          <w:sz w:val="16"/>
        </w:rPr>
        <w:t>Kavanaugh’s</w:t>
      </w:r>
      <w:proofErr w:type="spellEnd"/>
      <w:r w:rsidRPr="00CF2803">
        <w:rPr>
          <w:sz w:val="16"/>
        </w:rPr>
        <w:t xml:space="preserve"> nomination. Sen. Kamala Harris (D-Calif.) said in a statement that </w:t>
      </w:r>
      <w:proofErr w:type="spellStart"/>
      <w:r w:rsidRPr="00CF2803">
        <w:rPr>
          <w:sz w:val="16"/>
        </w:rPr>
        <w:t>Kavanaugh’s</w:t>
      </w:r>
      <w:proofErr w:type="spellEnd"/>
      <w:r w:rsidRPr="00CF2803">
        <w:rPr>
          <w:sz w:val="16"/>
        </w:rPr>
        <w:t xml:space="preserve"> nomination “represents a direct and fundamental threat to [the Supreme Court’s] promise of equality,” while Senate Minority Leader Chuck Schumer vowed to “oppose Judge </w:t>
      </w:r>
      <w:proofErr w:type="spellStart"/>
      <w:r w:rsidRPr="00CF2803">
        <w:rPr>
          <w:sz w:val="16"/>
        </w:rPr>
        <w:t>Kavanaugh’s</w:t>
      </w:r>
      <w:proofErr w:type="spellEnd"/>
      <w:r w:rsidRPr="00CF2803">
        <w:rPr>
          <w:sz w:val="16"/>
        </w:rPr>
        <w:t xml:space="preserve"> nomination with everything I have.” Sen. Cory Booker </w:t>
      </w:r>
      <w:r w:rsidRPr="00CF2803">
        <w:rPr>
          <w:rFonts w:ascii="MS Gothic" w:eastAsia="MS Gothic" w:hAnsi="MS Gothic" w:cs="MS Gothic" w:hint="eastAsia"/>
          <w:sz w:val="16"/>
        </w:rPr>
        <w:t>✔</w:t>
      </w:r>
      <w:r w:rsidRPr="00CF2803">
        <w:rPr>
          <w:sz w:val="16"/>
        </w:rPr>
        <w:t xml:space="preserve"> @</w:t>
      </w:r>
      <w:proofErr w:type="spellStart"/>
      <w:r w:rsidRPr="00CF2803">
        <w:rPr>
          <w:sz w:val="16"/>
        </w:rPr>
        <w:t>SenBooker</w:t>
      </w:r>
      <w:proofErr w:type="spellEnd"/>
      <w:r w:rsidRPr="00CF2803">
        <w:rPr>
          <w:sz w:val="16"/>
        </w:rPr>
        <w:t xml:space="preserve"> · 9 Jul Replying to @</w:t>
      </w:r>
      <w:proofErr w:type="spellStart"/>
      <w:r w:rsidRPr="00CF2803">
        <w:rPr>
          <w:sz w:val="16"/>
        </w:rPr>
        <w:t>SenBooker</w:t>
      </w:r>
      <w:proofErr w:type="spellEnd"/>
      <w:r w:rsidRPr="00CF2803">
        <w:rPr>
          <w:sz w:val="16"/>
        </w:rPr>
        <w:t xml:space="preserve"> Our next justice should be a champion for protecting &amp; advancing rights, not rolling them back—but </w:t>
      </w:r>
      <w:proofErr w:type="spellStart"/>
      <w:r w:rsidRPr="00CF2803">
        <w:rPr>
          <w:sz w:val="16"/>
        </w:rPr>
        <w:t>Kavanaugh</w:t>
      </w:r>
      <w:proofErr w:type="spellEnd"/>
      <w:r w:rsidRPr="00CF2803">
        <w:rPr>
          <w:sz w:val="16"/>
        </w:rPr>
        <w:t xml:space="preserve"> has a long history of demonstrating hostility toward defending the rights of everyday Americans. Sen. Cory Booker </w:t>
      </w:r>
      <w:r w:rsidRPr="00CF2803">
        <w:rPr>
          <w:rFonts w:ascii="MS Gothic" w:eastAsia="MS Gothic" w:hAnsi="MS Gothic" w:cs="MS Gothic" w:hint="eastAsia"/>
          <w:sz w:val="16"/>
        </w:rPr>
        <w:t>✔</w:t>
      </w:r>
      <w:r w:rsidRPr="00CF2803">
        <w:rPr>
          <w:sz w:val="16"/>
        </w:rPr>
        <w:t xml:space="preserve"> @</w:t>
      </w:r>
      <w:proofErr w:type="spellStart"/>
      <w:r w:rsidRPr="00CF2803">
        <w:rPr>
          <w:sz w:val="16"/>
        </w:rPr>
        <w:t>SenBooker</w:t>
      </w:r>
      <w:proofErr w:type="spellEnd"/>
      <w:r w:rsidRPr="00CF2803">
        <w:rPr>
          <w:sz w:val="16"/>
        </w:rPr>
        <w:t xml:space="preserve"> If </w:t>
      </w:r>
      <w:proofErr w:type="spellStart"/>
      <w:r w:rsidRPr="00CF2803">
        <w:rPr>
          <w:sz w:val="16"/>
        </w:rPr>
        <w:t>Kavanaugh</w:t>
      </w:r>
      <w:proofErr w:type="spellEnd"/>
      <w:r w:rsidRPr="00CF2803">
        <w:rPr>
          <w:sz w:val="16"/>
        </w:rPr>
        <w:t xml:space="preserve"> is confirmed, we could see progress rolled back on many issues including the right of women to make their own medical decisions, voting rights, rights of workers to organize for better wages &amp; working conditions, the principle of equal justice under the law &amp; more. 8:36 PM - Jul 9, 2018 747 429 people are talking about this Twitter Ads info and privacy View image on Twitter View image on Twitter Senator John Thune </w:t>
      </w:r>
      <w:r w:rsidRPr="00CF2803">
        <w:rPr>
          <w:rFonts w:ascii="MS Gothic" w:eastAsia="MS Gothic" w:hAnsi="MS Gothic" w:cs="MS Gothic" w:hint="eastAsia"/>
          <w:sz w:val="16"/>
        </w:rPr>
        <w:t>✔</w:t>
      </w:r>
      <w:r w:rsidRPr="00CF2803">
        <w:rPr>
          <w:sz w:val="16"/>
        </w:rPr>
        <w:t xml:space="preserve"> @</w:t>
      </w:r>
      <w:proofErr w:type="spellStart"/>
      <w:r w:rsidRPr="00CF2803">
        <w:rPr>
          <w:sz w:val="16"/>
        </w:rPr>
        <w:t>SenJohnThune</w:t>
      </w:r>
      <w:proofErr w:type="spellEnd"/>
      <w:r w:rsidRPr="00CF2803">
        <w:rPr>
          <w:sz w:val="16"/>
        </w:rPr>
        <w:t xml:space="preserve"> Read my statement on the president’s nomination of Judge Brett </w:t>
      </w:r>
      <w:proofErr w:type="spellStart"/>
      <w:r w:rsidRPr="00CF2803">
        <w:rPr>
          <w:sz w:val="16"/>
        </w:rPr>
        <w:t>Kavanaugh</w:t>
      </w:r>
      <w:proofErr w:type="spellEnd"/>
      <w:r w:rsidRPr="00CF2803">
        <w:rPr>
          <w:sz w:val="16"/>
        </w:rPr>
        <w:t xml:space="preserve"> to the Supreme Court </w:t>
      </w:r>
      <w:r w:rsidRPr="00CF2803">
        <w:rPr>
          <w:rFonts w:ascii="Cambria Math" w:hAnsi="Cambria Math" w:cs="Cambria Math"/>
          <w:sz w:val="16"/>
        </w:rPr>
        <w:t>⬇</w:t>
      </w:r>
      <w:r w:rsidRPr="00CF2803">
        <w:rPr>
          <w:sz w:val="16"/>
        </w:rPr>
        <w:t xml:space="preserve"> 8:41 PM - Jul 9, 2018 83 75 people are talking about this Twitter Ads info and privacy Advertisement Some of their Senate colleagues, however, have not been as clear in their views of the potential Supreme Court justice. </w:t>
      </w:r>
      <w:r w:rsidRPr="00CF2803">
        <w:rPr>
          <w:rStyle w:val="StyleUnderline"/>
        </w:rPr>
        <w:t xml:space="preserve">A handful of Republicans and Democrats could potentially break with their parties to provide key swing votes in </w:t>
      </w:r>
      <w:proofErr w:type="spellStart"/>
      <w:r w:rsidRPr="00CF2803">
        <w:rPr>
          <w:rStyle w:val="StyleUnderline"/>
        </w:rPr>
        <w:t>Kavanaugh’s</w:t>
      </w:r>
      <w:proofErr w:type="spellEnd"/>
      <w:r w:rsidRPr="00CF2803">
        <w:rPr>
          <w:rStyle w:val="StyleUnderline"/>
        </w:rPr>
        <w:t xml:space="preserve"> confirmation — and with just a simple majority of votes needed to confirm </w:t>
      </w:r>
      <w:proofErr w:type="spellStart"/>
      <w:r w:rsidRPr="00CF2803">
        <w:rPr>
          <w:rStyle w:val="StyleUnderline"/>
        </w:rPr>
        <w:t>Kavanaugh</w:t>
      </w:r>
      <w:proofErr w:type="spellEnd"/>
      <w:r w:rsidRPr="00CF2803">
        <w:rPr>
          <w:rStyle w:val="StyleUnderline"/>
        </w:rPr>
        <w:t xml:space="preserve">, </w:t>
      </w:r>
      <w:r w:rsidRPr="00CF2803">
        <w:rPr>
          <w:rStyle w:val="Emphasis"/>
        </w:rPr>
        <w:t>every vote counts</w:t>
      </w:r>
      <w:r w:rsidRPr="00CF2803">
        <w:rPr>
          <w:rStyle w:val="StyleUnderline"/>
        </w:rPr>
        <w:t>.</w:t>
      </w:r>
      <w:r w:rsidRPr="00CF2803">
        <w:rPr>
          <w:sz w:val="16"/>
        </w:rPr>
        <w:t xml:space="preserve"> Here’s where nine key Senators who could provide crucial swing votes currently stand on </w:t>
      </w:r>
      <w:proofErr w:type="spellStart"/>
      <w:r w:rsidRPr="00CF2803">
        <w:rPr>
          <w:sz w:val="16"/>
        </w:rPr>
        <w:t>Kavanaugh’s</w:t>
      </w:r>
      <w:proofErr w:type="spellEnd"/>
      <w:r w:rsidRPr="00CF2803">
        <w:rPr>
          <w:sz w:val="16"/>
        </w:rPr>
        <w:t xml:space="preserve"> nomination. Republicans Susan Collins (R-Maine): </w:t>
      </w:r>
      <w:r w:rsidRPr="00CF2803">
        <w:rPr>
          <w:rStyle w:val="StyleUnderline"/>
        </w:rPr>
        <w:t>One of the most closely watched votes will be from moderate</w:t>
      </w:r>
      <w:r w:rsidRPr="00CF2803">
        <w:rPr>
          <w:sz w:val="16"/>
        </w:rPr>
        <w:t xml:space="preserve"> Maine Republican Sen. Susan </w:t>
      </w:r>
      <w:r w:rsidRPr="00CF2803">
        <w:rPr>
          <w:rStyle w:val="StyleUnderline"/>
        </w:rPr>
        <w:t>Collins</w:t>
      </w:r>
      <w:r w:rsidRPr="00CF2803">
        <w:rPr>
          <w:sz w:val="16"/>
        </w:rPr>
        <w:t xml:space="preserve">, who said prior to </w:t>
      </w:r>
      <w:proofErr w:type="spellStart"/>
      <w:r w:rsidRPr="00CF2803">
        <w:rPr>
          <w:sz w:val="16"/>
        </w:rPr>
        <w:t>Kavanaugh’s</w:t>
      </w:r>
      <w:proofErr w:type="spellEnd"/>
      <w:r w:rsidRPr="00CF2803">
        <w:rPr>
          <w:sz w:val="16"/>
        </w:rPr>
        <w:t xml:space="preserve"> nomination she would oppose a candidate who would overturn Roe v. Wade — something many have speculated </w:t>
      </w:r>
      <w:proofErr w:type="spellStart"/>
      <w:r w:rsidRPr="00CF2803">
        <w:rPr>
          <w:sz w:val="16"/>
        </w:rPr>
        <w:t>Kavanaugh</w:t>
      </w:r>
      <w:proofErr w:type="spellEnd"/>
      <w:r w:rsidRPr="00CF2803">
        <w:rPr>
          <w:sz w:val="16"/>
        </w:rPr>
        <w:t xml:space="preserve"> could do. Following </w:t>
      </w:r>
      <w:proofErr w:type="spellStart"/>
      <w:r w:rsidRPr="00CF2803">
        <w:rPr>
          <w:sz w:val="16"/>
        </w:rPr>
        <w:t>Kavanaugh’s</w:t>
      </w:r>
      <w:proofErr w:type="spellEnd"/>
      <w:r w:rsidRPr="00CF2803">
        <w:rPr>
          <w:sz w:val="16"/>
        </w:rPr>
        <w:t xml:space="preserve"> nomination, Collins — who voted for </w:t>
      </w:r>
      <w:proofErr w:type="spellStart"/>
      <w:r w:rsidRPr="00CF2803">
        <w:rPr>
          <w:sz w:val="16"/>
        </w:rPr>
        <w:t>Kavanaugh’s</w:t>
      </w:r>
      <w:proofErr w:type="spellEnd"/>
      <w:r w:rsidRPr="00CF2803">
        <w:rPr>
          <w:sz w:val="16"/>
        </w:rPr>
        <w:t xml:space="preserve"> District Court nomination — praised </w:t>
      </w:r>
      <w:proofErr w:type="spellStart"/>
      <w:r w:rsidRPr="00CF2803">
        <w:rPr>
          <w:sz w:val="16"/>
        </w:rPr>
        <w:t>Kavanaugh’s</w:t>
      </w:r>
      <w:proofErr w:type="spellEnd"/>
      <w:r w:rsidRPr="00CF2803">
        <w:rPr>
          <w:sz w:val="16"/>
        </w:rPr>
        <w:t xml:space="preserve"> experience, but signaled her vote is still under consideration. “It will be very difficult for anyone to argue that he’s not qualified for the job. He clearly is qualified for the job,” Collins said Tuesday, according to Politico. “But there are other issues involving judicial temperament and his political, or rather, his judicial philosophy that also will play into my decision.” View image on Twitter View image on Twitter Sen. Susan Collins </w:t>
      </w:r>
      <w:r w:rsidRPr="00CF2803">
        <w:rPr>
          <w:rFonts w:ascii="MS Gothic" w:eastAsia="MS Gothic" w:hAnsi="MS Gothic" w:cs="MS Gothic" w:hint="eastAsia"/>
          <w:sz w:val="16"/>
        </w:rPr>
        <w:t>✔</w:t>
      </w:r>
      <w:r w:rsidRPr="00CF2803">
        <w:rPr>
          <w:sz w:val="16"/>
        </w:rPr>
        <w:t xml:space="preserve"> @</w:t>
      </w:r>
      <w:proofErr w:type="spellStart"/>
      <w:r w:rsidRPr="00CF2803">
        <w:rPr>
          <w:sz w:val="16"/>
        </w:rPr>
        <w:t>SenatorCollins</w:t>
      </w:r>
      <w:proofErr w:type="spellEnd"/>
      <w:r w:rsidRPr="00CF2803">
        <w:rPr>
          <w:sz w:val="16"/>
        </w:rPr>
        <w:t xml:space="preserve"> My statement on Supreme Court nominee Judge Brett </w:t>
      </w:r>
      <w:proofErr w:type="spellStart"/>
      <w:r w:rsidRPr="00CF2803">
        <w:rPr>
          <w:sz w:val="16"/>
        </w:rPr>
        <w:t>Kavanaugh</w:t>
      </w:r>
      <w:proofErr w:type="spellEnd"/>
      <w:r w:rsidRPr="00CF2803">
        <w:rPr>
          <w:sz w:val="16"/>
        </w:rPr>
        <w:t xml:space="preserve"> https://bit.ly/2KSU6QV 8:45 PM - Jul 9, 2018 607 2,288 people are talking about this Twitter Ads info and privacy Advertisement Lisa Murkowski (R-Alaska): </w:t>
      </w:r>
      <w:r w:rsidRPr="00CF2803">
        <w:rPr>
          <w:rStyle w:val="StyleUnderline"/>
        </w:rPr>
        <w:t>The other crucial Republican swing vote is</w:t>
      </w:r>
      <w:r w:rsidRPr="00CF2803">
        <w:rPr>
          <w:sz w:val="16"/>
        </w:rPr>
        <w:t xml:space="preserve"> pro-abortion rights Alaska Sen. Lisa </w:t>
      </w:r>
      <w:r w:rsidRPr="00CF2803">
        <w:rPr>
          <w:rStyle w:val="StyleUnderline"/>
        </w:rPr>
        <w:t xml:space="preserve">Murkowski, </w:t>
      </w:r>
      <w:r w:rsidRPr="00CF2803">
        <w:rPr>
          <w:sz w:val="16"/>
        </w:rPr>
        <w:t xml:space="preserve">who appears to still be reserving judgement on </w:t>
      </w:r>
      <w:proofErr w:type="spellStart"/>
      <w:r w:rsidRPr="00CF2803">
        <w:rPr>
          <w:sz w:val="16"/>
        </w:rPr>
        <w:t>Kavanaugh</w:t>
      </w:r>
      <w:proofErr w:type="spellEnd"/>
      <w:r w:rsidRPr="00CF2803">
        <w:rPr>
          <w:sz w:val="16"/>
        </w:rPr>
        <w:t xml:space="preserve">. “While I have not met Judge </w:t>
      </w:r>
      <w:proofErr w:type="spellStart"/>
      <w:r w:rsidRPr="00CF2803">
        <w:rPr>
          <w:sz w:val="16"/>
        </w:rPr>
        <w:t>Kavanaugh</w:t>
      </w:r>
      <w:proofErr w:type="spellEnd"/>
      <w:r w:rsidRPr="00CF2803">
        <w:rPr>
          <w:sz w:val="16"/>
        </w:rPr>
        <w:t xml:space="preserve">, I look forward to sitting down for a personal meeting with him. I intend to review Judge </w:t>
      </w:r>
      <w:proofErr w:type="spellStart"/>
      <w:r w:rsidRPr="00CF2803">
        <w:rPr>
          <w:sz w:val="16"/>
        </w:rPr>
        <w:t>Kavanaugh’s</w:t>
      </w:r>
      <w:proofErr w:type="spellEnd"/>
      <w:r w:rsidRPr="00CF2803">
        <w:rPr>
          <w:sz w:val="16"/>
        </w:rPr>
        <w:t xml:space="preserve"> decisions on the bench and writings off the bench, and pay careful attention to his responses to questions posed by my colleagues on the Senate Judiciary Committee,” Murkowski said in a statement. “I intend to carefully consider [the American Bar Association’s Standing Committee on the Judiciary’s] rating, the information obtained through personal meetings, my own review of Judge </w:t>
      </w:r>
      <w:proofErr w:type="spellStart"/>
      <w:r w:rsidRPr="00CF2803">
        <w:rPr>
          <w:sz w:val="16"/>
        </w:rPr>
        <w:t>Kavanaugh’s</w:t>
      </w:r>
      <w:proofErr w:type="spellEnd"/>
      <w:r w:rsidRPr="00CF2803">
        <w:rPr>
          <w:sz w:val="16"/>
        </w:rPr>
        <w:t xml:space="preserve"> qualifications and record and the views of Alaskans in determining whether or not to support him,” Murkowski continued. “My standard for reviewing Supreme Court nominees remains rigorous and exacting.” Like Collins, however, Murkowski also voted for </w:t>
      </w:r>
      <w:proofErr w:type="spellStart"/>
      <w:r w:rsidRPr="00CF2803">
        <w:rPr>
          <w:sz w:val="16"/>
        </w:rPr>
        <w:t>Kavanaugh’s</w:t>
      </w:r>
      <w:proofErr w:type="spellEnd"/>
      <w:r w:rsidRPr="00CF2803">
        <w:rPr>
          <w:sz w:val="16"/>
        </w:rPr>
        <w:t xml:space="preserve"> District Court spot and suggested </w:t>
      </w:r>
      <w:proofErr w:type="gramStart"/>
      <w:r w:rsidRPr="00CF2803">
        <w:rPr>
          <w:sz w:val="16"/>
        </w:rPr>
        <w:t>an openness</w:t>
      </w:r>
      <w:proofErr w:type="gramEnd"/>
      <w:r w:rsidRPr="00CF2803">
        <w:rPr>
          <w:sz w:val="16"/>
        </w:rPr>
        <w:t xml:space="preserve"> to </w:t>
      </w:r>
      <w:proofErr w:type="spellStart"/>
      <w:r w:rsidRPr="00CF2803">
        <w:rPr>
          <w:sz w:val="16"/>
        </w:rPr>
        <w:t>Kavanaugh</w:t>
      </w:r>
      <w:proofErr w:type="spellEnd"/>
      <w:r w:rsidRPr="00CF2803">
        <w:rPr>
          <w:sz w:val="16"/>
        </w:rPr>
        <w:t xml:space="preserve"> based on his experience. “Let’s put it this way: There were some who have been on the list that I would have had a very, very difficult time supporting, just based on what was already publicly known about them,” Murkowski said in an interview with Politico on July 9. “We’re not dealing with that.” Rand Paul (R-Ky.): Libertarian Sen. Rand </w:t>
      </w:r>
      <w:r w:rsidRPr="00CF2803">
        <w:rPr>
          <w:rStyle w:val="StyleUnderline"/>
        </w:rPr>
        <w:t xml:space="preserve">Paul has suggested he could have grounds to oppose </w:t>
      </w:r>
      <w:proofErr w:type="spellStart"/>
      <w:r w:rsidRPr="00CF2803">
        <w:rPr>
          <w:rStyle w:val="StyleUnderline"/>
        </w:rPr>
        <w:t>Kavanaugh’s</w:t>
      </w:r>
      <w:proofErr w:type="spellEnd"/>
      <w:r w:rsidRPr="00CF2803">
        <w:rPr>
          <w:rStyle w:val="StyleUnderline"/>
        </w:rPr>
        <w:t xml:space="preserve"> confirmation</w:t>
      </w:r>
      <w:r w:rsidRPr="00CF2803">
        <w:rPr>
          <w:sz w:val="16"/>
        </w:rPr>
        <w:t xml:space="preserve">. Though </w:t>
      </w:r>
      <w:r w:rsidRPr="00CF2803">
        <w:rPr>
          <w:rStyle w:val="StyleUnderline"/>
        </w:rPr>
        <w:t xml:space="preserve">the Senator said he had an “open mind” about </w:t>
      </w:r>
      <w:proofErr w:type="spellStart"/>
      <w:r w:rsidRPr="00CF2803">
        <w:rPr>
          <w:rStyle w:val="StyleUnderline"/>
        </w:rPr>
        <w:t>Kavanaugh</w:t>
      </w:r>
      <w:proofErr w:type="spellEnd"/>
      <w:r w:rsidRPr="00CF2803">
        <w:rPr>
          <w:rStyle w:val="StyleUnderline"/>
        </w:rPr>
        <w:t xml:space="preserve"> following his nomination</w:t>
      </w:r>
      <w:r w:rsidRPr="00CF2803">
        <w:rPr>
          <w:sz w:val="16"/>
        </w:rPr>
        <w:t xml:space="preserve">, Paul said Sunday on Fox and Friends that he was “worried” about </w:t>
      </w:r>
      <w:proofErr w:type="spellStart"/>
      <w:r w:rsidRPr="00CF2803">
        <w:rPr>
          <w:sz w:val="16"/>
        </w:rPr>
        <w:t>Kavanaugh’s</w:t>
      </w:r>
      <w:proofErr w:type="spellEnd"/>
      <w:r w:rsidRPr="00CF2803">
        <w:rPr>
          <w:sz w:val="16"/>
        </w:rPr>
        <w:t xml:space="preserve"> record on constitutional privacy </w:t>
      </w:r>
      <w:proofErr w:type="gramStart"/>
      <w:r w:rsidRPr="00CF2803">
        <w:rPr>
          <w:sz w:val="16"/>
        </w:rPr>
        <w:t>rights.</w:t>
      </w:r>
      <w:proofErr w:type="gramEnd"/>
      <w:r w:rsidRPr="00CF2803">
        <w:rPr>
          <w:sz w:val="16"/>
        </w:rPr>
        <w:t xml:space="preserve"> The Supreme Court nominee previously ruled that a government surveillance program was in line with the Fourth Amendment. Advertisement “I’m concerned about </w:t>
      </w:r>
      <w:proofErr w:type="spellStart"/>
      <w:r w:rsidRPr="00CF2803">
        <w:rPr>
          <w:sz w:val="16"/>
        </w:rPr>
        <w:t>Kavanaugh</w:t>
      </w:r>
      <w:proofErr w:type="spellEnd"/>
      <w:r w:rsidRPr="00CF2803">
        <w:rPr>
          <w:sz w:val="16"/>
        </w:rPr>
        <w:t xml:space="preserve">. We’re going to hopefully have an open and long and far-ranging conversation about this,” Paul said Sunday on Fox News. “There are ... 10 amendments listed in the Bill of Rights, and so the Fourth Amendment’s one of them, so we’re already down one,” Paul said. “Let’s see how he does on the other nine.” Fox News </w:t>
      </w:r>
      <w:r w:rsidRPr="00CF2803">
        <w:rPr>
          <w:rFonts w:ascii="MS Gothic" w:eastAsia="MS Gothic" w:hAnsi="MS Gothic" w:cs="MS Gothic" w:hint="eastAsia"/>
          <w:sz w:val="16"/>
        </w:rPr>
        <w:t>✔</w:t>
      </w:r>
      <w:r w:rsidRPr="00CF2803">
        <w:rPr>
          <w:sz w:val="16"/>
        </w:rPr>
        <w:t xml:space="preserve"> @</w:t>
      </w:r>
      <w:proofErr w:type="spellStart"/>
      <w:r w:rsidRPr="00CF2803">
        <w:rPr>
          <w:sz w:val="16"/>
        </w:rPr>
        <w:t>FoxNews</w:t>
      </w:r>
      <w:proofErr w:type="spellEnd"/>
      <w:r w:rsidRPr="00CF2803">
        <w:rPr>
          <w:sz w:val="16"/>
        </w:rPr>
        <w:t xml:space="preserve"> .@</w:t>
      </w:r>
      <w:proofErr w:type="spellStart"/>
      <w:r w:rsidRPr="00CF2803">
        <w:rPr>
          <w:sz w:val="16"/>
        </w:rPr>
        <w:t>RandPaul</w:t>
      </w:r>
      <w:proofErr w:type="spellEnd"/>
      <w:r w:rsidRPr="00CF2803">
        <w:rPr>
          <w:sz w:val="16"/>
        </w:rPr>
        <w:t xml:space="preserve">: “I’m concerned about </w:t>
      </w:r>
      <w:proofErr w:type="spellStart"/>
      <w:r w:rsidRPr="00CF2803">
        <w:rPr>
          <w:sz w:val="16"/>
        </w:rPr>
        <w:t>Kavanaugh</w:t>
      </w:r>
      <w:proofErr w:type="spellEnd"/>
      <w:r w:rsidRPr="00CF2803">
        <w:rPr>
          <w:sz w:val="16"/>
        </w:rPr>
        <w:t xml:space="preserve">.” 7:46 AM - Jul 15, 2018 602 584 people are talking about this Twitter Ads info and privacy Dean Heller (R-Nev.): </w:t>
      </w:r>
      <w:r w:rsidRPr="00CF2803">
        <w:rPr>
          <w:rStyle w:val="StyleUnderline"/>
        </w:rPr>
        <w:t>With a tough re-election vote in November ahead of him</w:t>
      </w:r>
      <w:r w:rsidRPr="00CF2803">
        <w:rPr>
          <w:sz w:val="16"/>
        </w:rPr>
        <w:t xml:space="preserve">, Nevada Senator Dean </w:t>
      </w:r>
      <w:r w:rsidRPr="00CF2803">
        <w:rPr>
          <w:rStyle w:val="StyleUnderline"/>
        </w:rPr>
        <w:t>Heller could waver in his support</w:t>
      </w:r>
      <w:r w:rsidRPr="00CF2803">
        <w:rPr>
          <w:sz w:val="16"/>
        </w:rPr>
        <w:t xml:space="preserve"> of </w:t>
      </w:r>
      <w:proofErr w:type="spellStart"/>
      <w:r w:rsidRPr="00CF2803">
        <w:rPr>
          <w:sz w:val="16"/>
        </w:rPr>
        <w:t>Kavanaugh</w:t>
      </w:r>
      <w:proofErr w:type="spellEnd"/>
      <w:r w:rsidRPr="00CF2803">
        <w:rPr>
          <w:sz w:val="16"/>
        </w:rPr>
        <w:t xml:space="preserve">. However, despite pressure from his constituents — the state voted for Hillary Clinton in 2016 — the Republican senator has seemingly stood in line with Trump. Heller accepted Trump’s invitation to attend the nomination announcement and said in a statement that </w:t>
      </w:r>
      <w:proofErr w:type="spellStart"/>
      <w:r w:rsidRPr="00CF2803">
        <w:rPr>
          <w:sz w:val="16"/>
        </w:rPr>
        <w:t>Kavanaugh</w:t>
      </w:r>
      <w:proofErr w:type="spellEnd"/>
      <w:r w:rsidRPr="00CF2803">
        <w:rPr>
          <w:sz w:val="16"/>
        </w:rPr>
        <w:t xml:space="preserve"> has “demonstrated a commitment to interpreting the law — not making it.” Advertisement Democrats Joe Manchin (D-W.Va.): </w:t>
      </w:r>
      <w:r w:rsidRPr="00CF2803">
        <w:rPr>
          <w:rStyle w:val="StyleUnderline"/>
        </w:rPr>
        <w:t>One of the most likely Democrats to potentially break rank is Manchin</w:t>
      </w:r>
      <w:r w:rsidRPr="00CF2803">
        <w:rPr>
          <w:sz w:val="16"/>
        </w:rPr>
        <w:t xml:space="preserve">, who faces re-election in November in a state that voted for Trump over Hillary Clinton by a 41-point margin. </w:t>
      </w:r>
      <w:r w:rsidRPr="00CF2803">
        <w:rPr>
          <w:rStyle w:val="StyleUnderline"/>
        </w:rPr>
        <w:t>Manchin,</w:t>
      </w:r>
      <w:r w:rsidRPr="00CF2803">
        <w:rPr>
          <w:sz w:val="16"/>
        </w:rPr>
        <w:t xml:space="preserve"> who </w:t>
      </w:r>
      <w:r w:rsidRPr="00CF2803">
        <w:rPr>
          <w:rStyle w:val="StyleUnderline"/>
        </w:rPr>
        <w:t>voted for</w:t>
      </w:r>
      <w:r w:rsidRPr="00CF2803">
        <w:rPr>
          <w:sz w:val="16"/>
        </w:rPr>
        <w:t xml:space="preserve"> previous Trump nominee Justice Neil </w:t>
      </w:r>
      <w:r w:rsidRPr="00CF2803">
        <w:rPr>
          <w:rStyle w:val="StyleUnderline"/>
        </w:rPr>
        <w:t>Gorsuch,</w:t>
      </w:r>
      <w:r w:rsidRPr="00CF2803">
        <w:rPr>
          <w:sz w:val="16"/>
        </w:rPr>
        <w:t xml:space="preserve"> is encouraging constituents to send him their thoughts on </w:t>
      </w:r>
      <w:proofErr w:type="spellStart"/>
      <w:r w:rsidRPr="00CF2803">
        <w:rPr>
          <w:sz w:val="16"/>
        </w:rPr>
        <w:t>Kavanaugh’s</w:t>
      </w:r>
      <w:proofErr w:type="spellEnd"/>
      <w:r w:rsidRPr="00CF2803">
        <w:rPr>
          <w:sz w:val="16"/>
        </w:rPr>
        <w:t xml:space="preserve"> nomination, establishing a special website and email address for them to do so. “The Supreme Court will ultimately decide if nearly 800,000 West Virginians with pre-existing conditions will lose their health care. This decision will directly impact almost 40% of my state, so I’m very interested in his position on protecting West Virginians with pre-existing conditions,” Manchin said about </w:t>
      </w:r>
      <w:proofErr w:type="spellStart"/>
      <w:r w:rsidRPr="00CF2803">
        <w:rPr>
          <w:sz w:val="16"/>
        </w:rPr>
        <w:t>Kavanaugh’s</w:t>
      </w:r>
      <w:proofErr w:type="spellEnd"/>
      <w:r w:rsidRPr="00CF2803">
        <w:rPr>
          <w:sz w:val="16"/>
        </w:rPr>
        <w:t xml:space="preserve"> nomination in a statement. “As I have always said, I believe the Senate should hold committee hearings; Senators should meet with him, we should debate his qualifications on the Senate floor and cast whatever vote we believe he deserves. I look forward to meeting with Judge </w:t>
      </w:r>
      <w:proofErr w:type="spellStart"/>
      <w:r w:rsidRPr="00CF2803">
        <w:rPr>
          <w:sz w:val="16"/>
        </w:rPr>
        <w:t>Kavanaugh</w:t>
      </w:r>
      <w:proofErr w:type="spellEnd"/>
      <w:r w:rsidRPr="00CF2803">
        <w:rPr>
          <w:sz w:val="16"/>
        </w:rPr>
        <w:t xml:space="preserve">, examining his rulings and making a determination of whether to provide my consent.” View image on Twitter View image on Twitter Senator Joe Manchin </w:t>
      </w:r>
      <w:r w:rsidRPr="00CF2803">
        <w:rPr>
          <w:rFonts w:ascii="MS Gothic" w:eastAsia="MS Gothic" w:hAnsi="MS Gothic" w:cs="MS Gothic" w:hint="eastAsia"/>
          <w:sz w:val="16"/>
        </w:rPr>
        <w:t>✔</w:t>
      </w:r>
      <w:r w:rsidRPr="00CF2803">
        <w:rPr>
          <w:sz w:val="16"/>
        </w:rPr>
        <w:t xml:space="preserve"> @</w:t>
      </w:r>
      <w:proofErr w:type="spellStart"/>
      <w:r w:rsidRPr="00CF2803">
        <w:rPr>
          <w:sz w:val="16"/>
        </w:rPr>
        <w:t>Sen_JoeManchin</w:t>
      </w:r>
      <w:proofErr w:type="spellEnd"/>
      <w:r w:rsidRPr="00CF2803">
        <w:rPr>
          <w:sz w:val="16"/>
        </w:rPr>
        <w:t xml:space="preserve"> As the Senator from #WV, I have a constitutional obligation to advise &amp; consent on a nominee to fill Supreme Court vacancies &amp; I take that responsibility seriously. MORE: 8:38 PM - Jul 9, 2018 475 1,217 people are talking about this Twitter Ads info and privacy The West Virginia senator has made it clear, however, that he is perfectly willing to resist Schumer’s pressure for Democrats to unite against </w:t>
      </w:r>
      <w:proofErr w:type="spellStart"/>
      <w:r w:rsidRPr="00CF2803">
        <w:rPr>
          <w:sz w:val="16"/>
        </w:rPr>
        <w:t>Kavanaugh</w:t>
      </w:r>
      <w:proofErr w:type="spellEnd"/>
      <w:r w:rsidRPr="00CF2803">
        <w:rPr>
          <w:sz w:val="16"/>
        </w:rPr>
        <w:t xml:space="preserve">. “I’ll be 71 years old in </w:t>
      </w:r>
      <w:proofErr w:type="gramStart"/>
      <w:r w:rsidRPr="00CF2803">
        <w:rPr>
          <w:sz w:val="16"/>
        </w:rPr>
        <w:t>August,</w:t>
      </w:r>
      <w:proofErr w:type="gramEnd"/>
      <w:r w:rsidRPr="00CF2803">
        <w:rPr>
          <w:sz w:val="16"/>
        </w:rPr>
        <w:t xml:space="preserve"> you’re going to whip me? Kiss </w:t>
      </w:r>
      <w:proofErr w:type="gramStart"/>
      <w:r w:rsidRPr="00CF2803">
        <w:rPr>
          <w:sz w:val="16"/>
        </w:rPr>
        <w:t>my you</w:t>
      </w:r>
      <w:proofErr w:type="gramEnd"/>
      <w:r w:rsidRPr="00CF2803">
        <w:rPr>
          <w:sz w:val="16"/>
        </w:rPr>
        <w:t xml:space="preserve">-know-what,” Manchin told Politico when asked if Schumer could influence his vote. Advertisement Joe Donnelly (D-Ind.): </w:t>
      </w:r>
      <w:r w:rsidRPr="00CF2803">
        <w:rPr>
          <w:rStyle w:val="StyleUnderline"/>
        </w:rPr>
        <w:t>Another red-state Democrat facing re-election is</w:t>
      </w:r>
      <w:r w:rsidRPr="00CF2803">
        <w:rPr>
          <w:sz w:val="16"/>
        </w:rPr>
        <w:t xml:space="preserve"> Sen. Joe </w:t>
      </w:r>
      <w:r w:rsidRPr="00CF2803">
        <w:rPr>
          <w:rStyle w:val="StyleUnderline"/>
        </w:rPr>
        <w:t>Donnelly</w:t>
      </w:r>
      <w:r w:rsidRPr="00CF2803">
        <w:rPr>
          <w:sz w:val="16"/>
        </w:rPr>
        <w:t xml:space="preserve"> of Indiana, </w:t>
      </w:r>
      <w:r w:rsidRPr="00CF2803">
        <w:rPr>
          <w:rStyle w:val="StyleUnderline"/>
        </w:rPr>
        <w:t>who also voted for Gorsuch</w:t>
      </w:r>
      <w:r w:rsidRPr="00CF2803">
        <w:rPr>
          <w:sz w:val="16"/>
        </w:rPr>
        <w:t xml:space="preserve">’s confirmation. Donnelly said in a statement that he will “carefully review and consider the record and qualifications of Judge Brett </w:t>
      </w:r>
      <w:proofErr w:type="spellStart"/>
      <w:r w:rsidRPr="00CF2803">
        <w:rPr>
          <w:sz w:val="16"/>
        </w:rPr>
        <w:t>Kavanaugh</w:t>
      </w:r>
      <w:proofErr w:type="spellEnd"/>
      <w:r w:rsidRPr="00CF2803">
        <w:rPr>
          <w:sz w:val="16"/>
        </w:rPr>
        <w:t xml:space="preserve">.” Like Manchin, Donnelly is also expected to consider the views of his constituents, a majority of whom voted for Trump. “I work for the people of Indiana and I want them to have a voice in this,” Donnelly told WNDU. Heidi </w:t>
      </w:r>
      <w:proofErr w:type="spellStart"/>
      <w:r w:rsidRPr="00CF2803">
        <w:rPr>
          <w:sz w:val="16"/>
        </w:rPr>
        <w:t>Heitkamp</w:t>
      </w:r>
      <w:proofErr w:type="spellEnd"/>
      <w:r w:rsidRPr="00CF2803">
        <w:rPr>
          <w:sz w:val="16"/>
        </w:rPr>
        <w:t xml:space="preserve"> (D-N.D.): </w:t>
      </w:r>
      <w:r w:rsidRPr="00CF2803">
        <w:rPr>
          <w:rStyle w:val="StyleUnderline"/>
        </w:rPr>
        <w:t xml:space="preserve">The third Democrat to vote for Gorsuch was </w:t>
      </w:r>
      <w:proofErr w:type="spellStart"/>
      <w:r w:rsidRPr="00CF2803">
        <w:rPr>
          <w:rStyle w:val="StyleUnderline"/>
        </w:rPr>
        <w:t>Heitkamp</w:t>
      </w:r>
      <w:proofErr w:type="spellEnd"/>
      <w:r w:rsidRPr="00CF2803">
        <w:rPr>
          <w:rStyle w:val="StyleUnderline"/>
        </w:rPr>
        <w:t>, a Democrat from North Dakota</w:t>
      </w:r>
      <w:r w:rsidRPr="00CF2803">
        <w:rPr>
          <w:sz w:val="16"/>
        </w:rPr>
        <w:t xml:space="preserve"> also vying for re-election in November. The senator, who faced rallies outside her office from the anti-abortion-rights group Susan B. Anthony List, said in a statement she would “thoroughly review and vet [</w:t>
      </w:r>
      <w:proofErr w:type="spellStart"/>
      <w:r w:rsidRPr="00CF2803">
        <w:rPr>
          <w:sz w:val="16"/>
        </w:rPr>
        <w:t>Kavanaugh’s</w:t>
      </w:r>
      <w:proofErr w:type="spellEnd"/>
      <w:r w:rsidRPr="00CF2803">
        <w:rPr>
          <w:sz w:val="16"/>
        </w:rPr>
        <w:t xml:space="preserve">] record” and that she “take[s] this job incredibly seriously.” “I have no doubt that many members of Congress and outside groups will announce how they stand on the nominee before doing their due diligence and instead just take a partisan stance — but that isn’t how I work,” </w:t>
      </w:r>
      <w:proofErr w:type="spellStart"/>
      <w:r w:rsidRPr="00CF2803">
        <w:rPr>
          <w:sz w:val="16"/>
        </w:rPr>
        <w:t>Heitkamp</w:t>
      </w:r>
      <w:proofErr w:type="spellEnd"/>
      <w:r w:rsidRPr="00CF2803">
        <w:rPr>
          <w:sz w:val="16"/>
        </w:rPr>
        <w:t xml:space="preserve"> said in a statement. “An exhaustive and fair process took place for Justice (Neil) Gorsuch, who I supported, and it should and must take place again now.” View image on Twitter View image on Twitter Sen. Heidi </w:t>
      </w:r>
      <w:proofErr w:type="spellStart"/>
      <w:r w:rsidRPr="00CF2803">
        <w:rPr>
          <w:sz w:val="16"/>
        </w:rPr>
        <w:t>Heitkamp</w:t>
      </w:r>
      <w:proofErr w:type="spellEnd"/>
      <w:r w:rsidRPr="00CF2803">
        <w:rPr>
          <w:sz w:val="16"/>
        </w:rPr>
        <w:t xml:space="preserve"> </w:t>
      </w:r>
      <w:r w:rsidRPr="00CF2803">
        <w:rPr>
          <w:rFonts w:ascii="MS Gothic" w:eastAsia="MS Gothic" w:hAnsi="MS Gothic" w:cs="MS Gothic" w:hint="eastAsia"/>
          <w:sz w:val="16"/>
        </w:rPr>
        <w:t>✔</w:t>
      </w:r>
      <w:r w:rsidRPr="00CF2803">
        <w:rPr>
          <w:sz w:val="16"/>
        </w:rPr>
        <w:t xml:space="preserve"> @</w:t>
      </w:r>
      <w:proofErr w:type="spellStart"/>
      <w:r w:rsidRPr="00CF2803">
        <w:rPr>
          <w:sz w:val="16"/>
        </w:rPr>
        <w:t>SenatorHeitkamp</w:t>
      </w:r>
      <w:proofErr w:type="spellEnd"/>
      <w:r w:rsidRPr="00CF2803">
        <w:rPr>
          <w:sz w:val="16"/>
        </w:rPr>
        <w:t xml:space="preserve"> My statement on the nomination of Judge </w:t>
      </w:r>
      <w:proofErr w:type="spellStart"/>
      <w:r w:rsidRPr="00CF2803">
        <w:rPr>
          <w:sz w:val="16"/>
        </w:rPr>
        <w:t>Kavanaugh</w:t>
      </w:r>
      <w:proofErr w:type="spellEnd"/>
      <w:r w:rsidRPr="00CF2803">
        <w:rPr>
          <w:sz w:val="16"/>
        </w:rPr>
        <w:t xml:space="preserve"> to serve on the Supreme Court: 8:07 PM - Jul 9, 2018 224 323 people are talking about this Twitter Ads info and privacy Advertisement Claire </w:t>
      </w:r>
      <w:proofErr w:type="spellStart"/>
      <w:r w:rsidRPr="00CF2803">
        <w:rPr>
          <w:sz w:val="16"/>
        </w:rPr>
        <w:t>McCaskill</w:t>
      </w:r>
      <w:proofErr w:type="spellEnd"/>
      <w:r w:rsidRPr="00CF2803">
        <w:rPr>
          <w:sz w:val="16"/>
        </w:rPr>
        <w:t xml:space="preserve"> (D-Mo.): Missouri Democrat </w:t>
      </w:r>
      <w:proofErr w:type="spellStart"/>
      <w:r w:rsidRPr="00CF2803">
        <w:rPr>
          <w:sz w:val="16"/>
        </w:rPr>
        <w:t>McCaskill</w:t>
      </w:r>
      <w:proofErr w:type="spellEnd"/>
      <w:r w:rsidRPr="00CF2803">
        <w:rPr>
          <w:sz w:val="16"/>
        </w:rPr>
        <w:t xml:space="preserve"> sent out a poll on Tuesday asking supporters about their views on key issues that </w:t>
      </w:r>
      <w:proofErr w:type="spellStart"/>
      <w:r w:rsidRPr="00CF2803">
        <w:rPr>
          <w:sz w:val="16"/>
        </w:rPr>
        <w:t>Kavanaugh’s</w:t>
      </w:r>
      <w:proofErr w:type="spellEnd"/>
      <w:r w:rsidRPr="00CF2803">
        <w:rPr>
          <w:sz w:val="16"/>
        </w:rPr>
        <w:t xml:space="preserve"> nomination will confront, including Roe v. Wade and the Affordable Care Act, the Associated Press reported. </w:t>
      </w:r>
      <w:r w:rsidRPr="00CF2803">
        <w:rPr>
          <w:rStyle w:val="StyleUnderline"/>
        </w:rPr>
        <w:t xml:space="preserve">Like many of her other Democratic colleagues that could provide swing votes, </w:t>
      </w:r>
      <w:proofErr w:type="spellStart"/>
      <w:r w:rsidRPr="00CF2803">
        <w:rPr>
          <w:rStyle w:val="StyleUnderline"/>
        </w:rPr>
        <w:t>McCaskill</w:t>
      </w:r>
      <w:proofErr w:type="spellEnd"/>
      <w:r w:rsidRPr="00CF2803">
        <w:rPr>
          <w:rStyle w:val="StyleUnderline"/>
        </w:rPr>
        <w:t xml:space="preserve"> faces re-election</w:t>
      </w:r>
      <w:r w:rsidRPr="00CF2803">
        <w:rPr>
          <w:sz w:val="16"/>
        </w:rPr>
        <w:t xml:space="preserve"> in November in a state that voted for Trump by nearly 19 points. “I look forward to thoroughly examining Judge </w:t>
      </w:r>
      <w:proofErr w:type="spellStart"/>
      <w:r w:rsidRPr="00CF2803">
        <w:rPr>
          <w:sz w:val="16"/>
        </w:rPr>
        <w:t>Kavanaugh’s</w:t>
      </w:r>
      <w:proofErr w:type="spellEnd"/>
      <w:r w:rsidRPr="00CF2803">
        <w:rPr>
          <w:sz w:val="16"/>
        </w:rPr>
        <w:t xml:space="preserve"> record in the coming weeks as the Senate considers his nomination to replace Justice Kennedy,” </w:t>
      </w:r>
      <w:proofErr w:type="spellStart"/>
      <w:r w:rsidRPr="00CF2803">
        <w:rPr>
          <w:sz w:val="16"/>
        </w:rPr>
        <w:t>McCaskill</w:t>
      </w:r>
      <w:proofErr w:type="spellEnd"/>
      <w:r w:rsidRPr="00CF2803">
        <w:rPr>
          <w:sz w:val="16"/>
        </w:rPr>
        <w:t xml:space="preserve"> said in a statement, which also noted she has voted for more than two-thirds of Trump’s judicial nominations since he took office. Doug Jones (D-Ala.): The newest red-state Democrat to ascend to the Senate is Sen. Doug Jones, who won Alabama’s high-profile special election in December. While his victory was hailed by Democrats, however, he could break with the party with a vote in favor of </w:t>
      </w:r>
      <w:proofErr w:type="spellStart"/>
      <w:r w:rsidRPr="00CF2803">
        <w:rPr>
          <w:sz w:val="16"/>
        </w:rPr>
        <w:t>Kavanaugh</w:t>
      </w:r>
      <w:proofErr w:type="spellEnd"/>
      <w:r w:rsidRPr="00CF2803">
        <w:rPr>
          <w:sz w:val="16"/>
        </w:rPr>
        <w:t xml:space="preserve">. Prior to </w:t>
      </w:r>
      <w:proofErr w:type="spellStart"/>
      <w:r w:rsidRPr="00CF2803">
        <w:rPr>
          <w:sz w:val="16"/>
        </w:rPr>
        <w:t>Kavanaugh’s</w:t>
      </w:r>
      <w:proofErr w:type="spellEnd"/>
      <w:r w:rsidRPr="00CF2803">
        <w:rPr>
          <w:sz w:val="16"/>
        </w:rPr>
        <w:t xml:space="preserve"> nomination, Jones said on CNN that he would make an independent judgement of the nominee, saying, “I don’t think my role is to rubber stamp for the president, but it’s also not an automatic knee-jerk no, either.” “I don’t think anyone should expect me to simply vote yes for this nominee, just simply because my state may be more conservative than others,” Jones said on CNN. Advertisement </w:t>
      </w:r>
      <w:proofErr w:type="gramStart"/>
      <w:r w:rsidRPr="00CF2803">
        <w:rPr>
          <w:rStyle w:val="StyleUnderline"/>
        </w:rPr>
        <w:t>Since</w:t>
      </w:r>
      <w:proofErr w:type="gramEnd"/>
      <w:r w:rsidRPr="00CF2803">
        <w:rPr>
          <w:rStyle w:val="StyleUnderline"/>
        </w:rPr>
        <w:t xml:space="preserve"> </w:t>
      </w:r>
      <w:proofErr w:type="spellStart"/>
      <w:r w:rsidRPr="00CF2803">
        <w:rPr>
          <w:rStyle w:val="StyleUnderline"/>
        </w:rPr>
        <w:t>Kavanaugh’s</w:t>
      </w:r>
      <w:proofErr w:type="spellEnd"/>
      <w:r w:rsidRPr="00CF2803">
        <w:rPr>
          <w:rStyle w:val="StyleUnderline"/>
        </w:rPr>
        <w:t xml:space="preserve"> nomination, Jones has remained evasive</w:t>
      </w:r>
      <w:r w:rsidRPr="00CF2803">
        <w:rPr>
          <w:sz w:val="16"/>
        </w:rPr>
        <w:t xml:space="preserve"> about his judgement of the nominee.</w:t>
      </w:r>
    </w:p>
    <w:p w:rsidR="005A2E0E" w:rsidRDefault="005A2E0E" w:rsidP="005A2E0E">
      <w:pPr>
        <w:pStyle w:val="Heading4"/>
      </w:pPr>
      <w:r>
        <w:t>Confirmation isn’t inevitable – outcome is far from certain</w:t>
      </w:r>
    </w:p>
    <w:p w:rsidR="005A2E0E" w:rsidRPr="0053188E" w:rsidRDefault="005A2E0E" w:rsidP="005A2E0E">
      <w:proofErr w:type="spellStart"/>
      <w:r w:rsidRPr="005A2E0E">
        <w:rPr>
          <w:rStyle w:val="Style13ptBold"/>
        </w:rPr>
        <w:t>Klain</w:t>
      </w:r>
      <w:proofErr w:type="spellEnd"/>
      <w:r w:rsidRPr="005A2E0E">
        <w:rPr>
          <w:rStyle w:val="Style13ptBold"/>
        </w:rPr>
        <w:t xml:space="preserve"> 7/10/18</w:t>
      </w:r>
      <w:r w:rsidRPr="0053188E">
        <w:t xml:space="preserve"> (Ronald, Wash Post contributing columnist, served as a senior White House aide to both Presidents Barack Obama and Bill Clinton, "</w:t>
      </w:r>
      <w:proofErr w:type="spellStart"/>
      <w:r w:rsidRPr="0053188E">
        <w:t>Kavanaugh</w:t>
      </w:r>
      <w:proofErr w:type="spellEnd"/>
      <w:r w:rsidRPr="0053188E">
        <w:t xml:space="preserve"> faces a tougher path to confirmation than Gorsuch. Here’s </w:t>
      </w:r>
      <w:proofErr w:type="gramStart"/>
      <w:r w:rsidRPr="0053188E">
        <w:t>why.,</w:t>
      </w:r>
      <w:proofErr w:type="gramEnd"/>
      <w:r w:rsidRPr="0053188E">
        <w:t>" https://www.washingtonpost.com/opinions/five-reasons-kavanaugh-faces-a-tougher-path-than-gorsuch-did/2018/07/10/7bc8972e-843c-11e8-8553-a3ce89036c78_story.html?noredirect=on&amp;utm_term=.afc2bf203504)</w:t>
      </w:r>
    </w:p>
    <w:p w:rsidR="005A2E0E" w:rsidRDefault="005A2E0E" w:rsidP="005A2E0E">
      <w:pPr>
        <w:rPr>
          <w:rStyle w:val="Emphasis"/>
        </w:rPr>
      </w:pPr>
      <w:r w:rsidRPr="0053188E">
        <w:rPr>
          <w:sz w:val="16"/>
        </w:rPr>
        <w:t xml:space="preserve">Less than a day </w:t>
      </w:r>
      <w:r w:rsidRPr="0053188E">
        <w:rPr>
          <w:rStyle w:val="StyleUnderline"/>
        </w:rPr>
        <w:t>after</w:t>
      </w:r>
      <w:r w:rsidRPr="0053188E">
        <w:rPr>
          <w:sz w:val="16"/>
        </w:rPr>
        <w:t xml:space="preserve"> President </w:t>
      </w:r>
      <w:r w:rsidRPr="0053188E">
        <w:rPr>
          <w:rStyle w:val="StyleUnderline"/>
        </w:rPr>
        <w:t>Trump nominated</w:t>
      </w:r>
      <w:r w:rsidRPr="0053188E">
        <w:rPr>
          <w:sz w:val="16"/>
        </w:rPr>
        <w:t xml:space="preserve"> federal judge Brett M. </w:t>
      </w:r>
      <w:proofErr w:type="spellStart"/>
      <w:r w:rsidRPr="0053188E">
        <w:rPr>
          <w:rStyle w:val="StyleUnderline"/>
        </w:rPr>
        <w:t>Kavanaugh</w:t>
      </w:r>
      <w:proofErr w:type="spellEnd"/>
      <w:r w:rsidRPr="0053188E">
        <w:rPr>
          <w:rStyle w:val="StyleUnderline"/>
        </w:rPr>
        <w:t xml:space="preserve"> to the Supreme Court, it’s too soon to know what kind of fight Trump has on his hands</w:t>
      </w:r>
      <w:r w:rsidRPr="0053188E">
        <w:rPr>
          <w:sz w:val="16"/>
        </w:rPr>
        <w:t xml:space="preserve">: what battles about the timing of Senate consideration, the availability of George W. Bush administration documents, </w:t>
      </w:r>
      <w:proofErr w:type="spellStart"/>
      <w:r w:rsidRPr="0053188E">
        <w:rPr>
          <w:sz w:val="16"/>
        </w:rPr>
        <w:t>Kavanaugh’s</w:t>
      </w:r>
      <w:proofErr w:type="spellEnd"/>
      <w:r w:rsidRPr="0053188E">
        <w:rPr>
          <w:sz w:val="16"/>
        </w:rPr>
        <w:t xml:space="preserve"> role in the Kenneth Starr investigation of President Bill Clinton and more, lie ahead of an uncertain vote on the nominee’s confirmation. But </w:t>
      </w:r>
      <w:r w:rsidRPr="0053188E">
        <w:rPr>
          <w:rStyle w:val="StyleUnderline"/>
        </w:rPr>
        <w:t>one thing is already clear: If Trump thinks this is going to be</w:t>
      </w:r>
      <w:r w:rsidRPr="0053188E">
        <w:rPr>
          <w:sz w:val="16"/>
        </w:rPr>
        <w:t xml:space="preserve"> “Gorsuch 2.0” — </w:t>
      </w:r>
      <w:r w:rsidRPr="0053188E">
        <w:rPr>
          <w:rStyle w:val="StyleUnderline"/>
        </w:rPr>
        <w:t xml:space="preserve">a relatively smooth process that inured to the president’s political benefit on the way to an inevitable confirmation — </w:t>
      </w:r>
      <w:r w:rsidRPr="0053188E">
        <w:rPr>
          <w:rStyle w:val="Emphasis"/>
        </w:rPr>
        <w:t>he is sadly mistaken</w:t>
      </w:r>
      <w:r w:rsidRPr="0053188E">
        <w:rPr>
          <w:sz w:val="16"/>
        </w:rPr>
        <w:t xml:space="preserve">. There are five reasons the </w:t>
      </w:r>
      <w:proofErr w:type="spellStart"/>
      <w:r w:rsidRPr="0053188E">
        <w:rPr>
          <w:sz w:val="16"/>
        </w:rPr>
        <w:t>Kavanaugh</w:t>
      </w:r>
      <w:proofErr w:type="spellEnd"/>
      <w:r w:rsidRPr="0053188E">
        <w:rPr>
          <w:sz w:val="16"/>
        </w:rPr>
        <w:t xml:space="preserve"> confirmation battle will diverge from Justice Neil M. Gorsuch’s path to the court. First, </w:t>
      </w:r>
      <w:r w:rsidRPr="0053188E">
        <w:rPr>
          <w:rStyle w:val="StyleUnderline"/>
        </w:rPr>
        <w:t>the stakes are so much higher</w:t>
      </w:r>
      <w:r w:rsidRPr="0053188E">
        <w:rPr>
          <w:sz w:val="16"/>
        </w:rPr>
        <w:t xml:space="preserve">. True, Democrats were angry that Gorsuch was taking a Supreme Court seat that Merrick Garland should have already occupied. But in the end, a Gorsuch-for-Antonin Scalia swap did not significantly alter the balance on the court. </w:t>
      </w:r>
      <w:proofErr w:type="spellStart"/>
      <w:r w:rsidRPr="0053188E">
        <w:rPr>
          <w:sz w:val="16"/>
        </w:rPr>
        <w:t>Kavanaugh</w:t>
      </w:r>
      <w:proofErr w:type="spellEnd"/>
      <w:r w:rsidRPr="0053188E">
        <w:rPr>
          <w:sz w:val="16"/>
        </w:rPr>
        <w:t xml:space="preserve"> replacing Anthony M. Kennedy will have a very different impact on the court — leading to a very different kind of fight. Second, Trump picked the only potential high court candidate who assures that the confirmation hearings will be dominated by a discussion of Trump’s vulnerability to criminal proceedings as a sitting president. If the Gorsuch hearings were largely a respite from public discussion of Trump’s potential criminality, the </w:t>
      </w:r>
      <w:proofErr w:type="spellStart"/>
      <w:r w:rsidRPr="0053188E">
        <w:rPr>
          <w:sz w:val="16"/>
        </w:rPr>
        <w:t>Kavanaugh</w:t>
      </w:r>
      <w:proofErr w:type="spellEnd"/>
      <w:r w:rsidRPr="0053188E">
        <w:rPr>
          <w:sz w:val="16"/>
        </w:rPr>
        <w:t xml:space="preserve"> hearings — thanks to the nominee’s polar efforts to first prosecute a president, and then, expound the view that a president should be exempt from any criminal proceedings while in office — guarantee that Trump’s own legal troubles will be front and center in the Senate Judiciary Committee’s hearings. Third, Trump picked the only finalist with judicial writings on the two biggest issues Democrats want to elevate during the confirmation process: a woman’s right to choose and the status of the Affordable Care Act. </w:t>
      </w:r>
      <w:proofErr w:type="spellStart"/>
      <w:r w:rsidRPr="0053188E">
        <w:rPr>
          <w:sz w:val="16"/>
        </w:rPr>
        <w:t>Kavanaugh’s</w:t>
      </w:r>
      <w:proofErr w:type="spellEnd"/>
      <w:r w:rsidRPr="0053188E">
        <w:rPr>
          <w:sz w:val="16"/>
        </w:rPr>
        <w:t xml:space="preserve"> opinion denying a young immigrant the right to have an abortion and his dissent in a case that upheld the ACA’s provision denying employers the power to cut off their employees’ birth control are the kind of fodder for opponents that was sorely lacking in Gorsuch’s paper trail. Fourth, senators will also demand to see a treasure trove of documents that may unlock previously hidden aspects of </w:t>
      </w:r>
      <w:proofErr w:type="spellStart"/>
      <w:r w:rsidRPr="0053188E">
        <w:rPr>
          <w:sz w:val="16"/>
        </w:rPr>
        <w:t>Kavanaugh’s</w:t>
      </w:r>
      <w:proofErr w:type="spellEnd"/>
      <w:r w:rsidRPr="0053188E">
        <w:rPr>
          <w:sz w:val="16"/>
        </w:rPr>
        <w:t xml:space="preserve"> views — the hundreds of memos he wrote as a senior aide to President George W. Bush, and all memos and materials he prepared for Starr. It will be ironic, indeed, if the Trump team argues that </w:t>
      </w:r>
      <w:proofErr w:type="spellStart"/>
      <w:r w:rsidRPr="0053188E">
        <w:rPr>
          <w:sz w:val="16"/>
        </w:rPr>
        <w:t>Kavanaugh’s</w:t>
      </w:r>
      <w:proofErr w:type="spellEnd"/>
      <w:r w:rsidRPr="0053188E">
        <w:rPr>
          <w:sz w:val="16"/>
        </w:rPr>
        <w:t xml:space="preserve"> Starr records are off-limits — when just hours before naming </w:t>
      </w:r>
      <w:proofErr w:type="spellStart"/>
      <w:r w:rsidRPr="0053188E">
        <w:rPr>
          <w:sz w:val="16"/>
        </w:rPr>
        <w:t>Kavanaugh</w:t>
      </w:r>
      <w:proofErr w:type="spellEnd"/>
      <w:r w:rsidRPr="0053188E">
        <w:rPr>
          <w:sz w:val="16"/>
        </w:rPr>
        <w:t xml:space="preserve">, Trump’s own lawyer called for access to the personal cellphone texts of every member of special counsel Robert S. Mueller III’s team. And finally, </w:t>
      </w:r>
      <w:r w:rsidRPr="0053188E">
        <w:rPr>
          <w:rStyle w:val="StyleUnderline"/>
        </w:rPr>
        <w:t>Democrats are fired up and ready for the fight</w:t>
      </w:r>
      <w:r w:rsidRPr="0053188E">
        <w:rPr>
          <w:sz w:val="16"/>
        </w:rPr>
        <w:t xml:space="preserve">. While Democrats only gradually coalesced around opposition to Gorsuch — the nominee of a relatively new president — Democrats have started to announce their opposition to Trump’s second pick with stunning speed and intensity. </w:t>
      </w:r>
      <w:proofErr w:type="gramStart"/>
      <w:r w:rsidRPr="0053188E">
        <w:rPr>
          <w:sz w:val="16"/>
        </w:rPr>
        <w:t>Even Robert P. Casey Jr. (Pa.), among the more moderate Senate Democrats, announced opposition to the nomination before the president’s address.</w:t>
      </w:r>
      <w:proofErr w:type="gramEnd"/>
      <w:r w:rsidRPr="0053188E">
        <w:rPr>
          <w:sz w:val="16"/>
        </w:rPr>
        <w:t xml:space="preserve"> </w:t>
      </w:r>
      <w:r w:rsidRPr="0053188E">
        <w:rPr>
          <w:rStyle w:val="StyleUnderline"/>
        </w:rPr>
        <w:t xml:space="preserve">Democrats face an uphill fight against </w:t>
      </w:r>
      <w:proofErr w:type="spellStart"/>
      <w:r w:rsidRPr="0053188E">
        <w:rPr>
          <w:rStyle w:val="StyleUnderline"/>
        </w:rPr>
        <w:t>Kavanaugh</w:t>
      </w:r>
      <w:proofErr w:type="spellEnd"/>
      <w:r w:rsidRPr="0053188E">
        <w:rPr>
          <w:sz w:val="16"/>
        </w:rPr>
        <w:t xml:space="preserve">: He is impeccably credentialed, affable, well liked and well connected. He will be a superb witness on his own behalf — and </w:t>
      </w:r>
      <w:r w:rsidRPr="0053188E">
        <w:rPr>
          <w:rStyle w:val="StyleUnderline"/>
        </w:rPr>
        <w:t xml:space="preserve">since </w:t>
      </w:r>
      <w:proofErr w:type="gramStart"/>
      <w:r w:rsidRPr="0053188E">
        <w:rPr>
          <w:rStyle w:val="StyleUnderline"/>
        </w:rPr>
        <w:t>1930,</w:t>
      </w:r>
      <w:proofErr w:type="gramEnd"/>
      <w:r w:rsidRPr="0053188E">
        <w:rPr>
          <w:rStyle w:val="StyleUnderline"/>
        </w:rPr>
        <w:t xml:space="preserve"> no Supreme Court nominee has lost a confirmation vote when the president’s party controlled the Senate</w:t>
      </w:r>
      <w:r w:rsidRPr="0053188E">
        <w:rPr>
          <w:sz w:val="16"/>
        </w:rPr>
        <w:t xml:space="preserve">. </w:t>
      </w:r>
      <w:r w:rsidRPr="0053188E">
        <w:rPr>
          <w:rStyle w:val="StyleUnderline"/>
        </w:rPr>
        <w:t xml:space="preserve">But it is already clear that this is going to be a heated confirmation process, very different from Gorsuch’s cakewalk in 2017, </w:t>
      </w:r>
      <w:r w:rsidRPr="0053188E">
        <w:rPr>
          <w:rStyle w:val="Emphasis"/>
        </w:rPr>
        <w:t>meaning its outcome is far from a sure thing</w:t>
      </w:r>
    </w:p>
    <w:p w:rsidR="005A2E0E" w:rsidRPr="005A2E0E" w:rsidRDefault="005A2E0E" w:rsidP="005A2E0E">
      <w:pPr>
        <w:pStyle w:val="Heading4"/>
      </w:pPr>
      <w:r w:rsidRPr="005A2E0E">
        <w:t>Conservative support isn’t guaranteed – many senators have reservations, one lost GOP vote could doom him</w:t>
      </w:r>
    </w:p>
    <w:p w:rsidR="005A2E0E" w:rsidRPr="004C425A" w:rsidRDefault="005A2E0E" w:rsidP="005A2E0E">
      <w:r w:rsidRPr="005A2E0E">
        <w:rPr>
          <w:rStyle w:val="Style13ptBold"/>
        </w:rPr>
        <w:t>Michaelson 7/9/18</w:t>
      </w:r>
      <w:r w:rsidRPr="004C425A">
        <w:t xml:space="preserve"> (Jay, Columnist @ The Daily Beast, "Brett </w:t>
      </w:r>
      <w:proofErr w:type="spellStart"/>
      <w:r w:rsidRPr="004C425A">
        <w:t>Kavanaugh</w:t>
      </w:r>
      <w:proofErr w:type="spellEnd"/>
      <w:r w:rsidRPr="004C425A">
        <w:t>, Trump’s Supreme Court Pick, Is Probably the End of Abortion Rights and Same-Sex Marriage," https://www.thedailybeast.com/brett-kavanaugh-trumps-supreme-court-pick-is-probably-the-end-of-abortion-rights-and-same-sex-marriage)</w:t>
      </w:r>
    </w:p>
    <w:p w:rsidR="005A2E0E" w:rsidRDefault="005A2E0E" w:rsidP="005A2E0E">
      <w:pPr>
        <w:rPr>
          <w:sz w:val="16"/>
        </w:rPr>
      </w:pPr>
      <w:r w:rsidRPr="00057FA8">
        <w:rPr>
          <w:sz w:val="16"/>
        </w:rPr>
        <w:t xml:space="preserve">Surprisingly, however, </w:t>
      </w:r>
      <w:proofErr w:type="spellStart"/>
      <w:r w:rsidRPr="004C425A">
        <w:rPr>
          <w:rStyle w:val="Emphasis"/>
        </w:rPr>
        <w:t>Kavanaugh</w:t>
      </w:r>
      <w:proofErr w:type="spellEnd"/>
      <w:r w:rsidRPr="004C425A">
        <w:rPr>
          <w:rStyle w:val="Emphasis"/>
        </w:rPr>
        <w:t xml:space="preserve"> may not be conservative enough to survive the confirmation process</w:t>
      </w:r>
      <w:r w:rsidRPr="00057FA8">
        <w:rPr>
          <w:sz w:val="16"/>
        </w:rPr>
        <w:t xml:space="preserve">. </w:t>
      </w:r>
      <w:r w:rsidRPr="004C425A">
        <w:rPr>
          <w:rStyle w:val="StyleUnderline"/>
        </w:rPr>
        <w:t xml:space="preserve">There is even talk that conservatives might revolt against </w:t>
      </w:r>
      <w:proofErr w:type="spellStart"/>
      <w:r w:rsidRPr="004C425A">
        <w:rPr>
          <w:rStyle w:val="StyleUnderline"/>
        </w:rPr>
        <w:t>Kavanaugh</w:t>
      </w:r>
      <w:proofErr w:type="spellEnd"/>
      <w:r w:rsidRPr="004C425A">
        <w:rPr>
          <w:rStyle w:val="StyleUnderline"/>
        </w:rPr>
        <w:t xml:space="preserve">, as they did </w:t>
      </w:r>
      <w:r w:rsidRPr="00057FA8">
        <w:rPr>
          <w:sz w:val="16"/>
        </w:rPr>
        <w:t xml:space="preserve">in 2005 </w:t>
      </w:r>
      <w:r w:rsidRPr="004C425A">
        <w:rPr>
          <w:rStyle w:val="StyleUnderline"/>
        </w:rPr>
        <w:t xml:space="preserve">against </w:t>
      </w:r>
      <w:r w:rsidRPr="00057FA8">
        <w:rPr>
          <w:sz w:val="16"/>
        </w:rPr>
        <w:t xml:space="preserve">George W. Bush’s nomination of Harriet </w:t>
      </w:r>
      <w:proofErr w:type="spellStart"/>
      <w:r w:rsidRPr="004C425A">
        <w:rPr>
          <w:rStyle w:val="StyleUnderline"/>
        </w:rPr>
        <w:t>Miers</w:t>
      </w:r>
      <w:proofErr w:type="spellEnd"/>
      <w:r w:rsidRPr="004C425A">
        <w:rPr>
          <w:rStyle w:val="StyleUnderline"/>
        </w:rPr>
        <w:t xml:space="preserve">. </w:t>
      </w:r>
      <w:proofErr w:type="gramStart"/>
      <w:r w:rsidRPr="004C425A">
        <w:rPr>
          <w:rStyle w:val="StyleUnderline"/>
        </w:rPr>
        <w:t>The reason?</w:t>
      </w:r>
      <w:proofErr w:type="gramEnd"/>
      <w:r w:rsidRPr="004C425A">
        <w:rPr>
          <w:rStyle w:val="StyleUnderline"/>
        </w:rPr>
        <w:t xml:space="preserve"> Many conservatives wanted </w:t>
      </w:r>
      <w:proofErr w:type="spellStart"/>
      <w:r w:rsidRPr="004C425A">
        <w:rPr>
          <w:rStyle w:val="StyleUnderline"/>
        </w:rPr>
        <w:t>Kavanaugh</w:t>
      </w:r>
      <w:proofErr w:type="spellEnd"/>
      <w:r w:rsidRPr="004C425A">
        <w:rPr>
          <w:rStyle w:val="StyleUnderline"/>
        </w:rPr>
        <w:t xml:space="preserve"> to cast doubt on the teenager’s right to get an abortion at all</w:t>
      </w:r>
      <w:r w:rsidRPr="00057FA8">
        <w:rPr>
          <w:sz w:val="16"/>
        </w:rPr>
        <w:t xml:space="preserve">, which another dissenting judge did. Legally speaking, that objection is absurd. Not unlike “judicial minimalist” Chief Justice John Roberts, </w:t>
      </w:r>
      <w:proofErr w:type="spellStart"/>
      <w:r w:rsidRPr="00057FA8">
        <w:rPr>
          <w:sz w:val="16"/>
        </w:rPr>
        <w:t>Kavanaugh</w:t>
      </w:r>
      <w:proofErr w:type="spellEnd"/>
      <w:r w:rsidRPr="00057FA8">
        <w:rPr>
          <w:sz w:val="16"/>
        </w:rPr>
        <w:t xml:space="preserve"> was discussing the case at issue, not some hypothetical issue. And he was responding to the circuit court’s holding, not writing an essay. But </w:t>
      </w:r>
      <w:r w:rsidRPr="00FF0278">
        <w:rPr>
          <w:rStyle w:val="StyleUnderline"/>
        </w:rPr>
        <w:t xml:space="preserve">there’s </w:t>
      </w:r>
      <w:r w:rsidRPr="004C425A">
        <w:rPr>
          <w:rStyle w:val="StyleUnderline"/>
        </w:rPr>
        <w:t xml:space="preserve">more. Some conservatives have pointed to dicta in another </w:t>
      </w:r>
      <w:proofErr w:type="spellStart"/>
      <w:r w:rsidRPr="004C425A">
        <w:rPr>
          <w:rStyle w:val="StyleUnderline"/>
        </w:rPr>
        <w:t>Kavanaugh</w:t>
      </w:r>
      <w:proofErr w:type="spellEnd"/>
      <w:r w:rsidRPr="004C425A">
        <w:rPr>
          <w:rStyle w:val="StyleUnderline"/>
        </w:rPr>
        <w:t xml:space="preserve"> opinion, a dissent in Priests for Life v. HHS, a case similar to Hobby Lobby</w:t>
      </w:r>
      <w:r w:rsidRPr="00057FA8">
        <w:rPr>
          <w:sz w:val="16"/>
        </w:rPr>
        <w:t xml:space="preserve"> involving the Affordable Care Act’s contraception requirement. While dissenting in favor of the Catholic religious organization objecting to the requirement, </w:t>
      </w:r>
      <w:proofErr w:type="spellStart"/>
      <w:r w:rsidRPr="00057FA8">
        <w:rPr>
          <w:sz w:val="16"/>
        </w:rPr>
        <w:t>Kavanaugh</w:t>
      </w:r>
      <w:proofErr w:type="spellEnd"/>
      <w:r w:rsidRPr="00057FA8">
        <w:rPr>
          <w:sz w:val="16"/>
        </w:rPr>
        <w:t xml:space="preserve"> wrote that the “the Government has a compelling interest in facilitating women’s access to contraception” because of a variety of factors, such as “reducing the number of unintended pregnancies would further women’s health, advance women’s personal and professional opportunities, reduce the number of abortions, and help break a cycle of poverty.” </w:t>
      </w:r>
      <w:proofErr w:type="spellStart"/>
      <w:r w:rsidRPr="00057FA8">
        <w:rPr>
          <w:sz w:val="16"/>
        </w:rPr>
        <w:t>Kavanaugh</w:t>
      </w:r>
      <w:proofErr w:type="spellEnd"/>
      <w:r w:rsidRPr="00057FA8">
        <w:rPr>
          <w:sz w:val="16"/>
        </w:rPr>
        <w:t xml:space="preserve"> is writing here about the state’s interest in access to contraception, not whether an individual has a constitutional right to access it. Those are totally different questions. But </w:t>
      </w:r>
      <w:proofErr w:type="spellStart"/>
      <w:r w:rsidRPr="00057FA8">
        <w:rPr>
          <w:sz w:val="16"/>
        </w:rPr>
        <w:t>Kavanaugh’s</w:t>
      </w:r>
      <w:proofErr w:type="spellEnd"/>
      <w:r w:rsidRPr="00057FA8">
        <w:rPr>
          <w:sz w:val="16"/>
        </w:rPr>
        <w:t xml:space="preserve"> opinion doesn’t question the constitutional right either, which rests on the same foundations (substantive due process, privacy, family) as the right to obtain an abortion. It is reasonable to wonder whether Judge </w:t>
      </w:r>
      <w:proofErr w:type="spellStart"/>
      <w:r w:rsidRPr="00057FA8">
        <w:rPr>
          <w:sz w:val="16"/>
        </w:rPr>
        <w:t>Kavanaugh’s</w:t>
      </w:r>
      <w:proofErr w:type="spellEnd"/>
      <w:r w:rsidRPr="00057FA8">
        <w:rPr>
          <w:sz w:val="16"/>
        </w:rPr>
        <w:t xml:space="preserve"> </w:t>
      </w:r>
      <w:proofErr w:type="gramStart"/>
      <w:r w:rsidRPr="00057FA8">
        <w:rPr>
          <w:sz w:val="16"/>
        </w:rPr>
        <w:t>dicta in Priests for Life suggests</w:t>
      </w:r>
      <w:proofErr w:type="gramEnd"/>
      <w:r w:rsidRPr="00057FA8">
        <w:rPr>
          <w:sz w:val="16"/>
        </w:rPr>
        <w:t xml:space="preserve"> more flexibility on contraception and abortion than hard-right conservatives would like. </w:t>
      </w:r>
      <w:r w:rsidRPr="004C425A">
        <w:rPr>
          <w:rStyle w:val="StyleUnderline"/>
        </w:rPr>
        <w:t>Politically</w:t>
      </w:r>
      <w:r w:rsidRPr="00057FA8">
        <w:rPr>
          <w:sz w:val="16"/>
        </w:rPr>
        <w:t>, however</w:t>
      </w:r>
      <w:r w:rsidRPr="004C425A">
        <w:rPr>
          <w:rStyle w:val="StyleUnderline"/>
        </w:rPr>
        <w:t xml:space="preserve">, it might be enough to tar </w:t>
      </w:r>
      <w:proofErr w:type="spellStart"/>
      <w:r w:rsidRPr="004C425A">
        <w:rPr>
          <w:rStyle w:val="StyleUnderline"/>
        </w:rPr>
        <w:t>Kavanaugh</w:t>
      </w:r>
      <w:proofErr w:type="spellEnd"/>
      <w:r w:rsidRPr="004C425A">
        <w:rPr>
          <w:rStyle w:val="StyleUnderline"/>
        </w:rPr>
        <w:t xml:space="preserve"> with the “soft on abortion” label in the right-wing echo chamber</w:t>
      </w:r>
      <w:r w:rsidRPr="00057FA8">
        <w:rPr>
          <w:sz w:val="16"/>
        </w:rPr>
        <w:t xml:space="preserve">, </w:t>
      </w:r>
      <w:r w:rsidRPr="004C425A">
        <w:rPr>
          <w:rStyle w:val="Emphasis"/>
        </w:rPr>
        <w:t>and all it takes is a single Republican senator to doom his nomination</w:t>
      </w:r>
      <w:r w:rsidRPr="00057FA8">
        <w:rPr>
          <w:sz w:val="16"/>
        </w:rPr>
        <w:t xml:space="preserve">, assuming no Democrats cross the aisle. Already, the Democrats’ leader in the Senate, Charles Schumer, said he would oppose </w:t>
      </w:r>
      <w:proofErr w:type="spellStart"/>
      <w:r w:rsidRPr="00057FA8">
        <w:rPr>
          <w:sz w:val="16"/>
        </w:rPr>
        <w:t>Kavanaugh</w:t>
      </w:r>
      <w:proofErr w:type="spellEnd"/>
      <w:r w:rsidRPr="00057FA8">
        <w:rPr>
          <w:sz w:val="16"/>
        </w:rPr>
        <w:t>.</w:t>
      </w:r>
    </w:p>
    <w:p w:rsidR="005A2E0E" w:rsidRDefault="005A2E0E" w:rsidP="005A2E0E">
      <w:pPr>
        <w:pStyle w:val="Heading4"/>
      </w:pPr>
      <w:r>
        <w:t>No margin for error for confirmation</w:t>
      </w:r>
    </w:p>
    <w:p w:rsidR="005A2E0E" w:rsidRPr="00BA6881" w:rsidRDefault="005A2E0E" w:rsidP="005A2E0E">
      <w:proofErr w:type="spellStart"/>
      <w:r w:rsidRPr="005A2E0E">
        <w:rPr>
          <w:rStyle w:val="Style13ptBold"/>
        </w:rPr>
        <w:t>Haake</w:t>
      </w:r>
      <w:proofErr w:type="spellEnd"/>
      <w:r w:rsidRPr="005A2E0E">
        <w:rPr>
          <w:rStyle w:val="Style13ptBold"/>
        </w:rPr>
        <w:t xml:space="preserve"> and Edelman 7/10/18</w:t>
      </w:r>
      <w:r w:rsidRPr="00BA6881">
        <w:t xml:space="preserve"> (Garrett and Adam, Staff @ NBC News, "Closely watched GOP moderate Sen. Susan Collins speaks favorably of </w:t>
      </w:r>
      <w:proofErr w:type="spellStart"/>
      <w:r w:rsidRPr="00BA6881">
        <w:t>Kavanaugh</w:t>
      </w:r>
      <w:proofErr w:type="spellEnd"/>
      <w:r w:rsidRPr="00BA6881">
        <w:t>," https://www.nbcnews.com/politics/supreme-court/supreme-court-nominee-kavanaugh-begins-lobbying-campaign-gop-senators-n890266)</w:t>
      </w:r>
    </w:p>
    <w:p w:rsidR="005A2E0E" w:rsidRDefault="005A2E0E" w:rsidP="005A2E0E">
      <w:pPr>
        <w:rPr>
          <w:sz w:val="16"/>
        </w:rPr>
      </w:pPr>
      <w:r w:rsidRPr="004D2C23">
        <w:rPr>
          <w:rStyle w:val="StyleUnderline"/>
        </w:rPr>
        <w:t>With a razor-thin 51-49 Senate majority</w:t>
      </w:r>
      <w:r w:rsidRPr="00673E79">
        <w:rPr>
          <w:sz w:val="16"/>
        </w:rPr>
        <w:t xml:space="preserve">, </w:t>
      </w:r>
      <w:r w:rsidRPr="004D2C23">
        <w:rPr>
          <w:rStyle w:val="Emphasis"/>
        </w:rPr>
        <w:t xml:space="preserve">Republicans can't afford to lose more than two votes in </w:t>
      </w:r>
      <w:proofErr w:type="spellStart"/>
      <w:r w:rsidRPr="004D2C23">
        <w:rPr>
          <w:rStyle w:val="Emphasis"/>
        </w:rPr>
        <w:t>Kavanaugh's</w:t>
      </w:r>
      <w:proofErr w:type="spellEnd"/>
      <w:r w:rsidRPr="004D2C23">
        <w:rPr>
          <w:rStyle w:val="Emphasis"/>
        </w:rPr>
        <w:t xml:space="preserve"> confirmation if Democrats are united against him</w:t>
      </w:r>
      <w:r w:rsidRPr="00673E79">
        <w:rPr>
          <w:sz w:val="16"/>
        </w:rPr>
        <w:t xml:space="preserve">. </w:t>
      </w:r>
      <w:r w:rsidRPr="005C0459">
        <w:rPr>
          <w:rStyle w:val="StyleUnderline"/>
        </w:rPr>
        <w:t xml:space="preserve">Such a slim margin for error means the fate of </w:t>
      </w:r>
      <w:proofErr w:type="spellStart"/>
      <w:r w:rsidRPr="005C0459">
        <w:rPr>
          <w:rStyle w:val="StyleUnderline"/>
        </w:rPr>
        <w:t>Kavanaugh's</w:t>
      </w:r>
      <w:proofErr w:type="spellEnd"/>
      <w:r w:rsidRPr="005C0459">
        <w:rPr>
          <w:rStyle w:val="StyleUnderline"/>
        </w:rPr>
        <w:t xml:space="preserve"> nomination could be in the hands of Collins and Lisa Murkowski</w:t>
      </w:r>
      <w:r w:rsidRPr="00673E79">
        <w:rPr>
          <w:sz w:val="16"/>
        </w:rPr>
        <w:t xml:space="preserve">, R-Alaska, </w:t>
      </w:r>
      <w:r w:rsidRPr="005C0459">
        <w:rPr>
          <w:rStyle w:val="StyleUnderline"/>
        </w:rPr>
        <w:t>as well as a handful of Democrats from states that voted for the president in the last election and who are facing the voters themselves this fall</w:t>
      </w:r>
      <w:r w:rsidRPr="00673E79">
        <w:rPr>
          <w:sz w:val="16"/>
        </w:rPr>
        <w:t xml:space="preserve"> (including Sens. Joe Donnelly of Indiana, Joe Manchin of West Virginia, Heidi </w:t>
      </w:r>
      <w:proofErr w:type="spellStart"/>
      <w:r w:rsidRPr="00673E79">
        <w:rPr>
          <w:sz w:val="16"/>
        </w:rPr>
        <w:t>Heitkamp</w:t>
      </w:r>
      <w:proofErr w:type="spellEnd"/>
      <w:r w:rsidRPr="00673E79">
        <w:rPr>
          <w:sz w:val="16"/>
        </w:rPr>
        <w:t xml:space="preserve"> of North Dakota, and possibly Doug Jones of Alabama, who is not up for re-election in his very conservative state until 2020).</w:t>
      </w:r>
    </w:p>
    <w:p w:rsidR="00382F04" w:rsidRPr="003C4044" w:rsidRDefault="00382F04" w:rsidP="00382F04">
      <w:pPr>
        <w:pStyle w:val="Heading3"/>
      </w:pPr>
      <w:r>
        <w:t xml:space="preserve">A2 Political Capital Low Now </w:t>
      </w:r>
    </w:p>
    <w:p w:rsidR="00382F04" w:rsidRPr="00382F04" w:rsidRDefault="00382F04" w:rsidP="00382F04">
      <w:pPr>
        <w:pStyle w:val="Heading4"/>
      </w:pPr>
      <w:r>
        <w:t>Trump has conservative support now but it’s fragile – it’s key to his Court nominee</w:t>
      </w:r>
    </w:p>
    <w:p w:rsidR="00382F04" w:rsidRPr="00006232" w:rsidRDefault="00382F04" w:rsidP="00382F04">
      <w:proofErr w:type="spellStart"/>
      <w:r w:rsidRPr="00382F04">
        <w:rPr>
          <w:rStyle w:val="Style13ptBold"/>
        </w:rPr>
        <w:t>Antle</w:t>
      </w:r>
      <w:proofErr w:type="spellEnd"/>
      <w:r w:rsidRPr="00382F04">
        <w:rPr>
          <w:rStyle w:val="Style13ptBold"/>
        </w:rPr>
        <w:t xml:space="preserve"> 7/5/18</w:t>
      </w:r>
      <w:r w:rsidRPr="00006232">
        <w:t xml:space="preserve"> (James, politics editor of The Washington Examiner, "The Donald delivers," http://theweek.com/articles/782606/donald-delivers)</w:t>
      </w:r>
    </w:p>
    <w:p w:rsidR="00382F04" w:rsidRDefault="00382F04" w:rsidP="00382F04">
      <w:pPr>
        <w:rPr>
          <w:sz w:val="16"/>
        </w:rPr>
      </w:pPr>
      <w:r w:rsidRPr="00006232">
        <w:rPr>
          <w:sz w:val="16"/>
        </w:rPr>
        <w:t xml:space="preserve">As </w:t>
      </w:r>
      <w:r w:rsidRPr="00006232">
        <w:rPr>
          <w:rStyle w:val="StyleUnderline"/>
        </w:rPr>
        <w:t>Trump's job approval ratings among Republicans approach</w:t>
      </w:r>
      <w:r w:rsidRPr="00006232">
        <w:rPr>
          <w:sz w:val="16"/>
        </w:rPr>
        <w:t xml:space="preserve"> George W. </w:t>
      </w:r>
      <w:r w:rsidRPr="00006232">
        <w:rPr>
          <w:rStyle w:val="StyleUnderline"/>
        </w:rPr>
        <w:t>Bush's post-9/11</w:t>
      </w:r>
      <w:r w:rsidRPr="00006232">
        <w:rPr>
          <w:sz w:val="16"/>
        </w:rPr>
        <w:t xml:space="preserve">, it may seem unnecessary to settle this intra-party feud. But what Never </w:t>
      </w:r>
      <w:proofErr w:type="spellStart"/>
      <w:r w:rsidRPr="00006232">
        <w:rPr>
          <w:sz w:val="16"/>
        </w:rPr>
        <w:t>Trumpers</w:t>
      </w:r>
      <w:proofErr w:type="spellEnd"/>
      <w:r w:rsidRPr="00006232">
        <w:rPr>
          <w:sz w:val="16"/>
        </w:rPr>
        <w:t xml:space="preserve"> lack in numbers they more than make up for in influence — as columnists, television commentators, and GOP political operatives. And these </w:t>
      </w:r>
      <w:r w:rsidRPr="00006232">
        <w:rPr>
          <w:rStyle w:val="StyleUnderline"/>
        </w:rPr>
        <w:t>elite anti-Trump conservatives really do speak for a much larger constituency who have always had serious reservations about Trump but voted for him anyway, however reluctantly</w:t>
      </w:r>
      <w:r w:rsidRPr="00006232">
        <w:rPr>
          <w:sz w:val="16"/>
        </w:rPr>
        <w:t>.</w:t>
      </w:r>
      <w:r>
        <w:rPr>
          <w:sz w:val="16"/>
        </w:rPr>
        <w:t xml:space="preserve"> </w:t>
      </w:r>
      <w:r w:rsidRPr="00006232">
        <w:rPr>
          <w:sz w:val="16"/>
        </w:rPr>
        <w:t xml:space="preserve">During various low points of the Trump administration, anti-Trump conservatives tweaked the president's Republican defenders for answering every (justifiable) criticism of the president with "But Neil Gorsuch!" However, after the recent 5-4 rulings on public sector unions, religious liberty, and other contentious issues, "But Gorsuch" is sounding like a stronger argument. And if Trump can do Ronald Reagan one better by actually getting a reliable conservative to fill Kennedy's seat, he will have delivered where Republicans who are more personally virtuous and devout have long failed. In so doing, </w:t>
      </w:r>
      <w:r w:rsidRPr="00006232">
        <w:rPr>
          <w:rStyle w:val="Emphasis"/>
        </w:rPr>
        <w:t>Trump is building his political capital with social conservatives</w:t>
      </w:r>
      <w:r w:rsidRPr="00006232">
        <w:rPr>
          <w:sz w:val="16"/>
        </w:rPr>
        <w:t>, despite comments and personal conduct that has the potential to embarrass them, as well as the fact that the organized religious right mostly supported Ted Cruz in the primaries.</w:t>
      </w:r>
      <w:r>
        <w:rPr>
          <w:sz w:val="16"/>
        </w:rPr>
        <w:t xml:space="preserve"> </w:t>
      </w:r>
      <w:r w:rsidRPr="00006232">
        <w:rPr>
          <w:sz w:val="16"/>
        </w:rPr>
        <w:t>The conservative case against Trump was always two-fold: His personal flaws would cripple his presidency and discredit conservatism, and he was more of a liberal Trojan horse than a true conservative anyway.</w:t>
      </w:r>
      <w:r>
        <w:rPr>
          <w:sz w:val="16"/>
        </w:rPr>
        <w:t xml:space="preserve"> </w:t>
      </w:r>
      <w:r w:rsidRPr="00006232">
        <w:rPr>
          <w:sz w:val="16"/>
        </w:rPr>
        <w:t>For some, this latter part was a bit of a cop-out. Trump nevertheless had a long enough record of espousing moderate to liberal positions on issues of importance to conservatives that this wasn't an unreasonable argument.</w:t>
      </w:r>
      <w:r>
        <w:rPr>
          <w:sz w:val="16"/>
        </w:rPr>
        <w:t xml:space="preserve"> </w:t>
      </w:r>
      <w:r w:rsidRPr="00006232">
        <w:rPr>
          <w:sz w:val="16"/>
        </w:rPr>
        <w:t xml:space="preserve">You could even now make a solid case that Trump's record on spending and the debt isn't conservative. But that is true of plenty of Republicans who Never </w:t>
      </w:r>
      <w:proofErr w:type="spellStart"/>
      <w:r w:rsidRPr="00006232">
        <w:rPr>
          <w:sz w:val="16"/>
        </w:rPr>
        <w:t>Trumpers</w:t>
      </w:r>
      <w:proofErr w:type="spellEnd"/>
      <w:r w:rsidRPr="00006232">
        <w:rPr>
          <w:sz w:val="16"/>
        </w:rPr>
        <w:t xml:space="preserve"> supported. Meanwhile, </w:t>
      </w:r>
      <w:r w:rsidRPr="00006232">
        <w:rPr>
          <w:rStyle w:val="StyleUnderline"/>
        </w:rPr>
        <w:t>Trump has been better for conservatives on judicial and social issues than we had reason to expect, and he has aggressively cut taxes and regulations</w:t>
      </w:r>
      <w:r w:rsidRPr="00006232">
        <w:rPr>
          <w:sz w:val="16"/>
        </w:rPr>
        <w:t>. Overall, the personal criticisms of Trump have held up while the ideological objections so far have not.</w:t>
      </w:r>
      <w:r>
        <w:rPr>
          <w:sz w:val="16"/>
        </w:rPr>
        <w:t xml:space="preserve"> </w:t>
      </w:r>
      <w:r w:rsidRPr="00006232">
        <w:rPr>
          <w:sz w:val="16"/>
        </w:rPr>
        <w:t xml:space="preserve">Maybe the long-term damage Trump does to conservatism's brand outweighs his contributions on judges. But that is a tougher case to make than simultaneously arguing Trump is too liberal and too flawed. And that's why the Never </w:t>
      </w:r>
      <w:proofErr w:type="spellStart"/>
      <w:r w:rsidRPr="00006232">
        <w:rPr>
          <w:sz w:val="16"/>
        </w:rPr>
        <w:t>Trumpers</w:t>
      </w:r>
      <w:proofErr w:type="spellEnd"/>
      <w:r w:rsidRPr="00006232">
        <w:rPr>
          <w:sz w:val="16"/>
        </w:rPr>
        <w:t xml:space="preserve"> still seeking to discredit Trump's conservatism on judges, like former Republican strategist Steve Schmidt and Washington Post conservative Jennifer Rubin, sound an awful lot like liberals.</w:t>
      </w:r>
      <w:r>
        <w:rPr>
          <w:sz w:val="16"/>
        </w:rPr>
        <w:t xml:space="preserve"> </w:t>
      </w:r>
      <w:r w:rsidRPr="00006232">
        <w:rPr>
          <w:sz w:val="16"/>
        </w:rPr>
        <w:t xml:space="preserve">Provided the president nominates a conservative judge, it will be hard for conservatives in good standing to oppose him or her — and </w:t>
      </w:r>
      <w:r w:rsidRPr="00006232">
        <w:rPr>
          <w:rStyle w:val="StyleUnderline"/>
        </w:rPr>
        <w:t>a confirmation would give Trump a solid claim to a respectable conservative legacy</w:t>
      </w:r>
      <w:r w:rsidRPr="00006232">
        <w:rPr>
          <w:sz w:val="16"/>
        </w:rPr>
        <w:t>.</w:t>
      </w:r>
      <w:r>
        <w:rPr>
          <w:sz w:val="16"/>
        </w:rPr>
        <w:t xml:space="preserve"> </w:t>
      </w:r>
      <w:r w:rsidRPr="00006232">
        <w:rPr>
          <w:rStyle w:val="Emphasis"/>
        </w:rPr>
        <w:t>All of this could be completely undone by developments</w:t>
      </w:r>
      <w:r w:rsidRPr="00006232">
        <w:rPr>
          <w:sz w:val="16"/>
        </w:rPr>
        <w:t xml:space="preserve"> in the Trump-Russia probe or an economic downturn (especially if precipitated by trade wars) or a blowout in the midterm elections, to name just a few scenarios that could vindicate the Never </w:t>
      </w:r>
      <w:proofErr w:type="spellStart"/>
      <w:r w:rsidRPr="00006232">
        <w:rPr>
          <w:sz w:val="16"/>
        </w:rPr>
        <w:t>Trumpers</w:t>
      </w:r>
      <w:proofErr w:type="spellEnd"/>
      <w:r w:rsidRPr="00006232">
        <w:rPr>
          <w:sz w:val="16"/>
        </w:rPr>
        <w:t xml:space="preserve">' political judgment. </w:t>
      </w:r>
      <w:r w:rsidRPr="00006232">
        <w:rPr>
          <w:rStyle w:val="Emphasis"/>
        </w:rPr>
        <w:t>With the Supreme Court weighing in the balance</w:t>
      </w:r>
      <w:r w:rsidRPr="00006232">
        <w:rPr>
          <w:sz w:val="16"/>
        </w:rPr>
        <w:t xml:space="preserve">, however, </w:t>
      </w:r>
      <w:r w:rsidRPr="00006232">
        <w:rPr>
          <w:rStyle w:val="Emphasis"/>
        </w:rPr>
        <w:t>at the moment conservatives are getting quite a lot out of their deal with The Donald</w:t>
      </w:r>
      <w:r w:rsidRPr="00006232">
        <w:rPr>
          <w:sz w:val="16"/>
        </w:rPr>
        <w:t>.</w:t>
      </w:r>
    </w:p>
    <w:p w:rsidR="00382F04" w:rsidRDefault="00382F04" w:rsidP="00382F04">
      <w:pPr>
        <w:pStyle w:val="Heading3"/>
      </w:pPr>
      <w:r>
        <w:t>A2 Thumpers/Pounders</w:t>
      </w:r>
    </w:p>
    <w:p w:rsidR="00382F04" w:rsidRDefault="00382F04" w:rsidP="00382F04">
      <w:pPr>
        <w:pStyle w:val="Heading4"/>
      </w:pPr>
      <w:proofErr w:type="spellStart"/>
      <w:r>
        <w:t>Kavanaugh</w:t>
      </w:r>
      <w:proofErr w:type="spellEnd"/>
      <w:r>
        <w:t xml:space="preserve"> confirmation is the GOP's top agenda priority - no thumpers </w:t>
      </w:r>
    </w:p>
    <w:p w:rsidR="00382F04" w:rsidRDefault="00382F04" w:rsidP="00382F04">
      <w:r w:rsidRPr="00382F04">
        <w:rPr>
          <w:rStyle w:val="Style13ptBold"/>
        </w:rPr>
        <w:t>Turner 7/13/18</w:t>
      </w:r>
      <w:r>
        <w:t xml:space="preserve"> (Trish, Reporter @ ABC's Good Morning America, "A low-key week 1 for Trump's Supreme Court nominee," https://www.yahoo.com/gma/low-key-week-1-trumps-supreme-court-nominee-044300161--abc-news-topstories.html)</w:t>
      </w:r>
    </w:p>
    <w:p w:rsidR="00382F04" w:rsidRDefault="00382F04" w:rsidP="00382F04">
      <w:pPr>
        <w:rPr>
          <w:sz w:val="16"/>
        </w:rPr>
      </w:pPr>
      <w:r w:rsidRPr="00ED6ED8">
        <w:rPr>
          <w:rStyle w:val="Emphasis"/>
        </w:rPr>
        <w:t>Republicans have long put the judicial confirmation fight atop their priority list</w:t>
      </w:r>
      <w:r w:rsidRPr="009C7363">
        <w:rPr>
          <w:sz w:val="16"/>
        </w:rPr>
        <w:t xml:space="preserve">, </w:t>
      </w:r>
      <w:r w:rsidRPr="00ED6ED8">
        <w:rPr>
          <w:rStyle w:val="StyleUnderline"/>
        </w:rPr>
        <w:t>meaning they have thicker grassroots, far more money than their political rivals, so Democrats are playing catch-up</w:t>
      </w:r>
      <w:r w:rsidRPr="009C7363">
        <w:rPr>
          <w:sz w:val="16"/>
        </w:rPr>
        <w:t xml:space="preserve"> - trying to capture the same kind of lightning in their blue bottle, aiming to excite their base to turn out in the fall where control of Congress is at stake.</w:t>
      </w:r>
    </w:p>
    <w:p w:rsidR="00A1555E" w:rsidRDefault="00A1555E" w:rsidP="00A1555E">
      <w:pPr>
        <w:pStyle w:val="Heading3"/>
      </w:pPr>
      <w:r>
        <w:t>A2 CFPB Thumper</w:t>
      </w:r>
    </w:p>
    <w:p w:rsidR="00A1555E" w:rsidRDefault="00A1555E" w:rsidP="00A1555E">
      <w:pPr>
        <w:pStyle w:val="Heading4"/>
      </w:pPr>
      <w:r w:rsidRPr="00BA4D8F">
        <w:t xml:space="preserve">CFPB pick doesn't thump - GOP supports </w:t>
      </w:r>
      <w:proofErr w:type="spellStart"/>
      <w:r w:rsidRPr="00BA4D8F">
        <w:t>Kraninger</w:t>
      </w:r>
      <w:proofErr w:type="spellEnd"/>
      <w:r w:rsidRPr="00BA4D8F">
        <w:t xml:space="preserve"> </w:t>
      </w:r>
      <w:r>
        <w:t xml:space="preserve">and so will </w:t>
      </w:r>
      <w:r w:rsidRPr="00BA4D8F">
        <w:t xml:space="preserve">moderate Dems </w:t>
      </w:r>
    </w:p>
    <w:p w:rsidR="00A1555E" w:rsidRPr="00BA4D8F" w:rsidRDefault="00A1555E" w:rsidP="00A1555E">
      <w:r w:rsidRPr="00A1555E">
        <w:rPr>
          <w:rStyle w:val="Style13ptBold"/>
        </w:rPr>
        <w:t>Lane and Wheeler 7/18/18</w:t>
      </w:r>
      <w:r w:rsidRPr="00BA4D8F">
        <w:t xml:space="preserve"> (Sylvan and Lydia, Staff @ The Hill, "Trump pick to face grilling over family separations," http://thehill.com/policy/finance/397762-trump-pick-to-face-grilling-over-family-separations)</w:t>
      </w:r>
    </w:p>
    <w:p w:rsidR="00A1555E" w:rsidRPr="00A1555E" w:rsidRDefault="00A1555E" w:rsidP="00A1555E">
      <w:pPr>
        <w:rPr>
          <w:sz w:val="16"/>
        </w:rPr>
      </w:pPr>
      <w:r w:rsidRPr="00A1555E">
        <w:rPr>
          <w:sz w:val="16"/>
        </w:rPr>
        <w:t xml:space="preserve">Democrats have seized on the backlash to Trump’s immigration policies ahead of November’s midterm elections, but </w:t>
      </w:r>
      <w:r w:rsidRPr="00A1555E">
        <w:rPr>
          <w:rStyle w:val="StyleUnderline"/>
        </w:rPr>
        <w:t xml:space="preserve">the party still faces long odds of sinking </w:t>
      </w:r>
      <w:proofErr w:type="spellStart"/>
      <w:r w:rsidRPr="00A1555E">
        <w:rPr>
          <w:rStyle w:val="StyleUnderline"/>
        </w:rPr>
        <w:t>Kraninger’s</w:t>
      </w:r>
      <w:proofErr w:type="spellEnd"/>
      <w:r w:rsidRPr="00A1555E">
        <w:rPr>
          <w:rStyle w:val="StyleUnderline"/>
        </w:rPr>
        <w:t xml:space="preserve"> nomination.</w:t>
      </w:r>
      <w:r w:rsidRPr="00A1555E">
        <w:rPr>
          <w:sz w:val="16"/>
        </w:rPr>
        <w:t xml:space="preserve"> </w:t>
      </w:r>
      <w:proofErr w:type="spellStart"/>
      <w:r w:rsidRPr="00A1555E">
        <w:rPr>
          <w:rStyle w:val="Emphasis"/>
        </w:rPr>
        <w:t>Kraninger</w:t>
      </w:r>
      <w:proofErr w:type="spellEnd"/>
      <w:r w:rsidRPr="00A1555E">
        <w:rPr>
          <w:rStyle w:val="Emphasis"/>
        </w:rPr>
        <w:t xml:space="preserve"> is widely supported by Senate Republicans</w:t>
      </w:r>
      <w:r w:rsidRPr="00A1555E">
        <w:rPr>
          <w:sz w:val="16"/>
        </w:rPr>
        <w:t xml:space="preserve">, </w:t>
      </w:r>
      <w:r w:rsidRPr="00A1555E">
        <w:rPr>
          <w:rStyle w:val="StyleUnderline"/>
        </w:rPr>
        <w:t>who say she’s an excellent pick</w:t>
      </w:r>
      <w:r w:rsidRPr="00A1555E">
        <w:rPr>
          <w:sz w:val="16"/>
        </w:rPr>
        <w:t xml:space="preserve"> to continue acting CFPB chief Mick </w:t>
      </w:r>
      <w:proofErr w:type="spellStart"/>
      <w:r w:rsidRPr="00A1555E">
        <w:rPr>
          <w:sz w:val="16"/>
        </w:rPr>
        <w:t>Mulvaney’s</w:t>
      </w:r>
      <w:proofErr w:type="spellEnd"/>
      <w:r w:rsidRPr="00A1555E">
        <w:rPr>
          <w:sz w:val="16"/>
        </w:rPr>
        <w:t xml:space="preserve"> efforts to roll back the bureau’s powers. </w:t>
      </w:r>
      <w:proofErr w:type="spellStart"/>
      <w:r w:rsidRPr="00A1555E">
        <w:rPr>
          <w:rStyle w:val="StyleUnderline"/>
        </w:rPr>
        <w:t>Mulvaney</w:t>
      </w:r>
      <w:proofErr w:type="spellEnd"/>
      <w:r w:rsidRPr="00A1555E">
        <w:rPr>
          <w:rStyle w:val="StyleUnderline"/>
        </w:rPr>
        <w:t xml:space="preserve">, who is also the OMB director, has rallied GOP senators behind </w:t>
      </w:r>
      <w:proofErr w:type="spellStart"/>
      <w:r w:rsidRPr="00A1555E">
        <w:rPr>
          <w:rStyle w:val="StyleUnderline"/>
        </w:rPr>
        <w:t>Kraninger</w:t>
      </w:r>
      <w:proofErr w:type="spellEnd"/>
      <w:r w:rsidRPr="00A1555E">
        <w:rPr>
          <w:rStyle w:val="StyleUnderline"/>
        </w:rPr>
        <w:t xml:space="preserve"> to help clear her path to confirmation</w:t>
      </w:r>
      <w:r w:rsidRPr="00A1555E">
        <w:rPr>
          <w:sz w:val="16"/>
        </w:rPr>
        <w:t xml:space="preserve">. </w:t>
      </w:r>
      <w:r w:rsidRPr="00A1555E">
        <w:rPr>
          <w:rStyle w:val="StyleUnderline"/>
        </w:rPr>
        <w:t xml:space="preserve">Some Democratic incumbents facing tough reelections in November could also back </w:t>
      </w:r>
      <w:proofErr w:type="spellStart"/>
      <w:r w:rsidRPr="00A1555E">
        <w:rPr>
          <w:rStyle w:val="StyleUnderline"/>
        </w:rPr>
        <w:t>Kraninger</w:t>
      </w:r>
      <w:proofErr w:type="spellEnd"/>
      <w:r w:rsidRPr="00A1555E">
        <w:rPr>
          <w:rStyle w:val="StyleUnderline"/>
        </w:rPr>
        <w:t xml:space="preserve"> to boost their independent credentials</w:t>
      </w:r>
      <w:r w:rsidRPr="00A1555E">
        <w:rPr>
          <w:sz w:val="16"/>
        </w:rPr>
        <w:t>. Even so, Democrats have been fiercely protective of the CFPB and fought off several legislative attempts to curb the bureau’s power.</w:t>
      </w:r>
    </w:p>
    <w:p w:rsidR="00A1555E" w:rsidRPr="00A1555E" w:rsidRDefault="00A1555E" w:rsidP="00A1555E"/>
    <w:p w:rsidR="005449A0" w:rsidRDefault="005449A0" w:rsidP="005449A0">
      <w:pPr>
        <w:pStyle w:val="Heading2"/>
      </w:pPr>
      <w:r>
        <w:t>Links</w:t>
      </w:r>
    </w:p>
    <w:p w:rsidR="0015198E" w:rsidRDefault="00F40AE7" w:rsidP="0015198E">
      <w:pPr>
        <w:pStyle w:val="Heading3"/>
      </w:pPr>
      <w:r>
        <w:t xml:space="preserve">Visa </w:t>
      </w:r>
      <w:r w:rsidR="005A2E0E">
        <w:t xml:space="preserve">Reform </w:t>
      </w:r>
      <w:r>
        <w:t xml:space="preserve">Links </w:t>
      </w:r>
    </w:p>
    <w:p w:rsidR="005A2E0E" w:rsidRPr="005A2E0E" w:rsidRDefault="005A2E0E" w:rsidP="005A2E0E">
      <w:pPr>
        <w:pStyle w:val="Heading4"/>
      </w:pPr>
      <w:r>
        <w:t xml:space="preserve">Visa reform and changes to legal immigration cost political capital </w:t>
      </w:r>
    </w:p>
    <w:p w:rsidR="00257987" w:rsidRPr="00257987" w:rsidRDefault="00257987" w:rsidP="00C41E54">
      <w:r w:rsidRPr="005A2E0E">
        <w:rPr>
          <w:rStyle w:val="Style13ptBold"/>
        </w:rPr>
        <w:t>Lind 18</w:t>
      </w:r>
      <w:r w:rsidRPr="00257987">
        <w:t xml:space="preserve"> (Dara, Columnist @ </w:t>
      </w:r>
      <w:proofErr w:type="spellStart"/>
      <w:r w:rsidRPr="00257987">
        <w:t>Vox</w:t>
      </w:r>
      <w:proofErr w:type="spellEnd"/>
      <w:r w:rsidRPr="00257987">
        <w:t>, "9 questions about the Senate immigration debate you were too embarrassed to ask," 2/12, https://www.vox.com/2018/2/12/17003524/immigration-congress-daca-trump)</w:t>
      </w:r>
    </w:p>
    <w:p w:rsidR="00257987" w:rsidRDefault="00257987" w:rsidP="00257987">
      <w:pPr>
        <w:rPr>
          <w:sz w:val="16"/>
        </w:rPr>
      </w:pPr>
      <w:r w:rsidRPr="00257987">
        <w:rPr>
          <w:sz w:val="16"/>
        </w:rPr>
        <w:t>3) What are the current options on the table?</w:t>
      </w:r>
      <w:r>
        <w:rPr>
          <w:sz w:val="16"/>
        </w:rPr>
        <w:t xml:space="preserve"> </w:t>
      </w:r>
      <w:r w:rsidRPr="00257987">
        <w:rPr>
          <w:sz w:val="16"/>
        </w:rPr>
        <w:t xml:space="preserve">This is at the heart of </w:t>
      </w:r>
      <w:r w:rsidRPr="00257987">
        <w:rPr>
          <w:rStyle w:val="StyleUnderline"/>
        </w:rPr>
        <w:t>what makes</w:t>
      </w:r>
      <w:r w:rsidRPr="00257987">
        <w:rPr>
          <w:sz w:val="16"/>
        </w:rPr>
        <w:t xml:space="preserve"> this </w:t>
      </w:r>
      <w:r w:rsidRPr="00257987">
        <w:rPr>
          <w:rStyle w:val="StyleUnderline"/>
        </w:rPr>
        <w:t>immigration</w:t>
      </w:r>
      <w:r w:rsidRPr="00257987">
        <w:rPr>
          <w:sz w:val="16"/>
        </w:rPr>
        <w:t xml:space="preserve"> debate </w:t>
      </w:r>
      <w:r w:rsidRPr="00257987">
        <w:rPr>
          <w:rStyle w:val="StyleUnderline"/>
        </w:rPr>
        <w:t>so weird</w:t>
      </w:r>
      <w:r w:rsidRPr="00257987">
        <w:rPr>
          <w:sz w:val="16"/>
        </w:rPr>
        <w:t>: There are plenty of bills and proposals floating around the Senate, but none of them are serving as the starting point for the debate.</w:t>
      </w:r>
      <w:r>
        <w:rPr>
          <w:sz w:val="16"/>
        </w:rPr>
        <w:t xml:space="preserve"> </w:t>
      </w:r>
      <w:r w:rsidRPr="00257987">
        <w:rPr>
          <w:rStyle w:val="Emphasis"/>
        </w:rPr>
        <w:t>Each proposal that has come out, on the right or left, is swiftly rejected by the other side.</w:t>
      </w:r>
      <w:r w:rsidRPr="00257987">
        <w:rPr>
          <w:sz w:val="16"/>
        </w:rPr>
        <w:t xml:space="preserve"> McConnell himself has continued to wait for a bipartisan breakthrough (or try to engineer one behind the scenes). So it can be hard to tell the difference between existing bills that will have substantial support in the upcoming debate, and abandoned bills cluttering the debate like litter.</w:t>
      </w:r>
      <w:r>
        <w:rPr>
          <w:sz w:val="16"/>
        </w:rPr>
        <w:t xml:space="preserve"> </w:t>
      </w:r>
      <w:r w:rsidRPr="00257987">
        <w:rPr>
          <w:sz w:val="16"/>
        </w:rPr>
        <w:t>There are at least four proposals that appear to have support among at least some senators:</w:t>
      </w:r>
      <w:r>
        <w:rPr>
          <w:sz w:val="16"/>
        </w:rPr>
        <w:t xml:space="preserve"> </w:t>
      </w:r>
      <w:r w:rsidRPr="00257987">
        <w:rPr>
          <w:sz w:val="16"/>
        </w:rPr>
        <w:t>The DREAM Act itself includes no border enforcement.</w:t>
      </w:r>
      <w:r>
        <w:rPr>
          <w:sz w:val="16"/>
        </w:rPr>
        <w:t xml:space="preserve"> </w:t>
      </w:r>
      <w:r w:rsidRPr="00257987">
        <w:rPr>
          <w:sz w:val="16"/>
        </w:rPr>
        <w:t>A bill introduced in the Senate last week by Sens. John McCain (R-AZ) and Chris Coons (D-DE), which closely echoes a House bill proposed last month by Reps. Will Hurd (R-TX) and Pete Aguilar (D-CA), offers a path to citizenship in exchange for authorizing a study of border enforcement needs and providing more resources to immigration courts, which are currently suffering enormous backlogs.</w:t>
      </w:r>
      <w:r>
        <w:rPr>
          <w:sz w:val="16"/>
        </w:rPr>
        <w:t xml:space="preserve"> </w:t>
      </w:r>
      <w:proofErr w:type="gramStart"/>
      <w:r w:rsidRPr="00257987">
        <w:rPr>
          <w:rStyle w:val="StyleUnderline"/>
        </w:rPr>
        <w:t>A bill proposed</w:t>
      </w:r>
      <w:r w:rsidRPr="00257987">
        <w:rPr>
          <w:sz w:val="16"/>
        </w:rPr>
        <w:t xml:space="preserve"> by Sens. Lindsey Graham (R-SC) and Dick Durbin (D-IL), along with a small bipartisan working group, </w:t>
      </w:r>
      <w:r w:rsidRPr="00392639">
        <w:rPr>
          <w:rStyle w:val="StyleUnderline"/>
        </w:rPr>
        <w:t>would</w:t>
      </w:r>
      <w:r w:rsidRPr="00257987">
        <w:rPr>
          <w:sz w:val="16"/>
        </w:rPr>
        <w:t xml:space="preserve"> offer legal status to </w:t>
      </w:r>
      <w:proofErr w:type="spellStart"/>
      <w:r w:rsidRPr="00257987">
        <w:rPr>
          <w:sz w:val="16"/>
        </w:rPr>
        <w:t>DREAMers</w:t>
      </w:r>
      <w:proofErr w:type="spellEnd"/>
      <w:r w:rsidRPr="00257987">
        <w:rPr>
          <w:sz w:val="16"/>
        </w:rPr>
        <w:t xml:space="preserve"> and include</w:t>
      </w:r>
      <w:proofErr w:type="gramEnd"/>
      <w:r w:rsidRPr="00257987">
        <w:rPr>
          <w:sz w:val="16"/>
        </w:rPr>
        <w:t xml:space="preserve"> a few billion dollars in funding for a border wall. It would also legalize parents of </w:t>
      </w:r>
      <w:proofErr w:type="spellStart"/>
      <w:r w:rsidRPr="00257987">
        <w:rPr>
          <w:sz w:val="16"/>
        </w:rPr>
        <w:t>DREAMers</w:t>
      </w:r>
      <w:proofErr w:type="spellEnd"/>
      <w:r w:rsidRPr="00257987">
        <w:rPr>
          <w:sz w:val="16"/>
        </w:rPr>
        <w:t xml:space="preserve"> (while making them ineligible for citizenship) and </w:t>
      </w:r>
      <w:r w:rsidRPr="00257987">
        <w:rPr>
          <w:rStyle w:val="StyleUnderline"/>
        </w:rPr>
        <w:t>make some tweaks to legal immigration</w:t>
      </w:r>
      <w:r w:rsidRPr="00257987">
        <w:rPr>
          <w:sz w:val="16"/>
        </w:rPr>
        <w:t xml:space="preserve"> — replacing the diversity visa lottery with other visas for underrepresented countries, and visas for immigrants facing the loss of Temporary Protected Status.</w:t>
      </w:r>
      <w:r>
        <w:rPr>
          <w:sz w:val="16"/>
        </w:rPr>
        <w:t xml:space="preserve"> </w:t>
      </w:r>
      <w:r w:rsidRPr="00257987">
        <w:rPr>
          <w:sz w:val="16"/>
        </w:rPr>
        <w:t xml:space="preserve">The Secure and Succeed Act, set to be introduced Monday, is a conservative bill supported by the Senate’s leading immigration hawks (including Senate Judiciary Committee Chair Chuck Grassley (R-IA) and Sen. Tom Cotton (R-AR)) based on the immigration framework released by the White House on the eve of the State of the Union. It would create a path to citizenship for DACA recipients and some other </w:t>
      </w:r>
      <w:proofErr w:type="spellStart"/>
      <w:r w:rsidRPr="00257987">
        <w:rPr>
          <w:sz w:val="16"/>
        </w:rPr>
        <w:t>DREAMers</w:t>
      </w:r>
      <w:proofErr w:type="spellEnd"/>
      <w:r w:rsidRPr="00257987">
        <w:rPr>
          <w:sz w:val="16"/>
        </w:rPr>
        <w:t>, in exchange for a $25 billion border “trust fund”; substantial changes to asylum policy at the US border, and some increases to interior enforcement; the elimination of the diversity visa lottery (with those visas going to reduce backlogs in other categories instead); and the elimination of visa categories for adult children and siblings of US citizens, and parents of green card holders (as well as preventing parents of US citizens from becoming citizens themselves through their children).</w:t>
      </w:r>
      <w:r>
        <w:rPr>
          <w:sz w:val="16"/>
        </w:rPr>
        <w:t xml:space="preserve"> </w:t>
      </w:r>
      <w:r w:rsidRPr="00257987">
        <w:rPr>
          <w:sz w:val="16"/>
        </w:rPr>
        <w:t>None of these are officially serving as the starting point for the debate. The debate will start with a neutral “shell” without any immigration provisions. At some point, it’s expected that McConnell will replace this with an actual immigration bill, but observers expect that he’s trying to figure out what will actually get 60 votes before deciding what to put on the floor. What that is simply isn’t apparent before the debate begins.</w:t>
      </w:r>
      <w:r>
        <w:rPr>
          <w:sz w:val="16"/>
        </w:rPr>
        <w:t xml:space="preserve"> </w:t>
      </w:r>
      <w:r w:rsidRPr="00257987">
        <w:rPr>
          <w:sz w:val="16"/>
        </w:rPr>
        <w:t>4) What do Democrats want?</w:t>
      </w:r>
      <w:r>
        <w:rPr>
          <w:sz w:val="16"/>
        </w:rPr>
        <w:t xml:space="preserve"> </w:t>
      </w:r>
      <w:r w:rsidRPr="00257987">
        <w:rPr>
          <w:sz w:val="16"/>
        </w:rPr>
        <w:t xml:space="preserve">This one’s easy. Democrats want to pass a bill that allows unauthorized immigrants who came to the US as children to become US citizens — not only current DACA recipients, but other </w:t>
      </w:r>
      <w:proofErr w:type="spellStart"/>
      <w:r w:rsidRPr="00257987">
        <w:rPr>
          <w:sz w:val="16"/>
        </w:rPr>
        <w:t>DREAMers</w:t>
      </w:r>
      <w:proofErr w:type="spellEnd"/>
      <w:r w:rsidRPr="00257987">
        <w:rPr>
          <w:sz w:val="16"/>
        </w:rPr>
        <w:t xml:space="preserve"> who were too old or too young for DACA; whose DACA expired and didn’t renew; or who didn’t apply for DACA (the people Chief of Staff John Kelly characterized last week as “too lazy to get off their asses”).</w:t>
      </w:r>
      <w:r>
        <w:rPr>
          <w:sz w:val="16"/>
        </w:rPr>
        <w:t xml:space="preserve"> </w:t>
      </w:r>
      <w:r w:rsidRPr="00257987">
        <w:rPr>
          <w:sz w:val="16"/>
        </w:rPr>
        <w:t xml:space="preserve">Ideally, they’d want to pass a “clean DREAM Act”: a bill that provided a path to citizenship for </w:t>
      </w:r>
      <w:proofErr w:type="spellStart"/>
      <w:r w:rsidRPr="00257987">
        <w:rPr>
          <w:sz w:val="16"/>
        </w:rPr>
        <w:t>DREAMers</w:t>
      </w:r>
      <w:proofErr w:type="spellEnd"/>
      <w:r w:rsidRPr="00257987">
        <w:rPr>
          <w:sz w:val="16"/>
        </w:rPr>
        <w:t xml:space="preserve"> but didn’t escalate enforcement funding or policy, or cut future legal immigration. But while some progressive Democrats like Sen. Kamala Harris (D-CA) are still putting the “clean DREAM Act” demand front and center, many other Democrats have signaled that they’re willing to make some trade-offs to get citizenship for </w:t>
      </w:r>
      <w:proofErr w:type="spellStart"/>
      <w:r w:rsidRPr="00257987">
        <w:rPr>
          <w:sz w:val="16"/>
        </w:rPr>
        <w:t>DREAMers</w:t>
      </w:r>
      <w:proofErr w:type="spellEnd"/>
      <w:r w:rsidRPr="00257987">
        <w:rPr>
          <w:sz w:val="16"/>
        </w:rPr>
        <w:t>.</w:t>
      </w:r>
      <w:r>
        <w:rPr>
          <w:sz w:val="16"/>
        </w:rPr>
        <w:t xml:space="preserve"> </w:t>
      </w:r>
      <w:r w:rsidRPr="00257987">
        <w:rPr>
          <w:sz w:val="16"/>
        </w:rPr>
        <w:t>Democratic leaders in the Senate have already shown they’re willing to throw some money at the border to get what they want. Senate Minority Leader Chuck Schumer reportedly offered the White House $19 billion in funds for the “wall” in exchange for a path to citizenship. But Democrats might not be willing to make the changes to asylum policy that Republicans call enforcement “loopholes” — since that would, in essence, reduce the number of humanitarian immigrants able to come to the US in future.</w:t>
      </w:r>
      <w:r>
        <w:rPr>
          <w:sz w:val="16"/>
        </w:rPr>
        <w:t xml:space="preserve"> </w:t>
      </w:r>
      <w:r w:rsidRPr="00257987">
        <w:rPr>
          <w:sz w:val="16"/>
        </w:rPr>
        <w:t xml:space="preserve">Most Democrats are firm that they don’t want serious cuts to legal immigration. </w:t>
      </w:r>
      <w:r w:rsidRPr="00257987">
        <w:rPr>
          <w:rStyle w:val="StyleUnderline"/>
        </w:rPr>
        <w:t>Many are okay with proposals</w:t>
      </w:r>
      <w:r w:rsidRPr="00257987">
        <w:rPr>
          <w:sz w:val="16"/>
        </w:rPr>
        <w:t xml:space="preserve"> (</w:t>
      </w:r>
      <w:r w:rsidRPr="00392639">
        <w:rPr>
          <w:rStyle w:val="StyleUnderline"/>
        </w:rPr>
        <w:t>like Graham-Durbin)</w:t>
      </w:r>
      <w:r w:rsidRPr="00257987">
        <w:rPr>
          <w:sz w:val="16"/>
        </w:rPr>
        <w:t xml:space="preserve"> </w:t>
      </w:r>
      <w:r w:rsidRPr="00257987">
        <w:rPr>
          <w:rStyle w:val="StyleUnderline"/>
        </w:rPr>
        <w:t xml:space="preserve">that eliminate the diversity visa lottery, but only if those 45,000 annual visas are allocated to other types of immigrants </w:t>
      </w:r>
      <w:r w:rsidRPr="00257987">
        <w:rPr>
          <w:sz w:val="16"/>
        </w:rPr>
        <w:t>— and preferably, only if some visas are still being set aside for immigrants from countries that don’t send many people to the US.</w:t>
      </w:r>
      <w:r>
        <w:rPr>
          <w:sz w:val="16"/>
        </w:rPr>
        <w:t xml:space="preserve"> </w:t>
      </w:r>
      <w:r w:rsidRPr="00257987">
        <w:rPr>
          <w:sz w:val="16"/>
        </w:rPr>
        <w:t>And Democrats are holding firm against plans, like the White House’s framework, that would simply eliminate whole categories of family-based immigration and redefine “immediate family” to exclude adult children or siblings of US citizens.</w:t>
      </w:r>
      <w:r>
        <w:rPr>
          <w:sz w:val="16"/>
        </w:rPr>
        <w:t xml:space="preserve"> </w:t>
      </w:r>
      <w:r w:rsidRPr="00257987">
        <w:rPr>
          <w:sz w:val="16"/>
        </w:rPr>
        <w:t>5) What do Republicans want?</w:t>
      </w:r>
      <w:r>
        <w:rPr>
          <w:sz w:val="16"/>
        </w:rPr>
        <w:t xml:space="preserve"> </w:t>
      </w:r>
      <w:r w:rsidRPr="00257987">
        <w:rPr>
          <w:sz w:val="16"/>
        </w:rPr>
        <w:t>If Republicans had a unified immigration agenda, it would be much, much easier to strike a deal. But they really don’t.</w:t>
      </w:r>
      <w:r>
        <w:rPr>
          <w:sz w:val="16"/>
        </w:rPr>
        <w:t xml:space="preserve"> </w:t>
      </w:r>
      <w:r w:rsidRPr="00257987">
        <w:rPr>
          <w:sz w:val="16"/>
        </w:rPr>
        <w:t>To oversimplify:</w:t>
      </w:r>
      <w:r>
        <w:rPr>
          <w:sz w:val="16"/>
        </w:rPr>
        <w:t xml:space="preserve"> </w:t>
      </w:r>
      <w:r w:rsidRPr="00257987">
        <w:rPr>
          <w:sz w:val="16"/>
        </w:rPr>
        <w:t xml:space="preserve">Some Republicans — like Graham and Flake — really want to make sure that DACA recipients are protected past March 5. That means that they’ve been willing to present bills that don’t have aggressive enforcement trade-offs; but it also means that after months of attempts at </w:t>
      </w:r>
      <w:proofErr w:type="spellStart"/>
      <w:r w:rsidRPr="00257987">
        <w:rPr>
          <w:sz w:val="16"/>
        </w:rPr>
        <w:t>dealmaking</w:t>
      </w:r>
      <w:proofErr w:type="spellEnd"/>
      <w:r w:rsidRPr="00257987">
        <w:rPr>
          <w:sz w:val="16"/>
        </w:rPr>
        <w:t>, they’re not sure whether it’s worthwhile to try to pass a permanent bill, or to pass some sort of temporary “punt” to protect DACA recipients for a year or three while Congress works out the issues.</w:t>
      </w:r>
      <w:r>
        <w:rPr>
          <w:sz w:val="16"/>
        </w:rPr>
        <w:t xml:space="preserve"> </w:t>
      </w:r>
      <w:r w:rsidRPr="00257987">
        <w:rPr>
          <w:sz w:val="16"/>
        </w:rPr>
        <w:t>No Senate Republicans are actually enthusiastic about Trump’s border wall. But some of them (including Sen. Thom Tillis (R-NC)) do think that spending money on border security is the most urgent priority to pair with the legalization of DACA recipients.</w:t>
      </w:r>
      <w:r>
        <w:rPr>
          <w:sz w:val="16"/>
        </w:rPr>
        <w:t xml:space="preserve"> </w:t>
      </w:r>
      <w:r w:rsidRPr="00257987">
        <w:rPr>
          <w:sz w:val="16"/>
        </w:rPr>
        <w:t xml:space="preserve">Senate Majority Whip John </w:t>
      </w:r>
      <w:proofErr w:type="spellStart"/>
      <w:r w:rsidRPr="00257987">
        <w:rPr>
          <w:sz w:val="16"/>
        </w:rPr>
        <w:t>Cornyn</w:t>
      </w:r>
      <w:proofErr w:type="spellEnd"/>
      <w:r w:rsidRPr="00257987">
        <w:rPr>
          <w:sz w:val="16"/>
        </w:rPr>
        <w:t xml:space="preserve"> (R-TX), backed by Trump’s Department of Homeland Security, appears particularly interested in tightening asylum laws and reducing protections for unaccompanied children at the US border so that more people who come to the US without papers can be quickly deported.</w:t>
      </w:r>
      <w:r>
        <w:rPr>
          <w:sz w:val="16"/>
        </w:rPr>
        <w:t xml:space="preserve"> </w:t>
      </w:r>
      <w:r w:rsidRPr="00392639">
        <w:rPr>
          <w:rStyle w:val="StyleUnderline"/>
        </w:rPr>
        <w:t>Some immigration hawks</w:t>
      </w:r>
      <w:r w:rsidRPr="00257987">
        <w:rPr>
          <w:sz w:val="16"/>
        </w:rPr>
        <w:t xml:space="preserve">, including Sen. Tom Cotton (R-AR) and White House senior adviser Stephen </w:t>
      </w:r>
      <w:proofErr w:type="gramStart"/>
      <w:r w:rsidRPr="00257987">
        <w:rPr>
          <w:sz w:val="16"/>
        </w:rPr>
        <w:t>Miller,</w:t>
      </w:r>
      <w:proofErr w:type="gramEnd"/>
      <w:r w:rsidRPr="00257987">
        <w:rPr>
          <w:sz w:val="16"/>
        </w:rPr>
        <w:t xml:space="preserve"> </w:t>
      </w:r>
      <w:r w:rsidRPr="00392639">
        <w:rPr>
          <w:rStyle w:val="Emphasis"/>
        </w:rPr>
        <w:t xml:space="preserve">have long viewed reducing legal immigration as a </w:t>
      </w:r>
      <w:r w:rsidRPr="00C63623">
        <w:rPr>
          <w:rStyle w:val="Emphasis"/>
        </w:rPr>
        <w:t>top priority</w:t>
      </w:r>
      <w:r w:rsidRPr="00392639">
        <w:rPr>
          <w:rStyle w:val="StyleUnderline"/>
        </w:rPr>
        <w:t xml:space="preserve"> and criticized the Graham-Durbin bill for not doing enough to curb it.</w:t>
      </w:r>
      <w:r>
        <w:rPr>
          <w:sz w:val="16"/>
        </w:rPr>
        <w:t xml:space="preserve"> </w:t>
      </w:r>
      <w:r w:rsidRPr="00257987">
        <w:rPr>
          <w:sz w:val="16"/>
        </w:rPr>
        <w:t xml:space="preserve">This isn’t exhaustive. For example, Sen. Grassley has traditionally focused on interior enforcement, but he seems willing to adopt the White House’s border- and legal immigration-focused framework for this debate. And Sens. Graham and Tillis both think that </w:t>
      </w:r>
      <w:r w:rsidRPr="00C41E54">
        <w:rPr>
          <w:rStyle w:val="StyleUnderline"/>
        </w:rPr>
        <w:t>Congress ultimately needs to take up</w:t>
      </w:r>
      <w:r w:rsidRPr="00257987">
        <w:rPr>
          <w:sz w:val="16"/>
        </w:rPr>
        <w:t xml:space="preserve"> a comprehensive reform of immigration, including </w:t>
      </w:r>
      <w:r w:rsidRPr="00C41E54">
        <w:rPr>
          <w:rStyle w:val="StyleUnderline"/>
        </w:rPr>
        <w:t>expanding some legal immigration for workers</w:t>
      </w:r>
      <w:r w:rsidRPr="00257987">
        <w:rPr>
          <w:sz w:val="16"/>
        </w:rPr>
        <w:t xml:space="preserve"> (as well as, possibly, legalizing the rest of the 11 million unauthorized immigrants in the US).</w:t>
      </w:r>
      <w:r>
        <w:rPr>
          <w:sz w:val="16"/>
        </w:rPr>
        <w:t xml:space="preserve"> </w:t>
      </w:r>
      <w:r w:rsidRPr="00257987">
        <w:rPr>
          <w:sz w:val="16"/>
        </w:rPr>
        <w:t>6) How does Donald Trump fit into all this?</w:t>
      </w:r>
      <w:r>
        <w:rPr>
          <w:sz w:val="16"/>
        </w:rPr>
        <w:t xml:space="preserve"> </w:t>
      </w:r>
      <w:r w:rsidRPr="00257987">
        <w:rPr>
          <w:sz w:val="16"/>
        </w:rPr>
        <w:t>He doesn’t, yet. The question is whether he’ll try to.</w:t>
      </w:r>
      <w:r>
        <w:rPr>
          <w:sz w:val="16"/>
        </w:rPr>
        <w:t xml:space="preserve"> </w:t>
      </w:r>
      <w:r w:rsidRPr="00257987">
        <w:rPr>
          <w:sz w:val="16"/>
        </w:rPr>
        <w:t xml:space="preserve">As president, Trump hasn’t been much of a dealmaker. When Congress took up health care in early </w:t>
      </w:r>
      <w:proofErr w:type="gramStart"/>
      <w:r w:rsidRPr="00257987">
        <w:rPr>
          <w:sz w:val="16"/>
        </w:rPr>
        <w:t>2017,</w:t>
      </w:r>
      <w:proofErr w:type="gramEnd"/>
      <w:r w:rsidRPr="00257987">
        <w:rPr>
          <w:sz w:val="16"/>
        </w:rPr>
        <w:t xml:space="preserve"> and tax reform later in the year, Trump toggled between two modes: He would make public statements telling Congress to pass a bill but remain uninvolved in the actual legislative process; or he would try to get involved in the legislative process, with mixed results at best.</w:t>
      </w:r>
      <w:r>
        <w:rPr>
          <w:sz w:val="16"/>
        </w:rPr>
        <w:t xml:space="preserve"> </w:t>
      </w:r>
      <w:r w:rsidRPr="00257987">
        <w:rPr>
          <w:rStyle w:val="StyleUnderline"/>
        </w:rPr>
        <w:t>Immigration is</w:t>
      </w:r>
      <w:r w:rsidRPr="00257987">
        <w:rPr>
          <w:sz w:val="16"/>
        </w:rPr>
        <w:t xml:space="preserve">, theoretically, </w:t>
      </w:r>
      <w:r w:rsidRPr="00257987">
        <w:rPr>
          <w:rStyle w:val="StyleUnderline"/>
        </w:rPr>
        <w:t xml:space="preserve">different — it’s an issue that the Trump White House cares about, as policy, </w:t>
      </w:r>
      <w:r w:rsidRPr="00257987">
        <w:rPr>
          <w:rStyle w:val="Emphasis"/>
        </w:rPr>
        <w:t>much more</w:t>
      </w:r>
      <w:r w:rsidRPr="00257987">
        <w:rPr>
          <w:rStyle w:val="StyleUnderline"/>
        </w:rPr>
        <w:t xml:space="preserve"> than most Republicans in Congress</w:t>
      </w:r>
      <w:r w:rsidRPr="00257987">
        <w:rPr>
          <w:sz w:val="16"/>
        </w:rPr>
        <w:t>. But the Trump White House doesn’t always speak with one voice on immigration, and when it does, it’s the voice of hardliners like Kelly and Miller that the public hears — which is far to the right of a 60-vote consensus in the Senate.</w:t>
      </w:r>
      <w:r>
        <w:rPr>
          <w:sz w:val="16"/>
        </w:rPr>
        <w:t xml:space="preserve"> </w:t>
      </w:r>
      <w:r w:rsidRPr="00257987">
        <w:rPr>
          <w:sz w:val="16"/>
        </w:rPr>
        <w:t xml:space="preserve">At the same time, </w:t>
      </w:r>
      <w:r w:rsidRPr="00257987">
        <w:rPr>
          <w:rStyle w:val="StyleUnderline"/>
        </w:rPr>
        <w:t>Trump has always claimed to</w:t>
      </w:r>
      <w:r w:rsidRPr="00257987">
        <w:rPr>
          <w:sz w:val="16"/>
        </w:rPr>
        <w:t xml:space="preserve"> be sympathetic to </w:t>
      </w:r>
      <w:proofErr w:type="spellStart"/>
      <w:r w:rsidRPr="00257987">
        <w:rPr>
          <w:sz w:val="16"/>
        </w:rPr>
        <w:t>DREAMers</w:t>
      </w:r>
      <w:proofErr w:type="spellEnd"/>
      <w:r w:rsidRPr="00257987">
        <w:rPr>
          <w:sz w:val="16"/>
        </w:rPr>
        <w:t xml:space="preserve">, and he says that he and Republicans are the </w:t>
      </w:r>
      <w:proofErr w:type="gramStart"/>
      <w:r w:rsidRPr="00257987">
        <w:rPr>
          <w:sz w:val="16"/>
        </w:rPr>
        <w:t>party</w:t>
      </w:r>
      <w:proofErr w:type="gramEnd"/>
      <w:r w:rsidRPr="00257987">
        <w:rPr>
          <w:sz w:val="16"/>
        </w:rPr>
        <w:t xml:space="preserve"> that actually wants to help them — which should, in theory, indicate that he’d </w:t>
      </w:r>
      <w:r w:rsidRPr="00257987">
        <w:rPr>
          <w:rStyle w:val="Emphasis"/>
        </w:rPr>
        <w:t>want to spend political capital to pass a bill</w:t>
      </w:r>
      <w:r w:rsidRPr="00257987">
        <w:rPr>
          <w:sz w:val="16"/>
        </w:rPr>
        <w:t xml:space="preserve"> that would do just that.</w:t>
      </w:r>
    </w:p>
    <w:p w:rsidR="005A2E0E" w:rsidRDefault="005A2E0E" w:rsidP="005A2E0E">
      <w:pPr>
        <w:pStyle w:val="Heading4"/>
      </w:pPr>
      <w:r>
        <w:t xml:space="preserve">Visa reforms are highly controversial – trigger partisan fights </w:t>
      </w:r>
    </w:p>
    <w:p w:rsidR="00C63623" w:rsidRPr="00C63623" w:rsidRDefault="00C63623" w:rsidP="00C63623">
      <w:r w:rsidRPr="005A2E0E">
        <w:rPr>
          <w:rStyle w:val="Style13ptBold"/>
        </w:rPr>
        <w:t>Della Cava et al 17</w:t>
      </w:r>
      <w:r w:rsidRPr="00C63623">
        <w:t xml:space="preserve"> (Marco, Elizabeth Weise, and Jon Swartz, Staff @ USA Today, "Trump targets tech's H-1B visa hiring tool," 1/31, http://webcache.googleusercontent.com/search?q=cache:XjCr6ybPJw8J:https://www.usatoday.com/story/tech/news/2017/01/30/trump-targets-techs-h1b-visa-hiring-tool/97240588/&amp;num=1&amp;hl=en&amp;gl=us&amp;strip=1&amp;vwsrc=0)</w:t>
      </w:r>
    </w:p>
    <w:p w:rsidR="00C63623" w:rsidRDefault="00C63623" w:rsidP="00C63623">
      <w:pPr>
        <w:rPr>
          <w:sz w:val="16"/>
        </w:rPr>
      </w:pPr>
      <w:r w:rsidRPr="00C63623">
        <w:rPr>
          <w:sz w:val="16"/>
        </w:rPr>
        <w:t xml:space="preserve">Current H-1B regulations require that those granted the visa have at least a bachelor’s degree and must be paid the prevailing wage. “There have been allegations that foreigner workers are coming in at lower wages, if they’re doing that that is violating the current statue," he says. </w:t>
      </w:r>
      <w:r w:rsidRPr="00C63623">
        <w:rPr>
          <w:rStyle w:val="StyleUnderline"/>
        </w:rPr>
        <w:t>H-1B visa are used by tech companies, by hospitals looking to hire doctors, especially in medically underserved areas, and by school districts looking to hire language teachers when U.S. teachers are not available</w:t>
      </w:r>
      <w:r w:rsidRPr="00C63623">
        <w:rPr>
          <w:sz w:val="16"/>
        </w:rPr>
        <w:t xml:space="preserve">. Technology companies are in an on-going struggle to hire computer-science professionals to power their companies. Executives often claim that they must look overseas because there is a shortage of home-grown math and science graduates. Critics charge that tech firms lack diversity because they reflexively look to hire white and Asian males and overlook a growing pipeline of women and people of color who are developing programming skills. Others cite surveys that question the oft-stated shortage of math and science graduates. In 2013, for example, the Economic Policy Institute released a study concluding that the U.S. has “more than a sufficient supply of workers available to work in STEM occupations.” The logic went that if there was a domestic labor shortage, wages would rise. But researchers found that salaries remained flat and Americans with science and math degrees found it difficult to get jobs. </w:t>
      </w:r>
      <w:r w:rsidRPr="00C63623">
        <w:rPr>
          <w:rStyle w:val="Emphasis"/>
        </w:rPr>
        <w:t>The controversial work-visa program has prompted dueling partisan legislation.</w:t>
      </w:r>
      <w:r w:rsidRPr="00C63623">
        <w:rPr>
          <w:sz w:val="16"/>
        </w:rPr>
        <w:t xml:space="preserve"> Rep. Zoe Lofgren (D-Calif.) has proposed a bill that would award visas to companies willing to pay the highest salaries. A bill from Rep. Darrell </w:t>
      </w:r>
      <w:proofErr w:type="spellStart"/>
      <w:r w:rsidRPr="00C63623">
        <w:rPr>
          <w:sz w:val="16"/>
        </w:rPr>
        <w:t>Issa</w:t>
      </w:r>
      <w:proofErr w:type="spellEnd"/>
      <w:r w:rsidRPr="00C63623">
        <w:rPr>
          <w:sz w:val="16"/>
        </w:rPr>
        <w:t xml:space="preserve"> (R-Calif.) would raise the salary requirement for the positions to $100,000 a year, up from $60,000, and eliminate a master's degree exemption. Jobs could flee overseas, some contend Although </w:t>
      </w:r>
      <w:r w:rsidRPr="00C63623">
        <w:rPr>
          <w:rStyle w:val="Emphasis"/>
        </w:rPr>
        <w:t>the debate over the visa program is only likely to escalate</w:t>
      </w:r>
      <w:r w:rsidRPr="00C63623">
        <w:rPr>
          <w:sz w:val="16"/>
        </w:rPr>
        <w:t>, some tech world experts are convinced a more restricted H-1B program would negatively impact the American economy.</w:t>
      </w:r>
    </w:p>
    <w:p w:rsidR="005A2E0E" w:rsidRPr="00C63623" w:rsidRDefault="005A2E0E" w:rsidP="005A2E0E">
      <w:pPr>
        <w:pStyle w:val="Heading4"/>
      </w:pPr>
      <w:r>
        <w:t>New reforms to increase temporary immigrant workers cost political capital and trigger backlash</w:t>
      </w:r>
    </w:p>
    <w:p w:rsidR="0015198E" w:rsidRPr="0071406F" w:rsidRDefault="0015198E" w:rsidP="0015198E">
      <w:proofErr w:type="spellStart"/>
      <w:r w:rsidRPr="005A2E0E">
        <w:rPr>
          <w:rStyle w:val="Style13ptBold"/>
        </w:rPr>
        <w:t>Papademetriou</w:t>
      </w:r>
      <w:proofErr w:type="spellEnd"/>
      <w:r w:rsidRPr="005A2E0E">
        <w:rPr>
          <w:rStyle w:val="Style13ptBold"/>
        </w:rPr>
        <w:t xml:space="preserve"> 13 </w:t>
      </w:r>
      <w:r w:rsidRPr="0071406F">
        <w:t>(Demetrious, president and co-founder of the Migration Policy Institute, "The Fundamentals of Immigration Reform," 3/12, http://prospect.org/article/fundamentals-immigration-reform)</w:t>
      </w:r>
    </w:p>
    <w:p w:rsidR="0015198E" w:rsidRDefault="0015198E" w:rsidP="0015198E">
      <w:pPr>
        <w:rPr>
          <w:sz w:val="16"/>
        </w:rPr>
      </w:pPr>
      <w:r w:rsidRPr="0071406F">
        <w:rPr>
          <w:sz w:val="16"/>
        </w:rPr>
        <w:t xml:space="preserve">Context explains the omission. The law’s basic architecture was conceived in an era of extraordinary limits—the stagflation of much of the 1970s and the two recessions of 1979–1980 and 1981–1982. At that time, the furthest thing from anyone’s mind was the need for more immigrant workers. But as that period gave way to economic expansion and tighter labor markets, the bill’s basic architecture did not adapt. Simply put, too much political capital was already invested, and </w:t>
      </w:r>
      <w:r w:rsidRPr="00DE68B7">
        <w:rPr>
          <w:rStyle w:val="StyleUnderline"/>
        </w:rPr>
        <w:t xml:space="preserve">any attempt to introduce a new, and highly controversial, provision would have been </w:t>
      </w:r>
      <w:r w:rsidRPr="00DE68B7">
        <w:rPr>
          <w:rStyle w:val="Emphasis"/>
        </w:rPr>
        <w:t>met with bewilderment, if not outright hostility</w:t>
      </w:r>
      <w:r w:rsidRPr="0071406F">
        <w:rPr>
          <w:sz w:val="16"/>
        </w:rPr>
        <w:t xml:space="preserve">. </w:t>
      </w:r>
      <w:proofErr w:type="gramStart"/>
      <w:r w:rsidRPr="0071406F">
        <w:rPr>
          <w:sz w:val="16"/>
        </w:rPr>
        <w:t>The lesson?</w:t>
      </w:r>
      <w:proofErr w:type="gramEnd"/>
      <w:r w:rsidRPr="0071406F">
        <w:rPr>
          <w:sz w:val="16"/>
        </w:rPr>
        <w:t xml:space="preserve"> Bills devised in one era should not become law in another without Congress re-examining the continuing validity of their key assumptions and provisions.</w:t>
      </w:r>
      <w:r>
        <w:rPr>
          <w:sz w:val="16"/>
        </w:rPr>
        <w:t xml:space="preserve"> </w:t>
      </w:r>
      <w:r w:rsidRPr="0071406F">
        <w:rPr>
          <w:sz w:val="16"/>
        </w:rPr>
        <w:t>IRCA’s cutoff date for the legalization program was an error of commission. It eventually offered legal status to approximately three million people but excluded another 1.6 million who did not meet the legislation’s time requirements. This latter population served as a core that attracted successive waves of new illegal entrants. It also further marginalized these workers by making them even more susceptible to exploitation and to violations of their rights. As is often the case, deciding the cutoff date would be five years before the bill was enacted had a practical and political logic. The practical logic addressed the legitimate concern that in the absence of credible border controls, large numbers of immigrants had entered the United States illegally in anticipation of a legalization program. The political and good-government logic was that these opportunistic newcomers should not be rewarded with legal status, especially given the likelihood that many had not developed roots in either the community or the labor market.</w:t>
      </w:r>
      <w:r>
        <w:rPr>
          <w:sz w:val="16"/>
        </w:rPr>
        <w:t xml:space="preserve"> </w:t>
      </w:r>
      <w:r w:rsidRPr="0071406F">
        <w:rPr>
          <w:sz w:val="16"/>
        </w:rPr>
        <w:t>The country truly fell down, however, in implementing this imperfect legislation. The border-control effort did not start until fiscal year 1994—eight years after the bill was signed into law. It did not reach a critical mass of agents, barriers, and technology, not to mention a coherent, multifaceted strategy, until the past few years. Twenty--seven years after employer sanctions were enacted, the system is still cumbersome: too many work-authorizing documents, no certain way to verify a worker’s identity. More egregious, the government has enforced the law only intermittently.</w:t>
      </w:r>
      <w:r>
        <w:rPr>
          <w:sz w:val="16"/>
        </w:rPr>
        <w:t xml:space="preserve"> </w:t>
      </w:r>
      <w:r w:rsidRPr="0071406F">
        <w:rPr>
          <w:sz w:val="16"/>
        </w:rPr>
        <w:t>Tackling the Hard Stuff</w:t>
      </w:r>
      <w:r>
        <w:rPr>
          <w:sz w:val="16"/>
        </w:rPr>
        <w:t xml:space="preserve"> </w:t>
      </w:r>
      <w:r w:rsidRPr="00DE68B7">
        <w:rPr>
          <w:rStyle w:val="StyleUnderline"/>
        </w:rPr>
        <w:t xml:space="preserve">If we are to pass legislation that can justify the </w:t>
      </w:r>
      <w:r w:rsidRPr="00DE68B7">
        <w:rPr>
          <w:rStyle w:val="Emphasis"/>
        </w:rPr>
        <w:t>enormous political effort</w:t>
      </w:r>
      <w:r w:rsidRPr="00DE68B7">
        <w:rPr>
          <w:rStyle w:val="StyleUnderline"/>
        </w:rPr>
        <w:t xml:space="preserve"> it will require, the bill must tackle a number of thorny issues</w:t>
      </w:r>
      <w:r w:rsidRPr="0071406F">
        <w:rPr>
          <w:sz w:val="16"/>
        </w:rPr>
        <w:t>. They include such unexciting but critical items as building and funding properly the country’s capacity to deliver programs effectively; mandating policies that don’t set up government agencies for failure; and enticing enforcement agencies to use technology to distinguish employers who play by the rules from those who don’t and should be investigated.</w:t>
      </w:r>
      <w:r>
        <w:rPr>
          <w:sz w:val="16"/>
        </w:rPr>
        <w:t xml:space="preserve"> </w:t>
      </w:r>
      <w:r w:rsidRPr="0071406F">
        <w:rPr>
          <w:sz w:val="16"/>
        </w:rPr>
        <w:t>Here is a list of challenges Congress must face head-on:</w:t>
      </w:r>
      <w:r>
        <w:rPr>
          <w:sz w:val="16"/>
        </w:rPr>
        <w:t xml:space="preserve"> </w:t>
      </w:r>
      <w:r w:rsidRPr="00DE68B7">
        <w:rPr>
          <w:rStyle w:val="StyleUnderline"/>
        </w:rPr>
        <w:t>Giving probationary status to all illegally resident immigrants</w:t>
      </w:r>
      <w:r w:rsidRPr="0071406F">
        <w:rPr>
          <w:sz w:val="16"/>
        </w:rPr>
        <w:t xml:space="preserve"> who are not outright ineligible because they have committed crimes other than violating immigration laws. This is one of the central lessons from IRCA.</w:t>
      </w:r>
      <w:r>
        <w:rPr>
          <w:sz w:val="16"/>
        </w:rPr>
        <w:t xml:space="preserve"> </w:t>
      </w:r>
      <w:r w:rsidRPr="0071406F">
        <w:rPr>
          <w:sz w:val="16"/>
        </w:rPr>
        <w:t xml:space="preserve">Maintaining border controls and the enforcement of immigration laws in order to reassure the public and emphasize the government’s commitment to safeguarding the integrity of the new system. But controls for the sake of controls, or, even worse, inserted to persuade a few more legislators to vote for the bill, should be eschewed in favor of smart controls that identify and fill enforcement gaps. </w:t>
      </w:r>
      <w:proofErr w:type="gramStart"/>
      <w:r w:rsidRPr="0071406F">
        <w:rPr>
          <w:sz w:val="16"/>
        </w:rPr>
        <w:t>The visa overstay77.</w:t>
      </w:r>
      <w:proofErr w:type="gramEnd"/>
      <w:r w:rsidRPr="0071406F">
        <w:rPr>
          <w:sz w:val="16"/>
        </w:rPr>
        <w:t xml:space="preserve"> Visa overstays account for about 40 percent of the illegally resident population, but their ethnic and, more important, class makeup are typically different from that of most illegal border crossers. As a result, they attract much less attention and elicit more sympathy or, at least, relative indifference. Think of the young Irish professional or even bartender, or the European or Asian graduate from an American university, who is working illegally in professional or para-professional jobs, versus an indigenous Mexican or Central American who does not speak English and works in a menial—although no less essential—job.</w:t>
      </w:r>
      <w:r>
        <w:rPr>
          <w:sz w:val="16"/>
        </w:rPr>
        <w:t xml:space="preserve"> </w:t>
      </w:r>
      <w:proofErr w:type="gramStart"/>
      <w:r w:rsidRPr="0071406F">
        <w:rPr>
          <w:sz w:val="16"/>
        </w:rPr>
        <w:t>issue</w:t>
      </w:r>
      <w:proofErr w:type="gramEnd"/>
      <w:r w:rsidRPr="0071406F">
        <w:rPr>
          <w:sz w:val="16"/>
        </w:rPr>
        <w:t xml:space="preserve"> is one such gap. A robust system that verifies when people leave (an “exit control” system) is essential. But it won’t be effective unless the information it gathers is used to </w:t>
      </w:r>
      <w:r w:rsidRPr="00DE68B7">
        <w:rPr>
          <w:rStyle w:val="StyleUnderline"/>
        </w:rPr>
        <w:t>create risk-management models that</w:t>
      </w:r>
      <w:r w:rsidRPr="0071406F">
        <w:rPr>
          <w:sz w:val="16"/>
        </w:rPr>
        <w:t xml:space="preserve">, over time, supplement the visa judgments of U.S. consular officers and thus </w:t>
      </w:r>
      <w:r w:rsidRPr="00DE68B7">
        <w:rPr>
          <w:rStyle w:val="StyleUnderline"/>
        </w:rPr>
        <w:t>lead to better decisions about who should be admitted to the country in an expedited way and whose application merits closer examination.</w:t>
      </w:r>
      <w:r>
        <w:rPr>
          <w:sz w:val="16"/>
        </w:rPr>
        <w:t xml:space="preserve"> </w:t>
      </w:r>
      <w:proofErr w:type="gramStart"/>
      <w:r w:rsidRPr="0071406F">
        <w:rPr>
          <w:sz w:val="16"/>
        </w:rPr>
        <w:t>Accounting for “future flows” of immigrants.</w:t>
      </w:r>
      <w:proofErr w:type="gramEnd"/>
      <w:r w:rsidRPr="0071406F">
        <w:rPr>
          <w:sz w:val="16"/>
        </w:rPr>
        <w:t xml:space="preserve"> With unemployment and underemployment at about 22 million people and everyone’s attention on job growth, </w:t>
      </w:r>
      <w:r w:rsidRPr="00D0735B">
        <w:rPr>
          <w:rStyle w:val="Emphasis"/>
        </w:rPr>
        <w:t>devoting</w:t>
      </w:r>
      <w:r w:rsidRPr="0071406F">
        <w:rPr>
          <w:sz w:val="16"/>
        </w:rPr>
        <w:t xml:space="preserve"> thought and </w:t>
      </w:r>
      <w:r w:rsidRPr="00D0735B">
        <w:rPr>
          <w:rStyle w:val="Emphasis"/>
        </w:rPr>
        <w:t>political capital to admitting more immigrant workers</w:t>
      </w:r>
      <w:r w:rsidRPr="0071406F">
        <w:rPr>
          <w:sz w:val="16"/>
        </w:rPr>
        <w:t xml:space="preserve"> when the circumstances warrant </w:t>
      </w:r>
      <w:r w:rsidRPr="00D0735B">
        <w:rPr>
          <w:rStyle w:val="Emphasis"/>
        </w:rPr>
        <w:t>may sound preposterous</w:t>
      </w:r>
      <w:r w:rsidRPr="0071406F">
        <w:rPr>
          <w:sz w:val="16"/>
        </w:rPr>
        <w:t xml:space="preserve">. </w:t>
      </w:r>
      <w:r w:rsidRPr="0041596B">
        <w:rPr>
          <w:rStyle w:val="StyleUnderline"/>
        </w:rPr>
        <w:t>Yet this is exactly what the legislation must do</w:t>
      </w:r>
      <w:r w:rsidRPr="0071406F">
        <w:rPr>
          <w:sz w:val="16"/>
        </w:rPr>
        <w:t xml:space="preserve"> if it is to prepare for a time when such workers will be needed. Even in bad economic times, jobs go begging because of locational and skill mismatches or, even more frequently, because there are jobs, many of them seasonal, that U.S. workers have long abandoned. Indeed, certain jobs in agriculture, fishing (such as crab picking), food services, and hospitality fit the latter category, and only some of those are seasonal. Then there’s health care (from dentists to nurses to technicians) and elder and child care, sectors that have a great, if geographically uneven, need for workers. As new sectors grow (the gas industry, for example) and some older manufacturing industries revive, increasing numbers of workers will likely be required in jobs for which U.S. workers will not be available. If </w:t>
      </w:r>
      <w:r w:rsidRPr="0041596B">
        <w:rPr>
          <w:rStyle w:val="StyleUnderline"/>
        </w:rPr>
        <w:t>the l</w:t>
      </w:r>
      <w:r w:rsidRPr="00D0735B">
        <w:rPr>
          <w:rStyle w:val="StyleUnderline"/>
        </w:rPr>
        <w:t>egislation</w:t>
      </w:r>
      <w:r w:rsidRPr="0071406F">
        <w:rPr>
          <w:sz w:val="16"/>
        </w:rPr>
        <w:t xml:space="preserve"> is not to be irrelevant the day it becomes law, it </w:t>
      </w:r>
      <w:r w:rsidRPr="00D0735B">
        <w:rPr>
          <w:rStyle w:val="StyleUnderline"/>
        </w:rPr>
        <w:t>must i</w:t>
      </w:r>
      <w:r w:rsidRPr="00DE68B7">
        <w:rPr>
          <w:rStyle w:val="StyleUnderline"/>
        </w:rPr>
        <w:t>nclude a process for admitting temporary foreign workers across the skills continuum</w:t>
      </w:r>
      <w:r w:rsidRPr="0071406F">
        <w:rPr>
          <w:sz w:val="16"/>
        </w:rPr>
        <w:t>, rather than only at the highest and lowest ends.</w:t>
      </w:r>
    </w:p>
    <w:p w:rsidR="00F40AE7" w:rsidRDefault="00F40AE7" w:rsidP="00F40AE7">
      <w:pPr>
        <w:pStyle w:val="Heading3"/>
      </w:pPr>
      <w:r>
        <w:t xml:space="preserve">Path to Citizenship Links </w:t>
      </w:r>
    </w:p>
    <w:p w:rsidR="005A2E0E" w:rsidRPr="005A2E0E" w:rsidRDefault="005A2E0E" w:rsidP="005A2E0E">
      <w:pPr>
        <w:pStyle w:val="Heading4"/>
      </w:pPr>
      <w:r>
        <w:t>Path to citizenship costs political capital AND divides the GOP</w:t>
      </w:r>
    </w:p>
    <w:p w:rsidR="00F40AE7" w:rsidRPr="00257987" w:rsidRDefault="00F40AE7" w:rsidP="00F40AE7">
      <w:r w:rsidRPr="005A2E0E">
        <w:rPr>
          <w:rStyle w:val="Style13ptBold"/>
        </w:rPr>
        <w:t>Fox 6/21/18</w:t>
      </w:r>
      <w:r w:rsidRPr="00257987">
        <w:t xml:space="preserve"> (Lauren, Staff @ CNN, "House vote on immigration to test conservatives' loyalty to Trump," https://www.cnn.com/2018/06/21/politics/house-vote-immigration-bill/index.html)</w:t>
      </w:r>
    </w:p>
    <w:p w:rsidR="00F40AE7" w:rsidRDefault="00F40AE7" w:rsidP="00F40AE7">
      <w:pPr>
        <w:rPr>
          <w:sz w:val="16"/>
        </w:rPr>
      </w:pPr>
      <w:r w:rsidRPr="00257987">
        <w:rPr>
          <w:sz w:val="16"/>
        </w:rPr>
        <w:t>(CNN)</w:t>
      </w:r>
      <w:r w:rsidRPr="00257987">
        <w:rPr>
          <w:rStyle w:val="StyleUnderline"/>
        </w:rPr>
        <w:t>The House is expected to vote</w:t>
      </w:r>
      <w:r w:rsidRPr="00257987">
        <w:rPr>
          <w:sz w:val="16"/>
        </w:rPr>
        <w:t xml:space="preserve"> Thursday </w:t>
      </w:r>
      <w:r w:rsidRPr="00257987">
        <w:rPr>
          <w:rStyle w:val="StyleUnderline"/>
        </w:rPr>
        <w:t>on the most robust piece of immigration legislation</w:t>
      </w:r>
      <w:r w:rsidRPr="00257987">
        <w:rPr>
          <w:sz w:val="16"/>
        </w:rPr>
        <w:t xml:space="preserve"> to come to the House floor in</w:t>
      </w:r>
      <w:r w:rsidRPr="00257987">
        <w:rPr>
          <w:rStyle w:val="StyleUnderline"/>
        </w:rPr>
        <w:t xml:space="preserve"> more than a decade, a dramatic showdown that will test some conservatives' loyalty to</w:t>
      </w:r>
      <w:r w:rsidRPr="00257987">
        <w:rPr>
          <w:sz w:val="16"/>
        </w:rPr>
        <w:t xml:space="preserve"> President Donald </w:t>
      </w:r>
      <w:r w:rsidRPr="00257987">
        <w:rPr>
          <w:rStyle w:val="StyleUnderline"/>
        </w:rPr>
        <w:t>Trump</w:t>
      </w:r>
      <w:r w:rsidRPr="00257987">
        <w:rPr>
          <w:sz w:val="16"/>
        </w:rPr>
        <w:t xml:space="preserve">. After years of almost-votes, countless working groups and false alarms, the significance isn't lost on Republicans. House </w:t>
      </w:r>
      <w:r w:rsidRPr="00257987">
        <w:rPr>
          <w:rStyle w:val="StyleUnderline"/>
        </w:rPr>
        <w:t>members will vote on a bill that</w:t>
      </w:r>
      <w:r w:rsidRPr="00257987">
        <w:rPr>
          <w:sz w:val="16"/>
        </w:rPr>
        <w:t xml:space="preserve"> funds Trump's signature campaign promise of a border wall and </w:t>
      </w:r>
      <w:r w:rsidRPr="00257987">
        <w:rPr>
          <w:rStyle w:val="StyleUnderline"/>
        </w:rPr>
        <w:t>provides a path to citizenship</w:t>
      </w:r>
      <w:r w:rsidRPr="00257987">
        <w:rPr>
          <w:sz w:val="16"/>
        </w:rPr>
        <w:t xml:space="preserve"> for individuals who were brought to the US illegally as children by their parents, all happening under a retiring speaker who once vowed to conservatives he would not touch immigration as long as Barack Obama was President. </w:t>
      </w:r>
      <w:r w:rsidRPr="00257987">
        <w:rPr>
          <w:rStyle w:val="StyleUnderline"/>
        </w:rPr>
        <w:t>Whether the bill passes will be</w:t>
      </w:r>
      <w:r w:rsidRPr="00257987">
        <w:rPr>
          <w:sz w:val="16"/>
        </w:rPr>
        <w:t xml:space="preserve"> up to some of Trump's closest conservative allies in Congress, a direct reflection of </w:t>
      </w:r>
      <w:r w:rsidRPr="00257987">
        <w:rPr>
          <w:rStyle w:val="Emphasis"/>
        </w:rPr>
        <w:t xml:space="preserve">whether members believe they can trust him to spend his own political capital </w:t>
      </w:r>
      <w:r w:rsidRPr="00257987">
        <w:rPr>
          <w:sz w:val="16"/>
        </w:rPr>
        <w:t xml:space="preserve">and shield them from any backlash they may face from the base. "Some of the members want to make sure the President is very visible in his support for both bills this week," said Rep. Mark Walker of North Carolina, the chairman of the conservative Republican Study Committee. "They want to see it constantly as we move forward." </w:t>
      </w:r>
      <w:r w:rsidRPr="00257987">
        <w:rPr>
          <w:rStyle w:val="StyleUnderline"/>
        </w:rPr>
        <w:t>Immigration as an issue</w:t>
      </w:r>
      <w:r w:rsidRPr="00257987">
        <w:rPr>
          <w:sz w:val="16"/>
        </w:rPr>
        <w:t xml:space="preserve"> -- </w:t>
      </w:r>
      <w:r w:rsidRPr="00257987">
        <w:rPr>
          <w:rStyle w:val="StyleUnderline"/>
        </w:rPr>
        <w:t>unlike tax revisions, gun laws or efforts to reduce the debt</w:t>
      </w:r>
      <w:r w:rsidRPr="00257987">
        <w:rPr>
          <w:sz w:val="16"/>
        </w:rPr>
        <w:t xml:space="preserve"> -- </w:t>
      </w:r>
      <w:r w:rsidRPr="00257987">
        <w:rPr>
          <w:rStyle w:val="Emphasis"/>
        </w:rPr>
        <w:t>has long divided Republicans</w:t>
      </w:r>
      <w:r w:rsidRPr="00257987">
        <w:rPr>
          <w:sz w:val="16"/>
        </w:rPr>
        <w:t xml:space="preserve"> more than it has united them, a side effect of regional, cultural and political differences that aren't easily remedied and have grown only </w:t>
      </w:r>
      <w:proofErr w:type="gramStart"/>
      <w:r w:rsidRPr="00257987">
        <w:rPr>
          <w:sz w:val="16"/>
        </w:rPr>
        <w:t>more stark</w:t>
      </w:r>
      <w:proofErr w:type="gramEnd"/>
      <w:r w:rsidRPr="00257987">
        <w:rPr>
          <w:sz w:val="16"/>
        </w:rPr>
        <w:t xml:space="preserve"> over time.</w:t>
      </w:r>
    </w:p>
    <w:p w:rsidR="005A2E0E" w:rsidRDefault="005A2E0E" w:rsidP="005A2E0E">
      <w:pPr>
        <w:pStyle w:val="Heading4"/>
      </w:pPr>
      <w:r>
        <w:t>Path to citizenship costs political capital – seen as devastating concession to Democrats</w:t>
      </w:r>
    </w:p>
    <w:p w:rsidR="0015198E" w:rsidRPr="00DE68B7" w:rsidRDefault="0015198E" w:rsidP="0015198E">
      <w:r w:rsidRPr="005A2E0E">
        <w:rPr>
          <w:rStyle w:val="Style13ptBold"/>
        </w:rPr>
        <w:t>Huey-Burns and Arkin 1/30/18</w:t>
      </w:r>
      <w:r w:rsidRPr="00DE68B7">
        <w:t xml:space="preserve"> (Caitlin and James, Columnists @ </w:t>
      </w:r>
      <w:proofErr w:type="spellStart"/>
      <w:r w:rsidRPr="00DE68B7">
        <w:t>RealClearPolitics</w:t>
      </w:r>
      <w:proofErr w:type="spellEnd"/>
      <w:r w:rsidRPr="00DE68B7">
        <w:t xml:space="preserve">, "Trump Speech Could Boost His Immigration Proposal," </w:t>
      </w:r>
      <w:hyperlink r:id="rId6" w:history="1">
        <w:r w:rsidRPr="00DE68B7">
          <w:rPr>
            <w:rStyle w:val="Hyperlink"/>
          </w:rPr>
          <w:t>https://www.realclearpolitics.com/articles/2018/01/30/trump_speech_could_boost_his_immigration_proposal_136130.html</w:t>
        </w:r>
      </w:hyperlink>
      <w:r w:rsidRPr="00DE68B7">
        <w:t>)</w:t>
      </w:r>
    </w:p>
    <w:p w:rsidR="0015198E" w:rsidRDefault="0015198E" w:rsidP="0015198E">
      <w:pPr>
        <w:rPr>
          <w:sz w:val="16"/>
        </w:rPr>
      </w:pPr>
      <w:r w:rsidRPr="0071406F">
        <w:rPr>
          <w:sz w:val="16"/>
        </w:rPr>
        <w:t xml:space="preserve">The administration has introduced a framework that allows a citizenship pathway for nearly 2 million undocumented immigrants in exchange for $25 billion in border security and significant changes to legal immigration programs, including ending the diversity visa lottery system and curbing family migration. While Democrats are broadly opposed to the latter two provisions, </w:t>
      </w:r>
      <w:r w:rsidRPr="0071406F">
        <w:rPr>
          <w:rStyle w:val="StyleUnderline"/>
        </w:rPr>
        <w:t>Republicans are divided on</w:t>
      </w:r>
      <w:r w:rsidRPr="0071406F">
        <w:rPr>
          <w:sz w:val="16"/>
        </w:rPr>
        <w:t xml:space="preserve"> the </w:t>
      </w:r>
      <w:r w:rsidRPr="0071406F">
        <w:rPr>
          <w:rStyle w:val="StyleUnderline"/>
        </w:rPr>
        <w:t>citizenship</w:t>
      </w:r>
      <w:r w:rsidRPr="0071406F">
        <w:rPr>
          <w:sz w:val="16"/>
        </w:rPr>
        <w:t xml:space="preserve"> aspect. Some of the </w:t>
      </w:r>
      <w:r w:rsidRPr="0071406F">
        <w:rPr>
          <w:rStyle w:val="StyleUnderline"/>
        </w:rPr>
        <w:t>more conservative lawmakers believe their own standing is on the line with the party base, and have equated the president’s plan with amnesty</w:t>
      </w:r>
      <w:r w:rsidRPr="0071406F">
        <w:rPr>
          <w:sz w:val="16"/>
        </w:rPr>
        <w:t>.</w:t>
      </w:r>
      <w:r>
        <w:rPr>
          <w:sz w:val="16"/>
        </w:rPr>
        <w:t xml:space="preserve"> </w:t>
      </w:r>
      <w:r w:rsidRPr="0071406F">
        <w:rPr>
          <w:sz w:val="16"/>
        </w:rPr>
        <w:t>“You can’t go to the base and tell them this is a win here. It’s a lie,” said one House GOP aide after the White House briefed congressional staff on the proposal last week.</w:t>
      </w:r>
      <w:r>
        <w:rPr>
          <w:sz w:val="16"/>
        </w:rPr>
        <w:t xml:space="preserve"> </w:t>
      </w:r>
      <w:r w:rsidRPr="0071406F">
        <w:rPr>
          <w:sz w:val="16"/>
        </w:rPr>
        <w:t>Virginia Rep. Dave Brat said Trump’s plan would be a “disaster” for the GOP. “I think the White House staff and Senate staff who helped to write that thing took their eye off the ball and off the promises the president made to the American people,” said Brat, who in the 2014 primary defeated Majority Leader Eric Cantor, a supporter of legal status for young immigrants. “</w:t>
      </w:r>
      <w:r w:rsidRPr="0071406F">
        <w:rPr>
          <w:rStyle w:val="Emphasis"/>
        </w:rPr>
        <w:t>This will be a devastating damage</w:t>
      </w:r>
      <w:r w:rsidRPr="0071406F">
        <w:rPr>
          <w:sz w:val="16"/>
        </w:rPr>
        <w:t xml:space="preserve"> for the Republican Party </w:t>
      </w:r>
      <w:r w:rsidRPr="0071406F">
        <w:rPr>
          <w:rStyle w:val="StyleUnderline"/>
        </w:rPr>
        <w:t>if we go down this road with a huge amnesty</w:t>
      </w:r>
      <w:r w:rsidRPr="0071406F">
        <w:rPr>
          <w:sz w:val="16"/>
        </w:rPr>
        <w:t xml:space="preserve"> that doesn’t get the policy right.”</w:t>
      </w:r>
      <w:r>
        <w:rPr>
          <w:sz w:val="16"/>
        </w:rPr>
        <w:t xml:space="preserve"> </w:t>
      </w:r>
      <w:r w:rsidRPr="0071406F">
        <w:rPr>
          <w:sz w:val="16"/>
        </w:rPr>
        <w:t xml:space="preserve">Conservatives have rallied behind a proposal from House Judiciary Chairman Bob </w:t>
      </w:r>
      <w:proofErr w:type="spellStart"/>
      <w:r w:rsidRPr="0071406F">
        <w:rPr>
          <w:sz w:val="16"/>
        </w:rPr>
        <w:t>Goodlatte</w:t>
      </w:r>
      <w:proofErr w:type="spellEnd"/>
      <w:r w:rsidRPr="0071406F">
        <w:rPr>
          <w:sz w:val="16"/>
        </w:rPr>
        <w:t xml:space="preserve"> that is stricter on enforcement and provides protected status to a smaller number of Dreamers, but not a </w:t>
      </w:r>
      <w:r w:rsidRPr="0071406F">
        <w:rPr>
          <w:rStyle w:val="StyleUnderline"/>
        </w:rPr>
        <w:t>pathway to citizenship</w:t>
      </w:r>
      <w:r w:rsidRPr="0071406F">
        <w:rPr>
          <w:sz w:val="16"/>
        </w:rPr>
        <w:t>. The legislation would likely repel Democrats needed for any plan to pass the U.S. Senate, but has attracted the support of House lawmakers like Martha McSally, who is running in the GOP primary for the U.S. Senate seat in Arizona. One of her opponents, Kelli Ward, denigrated the White House proposal, reflecting the sentiments of the party base in difficult primary elections.</w:t>
      </w:r>
      <w:r>
        <w:rPr>
          <w:sz w:val="16"/>
        </w:rPr>
        <w:t xml:space="preserve"> </w:t>
      </w:r>
      <w:r w:rsidRPr="0071406F">
        <w:rPr>
          <w:sz w:val="16"/>
        </w:rPr>
        <w:t xml:space="preserve">“This </w:t>
      </w:r>
      <w:r w:rsidRPr="0071406F">
        <w:rPr>
          <w:rStyle w:val="StyleUnderline"/>
        </w:rPr>
        <w:t>is potentially a really dangerous thing for the president because immigration is his issue</w:t>
      </w:r>
      <w:r w:rsidRPr="0071406F">
        <w:rPr>
          <w:sz w:val="16"/>
        </w:rPr>
        <w:t xml:space="preserve">. </w:t>
      </w:r>
      <w:r w:rsidRPr="0071406F">
        <w:rPr>
          <w:rStyle w:val="Emphasis"/>
        </w:rPr>
        <w:t>If he ends up welching on this, he seriously undermines his political capital</w:t>
      </w:r>
      <w:r w:rsidRPr="0071406F">
        <w:rPr>
          <w:sz w:val="16"/>
        </w:rPr>
        <w:t xml:space="preserve">,” said Mark </w:t>
      </w:r>
      <w:proofErr w:type="spellStart"/>
      <w:r w:rsidRPr="0071406F">
        <w:rPr>
          <w:sz w:val="16"/>
        </w:rPr>
        <w:t>Krikorian</w:t>
      </w:r>
      <w:proofErr w:type="spellEnd"/>
      <w:r w:rsidRPr="0071406F">
        <w:rPr>
          <w:sz w:val="16"/>
        </w:rPr>
        <w:t xml:space="preserve"> of the conservative Center for Immigration Studies, which advocates for curbs on legal immigration. “</w:t>
      </w:r>
      <w:r w:rsidRPr="0071406F">
        <w:rPr>
          <w:rStyle w:val="StyleUnderline"/>
        </w:rPr>
        <w:t>Anything he says that’s going to try to appease the Democrats is going to anger his own voters</w:t>
      </w:r>
      <w:r w:rsidRPr="0071406F">
        <w:rPr>
          <w:sz w:val="16"/>
        </w:rPr>
        <w:t xml:space="preserve"> even more.”</w:t>
      </w:r>
    </w:p>
    <w:p w:rsidR="008103B3" w:rsidRDefault="008103B3" w:rsidP="008103B3">
      <w:pPr>
        <w:pStyle w:val="Heading4"/>
      </w:pPr>
      <w:r>
        <w:t xml:space="preserve">Path to citizenship costs Trump political capital – it will be labeled by amnesty by conservatives </w:t>
      </w:r>
    </w:p>
    <w:p w:rsidR="008103B3" w:rsidRDefault="008103B3" w:rsidP="008103B3">
      <w:proofErr w:type="gramStart"/>
      <w:r w:rsidRPr="008103B3">
        <w:rPr>
          <w:rStyle w:val="Style13ptBold"/>
        </w:rPr>
        <w:t>Collinson 2/7/18</w:t>
      </w:r>
      <w:r>
        <w:t xml:space="preserve"> (Stephen, Columnist @ CNN, "Trump's the decider when it comes to immigration.</w:t>
      </w:r>
      <w:proofErr w:type="gramEnd"/>
      <w:r>
        <w:t xml:space="preserve"> Will he step up</w:t>
      </w:r>
      <w:proofErr w:type="gramStart"/>
      <w:r>
        <w:t>?,</w:t>
      </w:r>
      <w:proofErr w:type="gramEnd"/>
      <w:r>
        <w:t>" https://www.cnn.com/2018/02/07/politics/donald-trump-immigration/index.html)</w:t>
      </w:r>
    </w:p>
    <w:p w:rsidR="008103B3" w:rsidRPr="008103B3" w:rsidRDefault="008103B3" w:rsidP="008103B3">
      <w:pPr>
        <w:rPr>
          <w:sz w:val="16"/>
        </w:rPr>
      </w:pPr>
      <w:r w:rsidRPr="008103B3">
        <w:rPr>
          <w:rStyle w:val="StyleUnderline"/>
        </w:rPr>
        <w:t>Some immigration advocates, hearing Trump's frequent offers to help DACA recipients, had hoped a Nixon to China scenario could unfold had Trump used the political capital he had built up</w:t>
      </w:r>
      <w:r w:rsidRPr="008103B3">
        <w:rPr>
          <w:sz w:val="16"/>
        </w:rPr>
        <w:t xml:space="preserve"> with supporters with his hardline immigration stands in 2016 to coax legislation over the line. </w:t>
      </w:r>
      <w:r w:rsidRPr="008103B3">
        <w:rPr>
          <w:rStyle w:val="StyleUnderline"/>
        </w:rPr>
        <w:t>But when Trump offered a path to citizenship for DACA recipients</w:t>
      </w:r>
      <w:r w:rsidRPr="008103B3">
        <w:rPr>
          <w:sz w:val="16"/>
        </w:rPr>
        <w:t xml:space="preserve"> as part of his four pillars offer last month, </w:t>
      </w:r>
      <w:r w:rsidRPr="008103B3">
        <w:rPr>
          <w:rStyle w:val="Emphasis"/>
        </w:rPr>
        <w:t>he was branded "Amnesty Don" by Breitbart</w:t>
      </w:r>
      <w:r w:rsidRPr="008103B3">
        <w:rPr>
          <w:sz w:val="16"/>
        </w:rPr>
        <w:t xml:space="preserve"> News, which casts itself as </w:t>
      </w:r>
      <w:r w:rsidRPr="008103B3">
        <w:rPr>
          <w:rStyle w:val="StyleUnderline"/>
        </w:rPr>
        <w:t>the voice of his populist, nationalist movement</w:t>
      </w:r>
      <w:r w:rsidRPr="008103B3">
        <w:rPr>
          <w:sz w:val="16"/>
        </w:rPr>
        <w:t xml:space="preserve">. Tuesday's developments suggested that </w:t>
      </w:r>
      <w:r w:rsidRPr="008103B3">
        <w:rPr>
          <w:rStyle w:val="StyleUnderline"/>
        </w:rPr>
        <w:t xml:space="preserve">the President is not yet at a point where he is ready to </w:t>
      </w:r>
      <w:r w:rsidRPr="008103B3">
        <w:rPr>
          <w:rStyle w:val="Emphasis"/>
        </w:rPr>
        <w:t>risk paying the price</w:t>
      </w:r>
      <w:r w:rsidRPr="008103B3">
        <w:rPr>
          <w:rStyle w:val="StyleUnderline"/>
        </w:rPr>
        <w:t xml:space="preserve"> of alienating his base</w:t>
      </w:r>
      <w:r w:rsidRPr="008103B3">
        <w:rPr>
          <w:sz w:val="16"/>
        </w:rPr>
        <w:t>.</w:t>
      </w:r>
    </w:p>
    <w:p w:rsidR="008103B3" w:rsidRDefault="008103B3" w:rsidP="0015198E">
      <w:pPr>
        <w:rPr>
          <w:sz w:val="16"/>
        </w:rPr>
      </w:pPr>
    </w:p>
    <w:p w:rsidR="005A2E0E" w:rsidRDefault="005A2E0E" w:rsidP="005A2E0E">
      <w:pPr>
        <w:pStyle w:val="Heading3"/>
      </w:pPr>
      <w:r>
        <w:t xml:space="preserve">Immigration Reform Links </w:t>
      </w:r>
    </w:p>
    <w:p w:rsidR="002E1C98" w:rsidRPr="002E1C98" w:rsidRDefault="002E1C98" w:rsidP="002E1C98">
      <w:pPr>
        <w:pStyle w:val="Heading4"/>
      </w:pPr>
      <w:r>
        <w:t xml:space="preserve">Immigration reform costs Trump political capital </w:t>
      </w:r>
    </w:p>
    <w:p w:rsidR="002E1C98" w:rsidRDefault="002E1C98" w:rsidP="002E1C98">
      <w:r w:rsidRPr="002E1C98">
        <w:rPr>
          <w:rStyle w:val="Style13ptBold"/>
        </w:rPr>
        <w:t>Collinson and Fox 18</w:t>
      </w:r>
      <w:r>
        <w:t xml:space="preserve"> (Stephen and Lauren, Columnists @ CNN, "Trump, Republicans face immigration reckoning," 1/11, https://www.cnn.com/2018/01/11/politics/donald-trump-immigration-gop/index.html)</w:t>
      </w:r>
    </w:p>
    <w:p w:rsidR="002E1C98" w:rsidRPr="002E1C98" w:rsidRDefault="002E1C98" w:rsidP="002E1C98">
      <w:pPr>
        <w:rPr>
          <w:sz w:val="16"/>
        </w:rPr>
      </w:pPr>
      <w:r w:rsidRPr="002E1C98">
        <w:rPr>
          <w:rStyle w:val="StyleUnderline"/>
        </w:rPr>
        <w:t>The debate is matching various party factions against one other and testing the willingness of the Republican base to accept a necessary compromise</w:t>
      </w:r>
      <w:r w:rsidRPr="002E1C98">
        <w:rPr>
          <w:sz w:val="16"/>
        </w:rPr>
        <w:t xml:space="preserve"> with Democrats </w:t>
      </w:r>
      <w:r w:rsidRPr="002E1C98">
        <w:rPr>
          <w:rStyle w:val="Emphasis"/>
        </w:rPr>
        <w:t>that is certain to be portrayed by some as a moment of political betrayal.</w:t>
      </w:r>
      <w:r w:rsidRPr="002E1C98">
        <w:rPr>
          <w:sz w:val="16"/>
        </w:rPr>
        <w:t xml:space="preserve"> It's no wonder the closed doors talks on Capitol Hill are so tense and contentious and President Donald Trump's every comment is so closely scrutinized. "Everybody has their own franchise ... but somebody has to put forward a document, somebody has to put forward a bill," Arizona Republican Sen. Jeff Flake said Wednesday. "I don't see any other game in town." </w:t>
      </w:r>
      <w:r w:rsidRPr="002E1C98">
        <w:rPr>
          <w:rStyle w:val="Emphasis"/>
        </w:rPr>
        <w:t>For Trump, the immigration policy debate marks a watershed moment</w:t>
      </w:r>
      <w:r w:rsidRPr="002E1C98">
        <w:rPr>
          <w:rStyle w:val="StyleUnderline"/>
        </w:rPr>
        <w:t>. It is one of the first times that he has been required to show genuine political courage</w:t>
      </w:r>
      <w:r w:rsidRPr="002E1C98">
        <w:rPr>
          <w:sz w:val="16"/>
        </w:rPr>
        <w:t xml:space="preserve">, to take steps likely to alienate his loyal voters, who have stuck with him through everything. </w:t>
      </w:r>
      <w:r w:rsidRPr="002E1C98">
        <w:rPr>
          <w:rStyle w:val="StyleUnderline"/>
        </w:rPr>
        <w:t>All presidents reach such a moment</w:t>
      </w:r>
      <w:r w:rsidRPr="002E1C98">
        <w:rPr>
          <w:sz w:val="16"/>
        </w:rPr>
        <w:t xml:space="preserve"> sooner or later, </w:t>
      </w:r>
      <w:r w:rsidRPr="002E1C98">
        <w:rPr>
          <w:rStyle w:val="StyleUnderline"/>
        </w:rPr>
        <w:t xml:space="preserve">when the national interest, the requirements of governance and even their own legacies </w:t>
      </w:r>
      <w:r w:rsidRPr="002E1C98">
        <w:rPr>
          <w:rStyle w:val="Emphasis"/>
        </w:rPr>
        <w:t>require them to expunge political capital</w:t>
      </w:r>
      <w:r w:rsidRPr="002E1C98">
        <w:rPr>
          <w:sz w:val="16"/>
        </w:rPr>
        <w:t xml:space="preserve"> they have spent years building.</w:t>
      </w:r>
    </w:p>
    <w:p w:rsidR="005A2E0E" w:rsidRPr="005A2E0E" w:rsidRDefault="005A2E0E" w:rsidP="005A2E0E">
      <w:pPr>
        <w:pStyle w:val="Heading4"/>
      </w:pPr>
      <w:r>
        <w:t xml:space="preserve">Immigration reform costs political capital </w:t>
      </w:r>
    </w:p>
    <w:p w:rsidR="005A2E0E" w:rsidRDefault="005A2E0E" w:rsidP="005A2E0E">
      <w:proofErr w:type="spellStart"/>
      <w:r w:rsidRPr="005A2E0E">
        <w:rPr>
          <w:rStyle w:val="Style13ptBold"/>
        </w:rPr>
        <w:t>Eskew</w:t>
      </w:r>
      <w:proofErr w:type="spellEnd"/>
      <w:r w:rsidRPr="005A2E0E">
        <w:rPr>
          <w:rStyle w:val="Style13ptBold"/>
        </w:rPr>
        <w:t xml:space="preserve"> 18</w:t>
      </w:r>
      <w:r>
        <w:t xml:space="preserve"> (Carter, founder of the Glover Park Group who formulates media strategy and advertising for a range of corporate and nonprofit clients, "If Trump's really the 'builder president,' he'd start digging," https://www.washingtonpost.com/blogs/post-partisan/wp/2018/01/24/if-hes-really-the-builder-president-hed-start-digging/?noredirect=on&amp;utm_term=.46597bb42360)</w:t>
      </w:r>
    </w:p>
    <w:p w:rsidR="005A2E0E" w:rsidRDefault="005A2E0E" w:rsidP="005A2E0E">
      <w:pPr>
        <w:rPr>
          <w:sz w:val="16"/>
        </w:rPr>
      </w:pPr>
      <w:r w:rsidRPr="00B9033E">
        <w:rPr>
          <w:rStyle w:val="StyleUnderline"/>
        </w:rPr>
        <w:t>After his victory on tax reform</w:t>
      </w:r>
      <w:r w:rsidRPr="00B9033E">
        <w:rPr>
          <w:sz w:val="16"/>
        </w:rPr>
        <w:t xml:space="preserve">, President </w:t>
      </w:r>
      <w:r w:rsidRPr="00B9033E">
        <w:rPr>
          <w:rStyle w:val="StyleUnderline"/>
        </w:rPr>
        <w:t>Trump should turn to another broadly popular initiative</w:t>
      </w:r>
      <w:r w:rsidRPr="00B9033E">
        <w:rPr>
          <w:sz w:val="16"/>
        </w:rPr>
        <w:t xml:space="preserve">: infrastructure. </w:t>
      </w:r>
      <w:r w:rsidRPr="00B9033E">
        <w:rPr>
          <w:rStyle w:val="Emphasis"/>
        </w:rPr>
        <w:t>Instead of expending his energy and dwindling political capital on contentious issues such as immigration reform</w:t>
      </w:r>
      <w:r w:rsidRPr="00B9033E">
        <w:rPr>
          <w:sz w:val="16"/>
        </w:rPr>
        <w:t xml:space="preserve"> and trade, he should make rebuilding the nation’s physical plant the central focus of his administration. Such an initiative could be his greatest legacy.</w:t>
      </w:r>
    </w:p>
    <w:p w:rsidR="00C63623" w:rsidRDefault="00C63623" w:rsidP="00C63623">
      <w:pPr>
        <w:pStyle w:val="Heading3"/>
      </w:pPr>
      <w:r>
        <w:t xml:space="preserve">Iran Links </w:t>
      </w:r>
    </w:p>
    <w:p w:rsidR="005A2E0E" w:rsidRDefault="005A2E0E" w:rsidP="005A2E0E">
      <w:pPr>
        <w:pStyle w:val="Heading4"/>
      </w:pPr>
      <w:r>
        <w:t>Repealing the travel ban invokes the wrath of the anti-Iran lobby</w:t>
      </w:r>
    </w:p>
    <w:p w:rsidR="005A2E0E" w:rsidRDefault="005A2E0E" w:rsidP="005A2E0E">
      <w:proofErr w:type="spellStart"/>
      <w:r w:rsidRPr="005A2E0E">
        <w:rPr>
          <w:rStyle w:val="Style13ptBold"/>
        </w:rPr>
        <w:t>Tehsini</w:t>
      </w:r>
      <w:proofErr w:type="spellEnd"/>
      <w:r w:rsidRPr="005A2E0E">
        <w:rPr>
          <w:rStyle w:val="Style13ptBold"/>
        </w:rPr>
        <w:t xml:space="preserve"> 17</w:t>
      </w:r>
      <w:r>
        <w:t xml:space="preserve"> (A, Contributor @ Diplomacy Today, 2/2, "Trump is a puppet of Israel against Iran block,</w:t>
      </w:r>
      <w:proofErr w:type="gramStart"/>
      <w:r>
        <w:t>"  https</w:t>
      </w:r>
      <w:proofErr w:type="gramEnd"/>
      <w:r>
        <w:t>://www.diplomacytoday.in/trump-is-a-puppet-of-israel-against-iran-block-20170202/)</w:t>
      </w:r>
    </w:p>
    <w:p w:rsidR="005A2E0E" w:rsidRDefault="005A2E0E" w:rsidP="005A2E0E">
      <w:pPr>
        <w:rPr>
          <w:sz w:val="16"/>
        </w:rPr>
      </w:pPr>
      <w:r w:rsidRPr="003C4044">
        <w:rPr>
          <w:sz w:val="16"/>
        </w:rPr>
        <w:t xml:space="preserve">Trump knows that his racist white bank is not well versed with international situation. Taking advantage of their ignorance, </w:t>
      </w:r>
      <w:r w:rsidRPr="003C4044">
        <w:rPr>
          <w:rStyle w:val="StyleUnderline"/>
        </w:rPr>
        <w:t>Trump has openly focused his travel Ban on Iran Block countries destroying years of diplomatic efforts to bring Iran to mainstream.</w:t>
      </w:r>
      <w:r>
        <w:rPr>
          <w:rStyle w:val="StyleUnderline"/>
        </w:rPr>
        <w:t xml:space="preserve"> </w:t>
      </w:r>
      <w:r w:rsidRPr="003C4044">
        <w:rPr>
          <w:sz w:val="16"/>
        </w:rPr>
        <w:t xml:space="preserve">Trump took UAE crown Prince Sheikh Muhammed bin </w:t>
      </w:r>
      <w:proofErr w:type="spellStart"/>
      <w:r w:rsidRPr="003C4044">
        <w:rPr>
          <w:sz w:val="16"/>
        </w:rPr>
        <w:t>Zayed</w:t>
      </w:r>
      <w:proofErr w:type="spellEnd"/>
      <w:r w:rsidRPr="003C4044">
        <w:rPr>
          <w:sz w:val="16"/>
        </w:rPr>
        <w:t xml:space="preserve"> and King Salman of Saudi Arabia into his confidence immediately after announcing ban. That shows </w:t>
      </w:r>
      <w:r w:rsidRPr="003C4044">
        <w:rPr>
          <w:rStyle w:val="StyleUnderline"/>
        </w:rPr>
        <w:t>the priorities of</w:t>
      </w:r>
      <w:r w:rsidRPr="003C4044">
        <w:rPr>
          <w:sz w:val="16"/>
        </w:rPr>
        <w:t xml:space="preserve"> President </w:t>
      </w:r>
      <w:r w:rsidRPr="003C4044">
        <w:rPr>
          <w:rStyle w:val="StyleUnderline"/>
        </w:rPr>
        <w:t>Trump is Saudi Arabia interests and the list of banned countries demonstrates that Trump</w:t>
      </w:r>
      <w:r w:rsidRPr="003C4044">
        <w:rPr>
          <w:sz w:val="16"/>
        </w:rPr>
        <w:t xml:space="preserve"> Administration </w:t>
      </w:r>
      <w:r w:rsidRPr="003C4044">
        <w:rPr>
          <w:rStyle w:val="Emphasis"/>
        </w:rPr>
        <w:t>will revive Anti-Iran Lobby</w:t>
      </w:r>
      <w:r w:rsidRPr="003C4044">
        <w:rPr>
          <w:sz w:val="16"/>
        </w:rPr>
        <w:t xml:space="preserve">. It is sad because after long time, USA and Iran were coming closer and the USA foreign policy has scored a </w:t>
      </w:r>
      <w:proofErr w:type="spellStart"/>
      <w:r w:rsidRPr="003C4044">
        <w:rPr>
          <w:sz w:val="16"/>
        </w:rPr>
        <w:t>touch down</w:t>
      </w:r>
      <w:proofErr w:type="spellEnd"/>
      <w:r w:rsidRPr="003C4044">
        <w:rPr>
          <w:sz w:val="16"/>
        </w:rPr>
        <w:t xml:space="preserve"> by removing sanctions against Iran and cessation of open hostilities, Now, President </w:t>
      </w:r>
      <w:r w:rsidRPr="003C4044">
        <w:rPr>
          <w:rStyle w:val="StyleUnderline"/>
        </w:rPr>
        <w:t>Trump has lost whatever Trust, US government has earned in Iran in one single stroke by deliberately selecting Pro-Iran countries for the ban</w:t>
      </w:r>
      <w:r w:rsidRPr="003C4044">
        <w:rPr>
          <w:sz w:val="16"/>
        </w:rPr>
        <w:t xml:space="preserve">. President Trump has started a new Chapter of USA Government alliance with </w:t>
      </w:r>
      <w:proofErr w:type="spellStart"/>
      <w:r w:rsidRPr="003C4044">
        <w:rPr>
          <w:sz w:val="16"/>
        </w:rPr>
        <w:t>Wahabi</w:t>
      </w:r>
      <w:proofErr w:type="spellEnd"/>
      <w:r w:rsidRPr="003C4044">
        <w:rPr>
          <w:sz w:val="16"/>
        </w:rPr>
        <w:t>/Salafists known to support terror across the world including USA and targeted Anti-</w:t>
      </w:r>
      <w:proofErr w:type="spellStart"/>
      <w:r w:rsidRPr="003C4044">
        <w:rPr>
          <w:sz w:val="16"/>
        </w:rPr>
        <w:t>Wahabi</w:t>
      </w:r>
      <w:proofErr w:type="spellEnd"/>
      <w:r w:rsidRPr="003C4044">
        <w:rPr>
          <w:sz w:val="16"/>
        </w:rPr>
        <w:t xml:space="preserve"> interests including Shiite and Sufi Sunni Community to declare this newly built alliance with Pro-</w:t>
      </w:r>
      <w:proofErr w:type="spellStart"/>
      <w:r w:rsidRPr="003C4044">
        <w:rPr>
          <w:sz w:val="16"/>
        </w:rPr>
        <w:t>Wahabi</w:t>
      </w:r>
      <w:proofErr w:type="spellEnd"/>
      <w:r w:rsidRPr="003C4044">
        <w:rPr>
          <w:sz w:val="16"/>
        </w:rPr>
        <w:t xml:space="preserve"> interests. The world is watching this farce of reality TV Star Trump wherein he is supporting </w:t>
      </w:r>
      <w:proofErr w:type="spellStart"/>
      <w:r w:rsidRPr="003C4044">
        <w:rPr>
          <w:sz w:val="16"/>
        </w:rPr>
        <w:t>Wahabi</w:t>
      </w:r>
      <w:proofErr w:type="spellEnd"/>
      <w:r w:rsidRPr="003C4044">
        <w:rPr>
          <w:sz w:val="16"/>
        </w:rPr>
        <w:t>/Israeli interests in the name of war on terrorism and protecting USA interests.</w:t>
      </w:r>
    </w:p>
    <w:p w:rsidR="005A2E0E" w:rsidRPr="005A2E0E" w:rsidRDefault="005A2E0E" w:rsidP="005A2E0E">
      <w:pPr>
        <w:pStyle w:val="Heading4"/>
      </w:pPr>
      <w:r>
        <w:t xml:space="preserve">The </w:t>
      </w:r>
      <w:proofErr w:type="spellStart"/>
      <w:r>
        <w:t>aff</w:t>
      </w:r>
      <w:proofErr w:type="spellEnd"/>
      <w:r>
        <w:t xml:space="preserve"> triggers a huge backlash by the powerful anti-Iran lobby in Congress</w:t>
      </w:r>
    </w:p>
    <w:p w:rsidR="0015198E" w:rsidRDefault="0015198E" w:rsidP="0015198E">
      <w:r w:rsidRPr="005A2E0E">
        <w:rPr>
          <w:rStyle w:val="Style13ptBold"/>
        </w:rPr>
        <w:t>Escobar 16</w:t>
      </w:r>
      <w:r>
        <w:t xml:space="preserve"> (Pepe, Staff @ Sputnik News, "Hillary, Queen of War: The Road Map Ahead," 8/4, https://sputniknews.com/columnists/201608041043937453-hillary-clinton-war-queen/)</w:t>
      </w:r>
    </w:p>
    <w:p w:rsidR="0015198E" w:rsidRPr="001E08C9" w:rsidRDefault="0015198E" w:rsidP="0015198E">
      <w:pPr>
        <w:rPr>
          <w:sz w:val="16"/>
        </w:rPr>
      </w:pPr>
      <w:proofErr w:type="gramStart"/>
      <w:r w:rsidRPr="001E08C9">
        <w:rPr>
          <w:sz w:val="16"/>
        </w:rPr>
        <w:t>But how to pull it off?</w:t>
      </w:r>
      <w:proofErr w:type="gramEnd"/>
      <w:r w:rsidRPr="001E08C9">
        <w:rPr>
          <w:sz w:val="16"/>
        </w:rPr>
        <w:t xml:space="preserve"> </w:t>
      </w:r>
      <w:r w:rsidRPr="001E08C9">
        <w:rPr>
          <w:rStyle w:val="StyleUnderline"/>
        </w:rPr>
        <w:t>One avenue</w:t>
      </w:r>
      <w:r w:rsidRPr="001E08C9">
        <w:rPr>
          <w:sz w:val="16"/>
        </w:rPr>
        <w:t xml:space="preserve">, already being explored, </w:t>
      </w:r>
      <w:r w:rsidRPr="001E08C9">
        <w:rPr>
          <w:rStyle w:val="StyleUnderline"/>
        </w:rPr>
        <w:t>is to bomb by all means — and not figuratively — the Iran nuclear deal. A concerted campaign in US mainstream media is already burying the deal</w:t>
      </w:r>
      <w:r w:rsidRPr="001E08C9">
        <w:rPr>
          <w:sz w:val="16"/>
        </w:rPr>
        <w:t xml:space="preserve">; and even Supreme Leader Ayatollah Khamenei – as reported in the US – is on the record saying Washington cannot be trusted; ‘‘They tell us ‘Let’s talk about regional issues, too.’ But the experience of the nuclear deal suggests this is deadly poison and in no way can the Americans be trusted.’’ So </w:t>
      </w:r>
      <w:r w:rsidRPr="001E08C9">
        <w:rPr>
          <w:rStyle w:val="StyleUnderline"/>
        </w:rPr>
        <w:t>expect</w:t>
      </w:r>
      <w:r w:rsidRPr="001E08C9">
        <w:rPr>
          <w:sz w:val="16"/>
        </w:rPr>
        <w:t xml:space="preserve"> from Team Clinton </w:t>
      </w:r>
      <w:r w:rsidRPr="001E08C9">
        <w:rPr>
          <w:rStyle w:val="StyleUnderline"/>
        </w:rPr>
        <w:t>the proverbial media barrage of dodgy spin, baseless accusations and the occasional, perfectly positioned false flag to lure Tehran intro a trap</w:t>
      </w:r>
      <w:r w:rsidRPr="001E08C9">
        <w:rPr>
          <w:sz w:val="16"/>
        </w:rPr>
        <w:t xml:space="preserve">, like, for instance, </w:t>
      </w:r>
      <w:r w:rsidRPr="001E08C9">
        <w:rPr>
          <w:rStyle w:val="StyleUnderline"/>
        </w:rPr>
        <w:t xml:space="preserve">in </w:t>
      </w:r>
      <w:proofErr w:type="spellStart"/>
      <w:r w:rsidRPr="001E08C9">
        <w:rPr>
          <w:rStyle w:val="StyleUnderline"/>
        </w:rPr>
        <w:t>neoliberalcon</w:t>
      </w:r>
      <w:proofErr w:type="spellEnd"/>
      <w:r w:rsidRPr="001E08C9">
        <w:rPr>
          <w:rStyle w:val="StyleUnderline"/>
        </w:rPr>
        <w:t xml:space="preserve"> wishful thinking,</w:t>
      </w:r>
      <w:r w:rsidRPr="001E08C9">
        <w:rPr>
          <w:sz w:val="16"/>
        </w:rPr>
        <w:t xml:space="preserve"> Iran reviving its nuclear program. Of course this won’t happen, but </w:t>
      </w:r>
      <w:r w:rsidRPr="001E08C9">
        <w:rPr>
          <w:rStyle w:val="StyleUnderline"/>
        </w:rPr>
        <w:t xml:space="preserve">a Hellfire barrage of disinformation will be used by </w:t>
      </w:r>
      <w:r w:rsidRPr="001E08C9">
        <w:rPr>
          <w:rStyle w:val="Emphasis"/>
        </w:rPr>
        <w:t>the powerful anti-Iran lobby in the US Congress</w:t>
      </w:r>
      <w:r w:rsidRPr="001E08C9">
        <w:rPr>
          <w:rStyle w:val="StyleUnderline"/>
        </w:rPr>
        <w:t xml:space="preserve"> to sort of make it happen,</w:t>
      </w:r>
      <w:r w:rsidRPr="001E08C9">
        <w:rPr>
          <w:sz w:val="16"/>
        </w:rPr>
        <w:t xml:space="preserve"> even as an illusion.</w:t>
      </w:r>
    </w:p>
    <w:p w:rsidR="005A2E0E" w:rsidRDefault="005A2E0E" w:rsidP="005A2E0E">
      <w:pPr>
        <w:pStyle w:val="Heading4"/>
      </w:pPr>
      <w:r>
        <w:t xml:space="preserve">Soft on Iran policies are politically disastrous </w:t>
      </w:r>
    </w:p>
    <w:p w:rsidR="0015198E" w:rsidRDefault="0015198E" w:rsidP="0015198E">
      <w:proofErr w:type="spellStart"/>
      <w:r w:rsidRPr="005A2E0E">
        <w:rPr>
          <w:rStyle w:val="Style13ptBold"/>
        </w:rPr>
        <w:t>Groll</w:t>
      </w:r>
      <w:proofErr w:type="spellEnd"/>
      <w:r w:rsidRPr="005A2E0E">
        <w:rPr>
          <w:rStyle w:val="Style13ptBold"/>
        </w:rPr>
        <w:t xml:space="preserve"> 18</w:t>
      </w:r>
      <w:r>
        <w:t xml:space="preserve"> (Elias, staff @ Foreign Policy covering cyberspace issues, "How Washington Helps Tehran Control the Internet," https://foreignpolicy.com/2018/01/04/how-washington-helps-tehran-control-the-internet/)</w:t>
      </w:r>
    </w:p>
    <w:p w:rsidR="0015198E" w:rsidRDefault="0015198E" w:rsidP="0015198E">
      <w:r>
        <w:t xml:space="preserve">But </w:t>
      </w:r>
      <w:r w:rsidRPr="001E08C9">
        <w:rPr>
          <w:rStyle w:val="StyleUnderline"/>
        </w:rPr>
        <w:t>an even bigger part of the problem is politics</w:t>
      </w:r>
      <w:r>
        <w:t>. “</w:t>
      </w:r>
      <w:r w:rsidRPr="001E08C9">
        <w:rPr>
          <w:rStyle w:val="Emphasis"/>
        </w:rPr>
        <w:t>No one wants to be seen as lifting sanctions and being soft on Iran</w:t>
      </w:r>
      <w:r>
        <w:t xml:space="preserve">,” </w:t>
      </w:r>
      <w:r w:rsidRPr="001E08C9">
        <w:rPr>
          <w:rStyle w:val="StyleUnderline"/>
        </w:rPr>
        <w:t xml:space="preserve">says </w:t>
      </w:r>
      <w:proofErr w:type="spellStart"/>
      <w:r>
        <w:t>Morad</w:t>
      </w:r>
      <w:proofErr w:type="spellEnd"/>
      <w:r>
        <w:t xml:space="preserve"> </w:t>
      </w:r>
      <w:proofErr w:type="spellStart"/>
      <w:r w:rsidRPr="001E08C9">
        <w:rPr>
          <w:rStyle w:val="StyleUnderline"/>
        </w:rPr>
        <w:t>Ghorban</w:t>
      </w:r>
      <w:proofErr w:type="spellEnd"/>
      <w:r w:rsidRPr="001E08C9">
        <w:rPr>
          <w:rStyle w:val="StyleUnderline"/>
        </w:rPr>
        <w:t>, the director of government affairs and policy at the Public Affairs Alliance of Iranian Americans</w:t>
      </w:r>
      <w:r>
        <w:t>.</w:t>
      </w:r>
    </w:p>
    <w:p w:rsidR="005449A0" w:rsidRDefault="005449A0" w:rsidP="005449A0">
      <w:pPr>
        <w:pStyle w:val="Heading2"/>
      </w:pPr>
      <w:r>
        <w:t xml:space="preserve">Internals </w:t>
      </w:r>
    </w:p>
    <w:p w:rsidR="00382F04" w:rsidRDefault="00382F04" w:rsidP="00382F04">
      <w:pPr>
        <w:pStyle w:val="Heading3"/>
      </w:pPr>
      <w:r>
        <w:t xml:space="preserve">Capital Key to </w:t>
      </w:r>
      <w:proofErr w:type="spellStart"/>
      <w:r>
        <w:t>Kavanaugh</w:t>
      </w:r>
      <w:proofErr w:type="spellEnd"/>
      <w:r>
        <w:t xml:space="preserve"> Confirmation – 2nc </w:t>
      </w:r>
    </w:p>
    <w:p w:rsidR="00382F04" w:rsidRDefault="00382F04" w:rsidP="00382F04">
      <w:pPr>
        <w:pStyle w:val="Heading4"/>
      </w:pPr>
      <w:r>
        <w:t xml:space="preserve">Political capital key to securing </w:t>
      </w:r>
      <w:proofErr w:type="spellStart"/>
      <w:r>
        <w:t>Kavanaugh’s</w:t>
      </w:r>
      <w:proofErr w:type="spellEnd"/>
      <w:r>
        <w:t xml:space="preserve"> confirmation</w:t>
      </w:r>
    </w:p>
    <w:p w:rsidR="00382F04" w:rsidRPr="003C4044" w:rsidRDefault="00382F04" w:rsidP="00382F04">
      <w:r w:rsidRPr="00382F04">
        <w:rPr>
          <w:rStyle w:val="Style13ptBold"/>
        </w:rPr>
        <w:t>Newsday 7/9/18</w:t>
      </w:r>
      <w:r>
        <w:t xml:space="preserve"> </w:t>
      </w:r>
      <w:r w:rsidRPr="003C4044">
        <w:t>(7/9, "And the nominees are," https://www.newsday.com/opinion/and-the-nominees-are-1.19726210)</w:t>
      </w:r>
    </w:p>
    <w:p w:rsidR="00382F04" w:rsidRDefault="00382F04" w:rsidP="00382F04">
      <w:pPr>
        <w:rPr>
          <w:sz w:val="16"/>
        </w:rPr>
      </w:pPr>
      <w:r w:rsidRPr="003C4044">
        <w:rPr>
          <w:sz w:val="16"/>
        </w:rPr>
        <w:t xml:space="preserve">Judge Brett </w:t>
      </w:r>
      <w:proofErr w:type="spellStart"/>
      <w:r w:rsidRPr="003C4044">
        <w:rPr>
          <w:rStyle w:val="StyleUnderline"/>
        </w:rPr>
        <w:t>Kavanaugh</w:t>
      </w:r>
      <w:proofErr w:type="spellEnd"/>
      <w:r w:rsidRPr="003C4044">
        <w:rPr>
          <w:sz w:val="16"/>
        </w:rPr>
        <w:t xml:space="preserve">, another leading contender, </w:t>
      </w:r>
      <w:r w:rsidRPr="003C4044">
        <w:rPr>
          <w:rStyle w:val="StyleUnderline"/>
        </w:rPr>
        <w:t>drew critical Facebook ads</w:t>
      </w:r>
      <w:r w:rsidRPr="003C4044">
        <w:rPr>
          <w:sz w:val="16"/>
        </w:rPr>
        <w:t xml:space="preserve"> from both sides. </w:t>
      </w:r>
      <w:r w:rsidRPr="003C4044">
        <w:rPr>
          <w:rStyle w:val="StyleUnderline"/>
        </w:rPr>
        <w:t>The liberal group Demand Justice painted him as a proponent of presidential overreach</w:t>
      </w:r>
      <w:r w:rsidRPr="003C4044">
        <w:rPr>
          <w:sz w:val="16"/>
        </w:rPr>
        <w:t xml:space="preserve">. </w:t>
      </w:r>
      <w:r w:rsidRPr="00436E73">
        <w:rPr>
          <w:rStyle w:val="StyleUnderline"/>
        </w:rPr>
        <w:t>Former Trump adviser</w:t>
      </w:r>
      <w:r w:rsidRPr="003C4044">
        <w:rPr>
          <w:sz w:val="16"/>
        </w:rPr>
        <w:t xml:space="preserve"> and trickster Roger </w:t>
      </w:r>
      <w:r w:rsidRPr="00436E73">
        <w:rPr>
          <w:rStyle w:val="StyleUnderline"/>
        </w:rPr>
        <w:t xml:space="preserve">Stone referred to </w:t>
      </w:r>
      <w:proofErr w:type="spellStart"/>
      <w:r w:rsidRPr="00436E73">
        <w:rPr>
          <w:rStyle w:val="StyleUnderline"/>
        </w:rPr>
        <w:t>Kavanaugh’s</w:t>
      </w:r>
      <w:proofErr w:type="spellEnd"/>
      <w:r w:rsidRPr="00436E73">
        <w:rPr>
          <w:rStyle w:val="StyleUnderline"/>
        </w:rPr>
        <w:t xml:space="preserve"> role in the investigation of a Clinton-era conspiracy theory</w:t>
      </w:r>
      <w:r w:rsidRPr="003C4044">
        <w:rPr>
          <w:sz w:val="16"/>
        </w:rPr>
        <w:t xml:space="preserve">: “Does Brett </w:t>
      </w:r>
      <w:proofErr w:type="spellStart"/>
      <w:r w:rsidRPr="003C4044">
        <w:rPr>
          <w:sz w:val="16"/>
        </w:rPr>
        <w:t>Kavanaugh</w:t>
      </w:r>
      <w:proofErr w:type="spellEnd"/>
      <w:r w:rsidRPr="003C4044">
        <w:rPr>
          <w:sz w:val="16"/>
        </w:rPr>
        <w:t xml:space="preserve"> really think his actions in the Vince Foster Death Inquiry will not come up in confirmation hearings? </w:t>
      </w:r>
      <w:proofErr w:type="gramStart"/>
      <w:r w:rsidRPr="003C4044">
        <w:rPr>
          <w:sz w:val="16"/>
        </w:rPr>
        <w:t>#</w:t>
      </w:r>
      <w:proofErr w:type="spellStart"/>
      <w:r w:rsidRPr="003C4044">
        <w:rPr>
          <w:sz w:val="16"/>
        </w:rPr>
        <w:t>stonecoldtruth</w:t>
      </w:r>
      <w:proofErr w:type="spellEnd"/>
      <w:r w:rsidRPr="003C4044">
        <w:rPr>
          <w:sz w:val="16"/>
        </w:rPr>
        <w:t xml:space="preserve"> #</w:t>
      </w:r>
      <w:proofErr w:type="spellStart"/>
      <w:r w:rsidRPr="003C4044">
        <w:rPr>
          <w:sz w:val="16"/>
        </w:rPr>
        <w:t>infowars</w:t>
      </w:r>
      <w:proofErr w:type="spellEnd"/>
      <w:r w:rsidRPr="003C4044">
        <w:rPr>
          <w:sz w:val="16"/>
        </w:rPr>
        <w:t>.”</w:t>
      </w:r>
      <w:proofErr w:type="gramEnd"/>
      <w:r>
        <w:rPr>
          <w:sz w:val="16"/>
        </w:rPr>
        <w:t xml:space="preserve"> </w:t>
      </w:r>
      <w:r w:rsidRPr="003C4044">
        <w:rPr>
          <w:sz w:val="16"/>
        </w:rPr>
        <w:t xml:space="preserve">Though it’s unclear how influential </w:t>
      </w:r>
      <w:r w:rsidRPr="00B034CD">
        <w:rPr>
          <w:rStyle w:val="StyleUnderline"/>
        </w:rPr>
        <w:t>these first</w:t>
      </w:r>
      <w:r w:rsidRPr="003C4044">
        <w:rPr>
          <w:sz w:val="16"/>
        </w:rPr>
        <w:t xml:space="preserve"> Facebook </w:t>
      </w:r>
      <w:r w:rsidRPr="00B034CD">
        <w:rPr>
          <w:rStyle w:val="StyleUnderline"/>
        </w:rPr>
        <w:t>ads on the nominee</w:t>
      </w:r>
      <w:r w:rsidRPr="003C4044">
        <w:rPr>
          <w:sz w:val="16"/>
        </w:rPr>
        <w:t xml:space="preserve"> will be, they certainly </w:t>
      </w:r>
      <w:r w:rsidRPr="00B034CD">
        <w:rPr>
          <w:rStyle w:val="StyleUnderline"/>
        </w:rPr>
        <w:t>won’t be the last</w:t>
      </w:r>
      <w:r w:rsidRPr="003C4044">
        <w:rPr>
          <w:sz w:val="16"/>
        </w:rPr>
        <w:t xml:space="preserve">. </w:t>
      </w:r>
      <w:r w:rsidRPr="00B034CD">
        <w:rPr>
          <w:rStyle w:val="Emphasis"/>
        </w:rPr>
        <w:t>Expect to see</w:t>
      </w:r>
      <w:r w:rsidRPr="003C4044">
        <w:rPr>
          <w:sz w:val="16"/>
        </w:rPr>
        <w:t xml:space="preserve"> a profusion of advertisements and </w:t>
      </w:r>
      <w:r w:rsidRPr="00B034CD">
        <w:rPr>
          <w:rStyle w:val="Emphasis"/>
        </w:rPr>
        <w:t>political capital spent once a nominee is unveiled and the nose count for confirmation votes begins</w:t>
      </w:r>
      <w:r w:rsidRPr="003C4044">
        <w:rPr>
          <w:sz w:val="16"/>
        </w:rPr>
        <w:t>.</w:t>
      </w:r>
    </w:p>
    <w:p w:rsidR="00382F04" w:rsidRDefault="00382F04" w:rsidP="00382F04">
      <w:pPr>
        <w:pStyle w:val="Heading4"/>
      </w:pPr>
      <w:r>
        <w:t xml:space="preserve">Capital finite AND key to confirming </w:t>
      </w:r>
      <w:proofErr w:type="spellStart"/>
      <w:r>
        <w:t>Kavanaugh</w:t>
      </w:r>
      <w:proofErr w:type="spellEnd"/>
    </w:p>
    <w:p w:rsidR="00382F04" w:rsidRPr="00006232" w:rsidRDefault="00382F04" w:rsidP="00382F04">
      <w:proofErr w:type="spellStart"/>
      <w:r w:rsidRPr="00382F04">
        <w:rPr>
          <w:rStyle w:val="Style13ptBold"/>
        </w:rPr>
        <w:t>Tanir</w:t>
      </w:r>
      <w:proofErr w:type="spellEnd"/>
      <w:r w:rsidRPr="00382F04">
        <w:rPr>
          <w:rStyle w:val="Style13ptBold"/>
        </w:rPr>
        <w:t xml:space="preserve"> 7/9/18</w:t>
      </w:r>
      <w:r w:rsidRPr="00006232">
        <w:t xml:space="preserve"> (</w:t>
      </w:r>
      <w:proofErr w:type="spellStart"/>
      <w:r w:rsidRPr="00006232">
        <w:t>Ilhan</w:t>
      </w:r>
      <w:proofErr w:type="spellEnd"/>
      <w:r w:rsidRPr="00006232">
        <w:t xml:space="preserve">, Columnist @ </w:t>
      </w:r>
      <w:proofErr w:type="spellStart"/>
      <w:r w:rsidRPr="00006232">
        <w:t>Ahval</w:t>
      </w:r>
      <w:proofErr w:type="spellEnd"/>
      <w:r w:rsidRPr="00006232">
        <w:t xml:space="preserve"> specializing in Turkish affairs, "How will the New Trump White House get along with </w:t>
      </w:r>
      <w:proofErr w:type="spellStart"/>
      <w:r w:rsidRPr="00006232">
        <w:t>Erdoğan</w:t>
      </w:r>
      <w:proofErr w:type="spellEnd"/>
      <w:proofErr w:type="gramStart"/>
      <w:r w:rsidRPr="00006232">
        <w:t>?,</w:t>
      </w:r>
      <w:proofErr w:type="gramEnd"/>
      <w:r w:rsidRPr="00006232">
        <w:t>" https://ahvalnews.com/us-turkey/how-will-new-trump-white-house-get-along-erdogan)</w:t>
      </w:r>
    </w:p>
    <w:p w:rsidR="00382F04" w:rsidRPr="00006232" w:rsidRDefault="00382F04" w:rsidP="00382F04">
      <w:pPr>
        <w:rPr>
          <w:rStyle w:val="Emphasis"/>
        </w:rPr>
      </w:pPr>
      <w:r w:rsidRPr="00006232">
        <w:rPr>
          <w:rStyle w:val="StyleUnderline"/>
        </w:rPr>
        <w:t>A source who closely follows Congressional interactions with the White House said</w:t>
      </w:r>
      <w:r w:rsidRPr="00006232">
        <w:rPr>
          <w:sz w:val="16"/>
        </w:rPr>
        <w:t xml:space="preserve"> Mitch </w:t>
      </w:r>
      <w:r w:rsidRPr="00006232">
        <w:rPr>
          <w:rStyle w:val="StyleUnderline"/>
        </w:rPr>
        <w:t xml:space="preserve">McConnell, the Senate’s Republican majority leader had advised the White House to </w:t>
      </w:r>
      <w:proofErr w:type="spellStart"/>
      <w:r w:rsidRPr="00006232">
        <w:rPr>
          <w:rStyle w:val="Emphasis"/>
        </w:rPr>
        <w:t>prioritise</w:t>
      </w:r>
      <w:proofErr w:type="spellEnd"/>
      <w:r w:rsidRPr="00006232">
        <w:rPr>
          <w:rStyle w:val="Emphasis"/>
        </w:rPr>
        <w:t xml:space="preserve"> Supreme Court and other federal court confirmations over risky nominations that will eat into his political capital.</w:t>
      </w:r>
    </w:p>
    <w:p w:rsidR="00382F04" w:rsidRDefault="00382F04" w:rsidP="00382F04">
      <w:pPr>
        <w:pStyle w:val="Heading3"/>
      </w:pPr>
      <w:r>
        <w:t>Capital Key to Judicial Confirmations – 2nc</w:t>
      </w:r>
    </w:p>
    <w:p w:rsidR="00382F04" w:rsidRDefault="00382F04" w:rsidP="00382F04">
      <w:pPr>
        <w:pStyle w:val="Heading4"/>
      </w:pPr>
      <w:r>
        <w:t>Political capital key to securing Supreme Court confirmations</w:t>
      </w:r>
    </w:p>
    <w:p w:rsidR="00382F04" w:rsidRPr="008227FD" w:rsidRDefault="00382F04" w:rsidP="00382F04">
      <w:r w:rsidRPr="00382F04">
        <w:rPr>
          <w:rStyle w:val="Style13ptBold"/>
        </w:rPr>
        <w:t>Johnson and Roberts 4</w:t>
      </w:r>
      <w:r w:rsidRPr="008227FD">
        <w:t xml:space="preserve"> (Timothy and Jason, Political Scientists @ </w:t>
      </w:r>
      <w:proofErr w:type="spellStart"/>
      <w:r w:rsidRPr="008227FD">
        <w:t>Univ</w:t>
      </w:r>
      <w:proofErr w:type="spellEnd"/>
      <w:r w:rsidRPr="008227FD">
        <w:t xml:space="preserve"> of Minnesota, "Presidential Capital and the Supreme Court</w:t>
      </w:r>
      <w:r>
        <w:t xml:space="preserve"> </w:t>
      </w:r>
      <w:r w:rsidRPr="008227FD">
        <w:t>Confirmation Process," http://users.polisci.umn.edu/~trj/MyPapers/JOP2004.pdf)</w:t>
      </w:r>
    </w:p>
    <w:p w:rsidR="00382F04" w:rsidRPr="008227FD" w:rsidRDefault="00382F04" w:rsidP="00382F04">
      <w:pPr>
        <w:rPr>
          <w:rStyle w:val="Emphasis"/>
        </w:rPr>
      </w:pPr>
      <w:r w:rsidRPr="008227FD">
        <w:rPr>
          <w:sz w:val="16"/>
        </w:rPr>
        <w:t>On January 30, 2003—almost two years after his initial nomination—the Senate Judiciary committee forwarded the nomination of Miguel A. Estrada, nominee for the D.C. Circuit Court of Appeals, to the full Senate for consideration. On September 4, 2003, after seven failed cloture votes on his nomination, Estrada withdrew his name from consideration. Despite the fact that the battle is now over, it is seen by many as a harbinger of things to come—as there is open speculation that President G. W. Bush would like to ultimately nominate Estrada to the U.S. Supreme Court.34 The important point for our analysis is that, despite the successful filibuster waged by the Senate Democrats, the White House never backed down, and continued to apply a great deal of public pressure on the Senate until the bitter end. As Dewar (2003) points out, President Bush personally went public on several occasions accusing Senate Democrats of “shameful politics” and declaring, “</w:t>
      </w:r>
      <w:proofErr w:type="gramStart"/>
      <w:r w:rsidRPr="008227FD">
        <w:rPr>
          <w:sz w:val="16"/>
        </w:rPr>
        <w:t>fairness</w:t>
      </w:r>
      <w:proofErr w:type="gramEnd"/>
      <w:r w:rsidRPr="008227FD">
        <w:rPr>
          <w:sz w:val="16"/>
        </w:rPr>
        <w:t xml:space="preserve"> demands that he receive an up or down vote on the Senate floor [as quickly as possible].”35 In short, President Bush responded to the Senate filibuster as our model predicts—rather than accepting the apparent reality that there were not enough votes to break the filibuster on Estrada, he continued to exert public pressure on the Senate in hopes of changing votes. We have provided evidence that is consistent with the Bush administration’s current strategy. That is, </w:t>
      </w:r>
      <w:r w:rsidRPr="008227FD">
        <w:rPr>
          <w:rStyle w:val="StyleUnderline"/>
        </w:rPr>
        <w:t>we provide a general explanation of how and when presidents choose to exercise their political capital by “going public” to support their nominations to the</w:t>
      </w:r>
      <w:r w:rsidRPr="008227FD">
        <w:rPr>
          <w:sz w:val="16"/>
        </w:rPr>
        <w:t xml:space="preserve"> United States </w:t>
      </w:r>
      <w:r w:rsidRPr="008227FD">
        <w:rPr>
          <w:rStyle w:val="StyleUnderline"/>
        </w:rPr>
        <w:t>Supreme Court</w:t>
      </w:r>
      <w:r w:rsidRPr="008227FD">
        <w:rPr>
          <w:sz w:val="16"/>
        </w:rPr>
        <w:t xml:space="preserve">. </w:t>
      </w:r>
      <w:r w:rsidRPr="008227FD">
        <w:rPr>
          <w:rStyle w:val="StyleUnderline"/>
        </w:rPr>
        <w:t xml:space="preserve">This comports with, and adds to, Maltese’s argument that presidents have developed: ... their own strategic resources to help secure confirmation of their judicial nominees, </w:t>
      </w:r>
      <w:r w:rsidRPr="008227FD">
        <w:rPr>
          <w:rStyle w:val="Emphasis"/>
        </w:rPr>
        <w:t>resources used to “sell” their Supreme Court nominees</w:t>
      </w:r>
      <w:r w:rsidRPr="008227FD">
        <w:rPr>
          <w:rStyle w:val="StyleUnderline"/>
        </w:rPr>
        <w:t>.</w:t>
      </w:r>
      <w:r w:rsidRPr="008227FD">
        <w:rPr>
          <w:sz w:val="16"/>
        </w:rPr>
        <w:t xml:space="preserve"> Presidents now have an unprecedented ability to communicate directly with the American people, to mobilize interest groups, and to lobby the Senate. (1995, 11) We confirm Maltese’s argument by demonstrating that, at least since 1970, presidents have effectively used public statements to pressure the Senate by publicly selling their nominees. At the same time, our findings add to the recent empirical works that seek to explain how presidents choose the ideology of nominees to the United States Supreme Court (</w:t>
      </w:r>
      <w:proofErr w:type="spellStart"/>
      <w:r w:rsidRPr="008227FD">
        <w:rPr>
          <w:sz w:val="16"/>
        </w:rPr>
        <w:t>Moraski</w:t>
      </w:r>
      <w:proofErr w:type="spellEnd"/>
      <w:r w:rsidRPr="008227FD">
        <w:rPr>
          <w:sz w:val="16"/>
        </w:rPr>
        <w:t xml:space="preserve"> and </w:t>
      </w:r>
      <w:proofErr w:type="spellStart"/>
      <w:r w:rsidRPr="008227FD">
        <w:rPr>
          <w:sz w:val="16"/>
        </w:rPr>
        <w:t>Shipan</w:t>
      </w:r>
      <w:proofErr w:type="spellEnd"/>
      <w:r w:rsidRPr="008227FD">
        <w:rPr>
          <w:sz w:val="16"/>
        </w:rPr>
        <w:t xml:space="preserve"> 1999). </w:t>
      </w:r>
      <w:proofErr w:type="spellStart"/>
      <w:r w:rsidRPr="008227FD">
        <w:rPr>
          <w:rStyle w:val="StyleUnderline"/>
        </w:rPr>
        <w:t>Moraski</w:t>
      </w:r>
      <w:proofErr w:type="spellEnd"/>
      <w:r w:rsidRPr="008227FD">
        <w:rPr>
          <w:rStyle w:val="StyleUnderline"/>
        </w:rPr>
        <w:t xml:space="preserve"> and </w:t>
      </w:r>
      <w:proofErr w:type="spellStart"/>
      <w:r w:rsidRPr="008227FD">
        <w:rPr>
          <w:rStyle w:val="StyleUnderline"/>
        </w:rPr>
        <w:t>Shipan</w:t>
      </w:r>
      <w:proofErr w:type="spellEnd"/>
      <w:r w:rsidRPr="008227FD">
        <w:rPr>
          <w:rStyle w:val="StyleUnderline"/>
        </w:rPr>
        <w:t xml:space="preserve"> show how presidents often win confirmation battles by nominating individuals whom the Senate will not object to ideologically. What they do not determine,</w:t>
      </w:r>
      <w:r w:rsidRPr="008227FD">
        <w:rPr>
          <w:sz w:val="16"/>
        </w:rPr>
        <w:t xml:space="preserve"> however, </w:t>
      </w:r>
      <w:r w:rsidRPr="008227FD">
        <w:rPr>
          <w:rStyle w:val="StyleUnderline"/>
        </w:rPr>
        <w:t xml:space="preserve">is when presidents will </w:t>
      </w:r>
      <w:r w:rsidRPr="008227FD">
        <w:rPr>
          <w:rStyle w:val="Emphasis"/>
        </w:rPr>
        <w:t>actually invoke their political resources</w:t>
      </w:r>
      <w:r w:rsidRPr="008227FD">
        <w:rPr>
          <w:rStyle w:val="StyleUnderline"/>
        </w:rPr>
        <w:t xml:space="preserve"> in a public manner to fight for their chosen nominees. </w:t>
      </w:r>
      <w:r w:rsidRPr="008227FD">
        <w:rPr>
          <w:rStyle w:val="Emphasis"/>
        </w:rPr>
        <w:t>The findings in this paper do so.</w:t>
      </w:r>
    </w:p>
    <w:p w:rsidR="00382F04" w:rsidRDefault="00382F04" w:rsidP="00382F04">
      <w:pPr>
        <w:pStyle w:val="Heading4"/>
      </w:pPr>
      <w:r>
        <w:t xml:space="preserve">Political capital key to securing Court pick confirmation </w:t>
      </w:r>
    </w:p>
    <w:p w:rsidR="00382F04" w:rsidRDefault="00382F04" w:rsidP="00382F04">
      <w:r w:rsidRPr="00382F04">
        <w:rPr>
          <w:rStyle w:val="Style13ptBold"/>
        </w:rPr>
        <w:t>Katz 17</w:t>
      </w:r>
      <w:r>
        <w:t xml:space="preserve"> (Evan, University of Georgia School of Public and International Affairs, "The Supreme Court Nomination Process," 3/18, https://politicstheorypractice.wordpress.com/2017/03/18/the-supreme-court-nomination-process/)</w:t>
      </w:r>
    </w:p>
    <w:p w:rsidR="00382F04" w:rsidRDefault="00382F04" w:rsidP="00382F04">
      <w:pPr>
        <w:rPr>
          <w:sz w:val="16"/>
        </w:rPr>
      </w:pPr>
      <w:r w:rsidRPr="002B76D2">
        <w:rPr>
          <w:rStyle w:val="StyleUnderline"/>
        </w:rPr>
        <w:t>Even when constrained by the Senate, the president has tools at his disposal to combat strong opposition to a nominee</w:t>
      </w:r>
      <w:r w:rsidRPr="002B76D2">
        <w:rPr>
          <w:sz w:val="16"/>
        </w:rPr>
        <w:t xml:space="preserve">. For instance, the president can turn to lobbying the public to support a nominee. </w:t>
      </w:r>
      <w:r w:rsidRPr="002B76D2">
        <w:rPr>
          <w:rStyle w:val="StyleUnderline"/>
        </w:rPr>
        <w:t>Political scientists</w:t>
      </w:r>
      <w:r w:rsidRPr="002B76D2">
        <w:rPr>
          <w:sz w:val="16"/>
        </w:rPr>
        <w:t xml:space="preserve"> Timothy </w:t>
      </w:r>
      <w:r w:rsidRPr="002B76D2">
        <w:rPr>
          <w:rStyle w:val="StyleUnderline"/>
        </w:rPr>
        <w:t>Johnson and</w:t>
      </w:r>
      <w:r w:rsidRPr="002B76D2">
        <w:rPr>
          <w:sz w:val="16"/>
        </w:rPr>
        <w:t xml:space="preserve"> Jason </w:t>
      </w:r>
      <w:r w:rsidRPr="002B76D2">
        <w:rPr>
          <w:rStyle w:val="StyleUnderline"/>
        </w:rPr>
        <w:t xml:space="preserve">Roberts focus on situations where </w:t>
      </w:r>
      <w:r w:rsidRPr="002B76D2">
        <w:rPr>
          <w:rStyle w:val="Emphasis"/>
        </w:rPr>
        <w:t>a president expends political capital to push a nominee through the Senate</w:t>
      </w:r>
      <w:r w:rsidRPr="002B76D2">
        <w:rPr>
          <w:sz w:val="16"/>
        </w:rPr>
        <w:t xml:space="preserve">. They hypothesize that </w:t>
      </w:r>
      <w:r w:rsidRPr="002B76D2">
        <w:rPr>
          <w:rStyle w:val="StyleUnderline"/>
        </w:rPr>
        <w:t xml:space="preserve">when nominees are ideologically distant from the Senate’s ideal point, the president will </w:t>
      </w:r>
      <w:r w:rsidRPr="002B76D2">
        <w:rPr>
          <w:rStyle w:val="Emphasis"/>
        </w:rPr>
        <w:t>rely more heavily on political resources</w:t>
      </w:r>
      <w:r w:rsidRPr="002B76D2">
        <w:rPr>
          <w:rStyle w:val="StyleUnderline"/>
        </w:rPr>
        <w:t xml:space="preserve"> to achieve confirmation</w:t>
      </w:r>
      <w:r w:rsidRPr="002B76D2">
        <w:rPr>
          <w:sz w:val="16"/>
        </w:rPr>
        <w:t>, and that when the judicial median is ideologically distant from the pivotal senator, the president will be more likely to make public statements of support. Moreover, when the president and Senate are on opposite ideological ends of the judicial median, the president will be severely constrained and will thus turn to the public to build up support.</w:t>
      </w:r>
    </w:p>
    <w:p w:rsidR="005449A0" w:rsidRDefault="005449A0" w:rsidP="005449A0">
      <w:pPr>
        <w:pStyle w:val="Heading3"/>
      </w:pPr>
      <w:r>
        <w:t>Anti-Iran Lobby = Powerful</w:t>
      </w:r>
    </w:p>
    <w:p w:rsidR="005449A0" w:rsidRPr="005A2E0E" w:rsidRDefault="005449A0" w:rsidP="005449A0">
      <w:pPr>
        <w:pStyle w:val="Heading4"/>
      </w:pPr>
      <w:r>
        <w:t xml:space="preserve">The anti-Iran lobby is powerful – key to the agenda </w:t>
      </w:r>
    </w:p>
    <w:p w:rsidR="005449A0" w:rsidRPr="00006232" w:rsidRDefault="005449A0" w:rsidP="005449A0">
      <w:r w:rsidRPr="005A2E0E">
        <w:rPr>
          <w:rStyle w:val="Style13ptBold"/>
        </w:rPr>
        <w:t xml:space="preserve">Clifton and </w:t>
      </w:r>
      <w:proofErr w:type="spellStart"/>
      <w:r w:rsidRPr="005A2E0E">
        <w:rPr>
          <w:rStyle w:val="Style13ptBold"/>
        </w:rPr>
        <w:t>Gharib</w:t>
      </w:r>
      <w:proofErr w:type="spellEnd"/>
      <w:r w:rsidRPr="005A2E0E">
        <w:rPr>
          <w:rStyle w:val="Style13ptBold"/>
        </w:rPr>
        <w:t xml:space="preserve"> 14</w:t>
      </w:r>
      <w:r w:rsidRPr="00006232">
        <w:t xml:space="preserve"> (Eli and Ali, Columnists @ The Nation, "How the Anti-Iran Lobby Machine Dominates Capitol Hill," 7/15, https://www.thenation.com/article/how-anti-iran-lobby-machine-dominates-capitol-hill/)</w:t>
      </w:r>
    </w:p>
    <w:p w:rsidR="005449A0" w:rsidRPr="00E97378" w:rsidRDefault="005449A0" w:rsidP="005449A0">
      <w:pPr>
        <w:rPr>
          <w:sz w:val="16"/>
        </w:rPr>
      </w:pPr>
      <w:r w:rsidRPr="00006232">
        <w:rPr>
          <w:rStyle w:val="StyleUnderline"/>
        </w:rPr>
        <w:t>Within Washington’s corridors of power, the institution that has done the most to focus attention on the alleged Iranian nuclear threat—Congress—has also been among the most skeptical when it comes to using diplomacy to do anything about it</w:t>
      </w:r>
      <w:r w:rsidRPr="00E97378">
        <w:rPr>
          <w:sz w:val="16"/>
        </w:rPr>
        <w:t xml:space="preserve">. But the members of Congress don’t come up with these ideas </w:t>
      </w:r>
      <w:proofErr w:type="gramStart"/>
      <w:r w:rsidRPr="00E97378">
        <w:rPr>
          <w:sz w:val="16"/>
        </w:rPr>
        <w:t>on their own</w:t>
      </w:r>
      <w:proofErr w:type="gramEnd"/>
      <w:r w:rsidRPr="00E97378">
        <w:rPr>
          <w:sz w:val="16"/>
        </w:rPr>
        <w:t xml:space="preserve">. A handful of organizations—especially the FDD, the American Israel Public Affairs Committee (AIPAC) and the American Enterprise Institute (AEI)—do most of the legwork in shaping policy. An even smaller network of right-wing donors funds these groups (see the sidebar below). * * * Over the past decade, </w:t>
      </w:r>
      <w:r w:rsidRPr="00006232">
        <w:rPr>
          <w:rStyle w:val="Emphasis"/>
        </w:rPr>
        <w:t>this small network of advocates has become incredibly effective at getting its way</w:t>
      </w:r>
      <w:r w:rsidRPr="00E97378">
        <w:rPr>
          <w:sz w:val="16"/>
        </w:rPr>
        <w:t xml:space="preserve">. </w:t>
      </w:r>
      <w:r w:rsidRPr="00006232">
        <w:rPr>
          <w:rStyle w:val="StyleUnderline"/>
        </w:rPr>
        <w:t>A 2010 bill slapping sanctions on foreign banks and companies doing business—especially oil business—with Iran passed the Senate 99–0, and a 2011 amendment sanctioning international companies dealing with Iran’s Central Bank passed 100–0. In 2012, another sanctions amendment passed the Senate 94–0, and a 2013 resolution backing Israel should it attack Iran was passed 99–0.</w:t>
      </w:r>
      <w:r w:rsidRPr="00E97378">
        <w:rPr>
          <w:sz w:val="16"/>
        </w:rPr>
        <w:t xml:space="preserve"> “</w:t>
      </w:r>
      <w:r w:rsidRPr="00006232">
        <w:rPr>
          <w:rStyle w:val="Emphasis"/>
        </w:rPr>
        <w:t>By far and away the most powerful voices are what you can term the hawkish groups on Iran policy</w:t>
      </w:r>
      <w:r w:rsidRPr="00E97378">
        <w:rPr>
          <w:sz w:val="16"/>
        </w:rPr>
        <w:t xml:space="preserve">,” says a former congressional aide. </w:t>
      </w:r>
    </w:p>
    <w:p w:rsidR="005449A0" w:rsidRDefault="005449A0" w:rsidP="005449A0">
      <w:pPr>
        <w:pStyle w:val="Heading4"/>
      </w:pPr>
      <w:r>
        <w:t>Anti-Iran lobby is hugely influential</w:t>
      </w:r>
    </w:p>
    <w:p w:rsidR="005449A0" w:rsidRDefault="005449A0" w:rsidP="005449A0">
      <w:r w:rsidRPr="005A2E0E">
        <w:rPr>
          <w:rStyle w:val="Style13ptBold"/>
        </w:rPr>
        <w:t>Hussein 17</w:t>
      </w:r>
      <w:r w:rsidRPr="003C4044">
        <w:t xml:space="preserve"> (Hussain Abdul-Hussain, Syndicated foreign affairs columnist, "Trump shakes Iran deal for political gain," October, </w:t>
      </w:r>
      <w:hyperlink r:id="rId7" w:history="1">
        <w:r w:rsidRPr="006B01FD">
          <w:rPr>
            <w:rStyle w:val="Hyperlink"/>
            <w:sz w:val="16"/>
          </w:rPr>
          <w:t>https://hussainabdulhussain.blogspot.com/2017/10/trump-shakes-iran-deal-for-political.html</w:t>
        </w:r>
      </w:hyperlink>
      <w:r w:rsidRPr="003C4044">
        <w:t>)</w:t>
      </w:r>
      <w:r>
        <w:t xml:space="preserve"> </w:t>
      </w:r>
    </w:p>
    <w:p w:rsidR="005449A0" w:rsidRDefault="005449A0" w:rsidP="005449A0">
      <w:pPr>
        <w:rPr>
          <w:sz w:val="16"/>
        </w:rPr>
      </w:pPr>
      <w:r w:rsidRPr="003C4044">
        <w:rPr>
          <w:rStyle w:val="StyleUnderline"/>
        </w:rPr>
        <w:t>The only answer that can explain the noise Trump made with his “decertification” was that he saw in it such good political theatre.</w:t>
      </w:r>
      <w:r w:rsidRPr="003C4044">
        <w:rPr>
          <w:sz w:val="16"/>
        </w:rPr>
        <w:t xml:space="preserve"> </w:t>
      </w:r>
      <w:r w:rsidRPr="003C4044">
        <w:rPr>
          <w:rStyle w:val="StyleUnderline"/>
        </w:rPr>
        <w:t>Trump</w:t>
      </w:r>
      <w:r w:rsidRPr="003C4044">
        <w:rPr>
          <w:sz w:val="16"/>
        </w:rPr>
        <w:t xml:space="preserve"> is a reality TV star, and </w:t>
      </w:r>
      <w:r w:rsidRPr="003C4044">
        <w:rPr>
          <w:rStyle w:val="StyleUnderline"/>
        </w:rPr>
        <w:t>knows what brings him good ratings,</w:t>
      </w:r>
      <w:r w:rsidRPr="003C4044">
        <w:rPr>
          <w:sz w:val="16"/>
        </w:rPr>
        <w:t xml:space="preserve"> and therefore improves his chances for reelection.</w:t>
      </w:r>
      <w:r>
        <w:rPr>
          <w:sz w:val="16"/>
        </w:rPr>
        <w:t xml:space="preserve"> </w:t>
      </w:r>
      <w:r w:rsidRPr="003C4044">
        <w:rPr>
          <w:rStyle w:val="Emphasis"/>
        </w:rPr>
        <w:t>He also knows that the anti-Iran lobby has some influential friends, with deep pockets</w:t>
      </w:r>
      <w:r w:rsidRPr="003C4044">
        <w:rPr>
          <w:sz w:val="16"/>
        </w:rPr>
        <w:t>, who can help Trump’s reelection campaign in 2020.</w:t>
      </w:r>
    </w:p>
    <w:p w:rsidR="005449A0" w:rsidRDefault="005449A0" w:rsidP="005449A0">
      <w:pPr>
        <w:pStyle w:val="Heading3"/>
      </w:pPr>
      <w:r>
        <w:t>Anti-Immigration Lobby = Powerful</w:t>
      </w:r>
    </w:p>
    <w:p w:rsidR="005449A0" w:rsidRDefault="005449A0" w:rsidP="005449A0">
      <w:pPr>
        <w:pStyle w:val="Heading4"/>
      </w:pPr>
      <w:r>
        <w:t xml:space="preserve">Anti-immigration lobby is HIGHLY influential </w:t>
      </w:r>
    </w:p>
    <w:p w:rsidR="005449A0" w:rsidRDefault="005449A0" w:rsidP="005449A0">
      <w:r w:rsidRPr="005449A0">
        <w:rPr>
          <w:rStyle w:val="Style13ptBold"/>
        </w:rPr>
        <w:t>Carney 16</w:t>
      </w:r>
      <w:r>
        <w:t xml:space="preserve"> (</w:t>
      </w:r>
      <w:proofErr w:type="spellStart"/>
      <w:r>
        <w:t>Jordain</w:t>
      </w:r>
      <w:proofErr w:type="spellEnd"/>
      <w:r>
        <w:t>, Staff @ The Hill, "Liberal report links immigration groups to white nationalism," 2/29, http://webcache.googleusercontent.com/search?q=cache:qEVlksnudMgJ:thehill.com/blogs/blog-briefing-room/news/271189-liberal-report-links-immigration-groups-to-white-nationalism+&amp;cd=2&amp;hl=en&amp;ct=clnk&amp;gl=us)</w:t>
      </w:r>
    </w:p>
    <w:p w:rsidR="005449A0" w:rsidRPr="005449A0" w:rsidRDefault="005449A0" w:rsidP="005449A0">
      <w:pPr>
        <w:rPr>
          <w:sz w:val="16"/>
        </w:rPr>
      </w:pPr>
      <w:r w:rsidRPr="005449A0">
        <w:rPr>
          <w:sz w:val="16"/>
        </w:rPr>
        <w:t>The People for the American Way (</w:t>
      </w:r>
      <w:r w:rsidRPr="005449A0">
        <w:rPr>
          <w:rStyle w:val="StyleUnderline"/>
        </w:rPr>
        <w:t>PFAW) released a report</w:t>
      </w:r>
      <w:r w:rsidRPr="005449A0">
        <w:rPr>
          <w:sz w:val="16"/>
        </w:rPr>
        <w:t xml:space="preserve"> Monday </w:t>
      </w:r>
      <w:r w:rsidRPr="005449A0">
        <w:rPr>
          <w:rStyle w:val="StyleUnderline"/>
        </w:rPr>
        <w:t>that accuses the</w:t>
      </w:r>
      <w:r w:rsidRPr="005449A0">
        <w:rPr>
          <w:sz w:val="16"/>
        </w:rPr>
        <w:t xml:space="preserve"> Center for Immigration Studies (</w:t>
      </w:r>
      <w:r w:rsidRPr="005449A0">
        <w:rPr>
          <w:rStyle w:val="StyleUnderline"/>
        </w:rPr>
        <w:t>CIS</w:t>
      </w:r>
      <w:r w:rsidRPr="005449A0">
        <w:rPr>
          <w:sz w:val="16"/>
        </w:rPr>
        <w:t>), the Federation for American Immigration Reform (</w:t>
      </w:r>
      <w:r w:rsidRPr="005449A0">
        <w:rPr>
          <w:rStyle w:val="StyleUnderline"/>
        </w:rPr>
        <w:t xml:space="preserve">FAIR) and </w:t>
      </w:r>
      <w:proofErr w:type="spellStart"/>
      <w:r w:rsidRPr="005449A0">
        <w:rPr>
          <w:rStyle w:val="StyleUnderline"/>
        </w:rPr>
        <w:t>NumbersUSA</w:t>
      </w:r>
      <w:proofErr w:type="spellEnd"/>
      <w:r w:rsidRPr="005449A0">
        <w:rPr>
          <w:rStyle w:val="StyleUnderline"/>
        </w:rPr>
        <w:t xml:space="preserve"> of trying to "poison the well" on immigration legislation</w:t>
      </w:r>
      <w:r w:rsidRPr="005449A0">
        <w:rPr>
          <w:sz w:val="16"/>
        </w:rPr>
        <w:t xml:space="preserve"> and spreading extremist ideology. "</w:t>
      </w:r>
      <w:r w:rsidRPr="005449A0">
        <w:rPr>
          <w:rStyle w:val="StyleUnderline"/>
        </w:rPr>
        <w:t>Despite the fact that these groups peddle misinformation</w:t>
      </w:r>
      <w:r w:rsidRPr="005449A0">
        <w:rPr>
          <w:sz w:val="16"/>
        </w:rPr>
        <w:t xml:space="preserve"> and pander to the xenophobic fringe </w:t>
      </w:r>
      <w:r w:rsidRPr="005449A0">
        <w:rPr>
          <w:rStyle w:val="StyleUnderline"/>
        </w:rPr>
        <w:t>to further their anti-immigration goals,</w:t>
      </w:r>
      <w:r w:rsidRPr="005449A0">
        <w:rPr>
          <w:sz w:val="16"/>
        </w:rPr>
        <w:t xml:space="preserve"> </w:t>
      </w:r>
      <w:r w:rsidRPr="005449A0">
        <w:rPr>
          <w:rStyle w:val="Emphasis"/>
        </w:rPr>
        <w:t>they continue to wield influence in the media, in Congress, and on the campaign trail</w:t>
      </w:r>
      <w:r w:rsidRPr="005449A0">
        <w:rPr>
          <w:sz w:val="16"/>
        </w:rPr>
        <w:t>," PFAW Senior Fellow Peter Montgomery said in a statement. The group says in its report that the organizations have "ties to the dark underbelly of the anti-immigration movement, which smears immigrants using racial terms" pointing to quotes and financial contributions dating back to the 1980s.</w:t>
      </w:r>
    </w:p>
    <w:p w:rsidR="005449A0" w:rsidRDefault="005449A0" w:rsidP="005449A0">
      <w:pPr>
        <w:pStyle w:val="Heading3"/>
      </w:pPr>
      <w:r>
        <w:t>Flip Flops Hurt Political Capital</w:t>
      </w:r>
    </w:p>
    <w:p w:rsidR="005449A0" w:rsidRDefault="005449A0" w:rsidP="005449A0">
      <w:pPr>
        <w:pStyle w:val="Heading4"/>
      </w:pPr>
      <w:r>
        <w:t xml:space="preserve">Repealing the travel ban is an OBVIOUS flip-flop for Trump </w:t>
      </w:r>
    </w:p>
    <w:p w:rsidR="005449A0" w:rsidRPr="005A2E0E" w:rsidRDefault="005449A0" w:rsidP="005449A0">
      <w:pPr>
        <w:pStyle w:val="Heading4"/>
      </w:pPr>
      <w:r>
        <w:t>AND</w:t>
      </w:r>
    </w:p>
    <w:p w:rsidR="005449A0" w:rsidRPr="0080534E" w:rsidRDefault="005449A0" w:rsidP="005449A0">
      <w:pPr>
        <w:pStyle w:val="Heading4"/>
        <w:rPr>
          <w:rFonts w:cs="Times New Roman"/>
        </w:rPr>
      </w:pPr>
      <w:r w:rsidRPr="0080534E">
        <w:rPr>
          <w:rFonts w:cs="Times New Roman"/>
        </w:rPr>
        <w:t>Flip flops drain political capital</w:t>
      </w:r>
    </w:p>
    <w:p w:rsidR="005449A0" w:rsidRPr="0080534E" w:rsidRDefault="005449A0" w:rsidP="005449A0">
      <w:r w:rsidRPr="0080534E">
        <w:rPr>
          <w:rStyle w:val="Style13ptBold"/>
        </w:rPr>
        <w:t>Cohen 97</w:t>
      </w:r>
      <w:r w:rsidRPr="0080534E">
        <w:t xml:space="preserve"> (Jeffery E., Professor of Political Science </w:t>
      </w:r>
      <w:r>
        <w:t>@</w:t>
      </w:r>
      <w:r w:rsidRPr="0080534E">
        <w:t xml:space="preserve"> Fordham University, Presidential Responsiveness and Public Policy Making, p. 123)</w:t>
      </w:r>
    </w:p>
    <w:p w:rsidR="005449A0" w:rsidRPr="007A7097" w:rsidRDefault="005449A0" w:rsidP="005449A0">
      <w:pPr>
        <w:rPr>
          <w:sz w:val="16"/>
        </w:rPr>
      </w:pPr>
      <w:r w:rsidRPr="0080534E">
        <w:rPr>
          <w:rStyle w:val="StyleUnderline"/>
        </w:rPr>
        <w:t>A president cannot</w:t>
      </w:r>
      <w:r w:rsidRPr="007A7097">
        <w:rPr>
          <w:sz w:val="16"/>
        </w:rPr>
        <w:t xml:space="preserve">, without good reason, </w:t>
      </w:r>
      <w:r w:rsidRPr="0080534E">
        <w:rPr>
          <w:rStyle w:val="StyleUnderline"/>
        </w:rPr>
        <w:t>alter his policy stance.</w:t>
      </w:r>
      <w:r w:rsidRPr="007A7097">
        <w:rPr>
          <w:sz w:val="16"/>
          <w:szCs w:val="16"/>
        </w:rPr>
        <w:t xml:space="preserve"> And even if he has good reason to change his policy position on an issue, </w:t>
      </w:r>
      <w:r w:rsidRPr="007A7097">
        <w:rPr>
          <w:rStyle w:val="Emphasis"/>
        </w:rPr>
        <w:t>he may have to bear some costs from doing so</w:t>
      </w:r>
      <w:r w:rsidRPr="007A7097">
        <w:rPr>
          <w:sz w:val="16"/>
          <w:szCs w:val="16"/>
        </w:rPr>
        <w:t xml:space="preserve">.  The public and other </w:t>
      </w:r>
      <w:r w:rsidRPr="007A7097">
        <w:rPr>
          <w:rStyle w:val="Emphasis"/>
        </w:rPr>
        <w:t>political elites may view him as waffling, indecisive, weak, uncommitted, and/or duplicitous</w:t>
      </w:r>
      <w:r w:rsidRPr="007A7097">
        <w:rPr>
          <w:sz w:val="16"/>
          <w:szCs w:val="16"/>
        </w:rPr>
        <w:t xml:space="preserve">.  This seems very much to be one of the major charges against Bill Clinton’s presidency.  After abandoning his campaign promise of a middle-class tax cut because of budget deficit pressures, Clinton reoffered a tax cut in the wake of the devastating 1994 midterm elections, in which his party lost control of Congress.  From being publicly cool toward the North American Free Trade pact during his presidential election campaign, he became an ardent promoter of that policy once in the Oval Office.  From these, and many other </w:t>
      </w:r>
      <w:r w:rsidRPr="007A7097">
        <w:rPr>
          <w:sz w:val="16"/>
        </w:rPr>
        <w:t>occasions, Clinton has developed an image of a waffling politician, one who is forever changing his mind, perennially trying to stake out the most popular position with the public and not necessarily a president who is able to lead.</w:t>
      </w:r>
    </w:p>
    <w:p w:rsidR="005449A0" w:rsidRDefault="005449A0" w:rsidP="005449A0">
      <w:pPr>
        <w:rPr>
          <w:sz w:val="16"/>
        </w:rPr>
      </w:pPr>
    </w:p>
    <w:p w:rsidR="005449A0" w:rsidRDefault="005449A0" w:rsidP="005449A0">
      <w:pPr>
        <w:pStyle w:val="Heading2"/>
      </w:pPr>
      <w:r>
        <w:t>Chevron Bad Impact</w:t>
      </w:r>
    </w:p>
    <w:p w:rsidR="00FC4FF6" w:rsidRDefault="00A85AEF" w:rsidP="00FC4FF6">
      <w:pPr>
        <w:pStyle w:val="Heading3"/>
      </w:pPr>
      <w:proofErr w:type="spellStart"/>
      <w:r>
        <w:t>Kavanaugh</w:t>
      </w:r>
      <w:proofErr w:type="spellEnd"/>
      <w:r>
        <w:t xml:space="preserve"> Key to Curtailing Chevron </w:t>
      </w:r>
      <w:r w:rsidR="00DD38E1">
        <w:t>– 2nc</w:t>
      </w:r>
    </w:p>
    <w:p w:rsidR="00FC4FF6" w:rsidRPr="00FC4FF6" w:rsidRDefault="00FC4FF6" w:rsidP="00FC4FF6">
      <w:pPr>
        <w:pStyle w:val="Heading4"/>
      </w:pPr>
      <w:proofErr w:type="spellStart"/>
      <w:r>
        <w:t>Kavanaugh</w:t>
      </w:r>
      <w:proofErr w:type="spellEnd"/>
      <w:r>
        <w:t xml:space="preserve"> confirmation immediately reigns in Chevron deference </w:t>
      </w:r>
    </w:p>
    <w:p w:rsidR="00FC4FF6" w:rsidRDefault="00FC4FF6" w:rsidP="00FC4FF6">
      <w:r w:rsidRPr="00FC4FF6">
        <w:rPr>
          <w:rStyle w:val="Style13ptBold"/>
        </w:rPr>
        <w:t>Turley 7/10/18</w:t>
      </w:r>
      <w:r>
        <w:t xml:space="preserve"> (Jonathan, Shapiro Professor of Public Interest Law at George Washington University, "Brett </w:t>
      </w:r>
      <w:proofErr w:type="spellStart"/>
      <w:r>
        <w:t>Kavanaugh</w:t>
      </w:r>
      <w:proofErr w:type="spellEnd"/>
      <w:r>
        <w:t xml:space="preserve"> is back in the fray with his Supreme Court nomination," http://webcache.googleusercontent.com/search?q=cache:LXxw977vyvEJ:thehill.com/opinion/judiciary/396247-brett-kavanaugh-is-back-in-the-fray-with-his-supreme-court-nomination+&amp;cd=3&amp;hl=en&amp;ct=clnk&amp;gl=us)</w:t>
      </w:r>
    </w:p>
    <w:p w:rsidR="00FC4FF6" w:rsidRDefault="00FC4FF6" w:rsidP="00FC4FF6">
      <w:pPr>
        <w:rPr>
          <w:sz w:val="16"/>
        </w:rPr>
      </w:pPr>
      <w:proofErr w:type="spellStart"/>
      <w:r w:rsidRPr="00FC4FF6">
        <w:rPr>
          <w:rStyle w:val="Emphasis"/>
        </w:rPr>
        <w:t>Kavanaugh</w:t>
      </w:r>
      <w:proofErr w:type="spellEnd"/>
      <w:r w:rsidRPr="00FC4FF6">
        <w:rPr>
          <w:rStyle w:val="Emphasis"/>
        </w:rPr>
        <w:t xml:space="preserve"> would make an immediate impact on court.</w:t>
      </w:r>
      <w:r w:rsidRPr="00FC4FF6">
        <w:rPr>
          <w:sz w:val="16"/>
        </w:rPr>
        <w:t xml:space="preserve"> </w:t>
      </w:r>
      <w:r w:rsidRPr="00FC4FF6">
        <w:rPr>
          <w:rStyle w:val="StyleUnderline"/>
        </w:rPr>
        <w:t>He is a critic of the rise of the “fourth branch” — the bureaucracy — and the deference given to federal agencies</w:t>
      </w:r>
      <w:r w:rsidRPr="00FC4FF6">
        <w:rPr>
          <w:sz w:val="16"/>
        </w:rPr>
        <w:t xml:space="preserve">. </w:t>
      </w:r>
      <w:r w:rsidRPr="00FC4FF6">
        <w:rPr>
          <w:rStyle w:val="StyleUnderline"/>
        </w:rPr>
        <w:t>He</w:t>
      </w:r>
      <w:r w:rsidRPr="00FC4FF6">
        <w:rPr>
          <w:sz w:val="16"/>
        </w:rPr>
        <w:t xml:space="preserve"> </w:t>
      </w:r>
      <w:r w:rsidRPr="00FC4FF6">
        <w:rPr>
          <w:rStyle w:val="StyleUnderline"/>
        </w:rPr>
        <w:t>will join</w:t>
      </w:r>
      <w:r w:rsidRPr="00FC4FF6">
        <w:rPr>
          <w:sz w:val="16"/>
        </w:rPr>
        <w:t xml:space="preserve"> Justice Neil </w:t>
      </w:r>
      <w:r w:rsidRPr="00FC4FF6">
        <w:rPr>
          <w:rStyle w:val="StyleUnderline"/>
        </w:rPr>
        <w:t>Gorsuch with well-articulated and principled opposition to the increasing independence and authority of federal agencies. On the seminal case of Chevron</w:t>
      </w:r>
      <w:r w:rsidRPr="00FC4FF6">
        <w:rPr>
          <w:sz w:val="16"/>
        </w:rPr>
        <w:t xml:space="preserve"> v. Natural Resources Defense Council, where the court expanded the discretion of those agencies, </w:t>
      </w:r>
      <w:proofErr w:type="spellStart"/>
      <w:r w:rsidRPr="00FC4FF6">
        <w:rPr>
          <w:rStyle w:val="Emphasis"/>
        </w:rPr>
        <w:t>Kavanaugh</w:t>
      </w:r>
      <w:proofErr w:type="spellEnd"/>
      <w:r w:rsidRPr="00FC4FF6">
        <w:rPr>
          <w:rStyle w:val="Emphasis"/>
        </w:rPr>
        <w:t xml:space="preserve"> is clearly ready to reexamine its precedent</w:t>
      </w:r>
      <w:r w:rsidRPr="00FC4FF6">
        <w:rPr>
          <w:rStyle w:val="StyleUnderline"/>
        </w:rPr>
        <w:t xml:space="preserve">, having written: “So Chevron itself is an </w:t>
      </w:r>
      <w:proofErr w:type="spellStart"/>
      <w:r w:rsidRPr="00FC4FF6">
        <w:rPr>
          <w:rStyle w:val="StyleUnderline"/>
        </w:rPr>
        <w:t>atextual</w:t>
      </w:r>
      <w:proofErr w:type="spellEnd"/>
      <w:r w:rsidRPr="00FC4FF6">
        <w:rPr>
          <w:rStyle w:val="StyleUnderline"/>
        </w:rPr>
        <w:t xml:space="preserve"> invention by courts</w:t>
      </w:r>
      <w:r w:rsidRPr="00FC4FF6">
        <w:rPr>
          <w:sz w:val="16"/>
        </w:rPr>
        <w:t xml:space="preserve">. In many ways, </w:t>
      </w:r>
      <w:r w:rsidRPr="00FC4FF6">
        <w:rPr>
          <w:rStyle w:val="StyleUnderline"/>
        </w:rPr>
        <w:t>Chevron is nothing more than a judicially orchestrated shift of power from Congress to the executive branch</w:t>
      </w:r>
      <w:r w:rsidRPr="00FC4FF6">
        <w:rPr>
          <w:sz w:val="16"/>
        </w:rPr>
        <w:t>. Moreover, the question of when to apply Chevron has become its own separate difficulty.”</w:t>
      </w:r>
    </w:p>
    <w:p w:rsidR="00A85AEF" w:rsidRPr="00A85AEF" w:rsidRDefault="00A85AEF" w:rsidP="00A85AEF">
      <w:pPr>
        <w:pStyle w:val="Heading4"/>
      </w:pPr>
      <w:proofErr w:type="spellStart"/>
      <w:r w:rsidRPr="00A85AEF">
        <w:t>Kavanaugh</w:t>
      </w:r>
      <w:proofErr w:type="spellEnd"/>
      <w:r w:rsidRPr="00A85AEF">
        <w:t xml:space="preserve"> confirmation means substantial rollback of the Chevron doctrine </w:t>
      </w:r>
    </w:p>
    <w:p w:rsidR="00A85AEF" w:rsidRPr="00A85AEF" w:rsidRDefault="00A85AEF" w:rsidP="00A85AEF">
      <w:r w:rsidRPr="00A85AEF">
        <w:rPr>
          <w:rStyle w:val="Style13ptBold"/>
        </w:rPr>
        <w:t>Lawson 7/11/18</w:t>
      </w:r>
      <w:r w:rsidRPr="00A85AEF">
        <w:t xml:space="preserve"> (Gary, School of Law Philip S. Beck Professor of Law @ Boston University, "POV: Brett </w:t>
      </w:r>
      <w:proofErr w:type="spellStart"/>
      <w:r w:rsidRPr="00A85AEF">
        <w:t>Kavanaugh</w:t>
      </w:r>
      <w:proofErr w:type="spellEnd"/>
      <w:r w:rsidRPr="00A85AEF">
        <w:t>, Conservative or Constitutionalist</w:t>
      </w:r>
      <w:proofErr w:type="gramStart"/>
      <w:r w:rsidRPr="00A85AEF">
        <w:t>?,</w:t>
      </w:r>
      <w:proofErr w:type="gramEnd"/>
      <w:r w:rsidRPr="00A85AEF">
        <w:t>" http://www.bu.edu/today/2018/brett-kavanaugh-conservative-or-constitutionalist/)</w:t>
      </w:r>
    </w:p>
    <w:p w:rsidR="00A85AEF" w:rsidRPr="00A85AEF" w:rsidRDefault="00A85AEF" w:rsidP="00A85AEF">
      <w:pPr>
        <w:rPr>
          <w:rStyle w:val="Emphasis"/>
        </w:rPr>
      </w:pPr>
      <w:r w:rsidRPr="00A85AEF">
        <w:rPr>
          <w:rStyle w:val="StyleUnderline"/>
        </w:rPr>
        <w:t xml:space="preserve">A </w:t>
      </w:r>
      <w:r w:rsidRPr="00A85AEF">
        <w:rPr>
          <w:sz w:val="16"/>
        </w:rPr>
        <w:t xml:space="preserve">second </w:t>
      </w:r>
      <w:r w:rsidRPr="00A85AEF">
        <w:rPr>
          <w:rStyle w:val="StyleUnderline"/>
        </w:rPr>
        <w:t>dispute,</w:t>
      </w:r>
      <w:r w:rsidRPr="00A85AEF">
        <w:rPr>
          <w:sz w:val="16"/>
        </w:rPr>
        <w:t xml:space="preserve"> which has hugely important implications for how power is distributed among administrative agencies, Congress, and the courts, </w:t>
      </w:r>
      <w:r w:rsidRPr="00A85AEF">
        <w:rPr>
          <w:rStyle w:val="StyleUnderline"/>
        </w:rPr>
        <w:t>concerns whether courts should give significant, and often decisive, weight to the views of administrative agencies about the meaning of laws that those agencies enforce. For the past three decades, the answer has largely been “yes.” If you hear a reference to the “Chevron doctrine,” that is what it is about</w:t>
      </w:r>
      <w:r w:rsidRPr="00A85AEF">
        <w:rPr>
          <w:sz w:val="16"/>
        </w:rPr>
        <w:t xml:space="preserve">. A coalition has possibly been building on the Court to change this doctrine of judicial deference to executive agencies. Justices </w:t>
      </w:r>
      <w:r w:rsidRPr="00A85AEF">
        <w:rPr>
          <w:rStyle w:val="StyleUnderline"/>
        </w:rPr>
        <w:t>Thomas and Gorsuch have openly criticized the idea that courts should defer to executive views on legal meaning</w:t>
      </w:r>
      <w:r w:rsidRPr="00A85AEF">
        <w:rPr>
          <w:sz w:val="16"/>
        </w:rPr>
        <w:t xml:space="preserve">, Justice </w:t>
      </w:r>
      <w:r w:rsidRPr="00A85AEF">
        <w:rPr>
          <w:rStyle w:val="StyleUnderline"/>
        </w:rPr>
        <w:t>Breyer has been a vigorous critic of the doctrine in the past, and Justices Roberts and Kennedy on occasion have suggested that the doctrine be significantly limited</w:t>
      </w:r>
      <w:r w:rsidRPr="00A85AEF">
        <w:rPr>
          <w:sz w:val="16"/>
        </w:rPr>
        <w:t>.</w:t>
      </w:r>
      <w:r>
        <w:rPr>
          <w:sz w:val="16"/>
        </w:rPr>
        <w:t xml:space="preserve"> </w:t>
      </w:r>
      <w:r w:rsidRPr="00A85AEF">
        <w:rPr>
          <w:sz w:val="16"/>
        </w:rPr>
        <w:t xml:space="preserve">Judge </w:t>
      </w:r>
      <w:proofErr w:type="spellStart"/>
      <w:r w:rsidRPr="00A85AEF">
        <w:rPr>
          <w:rStyle w:val="Emphasis"/>
        </w:rPr>
        <w:t>Kavanaugh</w:t>
      </w:r>
      <w:proofErr w:type="spellEnd"/>
      <w:r w:rsidRPr="00A85AEF">
        <w:rPr>
          <w:sz w:val="16"/>
        </w:rPr>
        <w:t xml:space="preserve">, in his 2016 Harvard Law Review article, </w:t>
      </w:r>
      <w:r w:rsidRPr="00A85AEF">
        <w:rPr>
          <w:rStyle w:val="Emphasis"/>
        </w:rPr>
        <w:t>described the Chevron doctrine as</w:t>
      </w:r>
      <w:r w:rsidRPr="00A85AEF">
        <w:rPr>
          <w:sz w:val="16"/>
        </w:rPr>
        <w:t xml:space="preserve"> “[</w:t>
      </w:r>
      <w:proofErr w:type="spellStart"/>
      <w:r w:rsidRPr="00A85AEF">
        <w:rPr>
          <w:sz w:val="16"/>
        </w:rPr>
        <w:t>i</w:t>
      </w:r>
      <w:proofErr w:type="spellEnd"/>
      <w:r w:rsidRPr="00A85AEF">
        <w:rPr>
          <w:sz w:val="16"/>
        </w:rPr>
        <w:t>]n many ways…</w:t>
      </w:r>
      <w:r w:rsidRPr="00A85AEF">
        <w:rPr>
          <w:rStyle w:val="Emphasis"/>
        </w:rPr>
        <w:t>nothing more than a judicially orchestrated shift of power</w:t>
      </w:r>
      <w:r w:rsidRPr="00A85AEF">
        <w:rPr>
          <w:sz w:val="16"/>
        </w:rPr>
        <w:t xml:space="preserve"> from Congress to the Executive Branch,” although he said that the doctrine might make sense “in certain circumstances” when statutory cases really involve policy (which he does not think is the business of the courts) rather than law. Even if he does not align with Justices Thomas and Gorsuch, </w:t>
      </w:r>
      <w:r w:rsidRPr="00A85AEF">
        <w:rPr>
          <w:rStyle w:val="Emphasis"/>
        </w:rPr>
        <w:t>a substantial rollback of this Chevron deference doctrine is quite possible, with a resultant substantial rollback in executive administrative power.</w:t>
      </w:r>
    </w:p>
    <w:p w:rsidR="00A85AEF" w:rsidRDefault="00A85AEF" w:rsidP="00A85AEF">
      <w:pPr>
        <w:pStyle w:val="Heading3"/>
      </w:pPr>
      <w:r>
        <w:t xml:space="preserve">Narrowing Chevron Stops Trump Climate Policy </w:t>
      </w:r>
    </w:p>
    <w:p w:rsidR="00F34A1A" w:rsidRDefault="00F34A1A" w:rsidP="00F34A1A">
      <w:pPr>
        <w:pStyle w:val="Heading4"/>
      </w:pPr>
      <w:r>
        <w:t>Weakening Chevron deference stops Trump’s efforts to gut environmental regulations</w:t>
      </w:r>
    </w:p>
    <w:p w:rsidR="00F34A1A" w:rsidRPr="00CF44DB" w:rsidRDefault="00F34A1A" w:rsidP="00F34A1A">
      <w:proofErr w:type="spellStart"/>
      <w:r w:rsidRPr="00D7775C">
        <w:rPr>
          <w:rStyle w:val="Style13ptBold"/>
        </w:rPr>
        <w:t>Shogren</w:t>
      </w:r>
      <w:proofErr w:type="spellEnd"/>
      <w:r w:rsidRPr="00D7775C">
        <w:rPr>
          <w:rStyle w:val="Style13ptBold"/>
        </w:rPr>
        <w:t xml:space="preserve"> 17</w:t>
      </w:r>
      <w:r w:rsidRPr="00CF44DB">
        <w:t xml:space="preserve"> (Elizabeth, "Should courts defer to the expertise of agencies</w:t>
      </w:r>
      <w:proofErr w:type="gramStart"/>
      <w:r w:rsidRPr="00CF44DB">
        <w:t>?,</w:t>
      </w:r>
      <w:proofErr w:type="gramEnd"/>
      <w:r w:rsidRPr="00CF44DB">
        <w:t>" 4/17, https://www.hcn.org/issues/49.7/should-courts-defer-to-federal-agencies-our-new-supreme-court-justice-doesnt-think-so)</w:t>
      </w:r>
    </w:p>
    <w:p w:rsidR="00F34A1A" w:rsidRDefault="00F34A1A" w:rsidP="00F34A1A">
      <w:pPr>
        <w:rPr>
          <w:sz w:val="16"/>
        </w:rPr>
      </w:pPr>
      <w:r w:rsidRPr="00CF44DB">
        <w:rPr>
          <w:rStyle w:val="StyleUnderline"/>
        </w:rPr>
        <w:t>Chevron deference benefits whatever administration is in power</w:t>
      </w:r>
      <w:r w:rsidRPr="00CF44DB">
        <w:rPr>
          <w:sz w:val="16"/>
        </w:rPr>
        <w:t xml:space="preserve"> — and consequently Gorsuch’s </w:t>
      </w:r>
      <w:r w:rsidRPr="00CF44DB">
        <w:rPr>
          <w:rStyle w:val="Emphasis"/>
        </w:rPr>
        <w:t>resistance to it could backfire on Republicans</w:t>
      </w:r>
      <w:r w:rsidRPr="00CF44DB">
        <w:rPr>
          <w:sz w:val="16"/>
        </w:rPr>
        <w:t xml:space="preserve">. </w:t>
      </w:r>
      <w:r w:rsidRPr="00CF44DB">
        <w:rPr>
          <w:rStyle w:val="StyleUnderline"/>
        </w:rPr>
        <w:t>In</w:t>
      </w:r>
      <w:r w:rsidRPr="00CF44DB">
        <w:rPr>
          <w:sz w:val="16"/>
        </w:rPr>
        <w:t xml:space="preserve"> the original 1984 case, </w:t>
      </w:r>
      <w:r w:rsidRPr="00CF44DB">
        <w:rPr>
          <w:rStyle w:val="StyleUnderline"/>
        </w:rPr>
        <w:t>Chevron</w:t>
      </w:r>
      <w:r w:rsidRPr="00CF44DB">
        <w:rPr>
          <w:sz w:val="16"/>
        </w:rPr>
        <w:t xml:space="preserve"> U.S.A. Inc. v. Natural Resources Defense Council Inc., </w:t>
      </w:r>
      <w:r w:rsidRPr="00CF44DB">
        <w:rPr>
          <w:rStyle w:val="StyleUnderline"/>
        </w:rPr>
        <w:t>the Supreme Court upheld an EPA air pollution rule</w:t>
      </w:r>
      <w:r w:rsidRPr="00CF44DB">
        <w:rPr>
          <w:sz w:val="16"/>
        </w:rPr>
        <w:t xml:space="preserve"> — crafted while Gorsuch’s mother headed the agency — </w:t>
      </w:r>
      <w:r w:rsidRPr="00CF44DB">
        <w:rPr>
          <w:rStyle w:val="StyleUnderline"/>
        </w:rPr>
        <w:t>that benefitted industry, allowing more air pollution. That’s just the kind of regulation</w:t>
      </w:r>
      <w:r w:rsidRPr="00CF44DB">
        <w:rPr>
          <w:sz w:val="16"/>
        </w:rPr>
        <w:t xml:space="preserve"> the </w:t>
      </w:r>
      <w:r w:rsidRPr="00D7775C">
        <w:rPr>
          <w:rStyle w:val="StyleUnderline"/>
        </w:rPr>
        <w:t>Trump</w:t>
      </w:r>
      <w:r w:rsidRPr="00CF44DB">
        <w:rPr>
          <w:sz w:val="16"/>
        </w:rPr>
        <w:t xml:space="preserve"> administration </w:t>
      </w:r>
      <w:r w:rsidRPr="00D7775C">
        <w:rPr>
          <w:rStyle w:val="StyleUnderline"/>
        </w:rPr>
        <w:t>could be expected to write</w:t>
      </w:r>
      <w:r w:rsidRPr="00CF44DB">
        <w:rPr>
          <w:sz w:val="16"/>
        </w:rPr>
        <w:t xml:space="preserve">. </w:t>
      </w:r>
      <w:r w:rsidRPr="00D7775C">
        <w:rPr>
          <w:rStyle w:val="Emphasis"/>
        </w:rPr>
        <w:t>But if the court</w:t>
      </w:r>
      <w:r w:rsidRPr="00CF44DB">
        <w:rPr>
          <w:sz w:val="16"/>
        </w:rPr>
        <w:t xml:space="preserve">, under Gorsuch’s influence, </w:t>
      </w:r>
      <w:r w:rsidRPr="00D7775C">
        <w:rPr>
          <w:rStyle w:val="Emphasis"/>
        </w:rPr>
        <w:t>becomes increasingly reluctant to defer to agencies, that could make it harder for Trump’s team to write rules that benefit industry, or</w:t>
      </w:r>
      <w:r w:rsidRPr="00CF44DB">
        <w:rPr>
          <w:sz w:val="16"/>
        </w:rPr>
        <w:t xml:space="preserve"> even to </w:t>
      </w:r>
      <w:r w:rsidRPr="00D7775C">
        <w:rPr>
          <w:rStyle w:val="Emphasis"/>
        </w:rPr>
        <w:t>eliminate existing environmental</w:t>
      </w:r>
      <w:r w:rsidRPr="00CF44DB">
        <w:rPr>
          <w:sz w:val="16"/>
        </w:rPr>
        <w:t xml:space="preserve"> and safety </w:t>
      </w:r>
      <w:r w:rsidRPr="00D7775C">
        <w:rPr>
          <w:rStyle w:val="Emphasis"/>
        </w:rPr>
        <w:t>regulations</w:t>
      </w:r>
      <w:r w:rsidRPr="00CF44DB">
        <w:rPr>
          <w:sz w:val="16"/>
        </w:rPr>
        <w:t>. When those decisions are challenged in court, the Trump administration may be hampered by having to use other legal arguments instead of simply relying on Chevron deference. “</w:t>
      </w:r>
      <w:r w:rsidRPr="00D7775C">
        <w:rPr>
          <w:rStyle w:val="StyleUnderline"/>
        </w:rPr>
        <w:t>Those who dislike Trump’s policies may find a friend in Gorsuch’s views on Chevron</w:t>
      </w:r>
      <w:r w:rsidRPr="00CF44DB">
        <w:rPr>
          <w:sz w:val="16"/>
        </w:rPr>
        <w:t xml:space="preserve">,” </w:t>
      </w:r>
      <w:r w:rsidRPr="00D7775C">
        <w:rPr>
          <w:rStyle w:val="StyleUnderline"/>
        </w:rPr>
        <w:t>said</w:t>
      </w:r>
      <w:r w:rsidRPr="00CF44DB">
        <w:rPr>
          <w:sz w:val="16"/>
        </w:rPr>
        <w:t xml:space="preserve"> Don</w:t>
      </w:r>
      <w:r>
        <w:rPr>
          <w:sz w:val="16"/>
        </w:rPr>
        <w:t xml:space="preserve">ald J. </w:t>
      </w:r>
      <w:proofErr w:type="spellStart"/>
      <w:r w:rsidRPr="00D7775C">
        <w:rPr>
          <w:rStyle w:val="StyleUnderline"/>
        </w:rPr>
        <w:t>Kochan</w:t>
      </w:r>
      <w:proofErr w:type="spellEnd"/>
      <w:r w:rsidRPr="00D7775C">
        <w:rPr>
          <w:rStyle w:val="StyleUnderline"/>
        </w:rPr>
        <w:t>, law professor at Chapman University</w:t>
      </w:r>
      <w:r w:rsidRPr="00CF44DB">
        <w:rPr>
          <w:sz w:val="16"/>
        </w:rPr>
        <w:t>, in Orange, California.</w:t>
      </w:r>
    </w:p>
    <w:p w:rsidR="00BE293F" w:rsidRDefault="00BE293F" w:rsidP="00BE293F">
      <w:pPr>
        <w:pStyle w:val="Heading4"/>
      </w:pPr>
      <w:r>
        <w:t xml:space="preserve">Narrowing Chevron undercut’s Trump efforts to rollback Obama climate policies </w:t>
      </w:r>
    </w:p>
    <w:p w:rsidR="00BE293F" w:rsidRPr="00BE293F" w:rsidRDefault="00BE293F" w:rsidP="00BE293F">
      <w:r w:rsidRPr="00BE293F">
        <w:rPr>
          <w:rStyle w:val="Style13ptBold"/>
        </w:rPr>
        <w:t>Warren 17</w:t>
      </w:r>
      <w:r w:rsidRPr="00BE293F">
        <w:t xml:space="preserve"> (Phillip Dane, JD Candidate @ Columbia Law, "THE IMPACT OF WEAKENING CHEVRON DEFERENCE ON ENVIRONMENTAL DEREGULATION," https://columbialawreview.org/content/the-impact-of-weakening-chevron-deference-on-environmental-deregulation/)</w:t>
      </w:r>
    </w:p>
    <w:p w:rsidR="00BE293F" w:rsidRDefault="00BE293F" w:rsidP="00BE293F">
      <w:pPr>
        <w:rPr>
          <w:sz w:val="16"/>
        </w:rPr>
      </w:pPr>
      <w:r w:rsidRPr="00BE293F">
        <w:rPr>
          <w:rStyle w:val="StyleUnderline"/>
        </w:rPr>
        <w:t>The Trump Administration’s environmental policy is clear—it plans to swiftly reconsider nearly all of the Obama</w:t>
      </w:r>
      <w:r w:rsidRPr="00BE293F">
        <w:rPr>
          <w:sz w:val="16"/>
        </w:rPr>
        <w:t xml:space="preserve"> Administration’s </w:t>
      </w:r>
      <w:r w:rsidRPr="00BE293F">
        <w:rPr>
          <w:rStyle w:val="StyleUnderline"/>
        </w:rPr>
        <w:t>efforts to combat climate change</w:t>
      </w:r>
      <w:r w:rsidRPr="00BE293F">
        <w:rPr>
          <w:sz w:val="16"/>
        </w:rPr>
        <w:t xml:space="preserve">. </w:t>
      </w:r>
      <w:r w:rsidRPr="00BE293F">
        <w:rPr>
          <w:rStyle w:val="StyleUnderline"/>
        </w:rPr>
        <w:t>Reconsidering Chevron’s norm of deference to statutory interpretation questions would represent a sea change in administrative law</w:t>
      </w:r>
      <w:r w:rsidRPr="00BE293F">
        <w:rPr>
          <w:sz w:val="16"/>
        </w:rPr>
        <w:t xml:space="preserve">, </w:t>
      </w:r>
      <w:r w:rsidRPr="00BE293F">
        <w:rPr>
          <w:rStyle w:val="Emphasis"/>
        </w:rPr>
        <w:t>and it would undoubtedly undercut the Trump Administration’s</w:t>
      </w:r>
      <w:r w:rsidRPr="00BE293F">
        <w:rPr>
          <w:sz w:val="16"/>
        </w:rPr>
        <w:t xml:space="preserve"> </w:t>
      </w:r>
      <w:r w:rsidRPr="00BE293F">
        <w:rPr>
          <w:rStyle w:val="StyleUnderline"/>
        </w:rPr>
        <w:t xml:space="preserve">ability to change certain parts of the Obama </w:t>
      </w:r>
      <w:r w:rsidRPr="00BE293F">
        <w:rPr>
          <w:sz w:val="16"/>
        </w:rPr>
        <w:t xml:space="preserve">Administration’s </w:t>
      </w:r>
      <w:r w:rsidRPr="00BE293F">
        <w:rPr>
          <w:rStyle w:val="StyleUnderline"/>
        </w:rPr>
        <w:t>climate policy</w:t>
      </w:r>
      <w:r w:rsidRPr="00BE293F">
        <w:rPr>
          <w:sz w:val="16"/>
        </w:rPr>
        <w:t>. But this Comment shows that the conflation of Chevron and the Supreme Court’s arbitrary and capricious doctrine would reorient many deregulatory challenges into arbitrary and capricious cases, unless the agency action rested purely on statutory interpretation. This suggests that, while important in some deregulatory actions, a change in Chevron’s deference model would have less impact on environmental deregulation than one might expect.</w:t>
      </w:r>
    </w:p>
    <w:p w:rsidR="00F34A1A" w:rsidRDefault="00F34A1A" w:rsidP="00F34A1A">
      <w:pPr>
        <w:pStyle w:val="Heading4"/>
      </w:pPr>
      <w:r>
        <w:t xml:space="preserve">Curtailing Chevron deference hampers Trump efforts to rollback Obama climate </w:t>
      </w:r>
      <w:proofErr w:type="spellStart"/>
      <w:r>
        <w:t>regs</w:t>
      </w:r>
      <w:proofErr w:type="spellEnd"/>
      <w:r>
        <w:t xml:space="preserve"> </w:t>
      </w:r>
    </w:p>
    <w:p w:rsidR="00F34A1A" w:rsidRPr="00CF44DB" w:rsidRDefault="00F34A1A" w:rsidP="00F34A1A">
      <w:r w:rsidRPr="00D7775C">
        <w:rPr>
          <w:rStyle w:val="Style13ptBold"/>
        </w:rPr>
        <w:t>Hurley 17</w:t>
      </w:r>
      <w:r w:rsidRPr="00CF44DB">
        <w:t xml:space="preserve"> (Lawrence, Columnist @ Reuters, "High court pick could help decide fate of Trump's climate policy," https://www.reuters.com/article/us-usa-court-gorsuch-climate-idUSKBN1712X6)</w:t>
      </w:r>
    </w:p>
    <w:p w:rsidR="00F34A1A" w:rsidRDefault="00F34A1A" w:rsidP="00F34A1A">
      <w:pPr>
        <w:rPr>
          <w:sz w:val="16"/>
        </w:rPr>
      </w:pPr>
      <w:r w:rsidRPr="00CF44DB">
        <w:rPr>
          <w:sz w:val="16"/>
        </w:rPr>
        <w:t xml:space="preserve">In that case, </w:t>
      </w:r>
      <w:r w:rsidRPr="00CF44DB">
        <w:rPr>
          <w:rStyle w:val="StyleUnderline"/>
        </w:rPr>
        <w:t>Gorsuch questioned a 1984 Supreme Court precedent giving federal agencies broad deference to interpret laws.</w:t>
      </w:r>
      <w:r w:rsidRPr="00CF44DB">
        <w:rPr>
          <w:sz w:val="16"/>
        </w:rPr>
        <w:t xml:space="preserve"> Gorsuch called the doctrine, enshrined in the Chevron v. Natural Resource Defense Council ruling, an “elephant in the room” that concentrates federal power “in a way that seems more than a little difficult to square with the Constitution.” </w:t>
      </w:r>
      <w:r w:rsidRPr="00CF44DB">
        <w:rPr>
          <w:rStyle w:val="StyleUnderline"/>
        </w:rPr>
        <w:t>Questions remain over how that approach would manifest itself if applied to efforts by Trump’s EPA to weaken or rescind existing agency regulations on fighting climate change</w:t>
      </w:r>
      <w:r w:rsidRPr="00CF44DB">
        <w:rPr>
          <w:sz w:val="16"/>
        </w:rPr>
        <w:t xml:space="preserve">. Some environmental lawyers say it could mean Gorsuch would be skeptical of any big changes at the agency level. </w:t>
      </w:r>
      <w:r w:rsidRPr="00CF44DB">
        <w:rPr>
          <w:rStyle w:val="StyleUnderline"/>
        </w:rPr>
        <w:t>The EPA under Obama compiled detailed scientific data to support its efforts to curb carbon emissions.</w:t>
      </w:r>
      <w:r w:rsidRPr="00CF44DB">
        <w:rPr>
          <w:sz w:val="16"/>
        </w:rPr>
        <w:t xml:space="preserve"> “</w:t>
      </w:r>
      <w:r w:rsidRPr="00CF44DB">
        <w:rPr>
          <w:rStyle w:val="Emphasis"/>
        </w:rPr>
        <w:t>That could hamper the Trump administration</w:t>
      </w:r>
      <w:r w:rsidRPr="00CF44DB">
        <w:rPr>
          <w:rStyle w:val="StyleUnderline"/>
        </w:rPr>
        <w:t>,” said</w:t>
      </w:r>
      <w:r w:rsidRPr="00CF44DB">
        <w:rPr>
          <w:sz w:val="16"/>
        </w:rPr>
        <w:t xml:space="preserve"> Jonathan </w:t>
      </w:r>
      <w:r w:rsidRPr="00CF44DB">
        <w:rPr>
          <w:rStyle w:val="StyleUnderline"/>
        </w:rPr>
        <w:t>Adler, a conservative law professor at Case Western</w:t>
      </w:r>
      <w:r w:rsidRPr="00CF44DB">
        <w:rPr>
          <w:sz w:val="16"/>
        </w:rPr>
        <w:t xml:space="preserve"> Reserve University School of Law in Cleveland. Sean </w:t>
      </w:r>
      <w:r w:rsidRPr="00CF44DB">
        <w:rPr>
          <w:rStyle w:val="StyleUnderline"/>
        </w:rPr>
        <w:t>Donahue, a lawyer who represents environmental groups, agreed, saying if the EPA were to “advance fancy interpretive footwork to try to make greenhouse gases not a Clean Air Act pollutant</w:t>
      </w:r>
      <w:r w:rsidRPr="00CF44DB">
        <w:rPr>
          <w:sz w:val="16"/>
        </w:rPr>
        <w:t xml:space="preserve">,” </w:t>
      </w:r>
      <w:r w:rsidRPr="00CF44DB">
        <w:rPr>
          <w:rStyle w:val="Emphasis"/>
        </w:rPr>
        <w:t>the administration may not get the deference it wants</w:t>
      </w:r>
      <w:r w:rsidRPr="00CF44DB">
        <w:rPr>
          <w:sz w:val="16"/>
        </w:rPr>
        <w:t>.</w:t>
      </w:r>
    </w:p>
    <w:p w:rsidR="00A85AEF" w:rsidRDefault="00A85AEF" w:rsidP="00A85AEF">
      <w:pPr>
        <w:pStyle w:val="Heading3"/>
      </w:pPr>
      <w:r>
        <w:t>Trump Climate Policy Bad</w:t>
      </w:r>
      <w:r w:rsidR="00DD38E1">
        <w:t xml:space="preserve"> – 2nc</w:t>
      </w:r>
    </w:p>
    <w:p w:rsidR="003550AF" w:rsidRPr="003550AF" w:rsidRDefault="003550AF" w:rsidP="003550AF">
      <w:pPr>
        <w:pStyle w:val="Heading4"/>
      </w:pPr>
      <w:r>
        <w:t xml:space="preserve">Trump environmental regulatory rollback risks extinction via climate change </w:t>
      </w:r>
    </w:p>
    <w:p w:rsidR="003550AF" w:rsidRDefault="003550AF" w:rsidP="003550AF">
      <w:r w:rsidRPr="003550AF">
        <w:rPr>
          <w:rStyle w:val="Style13ptBold"/>
        </w:rPr>
        <w:t>Gillis 18</w:t>
      </w:r>
      <w:r>
        <w:t xml:space="preserve"> (Justin, contributing opinion writer @ NYT + author of books on global warming, "Scott Pruitt’s Civilization-Threatening Lie," 4/9, https://www.nytimes.com/2018/04/09/opinion/scott-pruitt-epa-climate.html)</w:t>
      </w:r>
    </w:p>
    <w:p w:rsidR="003550AF" w:rsidRPr="003550AF" w:rsidRDefault="003550AF" w:rsidP="003550AF">
      <w:pPr>
        <w:rPr>
          <w:sz w:val="16"/>
        </w:rPr>
      </w:pPr>
      <w:r w:rsidRPr="003550AF">
        <w:rPr>
          <w:sz w:val="16"/>
        </w:rPr>
        <w:t xml:space="preserve">In other words: We do not know enough about the risks to take any action. Burn that coal, baby! Mr. </w:t>
      </w:r>
      <w:r w:rsidRPr="003550AF">
        <w:rPr>
          <w:rStyle w:val="StyleUnderline"/>
        </w:rPr>
        <w:t>Pruitt</w:t>
      </w:r>
      <w:r w:rsidRPr="003550AF">
        <w:rPr>
          <w:sz w:val="16"/>
        </w:rPr>
        <w:t xml:space="preserve">, confirmed by the Senate in a close vote, </w:t>
      </w:r>
      <w:proofErr w:type="gramStart"/>
      <w:r w:rsidRPr="003550AF">
        <w:rPr>
          <w:sz w:val="16"/>
        </w:rPr>
        <w:t>then</w:t>
      </w:r>
      <w:proofErr w:type="gramEnd"/>
      <w:r w:rsidRPr="003550AF">
        <w:rPr>
          <w:sz w:val="16"/>
        </w:rPr>
        <w:t xml:space="preserve"> </w:t>
      </w:r>
      <w:r w:rsidRPr="003550AF">
        <w:rPr>
          <w:rStyle w:val="StyleUnderline"/>
        </w:rPr>
        <w:t xml:space="preserve">proceeded to </w:t>
      </w:r>
      <w:r w:rsidRPr="003550AF">
        <w:rPr>
          <w:rStyle w:val="Emphasis"/>
        </w:rPr>
        <w:t>begin dismantling</w:t>
      </w:r>
      <w:r w:rsidRPr="003550AF">
        <w:rPr>
          <w:rStyle w:val="StyleUnderline"/>
        </w:rPr>
        <w:t xml:space="preserve"> the modest regulations on climate change that</w:t>
      </w:r>
      <w:r w:rsidRPr="003550AF">
        <w:rPr>
          <w:sz w:val="16"/>
        </w:rPr>
        <w:t xml:space="preserve"> the </w:t>
      </w:r>
      <w:r w:rsidRPr="003550AF">
        <w:rPr>
          <w:rStyle w:val="StyleUnderline"/>
        </w:rPr>
        <w:t>Obama</w:t>
      </w:r>
      <w:r w:rsidRPr="003550AF">
        <w:rPr>
          <w:sz w:val="16"/>
        </w:rPr>
        <w:t xml:space="preserve"> administration had </w:t>
      </w:r>
      <w:r w:rsidRPr="003550AF">
        <w:rPr>
          <w:rStyle w:val="StyleUnderline"/>
        </w:rPr>
        <w:t>put in place</w:t>
      </w:r>
      <w:r w:rsidRPr="003550AF">
        <w:rPr>
          <w:sz w:val="16"/>
        </w:rPr>
        <w:t xml:space="preserve">. This is not just any old white lie that Mr. Pruitt has been telling. This is a civilization-threatening lie, a lie that will kill people and destroy small nations, if not some large ones. Future generations will see him as a man guilty of a major historical crime, along with his enablers in Congress and their puppet masters in the fossil-fuel industry. How bizarre, then, that Mr. Pruitt is now in trouble not for this epic lie, but for petty ethical violations. He got a sweetheart deal on a condo from the family of a lobbyist with business before the E.P.A. He blew taxpayers’ money on unnecessary first-class air travel. He ordered up a security detail larger than any E.P.A. administrator has ever had, a Praetorian guard to protect him from the rabble out there </w:t>
      </w:r>
      <w:proofErr w:type="gramStart"/>
      <w:r w:rsidRPr="003550AF">
        <w:rPr>
          <w:sz w:val="16"/>
        </w:rPr>
        <w:t>who</w:t>
      </w:r>
      <w:proofErr w:type="gramEnd"/>
      <w:r w:rsidRPr="003550AF">
        <w:rPr>
          <w:sz w:val="16"/>
        </w:rPr>
        <w:t xml:space="preserve">, presumably, care more than he does about the nation’s land and water. Mr. Pruitt has become such an embarrassment to this administration — </w:t>
      </w:r>
      <w:proofErr w:type="gramStart"/>
      <w:r w:rsidRPr="003550AF">
        <w:rPr>
          <w:sz w:val="16"/>
        </w:rPr>
        <w:t>stop</w:t>
      </w:r>
      <w:proofErr w:type="gramEnd"/>
      <w:r w:rsidRPr="003550AF">
        <w:rPr>
          <w:sz w:val="16"/>
        </w:rPr>
        <w:t xml:space="preserve"> and let that sink in — that he would already be out the door if Donald Trump were not protecting him. He is, after all, a man after the president’s own heart. Amazingly, it turns out, Republicans in Congress who are perfectly willing to countenance his lies about climate change can still be shamed about the waste of taxpayer money and have begun some sort of investigation of his ethical lapses. Whether he is driven out soon or not, his effectiveness as E.P.A. administrator is shot. The whole thing is odd, a bit like prosecuting Al Capone for tax evasion. Whatever it takes, I guess. The sooner the man is sent packing, the better. But it would be a shame for Mr. Pruitt to be allowed to slither back to Oklahoma without everyone appreciating the true magnitude of what he has done. He was a prime voice urging President Trump to abandon the Paris climate deal, the fragile international consensus that we ought </w:t>
      </w:r>
      <w:proofErr w:type="gramStart"/>
      <w:r w:rsidRPr="003550AF">
        <w:rPr>
          <w:sz w:val="16"/>
        </w:rPr>
        <w:t>not</w:t>
      </w:r>
      <w:proofErr w:type="gramEnd"/>
      <w:r w:rsidRPr="003550AF">
        <w:rPr>
          <w:sz w:val="16"/>
        </w:rPr>
        <w:t xml:space="preserve"> wreck the only planet we have. During his time in office, Mr. Pruitt has episodically repeated his big lie, always using weasel words — “with precision” — to try to appear more reasonable in the face of the overwhelming scientific consensus about climate change. When asked on CNBC about the role of carbon dioxide, the primary greenhouse gas, Mr. Pruitt said: “I think that measuring with precision human activity on the climate is something very challenging to do and there’s tremendous disagreement about the degree of impact, so no, I would not agree that it’s a primary contributor to the global warming that we see. But we don’t know that yet. We need to continue the debate and continue the review and analysis.” But we do know it, no matter how much Scott Pruitt sweats under the television lights as the distortions fall from his lips. </w:t>
      </w:r>
      <w:r w:rsidRPr="003550AF">
        <w:rPr>
          <w:rStyle w:val="StyleUnderline"/>
        </w:rPr>
        <w:t>We know in exquisite physical detail what pouring carbon dioxide into the air, something humans are doing with abandon, will do to the heat-trapping properties of the atmosphere. We know that the planet is warming at a rate with little known precedent</w:t>
      </w:r>
      <w:r w:rsidRPr="003550AF">
        <w:rPr>
          <w:sz w:val="16"/>
        </w:rPr>
        <w:t xml:space="preserve"> in the geological record </w:t>
      </w:r>
      <w:r w:rsidRPr="003550AF">
        <w:rPr>
          <w:rStyle w:val="StyleUnderline"/>
        </w:rPr>
        <w:t>and that no natural factor can account for that warming.</w:t>
      </w:r>
      <w:r>
        <w:rPr>
          <w:rStyle w:val="StyleUnderline"/>
        </w:rPr>
        <w:t xml:space="preserve"> </w:t>
      </w:r>
      <w:r w:rsidRPr="003550AF">
        <w:rPr>
          <w:rStyle w:val="StyleUnderline"/>
        </w:rPr>
        <w:t>Scientists predicted the warming many decades ago, and it is proceeding pretty much as they forecast</w:t>
      </w:r>
      <w:r w:rsidRPr="003550AF">
        <w:rPr>
          <w:sz w:val="16"/>
        </w:rPr>
        <w:t xml:space="preserve">. They also predicted that glaciers and ice caps would melt, the oceans would rise, rains would intensify, heat waves would get worse — and every bit of that has come to pass. </w:t>
      </w:r>
      <w:r w:rsidRPr="003550AF">
        <w:rPr>
          <w:rStyle w:val="Emphasis"/>
        </w:rPr>
        <w:t>The same scientists are telling us that failing to get emissions under control would be to risk a mass extinction of life on Earth and would be very likely to create so much chaos in the human realm as to imperil the stability of our civilization</w:t>
      </w:r>
      <w:r w:rsidRPr="003550AF">
        <w:rPr>
          <w:sz w:val="16"/>
        </w:rPr>
        <w:t>.</w:t>
      </w:r>
    </w:p>
    <w:p w:rsidR="00D7775C" w:rsidRDefault="00D7775C" w:rsidP="00D7775C">
      <w:pPr>
        <w:pStyle w:val="Heading4"/>
      </w:pPr>
      <w:r>
        <w:t xml:space="preserve">Trump efforts to gut EPA regulations risks extinction via climate change </w:t>
      </w:r>
    </w:p>
    <w:p w:rsidR="00CF44DB" w:rsidRPr="00CF44DB" w:rsidRDefault="00CF44DB" w:rsidP="00CF44DB">
      <w:proofErr w:type="spellStart"/>
      <w:r w:rsidRPr="00D7775C">
        <w:rPr>
          <w:rStyle w:val="Style13ptBold"/>
        </w:rPr>
        <w:t>Nuccitelli</w:t>
      </w:r>
      <w:proofErr w:type="spellEnd"/>
      <w:r w:rsidRPr="00D7775C">
        <w:rPr>
          <w:rStyle w:val="Style13ptBold"/>
        </w:rPr>
        <w:t xml:space="preserve"> 18</w:t>
      </w:r>
      <w:r w:rsidRPr="00CF44DB">
        <w:t xml:space="preserve"> (Dana, environmental scientist and risk assessor and columnist @ The Guardian/MS in Physics from UC-Davis, 2/1, "It's not okay how clueless Donald Trump is about climate change," https://www.theguardian.com/environment/climate-consensus-97-per-cent/2018/feb/01/its-not-okay-how-clueless-donald-trump-is-about-climate-change)</w:t>
      </w:r>
    </w:p>
    <w:p w:rsidR="00CF44DB" w:rsidRDefault="00CF44DB" w:rsidP="00CF44DB">
      <w:pPr>
        <w:rPr>
          <w:sz w:val="16"/>
        </w:rPr>
      </w:pPr>
      <w:r w:rsidRPr="00CF44DB">
        <w:rPr>
          <w:sz w:val="16"/>
        </w:rPr>
        <w:t xml:space="preserve">But that’s not okay. Donald </w:t>
      </w:r>
      <w:r w:rsidRPr="00CF44DB">
        <w:rPr>
          <w:rStyle w:val="StyleUnderline"/>
        </w:rPr>
        <w:t xml:space="preserve">Trump is the leader of the country most culpable for </w:t>
      </w:r>
      <w:r w:rsidRPr="00CF44DB">
        <w:rPr>
          <w:rStyle w:val="Emphasis"/>
        </w:rPr>
        <w:t>the existential threat that we’ve created</w:t>
      </w:r>
      <w:r w:rsidRPr="00CF44DB">
        <w:rPr>
          <w:rStyle w:val="StyleUnderline"/>
        </w:rPr>
        <w:t xml:space="preserve"> by rapidly changing Earth’s climate</w:t>
      </w:r>
      <w:r w:rsidRPr="00CF44DB">
        <w:rPr>
          <w:sz w:val="16"/>
        </w:rPr>
        <w:t xml:space="preserve">. His administration is alone in the world in declaring that we need not worry about that existential threat. </w:t>
      </w:r>
      <w:r w:rsidRPr="00CF44DB">
        <w:rPr>
          <w:rStyle w:val="StyleUnderline"/>
        </w:rPr>
        <w:t>We need to hold him to account</w:t>
      </w:r>
      <w:r w:rsidRPr="00CF44DB">
        <w:rPr>
          <w:sz w:val="16"/>
        </w:rPr>
        <w:t xml:space="preserve"> for his ignorance on this critically important issue and demand better. Trump’s ignorant climate comments Trump’s climate comments in the interview were so ridiculously misinformed that even late night comedians were able to debunk them: Stephen Colbert mocks Trump’s misinformed climate comments on The Late Show They’re claims you might expect from a YouTube troll, not the leader of the country that produces some of the best climate science research and data in the world. It would be easy to laugh them off as Trump’s usual buffoonery, but he should be held to a presidential standard. So, to briefly debunk each of these myths: There has been no recent cooling. Global temperatures have risen rapidly over the past 50 years, and the past four years have been the four hottest ever recorded. The phrase ‘climate change’ (or the variant ‘climatic change’) has long been used, including in a 1956 paper, and of course in the very name of the Intergovernmental Panel on Climate Change, formed in 1988. In fact, it was Republican strategist Frank </w:t>
      </w:r>
      <w:proofErr w:type="spellStart"/>
      <w:r w:rsidRPr="00CF44DB">
        <w:rPr>
          <w:sz w:val="16"/>
        </w:rPr>
        <w:t>Luntz</w:t>
      </w:r>
      <w:proofErr w:type="spellEnd"/>
      <w:r w:rsidRPr="00CF44DB">
        <w:rPr>
          <w:sz w:val="16"/>
        </w:rPr>
        <w:t xml:space="preserve"> who infamously advised conservatives to change the phrase because he felt “‘Climate change’ is less frightening than ‘global warming’.” My colleagues led by Peter Jacobs even published a book chapter debunking this myth, and Jacobs delivered a Denial101x lecture on the subject: Trump is correct on one point: the polar ice caps are at a record level. Of course, he probably didn’t mean that global sea ice is at record low extent. In fact, </w:t>
      </w:r>
      <w:r w:rsidRPr="00CF44DB">
        <w:rPr>
          <w:rStyle w:val="StyleUnderline"/>
        </w:rPr>
        <w:t xml:space="preserve">Arctic sea ice is in such a rapid long-term decline that climate scientists have described it as a “death spiral.” As climate scientist </w:t>
      </w:r>
      <w:r w:rsidRPr="00CF44DB">
        <w:rPr>
          <w:sz w:val="16"/>
        </w:rPr>
        <w:t xml:space="preserve">Michael </w:t>
      </w:r>
      <w:r w:rsidRPr="00CF44DB">
        <w:rPr>
          <w:rStyle w:val="StyleUnderline"/>
        </w:rPr>
        <w:t>Mann noted, ice sheets are likewise melting faster than predicted</w:t>
      </w:r>
      <w:r w:rsidRPr="00CF44DB">
        <w:rPr>
          <w:sz w:val="16"/>
        </w:rPr>
        <w:t xml:space="preserve">. In his State of the Union speech this week, Trump didn’t even mention climate change. His only related comment was that “we have ended the war on beautiful clean coal.” It’s another completely nonsensical statement. There was arguably a ‘war on coal’ (which coal lost), but there’s near-universal support for ‘clean coal’ technologies (those which reduce and capture coal’s various pollutants, most notably carbon dioxide). Does Trump understand the difference? It’s Donald Trump – of course he doesn’t. Trump’s art of withdrawing from great deals </w:t>
      </w:r>
      <w:r w:rsidRPr="00CF44DB">
        <w:rPr>
          <w:rStyle w:val="StyleUnderline"/>
        </w:rPr>
        <w:t>Trump’s misinformed comments</w:t>
      </w:r>
      <w:r w:rsidRPr="00CF44DB">
        <w:rPr>
          <w:sz w:val="16"/>
        </w:rPr>
        <w:t xml:space="preserve"> in the Morgan interview </w:t>
      </w:r>
      <w:r w:rsidRPr="00CF44DB">
        <w:rPr>
          <w:rStyle w:val="StyleUnderline"/>
        </w:rPr>
        <w:t>extended beyond climate science into the realm of climate policy</w:t>
      </w:r>
      <w:r w:rsidRPr="00CF44DB">
        <w:rPr>
          <w:sz w:val="16"/>
        </w:rPr>
        <w:t xml:space="preserve">: I believe in clean air. I believe in crystal-clear, beautiful … I believe in just having good cleanliness in all. Now, with that being said, if somebody said go back into the Paris accord, it would have to be a completely different deal because we had a horrible deal. </w:t>
      </w:r>
      <w:r w:rsidRPr="00CF44DB">
        <w:rPr>
          <w:rStyle w:val="StyleUnderline"/>
        </w:rPr>
        <w:t>Trump may “believe in” clean air and water, but his EPA has taken countless steps to weaken regulations of air and water pollutants</w:t>
      </w:r>
      <w:r w:rsidRPr="00CF44DB">
        <w:rPr>
          <w:sz w:val="16"/>
        </w:rPr>
        <w:t xml:space="preserve">. Regardless of what he believes, </w:t>
      </w:r>
      <w:r w:rsidRPr="00CF44DB">
        <w:rPr>
          <w:rStyle w:val="Emphasis"/>
        </w:rPr>
        <w:t>his administration’s actions are creating dirtier air and water</w:t>
      </w:r>
      <w:r w:rsidRPr="00CF44DB">
        <w:rPr>
          <w:sz w:val="16"/>
        </w:rPr>
        <w:t>.</w:t>
      </w:r>
    </w:p>
    <w:p w:rsidR="00E71BAA" w:rsidRDefault="00E71BAA" w:rsidP="00E71BAA">
      <w:pPr>
        <w:pStyle w:val="Heading4"/>
      </w:pPr>
      <w:r>
        <w:t>Trump-led EPA risks extinction</w:t>
      </w:r>
    </w:p>
    <w:p w:rsidR="00E71BAA" w:rsidRPr="00E71BAA" w:rsidRDefault="00E71BAA" w:rsidP="00E71BAA">
      <w:proofErr w:type="spellStart"/>
      <w:proofErr w:type="gramStart"/>
      <w:r w:rsidRPr="00E71BAA">
        <w:rPr>
          <w:rStyle w:val="Style13ptBold"/>
        </w:rPr>
        <w:t>Holthaus</w:t>
      </w:r>
      <w:proofErr w:type="spellEnd"/>
      <w:r w:rsidRPr="00E71BAA">
        <w:rPr>
          <w:rStyle w:val="Style13ptBold"/>
        </w:rPr>
        <w:t xml:space="preserve"> 7/12/18</w:t>
      </w:r>
      <w:r w:rsidRPr="00E71BAA">
        <w:t xml:space="preserve"> (Eric, meteorologist and staff writer for Grist, covering climate science, policy, and solutions, "A Trump-era climate strategy has emerged.</w:t>
      </w:r>
      <w:proofErr w:type="gramEnd"/>
      <w:r w:rsidRPr="00E71BAA">
        <w:t xml:space="preserve"> We have Scott Pruitt to </w:t>
      </w:r>
      <w:proofErr w:type="gramStart"/>
      <w:r w:rsidRPr="00E71BAA">
        <w:t>thank.,</w:t>
      </w:r>
      <w:proofErr w:type="gramEnd"/>
      <w:r w:rsidRPr="00E71BAA">
        <w:t>" https://grist.org/article/a-trump-era-climate-strategy-has-emerged-and-we-have-scott-pruitt-to-thank/)</w:t>
      </w:r>
    </w:p>
    <w:p w:rsidR="00E71BAA" w:rsidRPr="00E71BAA" w:rsidRDefault="00E71BAA" w:rsidP="00E71BAA">
      <w:pPr>
        <w:rPr>
          <w:sz w:val="16"/>
        </w:rPr>
      </w:pPr>
      <w:r w:rsidRPr="00E71BAA">
        <w:rPr>
          <w:rStyle w:val="StyleUnderline"/>
        </w:rPr>
        <w:t>There’s no debating that</w:t>
      </w:r>
      <w:r w:rsidRPr="00E71BAA">
        <w:rPr>
          <w:sz w:val="16"/>
        </w:rPr>
        <w:t xml:space="preserve"> President Donald </w:t>
      </w:r>
      <w:r w:rsidRPr="00E71BAA">
        <w:rPr>
          <w:rStyle w:val="StyleUnderline"/>
        </w:rPr>
        <w:t>Trump’s E</w:t>
      </w:r>
      <w:r w:rsidRPr="00E71BAA">
        <w:rPr>
          <w:sz w:val="16"/>
        </w:rPr>
        <w:t xml:space="preserve">nvironmental </w:t>
      </w:r>
      <w:r w:rsidRPr="00E71BAA">
        <w:rPr>
          <w:rStyle w:val="StyleUnderline"/>
        </w:rPr>
        <w:t>P</w:t>
      </w:r>
      <w:r w:rsidRPr="00E71BAA">
        <w:rPr>
          <w:sz w:val="16"/>
        </w:rPr>
        <w:t xml:space="preserve">rotection </w:t>
      </w:r>
      <w:r w:rsidRPr="00E71BAA">
        <w:rPr>
          <w:rStyle w:val="StyleUnderline"/>
        </w:rPr>
        <w:t>A</w:t>
      </w:r>
      <w:r w:rsidRPr="00E71BAA">
        <w:rPr>
          <w:sz w:val="16"/>
        </w:rPr>
        <w:t xml:space="preserve">gency, led until recently by the flagrantly corrupt Scott Pruitt, </w:t>
      </w:r>
      <w:r w:rsidRPr="00E71BAA">
        <w:rPr>
          <w:rStyle w:val="Emphasis"/>
        </w:rPr>
        <w:t>has dealt a series of woeful and lasting setbacks to our planet’s habitability</w:t>
      </w:r>
      <w:r w:rsidRPr="00E71BAA">
        <w:rPr>
          <w:sz w:val="16"/>
        </w:rPr>
        <w:t xml:space="preserve">. </w:t>
      </w:r>
      <w:r w:rsidRPr="00E71BAA">
        <w:rPr>
          <w:rStyle w:val="StyleUnderline"/>
        </w:rPr>
        <w:t>With coal lobbyist</w:t>
      </w:r>
      <w:r w:rsidRPr="00E71BAA">
        <w:rPr>
          <w:sz w:val="16"/>
        </w:rPr>
        <w:t xml:space="preserve"> Andrew </w:t>
      </w:r>
      <w:r w:rsidRPr="00E71BAA">
        <w:rPr>
          <w:rStyle w:val="StyleUnderline"/>
        </w:rPr>
        <w:t>Wheeler stepping in as interim EPA administrator, things probably won’t get better for federal environmental policy anytime soon</w:t>
      </w:r>
      <w:r w:rsidRPr="00E71BAA">
        <w:rPr>
          <w:sz w:val="16"/>
        </w:rPr>
        <w:t xml:space="preserve">. There’s a good chance Wheeler’s EPA will have fewer soundproof booths, cheaper pens, and a less-massive security detail. But Wheeler is on record saying his agenda will be the same as Pruitt’s. </w:t>
      </w:r>
      <w:r w:rsidRPr="00E71BAA">
        <w:rPr>
          <w:rStyle w:val="StyleUnderline"/>
        </w:rPr>
        <w:t>And a less scandal-ridden EPA administrator could do even more damage</w:t>
      </w:r>
      <w:r w:rsidRPr="00E71BAA">
        <w:rPr>
          <w:sz w:val="16"/>
        </w:rPr>
        <w:t>.</w:t>
      </w:r>
    </w:p>
    <w:p w:rsidR="00B5110C" w:rsidRDefault="00DD38E1" w:rsidP="00B5110C">
      <w:pPr>
        <w:pStyle w:val="Heading3"/>
      </w:pPr>
      <w:r>
        <w:t xml:space="preserve">Global Cooperation Impact – 2nc </w:t>
      </w:r>
    </w:p>
    <w:p w:rsidR="00B5110C" w:rsidRDefault="00B5110C" w:rsidP="00B5110C">
      <w:pPr>
        <w:pStyle w:val="Heading4"/>
      </w:pPr>
      <w:r>
        <w:t xml:space="preserve">Trump climate action is the litmus test for global cooperation </w:t>
      </w:r>
    </w:p>
    <w:p w:rsidR="00B5110C" w:rsidRDefault="00B5110C" w:rsidP="00B5110C">
      <w:proofErr w:type="spellStart"/>
      <w:r w:rsidRPr="00F67D76">
        <w:rPr>
          <w:rStyle w:val="Style13ptBold"/>
        </w:rPr>
        <w:t>Hirji</w:t>
      </w:r>
      <w:proofErr w:type="spellEnd"/>
      <w:r w:rsidRPr="00F67D76">
        <w:rPr>
          <w:rStyle w:val="Style13ptBold"/>
        </w:rPr>
        <w:t xml:space="preserve"> </w:t>
      </w:r>
      <w:r>
        <w:rPr>
          <w:rStyle w:val="Style13ptBold"/>
        </w:rPr>
        <w:t>12/30/</w:t>
      </w:r>
      <w:r w:rsidRPr="00F67D76">
        <w:rPr>
          <w:rStyle w:val="Style13ptBold"/>
        </w:rPr>
        <w:t>16</w:t>
      </w:r>
      <w:r>
        <w:t xml:space="preserve"> (Zahra, Columnist @ Inside Climate News, "2017: Trump Peddles Climate Doubt in a World Sold on Action," 12/30, https://insideclimatenews.org/news/22122016/donald-trump-climate-change-science-paris-agreement)</w:t>
      </w:r>
    </w:p>
    <w:p w:rsidR="00B5110C" w:rsidRDefault="00B5110C" w:rsidP="00B5110C">
      <w:pPr>
        <w:rPr>
          <w:sz w:val="16"/>
        </w:rPr>
      </w:pPr>
      <w:r w:rsidRPr="00F67D76">
        <w:rPr>
          <w:sz w:val="16"/>
        </w:rPr>
        <w:t xml:space="preserve">He will enter a complex web of diplomatic relations, where issues </w:t>
      </w:r>
      <w:r w:rsidRPr="003E418A">
        <w:t xml:space="preserve">like </w:t>
      </w:r>
      <w:r w:rsidRPr="003E418A">
        <w:rPr>
          <w:rStyle w:val="StyleUnderline"/>
          <w:highlight w:val="yellow"/>
        </w:rPr>
        <w:t>trade, finance, migration, security, poverty, food</w:t>
      </w:r>
      <w:r w:rsidRPr="00F67D76">
        <w:rPr>
          <w:rStyle w:val="StyleUnderline"/>
        </w:rPr>
        <w:t xml:space="preserve"> aid </w:t>
      </w:r>
      <w:r w:rsidRPr="003E418A">
        <w:rPr>
          <w:rStyle w:val="StyleUnderline"/>
          <w:highlight w:val="yellow"/>
        </w:rPr>
        <w:t>and disaster relief</w:t>
      </w:r>
      <w:r w:rsidRPr="00621C0A">
        <w:rPr>
          <w:rStyle w:val="StyleUnderline"/>
        </w:rPr>
        <w:t xml:space="preserve"> are </w:t>
      </w:r>
      <w:r w:rsidRPr="003E418A">
        <w:rPr>
          <w:rStyle w:val="StyleUnderline"/>
          <w:highlight w:val="yellow"/>
        </w:rPr>
        <w:t>all</w:t>
      </w:r>
      <w:r w:rsidRPr="00F67D76">
        <w:rPr>
          <w:rStyle w:val="StyleUnderline"/>
        </w:rPr>
        <w:t xml:space="preserve"> intertwined and all </w:t>
      </w:r>
      <w:r w:rsidRPr="003E418A">
        <w:rPr>
          <w:rStyle w:val="StyleUnderline"/>
          <w:highlight w:val="yellow"/>
        </w:rPr>
        <w:t>have important links to the climate agenda</w:t>
      </w:r>
      <w:r w:rsidRPr="00F67D76">
        <w:rPr>
          <w:sz w:val="16"/>
        </w:rPr>
        <w:t xml:space="preserve">. It's a world already dealing with significant climate impacts and sold on climate action. "I am struck by the shift over the last few years in how the global community puts climate change on its agenda," Jonathan Pershing, President Obama's special envoy on climate, told </w:t>
      </w:r>
      <w:proofErr w:type="spellStart"/>
      <w:r w:rsidRPr="00F67D76">
        <w:rPr>
          <w:sz w:val="16"/>
        </w:rPr>
        <w:t>InsideClimate</w:t>
      </w:r>
      <w:proofErr w:type="spellEnd"/>
      <w:r w:rsidRPr="00F67D76">
        <w:rPr>
          <w:sz w:val="16"/>
        </w:rPr>
        <w:t xml:space="preserve"> News. "It is now virtually everywhere." </w:t>
      </w:r>
      <w:r w:rsidRPr="00DF27EA">
        <w:rPr>
          <w:rStyle w:val="Emphasis"/>
          <w:highlight w:val="yellow"/>
        </w:rPr>
        <w:t>Since the signing of</w:t>
      </w:r>
      <w:r w:rsidRPr="00F67D76">
        <w:rPr>
          <w:sz w:val="16"/>
        </w:rPr>
        <w:t xml:space="preserve"> the </w:t>
      </w:r>
      <w:r w:rsidRPr="00DF27EA">
        <w:rPr>
          <w:rStyle w:val="Emphasis"/>
          <w:highlight w:val="yellow"/>
        </w:rPr>
        <w:t>Paris</w:t>
      </w:r>
      <w:r w:rsidRPr="00F67D76">
        <w:rPr>
          <w:sz w:val="16"/>
        </w:rPr>
        <w:t xml:space="preserve"> Agreement a year ago, </w:t>
      </w:r>
      <w:r w:rsidRPr="00DF27EA">
        <w:rPr>
          <w:rStyle w:val="StyleUnderline"/>
          <w:highlight w:val="yellow"/>
        </w:rPr>
        <w:t>addressing climate change has remained a major imperative</w:t>
      </w:r>
      <w:r w:rsidRPr="00F67D76">
        <w:rPr>
          <w:sz w:val="16"/>
        </w:rPr>
        <w:t xml:space="preserve"> for most of the world's nations. Enough countries quickly ratified the accord so that it entered into force early, in November. Shortly after Trump's surprising election, delegates from virtually every country in the world gathered in Marrakech to start putting the Paris treaty immediately into action. Most countries also signed on to two other agreements this fall: one to reduce potent greenhouse gases used in refrigeration and another to cap emissions for the aviation industry. Whatever the U.S. does under Trump, other countries "will move whether or not we are moving forward," Pershing predicted. "It's already built into decisions that are being made," said Timothy Wirth, vice chair of the United Nations Foundation, a former Colorado Senator and a top climate negotiator for former President Clinton. "To try to fight an uphill, rearguard action against the realities of science and climate seems to be a very worthless political exercise. They'd get nothing out it." Nathaniel </w:t>
      </w:r>
      <w:proofErr w:type="spellStart"/>
      <w:r w:rsidRPr="00F67D76">
        <w:rPr>
          <w:rStyle w:val="StyleUnderline"/>
        </w:rPr>
        <w:t>Keohane</w:t>
      </w:r>
      <w:proofErr w:type="spellEnd"/>
      <w:r w:rsidRPr="00F67D76">
        <w:rPr>
          <w:rStyle w:val="StyleUnderline"/>
        </w:rPr>
        <w:t>, climate vice president at the Environmental Defense Fund, said</w:t>
      </w:r>
      <w:r w:rsidRPr="00F67D76">
        <w:rPr>
          <w:sz w:val="16"/>
        </w:rPr>
        <w:t xml:space="preserve"> that </w:t>
      </w:r>
      <w:r w:rsidRPr="003E418A">
        <w:rPr>
          <w:rStyle w:val="Emphasis"/>
          <w:highlight w:val="yellow"/>
        </w:rPr>
        <w:t>U.S. climate action could be a litmus test to gauge how far</w:t>
      </w:r>
      <w:r w:rsidRPr="00F67D76">
        <w:rPr>
          <w:sz w:val="16"/>
        </w:rPr>
        <w:t xml:space="preserve"> the </w:t>
      </w:r>
      <w:r w:rsidRPr="003E418A">
        <w:rPr>
          <w:rStyle w:val="Emphasis"/>
          <w:highlight w:val="yellow"/>
        </w:rPr>
        <w:t>Trump</w:t>
      </w:r>
      <w:r w:rsidRPr="00F67D76">
        <w:rPr>
          <w:sz w:val="16"/>
        </w:rPr>
        <w:t xml:space="preserve"> administration </w:t>
      </w:r>
      <w:r w:rsidRPr="003E418A">
        <w:rPr>
          <w:rStyle w:val="Emphasis"/>
          <w:highlight w:val="yellow"/>
        </w:rPr>
        <w:t>is willing to go in other realms of cooperation</w:t>
      </w:r>
      <w:r w:rsidRPr="00F67D76">
        <w:rPr>
          <w:sz w:val="16"/>
        </w:rPr>
        <w:t>. It may even become a prime bargaining chip. "</w:t>
      </w:r>
      <w:r w:rsidRPr="003E418A">
        <w:rPr>
          <w:rStyle w:val="StyleUnderline"/>
          <w:highlight w:val="yellow"/>
        </w:rPr>
        <w:t>What a country does in terms of</w:t>
      </w:r>
      <w:r w:rsidRPr="00F67D76">
        <w:rPr>
          <w:rStyle w:val="StyleUnderline"/>
        </w:rPr>
        <w:t xml:space="preserve"> its </w:t>
      </w:r>
      <w:r w:rsidRPr="003E418A">
        <w:rPr>
          <w:rStyle w:val="StyleUnderline"/>
          <w:highlight w:val="yellow"/>
        </w:rPr>
        <w:t>climate</w:t>
      </w:r>
      <w:r w:rsidRPr="00F67D76">
        <w:rPr>
          <w:rStyle w:val="StyleUnderline"/>
        </w:rPr>
        <w:t xml:space="preserve"> commitments </w:t>
      </w:r>
      <w:r w:rsidRPr="003E418A">
        <w:rPr>
          <w:rStyle w:val="StyleUnderline"/>
          <w:highlight w:val="yellow"/>
        </w:rPr>
        <w:t xml:space="preserve">is </w:t>
      </w:r>
      <w:r w:rsidRPr="003E418A">
        <w:rPr>
          <w:rStyle w:val="Emphasis"/>
          <w:highlight w:val="yellow"/>
        </w:rPr>
        <w:t>taken as a signal</w:t>
      </w:r>
      <w:r w:rsidRPr="003E418A">
        <w:rPr>
          <w:rStyle w:val="StyleUnderline"/>
          <w:highlight w:val="yellow"/>
        </w:rPr>
        <w:t xml:space="preserve"> of how it's going to act on its other commitments</w:t>
      </w:r>
      <w:r w:rsidRPr="00F67D76">
        <w:rPr>
          <w:sz w:val="16"/>
        </w:rPr>
        <w:t xml:space="preserve">," he said. </w:t>
      </w:r>
      <w:r w:rsidRPr="003E418A">
        <w:rPr>
          <w:rStyle w:val="StyleUnderline"/>
          <w:highlight w:val="yellow"/>
        </w:rPr>
        <w:t>For other countries, "how they engage, how willing they are to align themselves with</w:t>
      </w:r>
      <w:r w:rsidRPr="00F67D76">
        <w:rPr>
          <w:rStyle w:val="StyleUnderline"/>
        </w:rPr>
        <w:t xml:space="preserve"> some of the U.S. asks and </w:t>
      </w:r>
      <w:r w:rsidRPr="003E418A">
        <w:rPr>
          <w:rStyle w:val="StyleUnderline"/>
          <w:highlight w:val="yellow"/>
        </w:rPr>
        <w:t xml:space="preserve">U.S. priorities," </w:t>
      </w:r>
      <w:r w:rsidRPr="003E418A">
        <w:rPr>
          <w:rStyle w:val="Emphasis"/>
          <w:highlight w:val="yellow"/>
        </w:rPr>
        <w:t>will be based</w:t>
      </w:r>
      <w:r w:rsidRPr="00F67D76">
        <w:rPr>
          <w:sz w:val="16"/>
        </w:rPr>
        <w:t xml:space="preserve"> partly </w:t>
      </w:r>
      <w:r w:rsidRPr="003E418A">
        <w:rPr>
          <w:rStyle w:val="Emphasis"/>
          <w:highlight w:val="yellow"/>
        </w:rPr>
        <w:t>on how America behaves</w:t>
      </w:r>
      <w:r w:rsidRPr="003E418A">
        <w:rPr>
          <w:rStyle w:val="StyleUnderline"/>
          <w:highlight w:val="yellow"/>
        </w:rPr>
        <w:t xml:space="preserve"> on the climate front</w:t>
      </w:r>
      <w:r w:rsidRPr="00F67D76">
        <w:rPr>
          <w:sz w:val="16"/>
        </w:rPr>
        <w:t>, he said.</w:t>
      </w:r>
    </w:p>
    <w:p w:rsidR="00B5110C" w:rsidRDefault="00B5110C" w:rsidP="00B5110C">
      <w:pPr>
        <w:pStyle w:val="Heading4"/>
      </w:pPr>
      <w:r>
        <w:t xml:space="preserve">Impact is extinction – global cooperation is vital in averting every existential threat </w:t>
      </w:r>
    </w:p>
    <w:p w:rsidR="00B5110C" w:rsidRPr="00320E04" w:rsidRDefault="00B5110C" w:rsidP="00B5110C">
      <w:proofErr w:type="spellStart"/>
      <w:r w:rsidRPr="00541B21">
        <w:rPr>
          <w:rStyle w:val="Style13ptBold"/>
        </w:rPr>
        <w:t>Granoff</w:t>
      </w:r>
      <w:proofErr w:type="spellEnd"/>
      <w:r w:rsidRPr="00541B21">
        <w:rPr>
          <w:rStyle w:val="Style13ptBold"/>
        </w:rPr>
        <w:t xml:space="preserve"> 14</w:t>
      </w:r>
      <w:r w:rsidRPr="00320E04">
        <w:t xml:space="preserve"> (Jonathan, President of the Global Security Institute and a 2014 nominee of the Nobel Peace Prize. He is also Adjunct Professor of Law at the Widener University Law School and Co-Chair of the International Law Section of the American Bar Association’s Taskforce on Nuclear Nonproliferation, "An Open Letter to the President: A Legacy the World Needs," http://gsinstitute.org/blogs/op-eds/an-open-letter-to-the-president-a-legacy-the-world-needs)</w:t>
      </w:r>
    </w:p>
    <w:p w:rsidR="00B5110C" w:rsidRDefault="00B5110C" w:rsidP="00B5110C">
      <w:pPr>
        <w:rPr>
          <w:sz w:val="16"/>
        </w:rPr>
      </w:pPr>
      <w:r w:rsidRPr="008C2562">
        <w:rPr>
          <w:rStyle w:val="Emphasis"/>
          <w:highlight w:val="yellow"/>
        </w:rPr>
        <w:t>The most critical–and</w:t>
      </w:r>
      <w:r w:rsidRPr="00320E04">
        <w:rPr>
          <w:sz w:val="16"/>
        </w:rPr>
        <w:t xml:space="preserve"> in some instances, </w:t>
      </w:r>
      <w:r w:rsidRPr="008C2562">
        <w:rPr>
          <w:rStyle w:val="Emphasis"/>
          <w:highlight w:val="yellow"/>
        </w:rPr>
        <w:t>existential–threats</w:t>
      </w:r>
      <w:r w:rsidRPr="00320E04">
        <w:rPr>
          <w:sz w:val="16"/>
        </w:rPr>
        <w:t xml:space="preserve"> to civilization </w:t>
      </w:r>
      <w:r w:rsidRPr="008C2562">
        <w:rPr>
          <w:rStyle w:val="Emphasis"/>
          <w:highlight w:val="yellow"/>
        </w:rPr>
        <w:t>can only be met through global cooperation</w:t>
      </w:r>
      <w:r w:rsidRPr="00320E04">
        <w:rPr>
          <w:rStyle w:val="Emphasis"/>
        </w:rPr>
        <w:t xml:space="preserve"> at levels far greater than today</w:t>
      </w:r>
      <w:r w:rsidRPr="00320E04">
        <w:rPr>
          <w:sz w:val="16"/>
        </w:rPr>
        <w:t>.</w:t>
      </w:r>
      <w:r>
        <w:rPr>
          <w:sz w:val="16"/>
        </w:rPr>
        <w:t xml:space="preserve"> </w:t>
      </w:r>
      <w:r w:rsidRPr="00541B21">
        <w:rPr>
          <w:rStyle w:val="StyleUnderline"/>
        </w:rPr>
        <w:t xml:space="preserve">Ensuring the health of the </w:t>
      </w:r>
      <w:r w:rsidRPr="008C2562">
        <w:rPr>
          <w:rStyle w:val="StyleUnderline"/>
          <w:highlight w:val="yellow"/>
        </w:rPr>
        <w:t>oceans</w:t>
      </w:r>
      <w:r w:rsidRPr="00541B21">
        <w:rPr>
          <w:rStyle w:val="StyleUnderline"/>
        </w:rPr>
        <w:t xml:space="preserve"> and r</w:t>
      </w:r>
      <w:r w:rsidRPr="008C2562">
        <w:rPr>
          <w:rStyle w:val="StyleUnderline"/>
          <w:highlight w:val="yellow"/>
        </w:rPr>
        <w:t>ainforests</w:t>
      </w:r>
      <w:r w:rsidRPr="00541B21">
        <w:rPr>
          <w:rStyle w:val="StyleUnderline"/>
        </w:rPr>
        <w:t xml:space="preserve">, successfully addressing </w:t>
      </w:r>
      <w:r w:rsidRPr="008C2562">
        <w:rPr>
          <w:rStyle w:val="StyleUnderline"/>
          <w:highlight w:val="yellow"/>
        </w:rPr>
        <w:t>climate change</w:t>
      </w:r>
      <w:r w:rsidRPr="00541B21">
        <w:rPr>
          <w:rStyle w:val="StyleUnderline"/>
        </w:rPr>
        <w:t xml:space="preserve">, stopping the </w:t>
      </w:r>
      <w:r w:rsidRPr="008C2562">
        <w:rPr>
          <w:rStyle w:val="StyleUnderline"/>
          <w:highlight w:val="yellow"/>
        </w:rPr>
        <w:t>destruction of species</w:t>
      </w:r>
      <w:r w:rsidRPr="00320E04">
        <w:rPr>
          <w:sz w:val="16"/>
        </w:rPr>
        <w:t xml:space="preserve"> at rates far above normal evolution, </w:t>
      </w:r>
      <w:r w:rsidRPr="00541B21">
        <w:rPr>
          <w:rStyle w:val="StyleUnderline"/>
        </w:rPr>
        <w:t xml:space="preserve">preventing the spread of pandemic </w:t>
      </w:r>
      <w:r w:rsidRPr="008C2562">
        <w:rPr>
          <w:rStyle w:val="StyleUnderline"/>
          <w:highlight w:val="yellow"/>
        </w:rPr>
        <w:t>diseases</w:t>
      </w:r>
      <w:r w:rsidRPr="00541B21">
        <w:rPr>
          <w:rStyle w:val="StyleUnderline"/>
        </w:rPr>
        <w:t xml:space="preserve">, ensuring the stability of </w:t>
      </w:r>
      <w:r w:rsidRPr="008C2562">
        <w:rPr>
          <w:rStyle w:val="StyleUnderline"/>
          <w:highlight w:val="yellow"/>
        </w:rPr>
        <w:t>financial markets</w:t>
      </w:r>
      <w:r w:rsidRPr="00541B21">
        <w:rPr>
          <w:rStyle w:val="StyleUnderline"/>
        </w:rPr>
        <w:t xml:space="preserve">, strengthening </w:t>
      </w:r>
      <w:r w:rsidRPr="008C2562">
        <w:rPr>
          <w:rStyle w:val="StyleUnderline"/>
          <w:highlight w:val="yellow"/>
        </w:rPr>
        <w:t>cybersecurity, and</w:t>
      </w:r>
      <w:r w:rsidRPr="00541B21">
        <w:rPr>
          <w:rStyle w:val="StyleUnderline"/>
        </w:rPr>
        <w:t xml:space="preserve"> ending threats posed by </w:t>
      </w:r>
      <w:r w:rsidRPr="008C2562">
        <w:rPr>
          <w:rStyle w:val="StyleUnderline"/>
          <w:highlight w:val="yellow"/>
        </w:rPr>
        <w:t>w</w:t>
      </w:r>
      <w:r w:rsidRPr="00320E04">
        <w:rPr>
          <w:sz w:val="16"/>
        </w:rPr>
        <w:t xml:space="preserve">eapons of </w:t>
      </w:r>
      <w:r w:rsidRPr="008C2562">
        <w:rPr>
          <w:rStyle w:val="StyleUnderline"/>
          <w:highlight w:val="yellow"/>
        </w:rPr>
        <w:t>m</w:t>
      </w:r>
      <w:r w:rsidRPr="00320E04">
        <w:rPr>
          <w:sz w:val="16"/>
        </w:rPr>
        <w:t xml:space="preserve">ass </w:t>
      </w:r>
      <w:r w:rsidRPr="008C2562">
        <w:rPr>
          <w:rStyle w:val="StyleUnderline"/>
          <w:highlight w:val="yellow"/>
        </w:rPr>
        <w:t>d</w:t>
      </w:r>
      <w:r w:rsidRPr="00320E04">
        <w:rPr>
          <w:sz w:val="16"/>
        </w:rPr>
        <w:t xml:space="preserve">estruction </w:t>
      </w:r>
      <w:r w:rsidRPr="008C2562">
        <w:rPr>
          <w:rStyle w:val="StyleUnderline"/>
          <w:highlight w:val="yellow"/>
        </w:rPr>
        <w:t>are examples</w:t>
      </w:r>
      <w:r w:rsidRPr="00541B21">
        <w:rPr>
          <w:rStyle w:val="StyleUnderline"/>
        </w:rPr>
        <w:t xml:space="preserve"> of global challenges </w:t>
      </w:r>
      <w:r w:rsidRPr="008C2562">
        <w:rPr>
          <w:rStyle w:val="StyleUnderline"/>
          <w:highlight w:val="yellow"/>
        </w:rPr>
        <w:t>that cannot be met on a national level</w:t>
      </w:r>
      <w:r w:rsidRPr="00320E04">
        <w:rPr>
          <w:sz w:val="16"/>
        </w:rPr>
        <w:t>. They are global threats that require global solutions.</w:t>
      </w:r>
      <w:r>
        <w:rPr>
          <w:sz w:val="16"/>
        </w:rPr>
        <w:t xml:space="preserve"> </w:t>
      </w:r>
      <w:r w:rsidRPr="00320E04">
        <w:rPr>
          <w:sz w:val="16"/>
        </w:rPr>
        <w:t>Current approaches are inadequate. What is needed is clarity of purpose and visionary leadership to define a twenty-first century approach toward achievable, holistic, and sustainable security.</w:t>
      </w:r>
      <w:r>
        <w:rPr>
          <w:sz w:val="16"/>
        </w:rPr>
        <w:t xml:space="preserve"> </w:t>
      </w:r>
      <w:r w:rsidRPr="00320E04">
        <w:rPr>
          <w:sz w:val="16"/>
        </w:rPr>
        <w:t>You alone have the vision and the communicative prowess to inspire and enable world leaders to define and address the most urgent challenges to our shared security, and to commit to pursuing effective, cooperative means to deal with them. You could call it “The Project for the Common Good.” It should begin with a two-day summit, convened once every two years, to constitute a process that identifies the common good, asserts the primacy of our commonalities over our differences, and shapes a new dynamic of cooperation to protect them.</w:t>
      </w:r>
      <w:r>
        <w:rPr>
          <w:sz w:val="16"/>
        </w:rPr>
        <w:t xml:space="preserve"> </w:t>
      </w:r>
      <w:r w:rsidRPr="00320E04">
        <w:rPr>
          <w:sz w:val="16"/>
        </w:rPr>
        <w:t>The culmination of the summit will be a communiqué to the world, identifying the common good of working together, cooperatively, to meet universal challenges. Furthermore, leaders will be challenged and hopefully commit to cooperating even though on many other issues substantial differences remain.</w:t>
      </w:r>
      <w:r>
        <w:rPr>
          <w:sz w:val="16"/>
        </w:rPr>
        <w:t xml:space="preserve"> </w:t>
      </w:r>
      <w:r w:rsidRPr="00320E04">
        <w:rPr>
          <w:sz w:val="16"/>
        </w:rPr>
        <w:t>This communiqué will help galvanize public and political support to work together despite our numerous legitimate and normal differences of perspective and interest. Moreover, this endeavor to achieve the common good will serve to invigorate many of the existing institutional arrangements — national, multilateral and universal, such as the United Nations system — that are already doing their best. Bringing the concept of the common good into the public debate itself will be of enormous benefit.</w:t>
      </w:r>
      <w:r>
        <w:rPr>
          <w:sz w:val="16"/>
        </w:rPr>
        <w:t xml:space="preserve"> </w:t>
      </w:r>
      <w:r w:rsidRPr="00320E04">
        <w:rPr>
          <w:sz w:val="16"/>
        </w:rPr>
        <w:t>The ongoing, cyclical nature of this process provides for its empirical verification, which in turn serves to validate, and, therefore, strengthen the process and its goals.</w:t>
      </w:r>
      <w:r>
        <w:rPr>
          <w:sz w:val="16"/>
        </w:rPr>
        <w:t xml:space="preserve"> </w:t>
      </w:r>
      <w:r w:rsidRPr="00320E04">
        <w:rPr>
          <w:sz w:val="16"/>
        </w:rPr>
        <w:t>Leadership in this trailblazing initiative is appropriate for the United States of America, the first nation on Earth founded on the rule of law and universal values, and which is populated by peoples whose origin are everywhere; for we are a universal nation.</w:t>
      </w:r>
      <w:r>
        <w:rPr>
          <w:sz w:val="16"/>
        </w:rPr>
        <w:t xml:space="preserve"> </w:t>
      </w:r>
      <w:r w:rsidRPr="00320E04">
        <w:rPr>
          <w:sz w:val="16"/>
        </w:rPr>
        <w:t>Your administration has proven the value of such a summit through the series of Nuclear Security Summits. It is time to identify and commence maturely and responsibly achieving Our Common Good, a secure sustainable future. The institution of such a process could repurpose and define a twenty-first century legacy for the United States, just as the Marshall Plan helped ensure an American twentieth century.</w:t>
      </w:r>
      <w:r>
        <w:rPr>
          <w:sz w:val="16"/>
        </w:rPr>
        <w:t xml:space="preserve"> </w:t>
      </w:r>
      <w:r w:rsidRPr="00541B21">
        <w:rPr>
          <w:rStyle w:val="StyleUnderline"/>
        </w:rPr>
        <w:t xml:space="preserve">Identifying </w:t>
      </w:r>
      <w:r w:rsidRPr="008C2562">
        <w:rPr>
          <w:rStyle w:val="StyleUnderline"/>
          <w:highlight w:val="yellow"/>
        </w:rPr>
        <w:t>a clear compass point toward the common good</w:t>
      </w:r>
      <w:r w:rsidRPr="00541B21">
        <w:rPr>
          <w:rStyle w:val="StyleUnderline"/>
        </w:rPr>
        <w:t xml:space="preserve"> will </w:t>
      </w:r>
      <w:proofErr w:type="gramStart"/>
      <w:r w:rsidRPr="00541B21">
        <w:rPr>
          <w:rStyle w:val="StyleUnderline"/>
        </w:rPr>
        <w:t>have</w:t>
      </w:r>
      <w:proofErr w:type="gramEnd"/>
      <w:r w:rsidRPr="00541B21">
        <w:rPr>
          <w:rStyle w:val="StyleUnderline"/>
        </w:rPr>
        <w:t xml:space="preserve"> a galvanizing impact</w:t>
      </w:r>
      <w:r w:rsidRPr="00320E04">
        <w:rPr>
          <w:sz w:val="16"/>
        </w:rPr>
        <w:t xml:space="preserve"> unlike any other, short of total, global war. It may be that </w:t>
      </w:r>
      <w:r w:rsidRPr="00541B21">
        <w:rPr>
          <w:rStyle w:val="Emphasis"/>
        </w:rPr>
        <w:t xml:space="preserve">such a process </w:t>
      </w:r>
      <w:r w:rsidRPr="008C2562">
        <w:rPr>
          <w:rStyle w:val="Emphasis"/>
          <w:highlight w:val="yellow"/>
        </w:rPr>
        <w:t>actually prevents any current or future crisis</w:t>
      </w:r>
      <w:r w:rsidRPr="00320E04">
        <w:rPr>
          <w:sz w:val="16"/>
        </w:rPr>
        <w:t xml:space="preserve"> du jour </w:t>
      </w:r>
      <w:r w:rsidRPr="008C2562">
        <w:rPr>
          <w:rStyle w:val="Emphasis"/>
          <w:highlight w:val="yellow"/>
        </w:rPr>
        <w:t>from escalating into</w:t>
      </w:r>
      <w:r w:rsidRPr="00541B21">
        <w:rPr>
          <w:rStyle w:val="Emphasis"/>
        </w:rPr>
        <w:t xml:space="preserve"> such a </w:t>
      </w:r>
      <w:r w:rsidRPr="008C2562">
        <w:rPr>
          <w:rStyle w:val="Emphasis"/>
          <w:highlight w:val="yellow"/>
        </w:rPr>
        <w:t>total war</w:t>
      </w:r>
      <w:r w:rsidRPr="00320E04">
        <w:rPr>
          <w:sz w:val="16"/>
        </w:rPr>
        <w:t>. It will certainly make clear that our differences must not overshadow requirements for cooperation.</w:t>
      </w:r>
      <w:r>
        <w:rPr>
          <w:sz w:val="16"/>
        </w:rPr>
        <w:t xml:space="preserve"> </w:t>
      </w:r>
      <w:r w:rsidRPr="00320E04">
        <w:rPr>
          <w:sz w:val="16"/>
        </w:rPr>
        <w:t xml:space="preserve">Despite today’s headlines, commencing this process soon is important. Who, after all, can possibly predict the next series of disastrous coincidences such as those that brought us the First World War or Fukushima? In an age of increasing automation, underscored by the horrifically huge arsenals of weapons of mass destruction, the consequences of such rapid escalation are too acute, and we cannot entrust our current institutions and international relationships with preventing them. We must do better. Make no mistake: </w:t>
      </w:r>
      <w:r w:rsidRPr="00541B21">
        <w:rPr>
          <w:rStyle w:val="StyleUnderline"/>
        </w:rPr>
        <w:t>cooperation in the twenty-first century is</w:t>
      </w:r>
      <w:r w:rsidRPr="00320E04">
        <w:rPr>
          <w:sz w:val="16"/>
        </w:rPr>
        <w:t xml:space="preserve"> no longer a choice. It is </w:t>
      </w:r>
      <w:r w:rsidRPr="00541B21">
        <w:rPr>
          <w:rStyle w:val="StyleUnderline"/>
        </w:rPr>
        <w:t>an imperative</w:t>
      </w:r>
      <w:r w:rsidRPr="00320E04">
        <w:rPr>
          <w:sz w:val="16"/>
        </w:rPr>
        <w:t xml:space="preserve">. The nation that takes the reigns in this new endeavor will be at the forefront of the new era. </w:t>
      </w:r>
      <w:r w:rsidRPr="008C2562">
        <w:rPr>
          <w:rStyle w:val="StyleUnderline"/>
          <w:highlight w:val="yellow"/>
        </w:rPr>
        <w:t>Those that cling onto archaic paradigms based on zero-sum theories</w:t>
      </w:r>
      <w:r w:rsidRPr="00320E04">
        <w:rPr>
          <w:sz w:val="16"/>
        </w:rPr>
        <w:t xml:space="preserve"> of security </w:t>
      </w:r>
      <w:r w:rsidRPr="008C2562">
        <w:rPr>
          <w:rStyle w:val="Emphasis"/>
          <w:highlight w:val="yellow"/>
        </w:rPr>
        <w:t>will lag, to the detriment–and very survival–of all</w:t>
      </w:r>
      <w:r w:rsidRPr="00541B21">
        <w:rPr>
          <w:rStyle w:val="Emphasis"/>
        </w:rPr>
        <w:t>.</w:t>
      </w:r>
      <w:r>
        <w:rPr>
          <w:sz w:val="16"/>
        </w:rPr>
        <w:t xml:space="preserve"> </w:t>
      </w:r>
      <w:r w:rsidRPr="00320E04">
        <w:rPr>
          <w:sz w:val="16"/>
        </w:rPr>
        <w:t>More than simply enhancing efforts to address current crises–be it Ebola in West Africa, Islamist extremists in Iraq and Syria, or nuclear proliferation in the Middle East or South Asia–The Project for the Common Good could mitigate or even eliminate some of tomorrow’s unforeseen crises. After all, nobody can predict the next perfect storm. But, we can be certain that a world where cooperation to achieve common goals will be far better prepared to respond.</w:t>
      </w:r>
    </w:p>
    <w:p w:rsidR="00B5110C" w:rsidRPr="00E61078" w:rsidRDefault="00B5110C" w:rsidP="00B5110C">
      <w:pPr>
        <w:rPr>
          <w:rFonts w:ascii="Times" w:hAnsi="Times"/>
          <w:sz w:val="16"/>
        </w:rPr>
      </w:pPr>
    </w:p>
    <w:p w:rsidR="00DD38E1" w:rsidRDefault="00DD38E1" w:rsidP="00DD38E1">
      <w:pPr>
        <w:pStyle w:val="Heading3"/>
      </w:pPr>
      <w:r>
        <w:t xml:space="preserve">Warming Bad </w:t>
      </w:r>
      <w:r w:rsidR="00382F04">
        <w:t>Impacts</w:t>
      </w:r>
    </w:p>
    <w:p w:rsidR="00DD38E1" w:rsidRDefault="00DD38E1" w:rsidP="00DD38E1">
      <w:pPr>
        <w:pStyle w:val="Heading4"/>
      </w:pPr>
      <w:r>
        <w:t xml:space="preserve">Unchecked climate change exacerbates structural violence, sparks global instability and conflict, and risks planetary destruction – slowing the rate is key </w:t>
      </w:r>
    </w:p>
    <w:p w:rsidR="00DD38E1" w:rsidRDefault="00DD38E1" w:rsidP="00DD38E1">
      <w:proofErr w:type="spellStart"/>
      <w:r w:rsidRPr="0008755C">
        <w:rPr>
          <w:rStyle w:val="Style13ptBold"/>
        </w:rPr>
        <w:t>Klare</w:t>
      </w:r>
      <w:proofErr w:type="spellEnd"/>
      <w:r w:rsidRPr="0008755C">
        <w:rPr>
          <w:rStyle w:val="Style13ptBold"/>
        </w:rPr>
        <w:t xml:space="preserve"> 11/3/15</w:t>
      </w:r>
      <w:r>
        <w:t xml:space="preserve"> (Michael, </w:t>
      </w:r>
      <w:r>
        <w:rPr>
          <w:rFonts w:ascii="Tahoma" w:hAnsi="Tahoma" w:cs="Tahoma"/>
        </w:rPr>
        <w:t>﻿</w:t>
      </w:r>
      <w:r>
        <w:t>professor of peace and world security studies at Hampshire College and the defense correspondent of The Nation, author of 14 books on international energy and security affairs, including most recently, The Race for What’s Left, "The Future of Climate Change Is Widespread Civil War," http://www.thenation.com/article/the-future-of-climate-change-is-widespread-civil-war/)</w:t>
      </w:r>
    </w:p>
    <w:p w:rsidR="00DD38E1" w:rsidRPr="00082286" w:rsidRDefault="00DD38E1" w:rsidP="00DD38E1">
      <w:pPr>
        <w:rPr>
          <w:sz w:val="16"/>
        </w:rPr>
      </w:pPr>
      <w:proofErr w:type="spellStart"/>
      <w:r w:rsidRPr="00082286">
        <w:rPr>
          <w:sz w:val="16"/>
        </w:rPr>
        <w:t>A</w:t>
      </w:r>
      <w:r w:rsidRPr="00082286">
        <w:rPr>
          <w:rFonts w:ascii="Tahoma" w:hAnsi="Tahoma" w:cs="Tahoma"/>
          <w:sz w:val="16"/>
        </w:rPr>
        <w:t>﻿</w:t>
      </w:r>
      <w:r w:rsidRPr="00082286">
        <w:rPr>
          <w:sz w:val="16"/>
        </w:rPr>
        <w:t>t</w:t>
      </w:r>
      <w:proofErr w:type="spellEnd"/>
      <w:r w:rsidRPr="00082286">
        <w:rPr>
          <w:sz w:val="16"/>
        </w:rPr>
        <w:t xml:space="preserve"> the end of November, delegations from nearly 200 countries will convene in Paris for what is billed as the most important climate meeting ever held. Officially known as the 21st Conference of the Parties (COP-21) of the United Nations Framework Convention on Climate Change (the 1992 treaty that designated that phenomenon a threat to planetary health and human survival), the Paris summit will be focused on the adoption of measures that would limit global warming to less than catastrophic levels. If it fails, world temperatures in the coming decades are likely to exceed 2 degrees Celsius (3.5 degrees Fahrenheit), the maximum amount most scientists believe the Earth can endure without experiencing irreversible climate shocks, including soaring temperatures and a substantial rise in global sea levels.  A failure to cap carbon emissions guarantees another result as well, though one far less discussed. It will, in the long run, bring on not just climate shocks, but also worldwide instability, insurrection, and warfare. In this sense, COP-21 should be considered not just a climate summit but a peace conference—perhaps the most significant peace convocation in history. To grasp why, consider the latest scientific findings on the likely impacts of global warming, especially the 2014 report of the Intergovernmental Panel on Climate Change (IPCC). When first published, that report attracted worldwide media coverage for predicting that </w:t>
      </w:r>
      <w:r w:rsidRPr="0008755C">
        <w:rPr>
          <w:rStyle w:val="StyleUnderline"/>
        </w:rPr>
        <w:t xml:space="preserve">unchecked climate change will result in severe droughts, intense storms, oppressive heat waves, recurring crop failures, and coastal flooding, all leading to </w:t>
      </w:r>
      <w:r w:rsidRPr="0008755C">
        <w:rPr>
          <w:rStyle w:val="Emphasis"/>
        </w:rPr>
        <w:t>widespread death and deprivation</w:t>
      </w:r>
      <w:r w:rsidRPr="00082286">
        <w:rPr>
          <w:sz w:val="16"/>
        </w:rPr>
        <w:t xml:space="preserve">. Recent events, including a punishing drought in California and crippling heat waves in Europe and Asia, have focused more attention on just such impacts. The IPCC report, however, suggested that </w:t>
      </w:r>
      <w:r w:rsidRPr="0008755C">
        <w:rPr>
          <w:rStyle w:val="StyleUnderline"/>
        </w:rPr>
        <w:t xml:space="preserve">global warming would have </w:t>
      </w:r>
      <w:r w:rsidRPr="0008755C">
        <w:rPr>
          <w:rStyle w:val="Emphasis"/>
        </w:rPr>
        <w:t>devastating impacts of a social and political nature</w:t>
      </w:r>
      <w:r w:rsidRPr="00082286">
        <w:rPr>
          <w:sz w:val="16"/>
        </w:rPr>
        <w:t xml:space="preserve"> </w:t>
      </w:r>
      <w:r w:rsidRPr="0008755C">
        <w:rPr>
          <w:rStyle w:val="StyleUnderline"/>
        </w:rPr>
        <w:t>as well, including economic decline, state collapse, civil strife, mass migrations, and</w:t>
      </w:r>
      <w:r w:rsidRPr="00082286">
        <w:rPr>
          <w:sz w:val="16"/>
        </w:rPr>
        <w:t xml:space="preserve"> sooner or later </w:t>
      </w:r>
      <w:r w:rsidRPr="0008755C">
        <w:rPr>
          <w:rStyle w:val="StyleUnderline"/>
        </w:rPr>
        <w:t>resource wars</w:t>
      </w:r>
      <w:r w:rsidRPr="00082286">
        <w:rPr>
          <w:sz w:val="16"/>
        </w:rPr>
        <w:t xml:space="preserve">. These predictions have received far less attention, and yet the possibility of such a future should be obvious enough since </w:t>
      </w:r>
      <w:r w:rsidRPr="0008755C">
        <w:rPr>
          <w:rStyle w:val="Emphasis"/>
        </w:rPr>
        <w:t>human institutions</w:t>
      </w:r>
      <w:r w:rsidRPr="0008755C">
        <w:rPr>
          <w:rStyle w:val="StyleUnderline"/>
        </w:rPr>
        <w:t xml:space="preserve">, like natural systems, </w:t>
      </w:r>
      <w:r w:rsidRPr="0008755C">
        <w:rPr>
          <w:rStyle w:val="Emphasis"/>
        </w:rPr>
        <w:t>are vulnerable to climate change</w:t>
      </w:r>
      <w:r w:rsidRPr="00082286">
        <w:rPr>
          <w:sz w:val="16"/>
        </w:rPr>
        <w:t xml:space="preserve">. Economies are going to suffer when key commodities—crops, timber, </w:t>
      </w:r>
      <w:proofErr w:type="gramStart"/>
      <w:r w:rsidRPr="00082286">
        <w:rPr>
          <w:sz w:val="16"/>
        </w:rPr>
        <w:t>fish,</w:t>
      </w:r>
      <w:proofErr w:type="gramEnd"/>
      <w:r w:rsidRPr="00082286">
        <w:rPr>
          <w:sz w:val="16"/>
        </w:rPr>
        <w:t xml:space="preserve"> livestock—grow scarcer, are destroyed, or fail. Societies will begin to buckle under the strain of economic decline and massive refugee flows. Armed conflict may not be the most immediate consequence of these developments, the IPCC notes, but </w:t>
      </w:r>
      <w:r w:rsidRPr="0008755C">
        <w:rPr>
          <w:rStyle w:val="StyleUnderline"/>
        </w:rPr>
        <w:t xml:space="preserve">combine the effects of climate change with already existing poverty, hunger, resource scarcity, incompetent and corrupt governance, and ethnic, religious, or national resentments, and you’re likely to end up with </w:t>
      </w:r>
      <w:r w:rsidRPr="0008755C">
        <w:rPr>
          <w:rStyle w:val="Emphasis"/>
        </w:rPr>
        <w:t>bitter conflicts</w:t>
      </w:r>
      <w:r w:rsidRPr="0008755C">
        <w:rPr>
          <w:rStyle w:val="StyleUnderline"/>
        </w:rPr>
        <w:t xml:space="preserve"> over access to food, water, land, and other necessities of life</w:t>
      </w:r>
      <w:r w:rsidRPr="00082286">
        <w:rPr>
          <w:sz w:val="16"/>
        </w:rPr>
        <w:t xml:space="preserve">. THE COMING OF CLIMATE CIVIL WARS </w:t>
      </w:r>
      <w:proofErr w:type="gramStart"/>
      <w:r w:rsidRPr="00082286">
        <w:rPr>
          <w:sz w:val="16"/>
        </w:rPr>
        <w:t>Such</w:t>
      </w:r>
      <w:proofErr w:type="gramEnd"/>
      <w:r w:rsidRPr="00082286">
        <w:rPr>
          <w:sz w:val="16"/>
        </w:rPr>
        <w:t xml:space="preserve"> wars would not arise in a vacuum. </w:t>
      </w:r>
      <w:r w:rsidRPr="00795843">
        <w:rPr>
          <w:rStyle w:val="StyleUnderline"/>
        </w:rPr>
        <w:t>Already existing stresses and grievances would be heightened, enflamed undoubtedly by provocative acts and the exhortations of demagogic leaders</w:t>
      </w:r>
      <w:r w:rsidRPr="00082286">
        <w:rPr>
          <w:sz w:val="16"/>
        </w:rPr>
        <w:t xml:space="preserve">. Think of the current outbreak of violence in Israel and the Palestinian territories, touched off by clashes over access to the Temple Mount in Jerusalem (also known as the Noble Sanctuary) and the inflammatory rhetoric of assorted leaders. Combine economic and resource deprivation with such situations and you have a perfect recipe for war. The necessities of life are already unevenly distributed across the planet. Often the divide between those with access to adequate supplies of vital resources and those lacking them coincides with long-term schisms along racial, ethnic, religious, or linguistic lines. </w:t>
      </w:r>
      <w:proofErr w:type="gramStart"/>
      <w:r w:rsidRPr="00082286">
        <w:rPr>
          <w:sz w:val="16"/>
        </w:rPr>
        <w:t>The Israelis and Palestinians, for example, harbor deep-seated ethnic and religious hostilities but also experience vastly different possibilities when it comes to access to land and water.</w:t>
      </w:r>
      <w:proofErr w:type="gramEnd"/>
      <w:r w:rsidRPr="00082286">
        <w:rPr>
          <w:sz w:val="16"/>
        </w:rPr>
        <w:t xml:space="preserve"> Add the stresses of climate change to such situations and you can naturally expect passions to boil over. Climate change will degrade or destroy many natural systems, often already under stress, on which humans rely for their survival. Some areas that now support agriculture or animal husbandry may become uninhabitable or capable only of providing for greatly diminished populations. Under the pressure of rising temperatures and increasingly fierce droughts, the southern fringe of the Sahara desert, for example, is now being transformed from grasslands capable of sustaining nomadic herders into an empty wasteland, forcing local nomads off their ancestral lands. Many existing farmlands in Africa, Asia, and the Middle East will suffer a similar fate. Rivers that once supplied water year-round will run only sporadically or dry up altogether, again leaving populations with unpalatable choices. As the IPCC report points out, enormous pressure will be put upon often weak state institutions to adjust to climate change and aid those in desperate need of emergency food, shelter, and other necessities. “Increased human insecurity,” the report says, “may coincide with a decline in the capacity of states to conduct effective adaptation efforts, thus creating the circumstances in which there is greater potential for violent conflict.” A good example of this peril is provided by the outbreak of civil war in Syria and the subsequent collapse of that country in a welter of fighting and a wave of refugees of a sort that hasn’t been seen since World War II. Between 2006 and 2010, Syria experienced a devastating drought in which climate change is believed to have been a factor, turning nearly 60 percent of the country into desert. Crops failed and most of the country’s livestock perished, forcing millions of farmers into penury. Desperate and unable to live on their land any longer, they moved into Syria’s major cities in search of work, often facing extreme hardship as well as hostility from well-connected urban elites. Had Syrian autocrat Bashar al-Assad responded with an emergency program of jobs and housing for those displaced, perhaps conflict could have been </w:t>
      </w:r>
      <w:proofErr w:type="gramStart"/>
      <w:r w:rsidRPr="00082286">
        <w:rPr>
          <w:sz w:val="16"/>
        </w:rPr>
        <w:t>averted.</w:t>
      </w:r>
      <w:proofErr w:type="gramEnd"/>
      <w:r w:rsidRPr="00082286">
        <w:rPr>
          <w:sz w:val="16"/>
        </w:rPr>
        <w:t xml:space="preserve"> Instead, he cut food and fuel subsidies, adding to the misery of the migrants and fanning the flames of revolt. In the view of several prominent scholars, “the rapidly growing urban peripheries of Syria, marked by illegal settlements, overcrowding, poor infrastructure, unemployment, and crime, were neglected by the Assad government and became the heart of the developing unrest.” A similar picture has unfolded in the Sahel region of Africa, the southern fringe of the </w:t>
      </w:r>
      <w:proofErr w:type="gramStart"/>
      <w:r w:rsidRPr="00082286">
        <w:rPr>
          <w:sz w:val="16"/>
        </w:rPr>
        <w:t>Sahara,</w:t>
      </w:r>
      <w:proofErr w:type="gramEnd"/>
      <w:r w:rsidRPr="00082286">
        <w:rPr>
          <w:sz w:val="16"/>
        </w:rPr>
        <w:t xml:space="preserve"> where severe drought has combined with habitat decline and government neglect to provoke armed violence. The area has faced many such periods in the past, but now, thanks to climate change, there is less time between the droughts. “Instead of 10 years apart, they became five years apart, and now only a couple years apart,” observes Robert Piper, the United Nations regional humanitarian coordinator for the Sahel. “And that, in turn, is putting enormous stresses on what is already an incredibly fragile environment and a highly vulnerable population.” In Mali, one of several nations straddling this region, the nomadic </w:t>
      </w:r>
      <w:proofErr w:type="spellStart"/>
      <w:r w:rsidRPr="00082286">
        <w:rPr>
          <w:sz w:val="16"/>
        </w:rPr>
        <w:t>Tuaregs</w:t>
      </w:r>
      <w:proofErr w:type="spellEnd"/>
      <w:r w:rsidRPr="00082286">
        <w:rPr>
          <w:sz w:val="16"/>
        </w:rPr>
        <w:t xml:space="preserve"> have been particularly hard hit, as the grasslands they rely on to feed their cattle are turning into desert. </w:t>
      </w:r>
      <w:proofErr w:type="gramStart"/>
      <w:r w:rsidRPr="00082286">
        <w:rPr>
          <w:sz w:val="16"/>
        </w:rPr>
        <w:t xml:space="preserve">A Berber-speaking Muslim population, the </w:t>
      </w:r>
      <w:proofErr w:type="spellStart"/>
      <w:r w:rsidRPr="00082286">
        <w:rPr>
          <w:sz w:val="16"/>
        </w:rPr>
        <w:t>Tuaregs</w:t>
      </w:r>
      <w:proofErr w:type="spellEnd"/>
      <w:r w:rsidRPr="00082286">
        <w:rPr>
          <w:sz w:val="16"/>
        </w:rPr>
        <w:t xml:space="preserve"> have</w:t>
      </w:r>
      <w:proofErr w:type="gramEnd"/>
      <w:r w:rsidRPr="00082286">
        <w:rPr>
          <w:sz w:val="16"/>
        </w:rPr>
        <w:t xml:space="preserve"> long faced hostility from the central government in Bamako, once controlled by the French and now by black Africans of Christian or animist faith. With their traditional livelihoods in peril and little assistance forthcoming from the capital, the </w:t>
      </w:r>
      <w:proofErr w:type="spellStart"/>
      <w:r w:rsidRPr="00082286">
        <w:rPr>
          <w:sz w:val="16"/>
        </w:rPr>
        <w:t>Tuaregs</w:t>
      </w:r>
      <w:proofErr w:type="spellEnd"/>
      <w:r w:rsidRPr="00082286">
        <w:rPr>
          <w:sz w:val="16"/>
        </w:rPr>
        <w:t xml:space="preserve"> revolted in January 2012, capturing half of Mali before being driven back into the Sahara by French and other foreign forces (with US logistical and intelligence support). Consider the events in Syria and Mali previews of what is likely to come later in this century on a far larger scale. </w:t>
      </w:r>
      <w:r w:rsidRPr="0008755C">
        <w:rPr>
          <w:rStyle w:val="StyleUnderline"/>
        </w:rPr>
        <w:t>As climate change intensifies</w:t>
      </w:r>
      <w:r w:rsidRPr="00082286">
        <w:rPr>
          <w:sz w:val="16"/>
        </w:rPr>
        <w:t xml:space="preserve">, bringing not just desertification but rising sea levels in low-lying coastal areas and increasingly devastating heat waves in regions that are already hot, </w:t>
      </w:r>
      <w:r w:rsidRPr="0008755C">
        <w:rPr>
          <w:rStyle w:val="StyleUnderline"/>
        </w:rPr>
        <w:t>ever more parts of the planet will be rendered less habitable</w:t>
      </w:r>
      <w:r w:rsidRPr="00082286">
        <w:rPr>
          <w:sz w:val="16"/>
        </w:rPr>
        <w:t xml:space="preserve">, pushing millions of people into desperate flight. While the strongest and wealthiest governments, especially in more temperate regions, will be better able to cope with these stresses, </w:t>
      </w:r>
      <w:r w:rsidRPr="00795843">
        <w:rPr>
          <w:rStyle w:val="StyleUnderline"/>
        </w:rPr>
        <w:t>expect to see the number of failed states grow dramatically, leading to violence and open warfare over what food, arable land, and shelter remains</w:t>
      </w:r>
      <w:r w:rsidRPr="00082286">
        <w:rPr>
          <w:sz w:val="16"/>
        </w:rPr>
        <w:t xml:space="preserve">. In other words, imagine significant parts of the planet in the kind of state that Libya, Syria, and Yemen are in today. Some people will stay and fight to survive; others will migrate, almost assuredly encountering a far more violent version of the hostility we already see toward immigrants and refugees in the lands they head for. </w:t>
      </w:r>
      <w:r w:rsidRPr="0008755C">
        <w:rPr>
          <w:rStyle w:val="Emphasis"/>
        </w:rPr>
        <w:t>The result</w:t>
      </w:r>
      <w:r w:rsidRPr="00082286">
        <w:rPr>
          <w:sz w:val="16"/>
        </w:rPr>
        <w:t xml:space="preserve">, inevitably, </w:t>
      </w:r>
      <w:r w:rsidRPr="0008755C">
        <w:rPr>
          <w:rStyle w:val="Emphasis"/>
        </w:rPr>
        <w:t>will be a global epidemic of resource civil wars and resource violence of every sort</w:t>
      </w:r>
      <w:r w:rsidRPr="00082286">
        <w:rPr>
          <w:sz w:val="16"/>
        </w:rPr>
        <w:t xml:space="preserve">. WATER WARS Most of these conflicts will be of an internal, civil character: clan against clan, tribe against tribe, sect against sect. On a climate-changed planet, however, don’t rule out struggles among nations for diminished vital resources—especially access to water. It’s already clear that climate change will reduce the supply of water in many tropical and subtropical regions, jeopardizing the continued pursuit of agriculture, the health and functioning of major cities, and possibly the very sinews of society. The risk of “water wars” will arise when two or more countries depend on the same key water source—the Nile, the Jordan, the Euphrates, the Indus, the Mekong, or other trans-boundary river systems—and one or more of them seek to appropriate a disproportionate share of the ever-shrinking supply of its water. Attempts by countries to build dams and divert the water flow of such riverine systems have already provoked skirmishes and threats of war, as when Turkey and Syria erected dams on the Euphrates, constraining the downstream flow. One system that has attracted particular concern in this regard is the Brahmaputra River, which originates in China (where it is known as the </w:t>
      </w:r>
      <w:proofErr w:type="spellStart"/>
      <w:r w:rsidRPr="00082286">
        <w:rPr>
          <w:sz w:val="16"/>
        </w:rPr>
        <w:t>Yarlung</w:t>
      </w:r>
      <w:proofErr w:type="spellEnd"/>
      <w:r w:rsidRPr="00082286">
        <w:rPr>
          <w:sz w:val="16"/>
        </w:rPr>
        <w:t xml:space="preserve"> </w:t>
      </w:r>
      <w:proofErr w:type="spellStart"/>
      <w:r w:rsidRPr="00082286">
        <w:rPr>
          <w:sz w:val="16"/>
        </w:rPr>
        <w:t>Tsangpo</w:t>
      </w:r>
      <w:proofErr w:type="spellEnd"/>
      <w:r w:rsidRPr="00082286">
        <w:rPr>
          <w:sz w:val="16"/>
        </w:rPr>
        <w:t xml:space="preserve">) and passes through India and Bangladesh before emptying into the Indian Ocean. China has already erected one dam on the river and has plans for more, producing considerable unease in India, where the Brahmaputra’s water is vital for agriculture. But what has provoked the most alarm is a Chinese plan to channel water from that river to water-scarce areas in the northern part of that country. The Chinese insist that no such action is imminent, but intensified warming and increased drought could, in the future, prompt such a move, jeopardizing India’s water supply and possibly provoking a conflict. “China’s construction of dams and the proposed diversion of the Brahmaputra’s waters is not only expected to have repercussions for water flow, agriculture, ecology, and lives and livelihoods downstream,” </w:t>
      </w:r>
      <w:proofErr w:type="spellStart"/>
      <w:r w:rsidRPr="00082286">
        <w:rPr>
          <w:sz w:val="16"/>
        </w:rPr>
        <w:t>Sudha</w:t>
      </w:r>
      <w:proofErr w:type="spellEnd"/>
      <w:r w:rsidRPr="00082286">
        <w:rPr>
          <w:sz w:val="16"/>
        </w:rPr>
        <w:t xml:space="preserve"> Ramachandran writes in The Diplomat, “it could also become another contentious issue undermining Sino-Indian relations.” Of course, even in a future of far greater water stresses, such situations are not guaranteed to provoke armed combat. Perhaps the states involved will figure out how to share whatever limited resources remain and seek alternative means of survival. Nonetheless, the temptation to employ force is bound to grow as supplies dwindle and millions of people face thirst and starvation. In such circumstances, the survival of the state itself will be at risk, inviting desperate measures. LOWERING THE TEMPERATURE There is much that undoubtedly could be done to reduce the risk of water wars, including the adoption of cooperative water-management schemes and the introduction of the wholesale use of drip irrigation and related processes that use water far more efficiently. However, </w:t>
      </w:r>
      <w:r w:rsidRPr="0008755C">
        <w:rPr>
          <w:rStyle w:val="Emphasis"/>
        </w:rPr>
        <w:t>the best way to avoid future climate-related strife is</w:t>
      </w:r>
      <w:r w:rsidRPr="00082286">
        <w:rPr>
          <w:sz w:val="16"/>
        </w:rPr>
        <w:t xml:space="preserve">, of course, </w:t>
      </w:r>
      <w:r w:rsidRPr="0008755C">
        <w:rPr>
          <w:rStyle w:val="Emphasis"/>
        </w:rPr>
        <w:t>to reduce the pace of global warming</w:t>
      </w:r>
      <w:r w:rsidRPr="00082286">
        <w:rPr>
          <w:sz w:val="16"/>
        </w:rPr>
        <w:t xml:space="preserve">. </w:t>
      </w:r>
      <w:r w:rsidRPr="0008755C">
        <w:rPr>
          <w:rStyle w:val="Emphasis"/>
        </w:rPr>
        <w:t>Every fraction of a degree less warming achieved</w:t>
      </w:r>
      <w:r w:rsidRPr="00082286">
        <w:rPr>
          <w:sz w:val="16"/>
        </w:rPr>
        <w:t xml:space="preserve"> in Paris and thereafter </w:t>
      </w:r>
      <w:r w:rsidRPr="0008755C">
        <w:rPr>
          <w:rStyle w:val="Emphasis"/>
        </w:rPr>
        <w:t>will mean that much less blood spilled in future climate-driven resource wars</w:t>
      </w:r>
      <w:r w:rsidRPr="00082286">
        <w:rPr>
          <w:sz w:val="16"/>
        </w:rPr>
        <w:t xml:space="preserve">. This is why the Paris climate summit should be viewed as a kind of preemptive peace conference, one that is taking place before the wars truly begin. If delegates to COP-21 succeed in sending us down a path that limits global warming to 2 degrees Celsius, the risk of future violence will be diminished accordingly. Needless to say, even 2 degrees of warming guarantees substantial damage to vital natural systems, potentially severe resource scarcities, and attendant civil strife. As a result, a lower ceiling for temperature rise would be preferable and should be the goal of future conferences. Still, given the carbon emissions pouring into the atmosphere, even a 2-degree cap would be a significant accomplishment. To achieve such an outcome, delegates will undoubtedly have to begin dealing with conflicts of the present moment as well, including those in Syria, Iraq, Yemen, and Ukraine, in order to collaborate in devising common, mutually binding climate measures. In this sense, too, the Paris summit will be a peace conference. </w:t>
      </w:r>
      <w:r w:rsidRPr="0008755C">
        <w:rPr>
          <w:rStyle w:val="StyleUnderline"/>
        </w:rPr>
        <w:t xml:space="preserve">For the first time, the nations of the world will have to step beyond national thinking and embrace a higher goal: the safety of the ecosphere and all its human inhabitants, </w:t>
      </w:r>
      <w:r w:rsidRPr="0008755C">
        <w:rPr>
          <w:rStyle w:val="Emphasis"/>
        </w:rPr>
        <w:t>no matter their national, ethnic, religious, racial, or linguistic identities</w:t>
      </w:r>
      <w:r w:rsidRPr="00082286">
        <w:rPr>
          <w:sz w:val="16"/>
        </w:rPr>
        <w:t xml:space="preserve">. Nothing like this has ever been attempted, which means that </w:t>
      </w:r>
      <w:r w:rsidRPr="0008755C">
        <w:rPr>
          <w:rStyle w:val="StyleUnderline"/>
        </w:rPr>
        <w:t>it will be an exercise in peacemaking of the most essential sort</w:t>
      </w:r>
      <w:r w:rsidRPr="00082286">
        <w:rPr>
          <w:sz w:val="16"/>
        </w:rPr>
        <w:t xml:space="preserve">—and, for once, before the wars truly begin. </w:t>
      </w:r>
    </w:p>
    <w:p w:rsidR="00DD38E1" w:rsidRPr="00E61078" w:rsidRDefault="00DD38E1" w:rsidP="00DD38E1">
      <w:pPr>
        <w:pStyle w:val="Heading4"/>
        <w:rPr>
          <w:rFonts w:ascii="Times" w:hAnsi="Times" w:cs="Times New Roman"/>
        </w:rPr>
      </w:pPr>
      <w:r w:rsidRPr="00E61078">
        <w:rPr>
          <w:rFonts w:ascii="Times" w:hAnsi="Times" w:cs="Times New Roman"/>
        </w:rPr>
        <w:t>CO2-based warming is real, human caused, and causes extinction—</w:t>
      </w:r>
      <w:r w:rsidRPr="00E61078">
        <w:rPr>
          <w:rFonts w:ascii="Times" w:hAnsi="Times" w:cs="Times New Roman"/>
          <w:u w:val="single"/>
        </w:rPr>
        <w:t>acting now</w:t>
      </w:r>
      <w:r w:rsidRPr="00E61078">
        <w:rPr>
          <w:rFonts w:ascii="Times" w:hAnsi="Times" w:cs="Times New Roman"/>
        </w:rPr>
        <w:t xml:space="preserve"> key</w:t>
      </w:r>
    </w:p>
    <w:p w:rsidR="00DD38E1" w:rsidRPr="00E61078" w:rsidRDefault="00DD38E1" w:rsidP="00DD38E1">
      <w:pPr>
        <w:rPr>
          <w:rFonts w:ascii="Times" w:hAnsi="Times"/>
        </w:rPr>
      </w:pPr>
      <w:proofErr w:type="spellStart"/>
      <w:r w:rsidRPr="00E61078">
        <w:rPr>
          <w:rStyle w:val="Style13ptBold"/>
          <w:rFonts w:ascii="Times" w:hAnsi="Times"/>
        </w:rPr>
        <w:t>Mccoy</w:t>
      </w:r>
      <w:proofErr w:type="spellEnd"/>
      <w:r w:rsidRPr="00E61078">
        <w:rPr>
          <w:rStyle w:val="Style13ptBold"/>
          <w:rFonts w:ascii="Times" w:hAnsi="Times"/>
        </w:rPr>
        <w:t xml:space="preserve"> 14 </w:t>
      </w:r>
      <w:r w:rsidRPr="00E61078">
        <w:rPr>
          <w:rFonts w:ascii="Times" w:hAnsi="Times"/>
        </w:rPr>
        <w:t xml:space="preserve">(Dr. David McCoy et al., MD, Centre for International Health and Development, University College London, “Climate Change and Human Survival,” BRITISH MEDICAL JOURNAL v. 348, 4—2—14,  </w:t>
      </w:r>
      <w:proofErr w:type="spellStart"/>
      <w:r w:rsidRPr="00E61078">
        <w:rPr>
          <w:rFonts w:ascii="Times" w:hAnsi="Times"/>
        </w:rPr>
        <w:t>doi</w:t>
      </w:r>
      <w:proofErr w:type="spellEnd"/>
      <w:r w:rsidRPr="00E61078">
        <w:rPr>
          <w:rFonts w:ascii="Times" w:hAnsi="Times"/>
        </w:rPr>
        <w:t xml:space="preserve">: </w:t>
      </w:r>
      <w:hyperlink r:id="rId8" w:history="1">
        <w:r w:rsidRPr="00E61078">
          <w:rPr>
            <w:rStyle w:val="Hyperlink"/>
            <w:rFonts w:ascii="Times" w:hAnsi="Times"/>
          </w:rPr>
          <w:t>http://dx.doi.org/10.1136/bmj.g2510</w:t>
        </w:r>
      </w:hyperlink>
      <w:r w:rsidRPr="00E61078">
        <w:rPr>
          <w:rFonts w:ascii="Times" w:hAnsi="Times"/>
        </w:rPr>
        <w:t>)</w:t>
      </w:r>
    </w:p>
    <w:p w:rsidR="00DD38E1" w:rsidRDefault="00DD38E1" w:rsidP="00DD38E1">
      <w:pPr>
        <w:rPr>
          <w:rFonts w:ascii="Times" w:hAnsi="Times"/>
          <w:sz w:val="16"/>
        </w:rPr>
      </w:pPr>
      <w:r w:rsidRPr="00E61078">
        <w:rPr>
          <w:rFonts w:ascii="Times" w:hAnsi="Times"/>
          <w:sz w:val="16"/>
        </w:rPr>
        <w:t xml:space="preserve">The Intergovernmental Panel on Climate Change (IPCC) has just published its report on the impacts of global warming. Building on its recent update of the physical science of global warming [1], </w:t>
      </w:r>
      <w:r w:rsidRPr="00E61078">
        <w:rPr>
          <w:rStyle w:val="StyleUnderline"/>
          <w:rFonts w:ascii="Times" w:hAnsi="Times"/>
        </w:rPr>
        <w:t>the IPCC’s new report should leave</w:t>
      </w:r>
      <w:r w:rsidRPr="00E61078">
        <w:rPr>
          <w:rFonts w:ascii="Times" w:hAnsi="Times"/>
          <w:sz w:val="16"/>
        </w:rPr>
        <w:t xml:space="preserve"> the world in </w:t>
      </w:r>
      <w:r w:rsidRPr="00E61078">
        <w:rPr>
          <w:rStyle w:val="Emphasis"/>
          <w:rFonts w:ascii="Times" w:hAnsi="Times"/>
        </w:rPr>
        <w:t>no doubt</w:t>
      </w:r>
      <w:r w:rsidRPr="00E61078">
        <w:rPr>
          <w:rStyle w:val="StyleUnderline"/>
          <w:rFonts w:ascii="Times" w:hAnsi="Times"/>
        </w:rPr>
        <w:t xml:space="preserve"> about the </w:t>
      </w:r>
      <w:r w:rsidRPr="00E61078">
        <w:rPr>
          <w:rStyle w:val="Emphasis"/>
          <w:rFonts w:ascii="Times" w:hAnsi="Times"/>
        </w:rPr>
        <w:t>scale</w:t>
      </w:r>
      <w:r w:rsidRPr="00E61078">
        <w:rPr>
          <w:rStyle w:val="StyleUnderline"/>
          <w:rFonts w:ascii="Times" w:hAnsi="Times"/>
        </w:rPr>
        <w:t xml:space="preserve"> and </w:t>
      </w:r>
      <w:r w:rsidRPr="00E61078">
        <w:rPr>
          <w:rStyle w:val="Emphasis"/>
          <w:rFonts w:ascii="Times" w:hAnsi="Times"/>
        </w:rPr>
        <w:t>immediacy</w:t>
      </w:r>
      <w:r w:rsidRPr="00E61078">
        <w:rPr>
          <w:rStyle w:val="StyleUnderline"/>
          <w:rFonts w:ascii="Times" w:hAnsi="Times"/>
        </w:rPr>
        <w:t xml:space="preserve"> of the threat to </w:t>
      </w:r>
      <w:r w:rsidRPr="00E61078">
        <w:rPr>
          <w:rStyle w:val="Emphasis"/>
          <w:rFonts w:ascii="Times" w:hAnsi="Times"/>
        </w:rPr>
        <w:t>human survival</w:t>
      </w:r>
      <w:r w:rsidRPr="00E61078">
        <w:rPr>
          <w:rStyle w:val="StyleUnderline"/>
          <w:rFonts w:ascii="Times" w:hAnsi="Times"/>
        </w:rPr>
        <w:t>,</w:t>
      </w:r>
      <w:r w:rsidRPr="00E61078">
        <w:rPr>
          <w:rFonts w:ascii="Times" w:hAnsi="Times"/>
          <w:sz w:val="16"/>
        </w:rPr>
        <w:t xml:space="preserve"> health, and well-being. The IPCC has already concluded that </w:t>
      </w:r>
      <w:r w:rsidRPr="00E61078">
        <w:rPr>
          <w:rStyle w:val="StyleUnderline"/>
          <w:rFonts w:ascii="Times" w:hAnsi="Times"/>
        </w:rPr>
        <w:t>it is “</w:t>
      </w:r>
      <w:r w:rsidRPr="00E61078">
        <w:rPr>
          <w:rStyle w:val="Emphasis"/>
          <w:rFonts w:ascii="Times" w:hAnsi="Times"/>
        </w:rPr>
        <w:t>virtually certain</w:t>
      </w:r>
      <w:r w:rsidRPr="00E61078">
        <w:rPr>
          <w:rStyle w:val="StyleUnderline"/>
          <w:rFonts w:ascii="Times" w:hAnsi="Times"/>
        </w:rPr>
        <w:t xml:space="preserve"> that human influence has warmed the</w:t>
      </w:r>
      <w:r w:rsidRPr="00E61078">
        <w:rPr>
          <w:rFonts w:ascii="Times" w:hAnsi="Times"/>
          <w:sz w:val="16"/>
        </w:rPr>
        <w:t xml:space="preserve"> global </w:t>
      </w:r>
      <w:r w:rsidRPr="00E61078">
        <w:rPr>
          <w:rStyle w:val="StyleUnderline"/>
          <w:rFonts w:ascii="Times" w:hAnsi="Times"/>
        </w:rPr>
        <w:t>climate system</w:t>
      </w:r>
      <w:r w:rsidRPr="00E61078">
        <w:rPr>
          <w:rFonts w:ascii="Times" w:hAnsi="Times"/>
          <w:sz w:val="16"/>
        </w:rPr>
        <w:t xml:space="preserve">” </w:t>
      </w:r>
      <w:r w:rsidRPr="00E61078">
        <w:rPr>
          <w:rStyle w:val="StyleUnderline"/>
          <w:rFonts w:ascii="Times" w:hAnsi="Times"/>
        </w:rPr>
        <w:t>and</w:t>
      </w:r>
      <w:r w:rsidRPr="00E61078">
        <w:rPr>
          <w:rFonts w:ascii="Times" w:hAnsi="Times"/>
          <w:sz w:val="16"/>
        </w:rPr>
        <w:t xml:space="preserve"> that </w:t>
      </w:r>
      <w:r w:rsidRPr="00E61078">
        <w:rPr>
          <w:rStyle w:val="StyleUnderline"/>
          <w:rFonts w:ascii="Times" w:hAnsi="Times"/>
        </w:rPr>
        <w:t>it is “</w:t>
      </w:r>
      <w:r w:rsidRPr="00E61078">
        <w:rPr>
          <w:rStyle w:val="Emphasis"/>
          <w:rFonts w:ascii="Times" w:hAnsi="Times"/>
        </w:rPr>
        <w:t>extremely likely</w:t>
      </w:r>
      <w:r w:rsidRPr="00E61078">
        <w:rPr>
          <w:rStyle w:val="StyleUnderline"/>
          <w:rFonts w:ascii="Times" w:hAnsi="Times"/>
        </w:rPr>
        <w:t xml:space="preserve"> that more than half of the</w:t>
      </w:r>
      <w:r w:rsidRPr="00E61078">
        <w:rPr>
          <w:rFonts w:ascii="Times" w:hAnsi="Times"/>
          <w:sz w:val="16"/>
        </w:rPr>
        <w:t xml:space="preserve"> observed </w:t>
      </w:r>
      <w:r w:rsidRPr="00E61078">
        <w:rPr>
          <w:rStyle w:val="StyleUnderline"/>
          <w:rFonts w:ascii="Times" w:hAnsi="Times"/>
        </w:rPr>
        <w:t>increase in</w:t>
      </w:r>
      <w:r w:rsidRPr="00E61078">
        <w:rPr>
          <w:rFonts w:ascii="Times" w:hAnsi="Times"/>
          <w:sz w:val="16"/>
        </w:rPr>
        <w:t xml:space="preserve"> global average surface </w:t>
      </w:r>
      <w:r w:rsidRPr="00E61078">
        <w:rPr>
          <w:rStyle w:val="StyleUnderline"/>
          <w:rFonts w:ascii="Times" w:hAnsi="Times"/>
        </w:rPr>
        <w:t>temperature</w:t>
      </w:r>
      <w:r w:rsidRPr="00E61078">
        <w:rPr>
          <w:rFonts w:ascii="Times" w:hAnsi="Times"/>
          <w:sz w:val="16"/>
        </w:rPr>
        <w:t xml:space="preserve"> from 1951 to 2010” </w:t>
      </w:r>
      <w:r w:rsidRPr="00E61078">
        <w:rPr>
          <w:rStyle w:val="StyleUnderline"/>
          <w:rFonts w:ascii="Times" w:hAnsi="Times"/>
        </w:rPr>
        <w:t>is anthropogenic</w:t>
      </w:r>
      <w:r w:rsidRPr="00E61078">
        <w:rPr>
          <w:rFonts w:ascii="Times" w:hAnsi="Times"/>
          <w:sz w:val="16"/>
        </w:rPr>
        <w:t xml:space="preserve"> [1]. </w:t>
      </w:r>
      <w:r w:rsidRPr="00E61078">
        <w:rPr>
          <w:rStyle w:val="StyleUnderline"/>
          <w:rFonts w:ascii="Times" w:hAnsi="Times"/>
        </w:rPr>
        <w:t>Its</w:t>
      </w:r>
      <w:r w:rsidRPr="00E61078">
        <w:rPr>
          <w:rFonts w:ascii="Times" w:hAnsi="Times"/>
          <w:sz w:val="16"/>
        </w:rPr>
        <w:t xml:space="preserve"> new </w:t>
      </w:r>
      <w:r w:rsidRPr="00E61078">
        <w:rPr>
          <w:rStyle w:val="StyleUnderline"/>
          <w:rFonts w:ascii="Times" w:hAnsi="Times"/>
        </w:rPr>
        <w:t>report outlines the</w:t>
      </w:r>
      <w:r w:rsidRPr="00E61078">
        <w:rPr>
          <w:rFonts w:ascii="Times" w:hAnsi="Times"/>
          <w:sz w:val="16"/>
        </w:rPr>
        <w:t xml:space="preserve"> future </w:t>
      </w:r>
      <w:r w:rsidRPr="00E61078">
        <w:rPr>
          <w:rStyle w:val="StyleUnderline"/>
          <w:rFonts w:ascii="Times" w:hAnsi="Times"/>
        </w:rPr>
        <w:t xml:space="preserve">threats of </w:t>
      </w:r>
      <w:r w:rsidRPr="00E61078">
        <w:rPr>
          <w:rFonts w:ascii="Times" w:hAnsi="Times"/>
          <w:sz w:val="16"/>
        </w:rPr>
        <w:t xml:space="preserve">further global </w:t>
      </w:r>
      <w:r w:rsidRPr="00E61078">
        <w:rPr>
          <w:rStyle w:val="StyleUnderline"/>
          <w:rFonts w:ascii="Times" w:hAnsi="Times"/>
        </w:rPr>
        <w:t xml:space="preserve">warming: increased scarcity of food and </w:t>
      </w:r>
      <w:r w:rsidRPr="00E61078">
        <w:rPr>
          <w:rFonts w:ascii="Times" w:hAnsi="Times"/>
          <w:sz w:val="16"/>
        </w:rPr>
        <w:t xml:space="preserve">fresh </w:t>
      </w:r>
      <w:r w:rsidRPr="00E61078">
        <w:rPr>
          <w:rStyle w:val="StyleUnderline"/>
          <w:rFonts w:ascii="Times" w:hAnsi="Times"/>
        </w:rPr>
        <w:t>water; extreme weather</w:t>
      </w:r>
      <w:r w:rsidRPr="00E61078">
        <w:rPr>
          <w:rFonts w:ascii="Times" w:hAnsi="Times"/>
          <w:sz w:val="16"/>
        </w:rPr>
        <w:t xml:space="preserve"> events; </w:t>
      </w:r>
      <w:r w:rsidRPr="00E61078">
        <w:rPr>
          <w:rStyle w:val="StyleUnderline"/>
          <w:rFonts w:ascii="Times" w:hAnsi="Times"/>
        </w:rPr>
        <w:t>rise in sea level</w:t>
      </w:r>
      <w:r w:rsidRPr="00E61078">
        <w:rPr>
          <w:rFonts w:ascii="Times" w:hAnsi="Times"/>
          <w:sz w:val="16"/>
        </w:rPr>
        <w:t xml:space="preserve">; </w:t>
      </w:r>
      <w:r w:rsidRPr="00E61078">
        <w:rPr>
          <w:rStyle w:val="StyleUnderline"/>
          <w:rFonts w:ascii="Times" w:hAnsi="Times"/>
        </w:rPr>
        <w:t>loss of biodiversity</w:t>
      </w:r>
      <w:r w:rsidRPr="00E61078">
        <w:rPr>
          <w:rFonts w:ascii="Times" w:hAnsi="Times"/>
          <w:sz w:val="16"/>
        </w:rPr>
        <w:t xml:space="preserve">; </w:t>
      </w:r>
      <w:r w:rsidRPr="00E61078">
        <w:rPr>
          <w:rStyle w:val="StyleUnderline"/>
          <w:rFonts w:ascii="Times" w:hAnsi="Times"/>
        </w:rPr>
        <w:t xml:space="preserve">areas becoming </w:t>
      </w:r>
      <w:r w:rsidRPr="00E61078">
        <w:rPr>
          <w:rStyle w:val="Emphasis"/>
          <w:rFonts w:ascii="Times" w:hAnsi="Times"/>
        </w:rPr>
        <w:t>uninhabitable;</w:t>
      </w:r>
      <w:r w:rsidRPr="00E61078">
        <w:rPr>
          <w:rStyle w:val="StyleUnderline"/>
          <w:rFonts w:ascii="Times" w:hAnsi="Times"/>
        </w:rPr>
        <w:t xml:space="preserve"> and mass</w:t>
      </w:r>
      <w:r w:rsidRPr="00E61078">
        <w:rPr>
          <w:rFonts w:ascii="Times" w:hAnsi="Times"/>
          <w:sz w:val="16"/>
        </w:rPr>
        <w:t xml:space="preserve"> human </w:t>
      </w:r>
      <w:r w:rsidRPr="00E61078">
        <w:rPr>
          <w:rStyle w:val="StyleUnderline"/>
          <w:rFonts w:ascii="Times" w:hAnsi="Times"/>
        </w:rPr>
        <w:t>migration, conflict and violence.</w:t>
      </w:r>
      <w:r w:rsidRPr="00E61078">
        <w:rPr>
          <w:rFonts w:ascii="Times" w:hAnsi="Times"/>
          <w:sz w:val="16"/>
        </w:rPr>
        <w:t xml:space="preserve"> Leaked drafts talk of hundreds of millions displaced in a little over 80 years. This month, the American Association for the Advancement of Science (AAAS) added its voice: “</w:t>
      </w:r>
      <w:r w:rsidRPr="00E61078">
        <w:rPr>
          <w:rStyle w:val="StyleUnderline"/>
          <w:rFonts w:ascii="Times" w:hAnsi="Times"/>
        </w:rPr>
        <w:t xml:space="preserve">the </w:t>
      </w:r>
      <w:proofErr w:type="spellStart"/>
      <w:r w:rsidRPr="00E61078">
        <w:rPr>
          <w:rStyle w:val="StyleUnderline"/>
          <w:rFonts w:ascii="Times" w:hAnsi="Times"/>
        </w:rPr>
        <w:t>well being</w:t>
      </w:r>
      <w:proofErr w:type="spellEnd"/>
      <w:r w:rsidRPr="00E61078">
        <w:rPr>
          <w:rStyle w:val="StyleUnderline"/>
          <w:rFonts w:ascii="Times" w:hAnsi="Times"/>
        </w:rPr>
        <w:t xml:space="preserve"> of</w:t>
      </w:r>
      <w:r w:rsidRPr="00E61078">
        <w:rPr>
          <w:rFonts w:ascii="Times" w:hAnsi="Times"/>
          <w:sz w:val="16"/>
        </w:rPr>
        <w:t xml:space="preserve"> people of </w:t>
      </w:r>
      <w:r w:rsidRPr="00E61078">
        <w:rPr>
          <w:rStyle w:val="StyleUnderline"/>
          <w:rFonts w:ascii="Times" w:hAnsi="Times"/>
        </w:rPr>
        <w:t>all nations [is] at risk</w:t>
      </w:r>
      <w:r w:rsidRPr="00E61078">
        <w:rPr>
          <w:rFonts w:ascii="Times" w:hAnsi="Times"/>
          <w:sz w:val="16"/>
        </w:rPr>
        <w:t xml:space="preserve">.” [2] Such comments reaffirm the conclusions of the Lancet/UCL Commission: that </w:t>
      </w:r>
      <w:r w:rsidRPr="00E61078">
        <w:rPr>
          <w:rStyle w:val="StyleUnderline"/>
          <w:rFonts w:ascii="Times" w:hAnsi="Times"/>
        </w:rPr>
        <w:t xml:space="preserve">climate change is “the </w:t>
      </w:r>
      <w:r w:rsidRPr="00E61078">
        <w:rPr>
          <w:rStyle w:val="Emphasis"/>
          <w:rFonts w:ascii="Times" w:hAnsi="Times"/>
        </w:rPr>
        <w:t>greatest threat</w:t>
      </w:r>
      <w:r w:rsidRPr="00E61078">
        <w:rPr>
          <w:rStyle w:val="StyleUnderline"/>
          <w:rFonts w:ascii="Times" w:hAnsi="Times"/>
        </w:rPr>
        <w:t xml:space="preserve"> to human health</w:t>
      </w:r>
      <w:r w:rsidRPr="00E61078">
        <w:rPr>
          <w:rFonts w:ascii="Times" w:hAnsi="Times"/>
          <w:sz w:val="16"/>
        </w:rPr>
        <w:t xml:space="preserve"> of the 21st century.” [3] The changes seen so far—massive arctic ice loss and extreme weather events, for example—have resulted from an estimated average temperature rise of 0.89°C since 1901. </w:t>
      </w:r>
      <w:r w:rsidRPr="00E61078">
        <w:rPr>
          <w:rStyle w:val="StyleUnderline"/>
          <w:rFonts w:ascii="Times" w:hAnsi="Times"/>
        </w:rPr>
        <w:t>Further changes will depend on how much we continue to heat the planet</w:t>
      </w:r>
      <w:r w:rsidRPr="00E61078">
        <w:rPr>
          <w:rFonts w:ascii="Times" w:hAnsi="Times"/>
          <w:sz w:val="16"/>
        </w:rPr>
        <w:t xml:space="preserve">. The release of just another 275 </w:t>
      </w:r>
      <w:proofErr w:type="spellStart"/>
      <w:r w:rsidRPr="00E61078">
        <w:rPr>
          <w:rFonts w:ascii="Times" w:hAnsi="Times"/>
          <w:sz w:val="16"/>
        </w:rPr>
        <w:t>gigatonnes</w:t>
      </w:r>
      <w:proofErr w:type="spellEnd"/>
      <w:r w:rsidRPr="00E61078">
        <w:rPr>
          <w:rFonts w:ascii="Times" w:hAnsi="Times"/>
          <w:sz w:val="16"/>
        </w:rPr>
        <w:t xml:space="preserve"> of carbon dioxide would probably commit us to a temperature rise of at least 2°C—an amount that could be emitted in less than eight years. [4] “</w:t>
      </w:r>
      <w:r w:rsidRPr="00E61078">
        <w:rPr>
          <w:rStyle w:val="Emphasis"/>
          <w:rFonts w:ascii="Times" w:hAnsi="Times"/>
        </w:rPr>
        <w:t>Business as usual</w:t>
      </w:r>
      <w:r w:rsidRPr="00E61078">
        <w:rPr>
          <w:rStyle w:val="StyleUnderline"/>
          <w:rFonts w:ascii="Times" w:hAnsi="Times"/>
        </w:rPr>
        <w:t>” will increase carbon dioxide concentrations</w:t>
      </w:r>
      <w:r w:rsidRPr="00E61078">
        <w:rPr>
          <w:rFonts w:ascii="Times" w:hAnsi="Times"/>
          <w:sz w:val="16"/>
        </w:rPr>
        <w:t xml:space="preserve"> from the current level of 400 parts per million (ppm), which is a 40% increase from 280 ppm 150 years ago, to 936 ppm by 2100, with a 50:50 chance that this will deliver global mean temperature rises of more than 4°C. It is now widely understood that such a rise is “incompatible with an </w:t>
      </w:r>
      <w:proofErr w:type="spellStart"/>
      <w:r w:rsidRPr="00E61078">
        <w:rPr>
          <w:rFonts w:ascii="Times" w:hAnsi="Times"/>
          <w:sz w:val="16"/>
        </w:rPr>
        <w:t>organised</w:t>
      </w:r>
      <w:proofErr w:type="spellEnd"/>
      <w:r w:rsidRPr="00E61078">
        <w:rPr>
          <w:rFonts w:ascii="Times" w:hAnsi="Times"/>
          <w:sz w:val="16"/>
        </w:rPr>
        <w:t xml:space="preserve"> global community.” [5]. </w:t>
      </w:r>
      <w:r w:rsidRPr="00E61078">
        <w:rPr>
          <w:rStyle w:val="StyleUnderline"/>
          <w:rFonts w:ascii="Times" w:hAnsi="Times"/>
        </w:rPr>
        <w:t>The IPCC warns of “</w:t>
      </w:r>
      <w:r w:rsidRPr="00E61078">
        <w:rPr>
          <w:rStyle w:val="Emphasis"/>
          <w:rFonts w:ascii="Times" w:hAnsi="Times"/>
        </w:rPr>
        <w:t>tipping points</w:t>
      </w:r>
      <w:r w:rsidRPr="00E61078">
        <w:rPr>
          <w:rFonts w:ascii="Times" w:hAnsi="Times"/>
          <w:sz w:val="16"/>
        </w:rPr>
        <w:t xml:space="preserve">” in the Earth’s system, </w:t>
      </w:r>
      <w:r w:rsidRPr="00E61078">
        <w:rPr>
          <w:rStyle w:val="StyleUnderline"/>
          <w:rFonts w:ascii="Times" w:hAnsi="Times"/>
        </w:rPr>
        <w:t xml:space="preserve">which, if crossed, could lead to a </w:t>
      </w:r>
      <w:r w:rsidRPr="00E61078">
        <w:rPr>
          <w:rStyle w:val="Emphasis"/>
          <w:rFonts w:ascii="Times" w:hAnsi="Times"/>
        </w:rPr>
        <w:t>catastrophic collapse</w:t>
      </w:r>
      <w:r w:rsidRPr="00E61078">
        <w:rPr>
          <w:rStyle w:val="StyleUnderline"/>
          <w:rFonts w:ascii="Times" w:hAnsi="Times"/>
        </w:rPr>
        <w:t xml:space="preserve"> of interlinked human and natural systems</w:t>
      </w:r>
      <w:r w:rsidRPr="00E61078">
        <w:rPr>
          <w:rFonts w:ascii="Times" w:hAnsi="Times"/>
          <w:sz w:val="16"/>
        </w:rPr>
        <w:t xml:space="preserve">. The AAAS concludes that </w:t>
      </w:r>
      <w:r w:rsidRPr="00E61078">
        <w:rPr>
          <w:rStyle w:val="StyleUnderline"/>
          <w:rFonts w:ascii="Times" w:hAnsi="Times"/>
        </w:rPr>
        <w:t xml:space="preserve">there is now a “real chance of </w:t>
      </w:r>
      <w:r w:rsidRPr="00E61078">
        <w:rPr>
          <w:rStyle w:val="Emphasis"/>
          <w:rFonts w:ascii="Times" w:hAnsi="Times"/>
        </w:rPr>
        <w:t>abrupt,</w:t>
      </w:r>
      <w:r w:rsidRPr="00E61078">
        <w:rPr>
          <w:rStyle w:val="StyleUnderline"/>
          <w:rFonts w:ascii="Times" w:hAnsi="Times"/>
        </w:rPr>
        <w:t xml:space="preserve"> </w:t>
      </w:r>
      <w:r w:rsidRPr="00E61078">
        <w:rPr>
          <w:rStyle w:val="Emphasis"/>
          <w:rFonts w:ascii="Times" w:hAnsi="Times"/>
        </w:rPr>
        <w:t>unpredictable</w:t>
      </w:r>
      <w:r w:rsidRPr="00E61078">
        <w:rPr>
          <w:rStyle w:val="StyleUnderline"/>
          <w:rFonts w:ascii="Times" w:hAnsi="Times"/>
        </w:rPr>
        <w:t xml:space="preserve"> and potentially </w:t>
      </w:r>
      <w:r w:rsidRPr="00E61078">
        <w:rPr>
          <w:rStyle w:val="Emphasis"/>
          <w:rFonts w:ascii="Times" w:hAnsi="Times"/>
        </w:rPr>
        <w:t>irreversible</w:t>
      </w:r>
      <w:r w:rsidRPr="00E61078">
        <w:rPr>
          <w:rStyle w:val="StyleUnderline"/>
          <w:rFonts w:ascii="Times" w:hAnsi="Times"/>
        </w:rPr>
        <w:t xml:space="preserve"> changes with </w:t>
      </w:r>
      <w:r w:rsidRPr="00E61078">
        <w:rPr>
          <w:rStyle w:val="Emphasis"/>
          <w:rFonts w:ascii="Times" w:hAnsi="Times"/>
        </w:rPr>
        <w:t>highly damaging</w:t>
      </w:r>
      <w:r w:rsidRPr="00E61078">
        <w:rPr>
          <w:rStyle w:val="StyleUnderline"/>
          <w:rFonts w:ascii="Times" w:hAnsi="Times"/>
        </w:rPr>
        <w:t xml:space="preserve"> impacts</w:t>
      </w:r>
      <w:r w:rsidRPr="00E61078">
        <w:rPr>
          <w:rFonts w:ascii="Times" w:hAnsi="Times"/>
          <w:sz w:val="16"/>
        </w:rPr>
        <w:t xml:space="preserve"> on people around the globe.” [2] And this week a report from the World Meteorological Office (WMO) confirmed that extreme weather events are accelerating. WMO secretary general Michel Jarraud said, “There is no standstill in global warming . . . The laws of physics are non-negotiable.” [6] </w:t>
      </w:r>
    </w:p>
    <w:p w:rsidR="00DD38E1" w:rsidRPr="00933EFC" w:rsidRDefault="00DD38E1" w:rsidP="00DD38E1">
      <w:pPr>
        <w:pStyle w:val="Heading4"/>
        <w:rPr>
          <w:rFonts w:eastAsia="Times New Roman"/>
        </w:rPr>
      </w:pPr>
      <w:r w:rsidRPr="00933EFC">
        <w:rPr>
          <w:rFonts w:eastAsia="Times New Roman"/>
        </w:rPr>
        <w:t>Climate change magnifies all other conflict scenarios</w:t>
      </w:r>
    </w:p>
    <w:p w:rsidR="00DD38E1" w:rsidRPr="00933EFC" w:rsidRDefault="00DD38E1" w:rsidP="00DD38E1">
      <w:proofErr w:type="spellStart"/>
      <w:r w:rsidRPr="00933EFC">
        <w:rPr>
          <w:rStyle w:val="Style13ptBold"/>
        </w:rPr>
        <w:t>Scheffran</w:t>
      </w:r>
      <w:proofErr w:type="spellEnd"/>
      <w:r w:rsidRPr="00933EFC">
        <w:rPr>
          <w:rStyle w:val="Style13ptBold"/>
        </w:rPr>
        <w:t xml:space="preserve"> 16</w:t>
      </w:r>
      <w:r>
        <w:t xml:space="preserve"> (</w:t>
      </w:r>
      <w:r w:rsidRPr="00933EFC">
        <w:t>Jürgen</w:t>
      </w:r>
      <w:r>
        <w:t>,</w:t>
      </w:r>
      <w:r w:rsidRPr="00933EFC">
        <w:t xml:space="preserve"> Professor at the Institute for Geography at the University of Hamburg and head of the Research Group Climate Change and Security in the </w:t>
      </w:r>
      <w:proofErr w:type="spellStart"/>
      <w:r w:rsidRPr="00933EFC">
        <w:t>CliSAP</w:t>
      </w:r>
      <w:proofErr w:type="spellEnd"/>
      <w:r w:rsidRPr="00933EFC">
        <w:t xml:space="preserve"> Cluster of Excellence and the Center for Earth System Research and Sustainability, et al., April 2016, “The Climate-Nuclear Nexus: Exploring the linkages between climate change and nuclear threats,” http://www.worldfuturecouncil.org/file/2016/01/WFC_2015_The_Climate-Nuclear_Nexus.pdf</w:t>
      </w:r>
      <w:r>
        <w:t>)</w:t>
      </w:r>
    </w:p>
    <w:p w:rsidR="00DD38E1" w:rsidRDefault="00DD38E1" w:rsidP="00DD38E1">
      <w:pPr>
        <w:rPr>
          <w:sz w:val="16"/>
          <w:szCs w:val="16"/>
        </w:rPr>
      </w:pPr>
      <w:r w:rsidRPr="005C3C0E">
        <w:rPr>
          <w:sz w:val="16"/>
          <w:szCs w:val="16"/>
        </w:rPr>
        <w:t xml:space="preserve">Climate change and nuclear weapons represent two key threats of our time. </w:t>
      </w:r>
      <w:r w:rsidRPr="00933EFC">
        <w:rPr>
          <w:rStyle w:val="TitleChar"/>
          <w:highlight w:val="yellow"/>
        </w:rPr>
        <w:t>Climate change endangers ecosystems</w:t>
      </w:r>
      <w:r w:rsidRPr="00933EFC">
        <w:rPr>
          <w:rStyle w:val="TitleChar"/>
        </w:rPr>
        <w:t xml:space="preserve"> and social systems </w:t>
      </w:r>
      <w:r w:rsidRPr="00933EFC">
        <w:rPr>
          <w:rStyle w:val="Emphasis"/>
          <w:highlight w:val="yellow"/>
        </w:rPr>
        <w:t>all over the world</w:t>
      </w:r>
      <w:r w:rsidRPr="005C3C0E">
        <w:rPr>
          <w:sz w:val="16"/>
          <w:szCs w:val="16"/>
        </w:rPr>
        <w:t xml:space="preserve">. The </w:t>
      </w:r>
      <w:r w:rsidRPr="00933EFC">
        <w:rPr>
          <w:rStyle w:val="TitleChar"/>
        </w:rPr>
        <w:t>degradation of</w:t>
      </w:r>
      <w:r w:rsidRPr="005C3C0E">
        <w:rPr>
          <w:sz w:val="16"/>
          <w:szCs w:val="16"/>
        </w:rPr>
        <w:t xml:space="preserve"> natural </w:t>
      </w:r>
      <w:r w:rsidRPr="00933EFC">
        <w:rPr>
          <w:rStyle w:val="TitleChar"/>
        </w:rPr>
        <w:t>resources</w:t>
      </w:r>
      <w:r w:rsidRPr="005C3C0E">
        <w:rPr>
          <w:sz w:val="16"/>
          <w:szCs w:val="16"/>
        </w:rPr>
        <w:t xml:space="preserve">, the </w:t>
      </w:r>
      <w:r w:rsidRPr="00933EFC">
        <w:rPr>
          <w:rStyle w:val="TitleChar"/>
          <w:highlight w:val="yellow"/>
        </w:rPr>
        <w:t>decline of water and food</w:t>
      </w:r>
      <w:r w:rsidRPr="005C3C0E">
        <w:rPr>
          <w:sz w:val="16"/>
          <w:szCs w:val="16"/>
        </w:rPr>
        <w:t xml:space="preserve"> supplies, </w:t>
      </w:r>
      <w:r w:rsidRPr="00933EFC">
        <w:rPr>
          <w:rStyle w:val="TitleChar"/>
        </w:rPr>
        <w:t xml:space="preserve">forced </w:t>
      </w:r>
      <w:r w:rsidRPr="00933EFC">
        <w:rPr>
          <w:rStyle w:val="TitleChar"/>
          <w:highlight w:val="yellow"/>
        </w:rPr>
        <w:t>migration</w:t>
      </w:r>
      <w:r w:rsidRPr="00933EFC">
        <w:rPr>
          <w:rStyle w:val="TitleChar"/>
        </w:rPr>
        <w:t>, and</w:t>
      </w:r>
      <w:r w:rsidRPr="005C3C0E">
        <w:rPr>
          <w:sz w:val="16"/>
          <w:szCs w:val="16"/>
        </w:rPr>
        <w:t xml:space="preserve"> more frequent and intense </w:t>
      </w:r>
      <w:r w:rsidRPr="00933EFC">
        <w:rPr>
          <w:rStyle w:val="TitleChar"/>
          <w:highlight w:val="yellow"/>
        </w:rPr>
        <w:t>disasters</w:t>
      </w:r>
      <w:r w:rsidRPr="00933EFC">
        <w:rPr>
          <w:rStyle w:val="TitleChar"/>
        </w:rPr>
        <w:t xml:space="preserve"> will</w:t>
      </w:r>
      <w:r w:rsidRPr="005C3C0E">
        <w:rPr>
          <w:sz w:val="16"/>
          <w:szCs w:val="16"/>
        </w:rPr>
        <w:t xml:space="preserve"> greatly </w:t>
      </w:r>
      <w:r w:rsidRPr="00933EFC">
        <w:rPr>
          <w:rStyle w:val="TitleChar"/>
        </w:rPr>
        <w:t>affect population clusters</w:t>
      </w:r>
      <w:r w:rsidRPr="005C3C0E">
        <w:rPr>
          <w:sz w:val="16"/>
          <w:szCs w:val="16"/>
        </w:rPr>
        <w:t xml:space="preserve">, big and small. </w:t>
      </w:r>
      <w:r w:rsidRPr="00933EFC">
        <w:rPr>
          <w:rStyle w:val="TitleChar"/>
        </w:rPr>
        <w:t xml:space="preserve">Climate-related shocks will </w:t>
      </w:r>
      <w:r w:rsidRPr="00933EFC">
        <w:rPr>
          <w:rStyle w:val="Emphasis"/>
          <w:highlight w:val="yellow"/>
        </w:rPr>
        <w:t>add stress to</w:t>
      </w:r>
      <w:r w:rsidRPr="00933EFC">
        <w:rPr>
          <w:rStyle w:val="Emphasis"/>
        </w:rPr>
        <w:t xml:space="preserve"> the world’s </w:t>
      </w:r>
      <w:r w:rsidRPr="00933EFC">
        <w:rPr>
          <w:rStyle w:val="Emphasis"/>
          <w:highlight w:val="yellow"/>
        </w:rPr>
        <w:t>existing conflicts</w:t>
      </w:r>
      <w:r w:rsidRPr="00933EFC">
        <w:rPr>
          <w:rStyle w:val="TitleChar"/>
          <w:highlight w:val="yellow"/>
        </w:rPr>
        <w:t xml:space="preserve"> and </w:t>
      </w:r>
      <w:r w:rsidRPr="00933EFC">
        <w:rPr>
          <w:rStyle w:val="Emphasis"/>
          <w:highlight w:val="yellow"/>
        </w:rPr>
        <w:t>act as a “threat multiplier</w:t>
      </w:r>
      <w:r w:rsidRPr="00933EFC">
        <w:rPr>
          <w:rStyle w:val="TitleChar"/>
        </w:rPr>
        <w:t>” in already fragile regions</w:t>
      </w:r>
      <w:r w:rsidRPr="005C3C0E">
        <w:rPr>
          <w:sz w:val="16"/>
          <w:szCs w:val="16"/>
        </w:rPr>
        <w:t xml:space="preserve">. </w:t>
      </w:r>
      <w:r w:rsidRPr="00933EFC">
        <w:rPr>
          <w:rStyle w:val="TitleChar"/>
          <w:highlight w:val="yellow"/>
        </w:rPr>
        <w:t>This could</w:t>
      </w:r>
      <w:r w:rsidRPr="00933EFC">
        <w:rPr>
          <w:rStyle w:val="TitleChar"/>
        </w:rPr>
        <w:t xml:space="preserve"> contribute to a </w:t>
      </w:r>
      <w:r w:rsidRPr="00933EFC">
        <w:rPr>
          <w:rStyle w:val="Emphasis"/>
          <w:highlight w:val="yellow"/>
        </w:rPr>
        <w:t>decline</w:t>
      </w:r>
      <w:r w:rsidRPr="00933EFC">
        <w:rPr>
          <w:rStyle w:val="Emphasis"/>
        </w:rPr>
        <w:t xml:space="preserve"> of </w:t>
      </w:r>
      <w:r w:rsidRPr="00933EFC">
        <w:rPr>
          <w:rStyle w:val="Emphasis"/>
          <w:highlight w:val="yellow"/>
        </w:rPr>
        <w:t>international stability</w:t>
      </w:r>
      <w:r w:rsidRPr="00933EFC">
        <w:rPr>
          <w:rStyle w:val="TitleChar"/>
          <w:highlight w:val="yellow"/>
        </w:rPr>
        <w:t xml:space="preserve"> and trigger </w:t>
      </w:r>
      <w:r w:rsidRPr="00933EFC">
        <w:rPr>
          <w:rStyle w:val="Emphasis"/>
          <w:highlight w:val="yellow"/>
        </w:rPr>
        <w:t>hostility between</w:t>
      </w:r>
      <w:r w:rsidRPr="005C3C0E">
        <w:rPr>
          <w:sz w:val="16"/>
          <w:szCs w:val="16"/>
        </w:rPr>
        <w:t xml:space="preserve"> people and </w:t>
      </w:r>
      <w:r w:rsidRPr="00933EFC">
        <w:rPr>
          <w:rStyle w:val="Emphasis"/>
          <w:highlight w:val="yellow"/>
        </w:rPr>
        <w:t>nations</w:t>
      </w:r>
      <w:r w:rsidRPr="005C3C0E">
        <w:rPr>
          <w:sz w:val="16"/>
          <w:szCs w:val="16"/>
        </w:rPr>
        <w:t xml:space="preserve">. Meanwhile, the 15,500 </w:t>
      </w:r>
      <w:r w:rsidRPr="00933EFC">
        <w:rPr>
          <w:rStyle w:val="TitleChar"/>
          <w:highlight w:val="yellow"/>
        </w:rPr>
        <w:t>nuclear weapons</w:t>
      </w:r>
      <w:r w:rsidRPr="005C3C0E">
        <w:rPr>
          <w:sz w:val="16"/>
          <w:szCs w:val="16"/>
        </w:rPr>
        <w:t xml:space="preserve"> that remain in the arsenals of only a few states </w:t>
      </w:r>
      <w:r w:rsidRPr="00933EFC">
        <w:rPr>
          <w:rStyle w:val="TitleChar"/>
          <w:highlight w:val="yellow"/>
        </w:rPr>
        <w:t>possess</w:t>
      </w:r>
      <w:r w:rsidRPr="005C3C0E">
        <w:rPr>
          <w:sz w:val="16"/>
          <w:szCs w:val="16"/>
        </w:rPr>
        <w:t xml:space="preserve"> the </w:t>
      </w:r>
      <w:r w:rsidRPr="00933EFC">
        <w:rPr>
          <w:rStyle w:val="TitleChar"/>
        </w:rPr>
        <w:t xml:space="preserve">destructive </w:t>
      </w:r>
      <w:r w:rsidRPr="00933EFC">
        <w:rPr>
          <w:rStyle w:val="TitleChar"/>
          <w:highlight w:val="yellow"/>
        </w:rPr>
        <w:t xml:space="preserve">force to </w:t>
      </w:r>
      <w:r w:rsidRPr="00933EFC">
        <w:rPr>
          <w:rStyle w:val="Emphasis"/>
          <w:highlight w:val="yellow"/>
        </w:rPr>
        <w:t>destroy life on Earth</w:t>
      </w:r>
      <w:r w:rsidRPr="005C3C0E">
        <w:rPr>
          <w:sz w:val="16"/>
          <w:szCs w:val="16"/>
        </w:rPr>
        <w:t xml:space="preserve"> as we know multiple times over. </w:t>
      </w:r>
      <w:r w:rsidRPr="00933EFC">
        <w:rPr>
          <w:rStyle w:val="TitleChar"/>
        </w:rPr>
        <w:t>With</w:t>
      </w:r>
      <w:r w:rsidRPr="005C3C0E">
        <w:rPr>
          <w:sz w:val="16"/>
          <w:szCs w:val="16"/>
        </w:rPr>
        <w:t xml:space="preserve"> nuclear deterrence strategies still in place, and </w:t>
      </w:r>
      <w:r w:rsidRPr="00933EFC">
        <w:rPr>
          <w:rStyle w:val="TitleChar"/>
        </w:rPr>
        <w:t xml:space="preserve">hundreds of weapons on ‘hair trigger alert’, the </w:t>
      </w:r>
      <w:r w:rsidRPr="00933EFC">
        <w:rPr>
          <w:rStyle w:val="Emphasis"/>
          <w:highlight w:val="yellow"/>
        </w:rPr>
        <w:t>risks of nuclear war</w:t>
      </w:r>
      <w:r w:rsidRPr="00933EFC">
        <w:rPr>
          <w:rStyle w:val="TitleChar"/>
        </w:rPr>
        <w:t xml:space="preserve"> caused </w:t>
      </w:r>
      <w:r w:rsidRPr="00933EFC">
        <w:rPr>
          <w:rStyle w:val="TitleChar"/>
          <w:highlight w:val="yellow"/>
        </w:rPr>
        <w:t>by accident, miscalc</w:t>
      </w:r>
      <w:r w:rsidRPr="00933EFC">
        <w:rPr>
          <w:rStyle w:val="TitleChar"/>
        </w:rPr>
        <w:t xml:space="preserve">ulation </w:t>
      </w:r>
      <w:r w:rsidRPr="00933EFC">
        <w:rPr>
          <w:rStyle w:val="TitleChar"/>
          <w:highlight w:val="yellow"/>
        </w:rPr>
        <w:t>or intent remain</w:t>
      </w:r>
      <w:r w:rsidRPr="005C3C0E">
        <w:rPr>
          <w:sz w:val="16"/>
          <w:szCs w:val="16"/>
        </w:rPr>
        <w:t xml:space="preserve"> </w:t>
      </w:r>
      <w:r w:rsidRPr="00933EFC">
        <w:rPr>
          <w:rStyle w:val="Emphasis"/>
          <w:highlight w:val="yellow"/>
        </w:rPr>
        <w:t>plentiful</w:t>
      </w:r>
      <w:r w:rsidRPr="00933EFC">
        <w:rPr>
          <w:rStyle w:val="Emphasis"/>
        </w:rPr>
        <w:t xml:space="preserve"> and imminent</w:t>
      </w:r>
      <w:r w:rsidRPr="005C3C0E">
        <w:rPr>
          <w:sz w:val="16"/>
          <w:szCs w:val="16"/>
        </w:rPr>
        <w:t xml:space="preserve">. Despite growing recognition that climate change and nuclear weapons pose critical security risks, the linkages between both threats are largely ignored. However, nuclear and climate risks interfere with each other in a mutually enforcing way. </w:t>
      </w:r>
      <w:r w:rsidRPr="00933EFC">
        <w:rPr>
          <w:rStyle w:val="TitleChar"/>
          <w:highlight w:val="yellow"/>
        </w:rPr>
        <w:t xml:space="preserve">Conflicts induced by climate change could contribute to </w:t>
      </w:r>
      <w:r w:rsidRPr="00933EFC">
        <w:rPr>
          <w:rStyle w:val="Emphasis"/>
          <w:highlight w:val="yellow"/>
        </w:rPr>
        <w:t>global insecurity</w:t>
      </w:r>
      <w:r w:rsidRPr="005C3C0E">
        <w:rPr>
          <w:sz w:val="16"/>
          <w:szCs w:val="16"/>
        </w:rPr>
        <w:t xml:space="preserve">, which, in turn, could </w:t>
      </w:r>
      <w:r w:rsidRPr="00933EFC">
        <w:rPr>
          <w:rStyle w:val="Emphasis"/>
          <w:highlight w:val="yellow"/>
        </w:rPr>
        <w:t>enhance the chance</w:t>
      </w:r>
      <w:r w:rsidRPr="00933EFC">
        <w:rPr>
          <w:rStyle w:val="Emphasis"/>
        </w:rPr>
        <w:t xml:space="preserve"> </w:t>
      </w:r>
      <w:r w:rsidRPr="00933EFC">
        <w:rPr>
          <w:rStyle w:val="Emphasis"/>
          <w:highlight w:val="yellow"/>
        </w:rPr>
        <w:t>of a nuclear weapon being used</w:t>
      </w:r>
      <w:r w:rsidRPr="005C3C0E">
        <w:rPr>
          <w:sz w:val="16"/>
          <w:szCs w:val="16"/>
        </w:rPr>
        <w:t xml:space="preserve">, could </w:t>
      </w:r>
      <w:r w:rsidRPr="00933EFC">
        <w:rPr>
          <w:rStyle w:val="TitleChar"/>
          <w:highlight w:val="yellow"/>
        </w:rPr>
        <w:t>create</w:t>
      </w:r>
      <w:r w:rsidRPr="00933EFC">
        <w:rPr>
          <w:rStyle w:val="TitleChar"/>
        </w:rPr>
        <w:t xml:space="preserve"> more fertile breeding </w:t>
      </w:r>
      <w:r w:rsidRPr="00933EFC">
        <w:rPr>
          <w:rStyle w:val="TitleChar"/>
          <w:highlight w:val="yellow"/>
        </w:rPr>
        <w:t>grounds for</w:t>
      </w:r>
      <w:r w:rsidRPr="00933EFC">
        <w:rPr>
          <w:rStyle w:val="TitleChar"/>
        </w:rPr>
        <w:t xml:space="preserve"> terrorism</w:t>
      </w:r>
      <w:r w:rsidRPr="005C3C0E">
        <w:rPr>
          <w:sz w:val="16"/>
          <w:szCs w:val="16"/>
        </w:rPr>
        <w:t xml:space="preserve">, </w:t>
      </w:r>
      <w:r w:rsidRPr="00933EFC">
        <w:rPr>
          <w:rStyle w:val="TitleChar"/>
        </w:rPr>
        <w:t xml:space="preserve">including </w:t>
      </w:r>
      <w:r w:rsidRPr="00933EFC">
        <w:rPr>
          <w:rStyle w:val="Emphasis"/>
          <w:highlight w:val="yellow"/>
        </w:rPr>
        <w:t>nuclear terrorism</w:t>
      </w:r>
      <w:r w:rsidRPr="005C3C0E">
        <w:rPr>
          <w:sz w:val="16"/>
          <w:szCs w:val="16"/>
        </w:rPr>
        <w:t>,</w:t>
      </w:r>
      <w:r w:rsidRPr="00933EFC">
        <w:rPr>
          <w:rStyle w:val="TitleChar"/>
          <w:highlight w:val="yellow"/>
        </w:rPr>
        <w:t xml:space="preserve"> and</w:t>
      </w:r>
      <w:r w:rsidRPr="005C3C0E">
        <w:rPr>
          <w:sz w:val="16"/>
          <w:szCs w:val="16"/>
        </w:rPr>
        <w:t xml:space="preserve"> could </w:t>
      </w:r>
      <w:r w:rsidRPr="00933EFC">
        <w:rPr>
          <w:rStyle w:val="TitleChar"/>
          <w:highlight w:val="yellow"/>
        </w:rPr>
        <w:t>feed</w:t>
      </w:r>
      <w:r w:rsidRPr="00933EFC">
        <w:rPr>
          <w:rStyle w:val="TitleChar"/>
        </w:rPr>
        <w:t xml:space="preserve"> the </w:t>
      </w:r>
      <w:r w:rsidRPr="00933EFC">
        <w:rPr>
          <w:rStyle w:val="TitleChar"/>
          <w:highlight w:val="yellow"/>
        </w:rPr>
        <w:t>ambitions among</w:t>
      </w:r>
      <w:r w:rsidRPr="005C3C0E">
        <w:rPr>
          <w:sz w:val="16"/>
          <w:szCs w:val="16"/>
        </w:rPr>
        <w:t xml:space="preserve"> some </w:t>
      </w:r>
      <w:r w:rsidRPr="00933EFC">
        <w:rPr>
          <w:rStyle w:val="TitleChar"/>
          <w:highlight w:val="yellow"/>
        </w:rPr>
        <w:t xml:space="preserve">states to </w:t>
      </w:r>
      <w:r w:rsidRPr="00933EFC">
        <w:rPr>
          <w:rStyle w:val="Emphasis"/>
          <w:highlight w:val="yellow"/>
        </w:rPr>
        <w:t>acquire nuclear arms</w:t>
      </w:r>
      <w:r w:rsidRPr="005C3C0E">
        <w:rPr>
          <w:sz w:val="16"/>
          <w:szCs w:val="16"/>
        </w:rPr>
        <w:t xml:space="preserve">. Furthermore, as evidenced by a series of incidents in recent years, extreme weather events, environmental degradation and major seismic events can directly impact the safety and security of nuclear </w:t>
      </w:r>
      <w:r w:rsidRPr="005C3C0E">
        <w:rPr>
          <w:sz w:val="16"/>
        </w:rPr>
        <w:t>installations. Moreover, a nuclear war could lead to a rapid and prolonged drop in average global temperatures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w:t>
      </w:r>
      <w:r w:rsidRPr="005C3C0E">
        <w:rPr>
          <w:sz w:val="16"/>
          <w:szCs w:val="16"/>
        </w:rPr>
        <w:t xml:space="preserve"> effects of nuclear testing and nuclear power accidents and the lasting impacts on the climate, environment and public health by carbon emissions. </w:t>
      </w:r>
    </w:p>
    <w:p w:rsidR="00DD38E1" w:rsidRDefault="00DD38E1" w:rsidP="00DD38E1">
      <w:pPr>
        <w:pStyle w:val="Heading4"/>
        <w:rPr>
          <w:sz w:val="19"/>
          <w:szCs w:val="19"/>
        </w:rPr>
      </w:pPr>
      <w:r>
        <w:t xml:space="preserve">Warming is a conflict multiplier AND makes Trump-led </w:t>
      </w:r>
      <w:proofErr w:type="spellStart"/>
      <w:r>
        <w:t>lashout</w:t>
      </w:r>
      <w:proofErr w:type="spellEnd"/>
      <w:r>
        <w:t xml:space="preserve"> inevitable</w:t>
      </w:r>
    </w:p>
    <w:p w:rsidR="00DD38E1" w:rsidRPr="0062467F" w:rsidRDefault="00DD38E1" w:rsidP="00DD38E1">
      <w:r w:rsidRPr="00187E00">
        <w:rPr>
          <w:rStyle w:val="Style13ptBold"/>
        </w:rPr>
        <w:t>Torres 1/30/17</w:t>
      </w:r>
      <w:r w:rsidRPr="0062467F">
        <w:t xml:space="preserve"> (Phil, founder of the X-Risks Institute + an affiliate scholar at the Institute for Ethics and Emerging Technologies, "Donald Trump’s “Muslim ban” is already backfiring — and its consequences will only get worse," </w:t>
      </w:r>
      <w:hyperlink r:id="rId9" w:tgtFrame="_blank" w:history="1">
        <w:r w:rsidRPr="0062467F">
          <w:rPr>
            <w:rStyle w:val="Hyperlink"/>
          </w:rPr>
          <w:t>http://www.salon.com/2017/01/30/donald-trumps-muslim-ban-is-already-backfiring-and-its-consequences-will-only-get-worse/</w:t>
        </w:r>
      </w:hyperlink>
      <w:r w:rsidRPr="0062467F">
        <w:t>)</w:t>
      </w:r>
    </w:p>
    <w:p w:rsidR="00DD38E1" w:rsidRPr="00187E00" w:rsidRDefault="00DD38E1" w:rsidP="00DD38E1">
      <w:pPr>
        <w:shd w:val="clear" w:color="auto" w:fill="FFFFFF"/>
        <w:rPr>
          <w:rStyle w:val="Emphasis"/>
        </w:rPr>
      </w:pPr>
      <w:r w:rsidRPr="00187E00">
        <w:rPr>
          <w:color w:val="222222"/>
          <w:sz w:val="16"/>
          <w:szCs w:val="20"/>
        </w:rPr>
        <w:t>Here’s another important observation on this shameful episode in American history. The executive order signed by Trump states: “Deteriorating conditions in certain countries due to war, strife, disaster, and civil unrest increase the likelihood that terrorists will use any means possible to enter the United States.” The great irony of this statement, which appears to be lost on our know-nothing president, is that “</w:t>
      </w:r>
      <w:r w:rsidRPr="0062467F">
        <w:rPr>
          <w:rStyle w:val="Emphasis"/>
        </w:rPr>
        <w:t>war, strife, disaster, and civil unrest” are all consequences of climate change.</w:t>
      </w:r>
      <w:r w:rsidRPr="00187E00">
        <w:rPr>
          <w:color w:val="222222"/>
          <w:sz w:val="16"/>
          <w:szCs w:val="20"/>
        </w:rPr>
        <w:t xml:space="preserve"> As I’ve written many times before, </w:t>
      </w:r>
      <w:r w:rsidRPr="004643AA">
        <w:rPr>
          <w:rStyle w:val="StyleUnderline"/>
        </w:rPr>
        <w:t>c</w:t>
      </w:r>
      <w:r w:rsidRPr="0062467F">
        <w:rPr>
          <w:color w:val="222222"/>
          <w:szCs w:val="20"/>
          <w:u w:val="single"/>
        </w:rPr>
        <w:t xml:space="preserve">limate change is a “threat multiplier” that will lower the conflict threshold between state and </w:t>
      </w:r>
      <w:proofErr w:type="spellStart"/>
      <w:r w:rsidRPr="0062467F">
        <w:rPr>
          <w:color w:val="222222"/>
          <w:szCs w:val="20"/>
          <w:u w:val="single"/>
        </w:rPr>
        <w:t>nonstate</w:t>
      </w:r>
      <w:proofErr w:type="spellEnd"/>
      <w:r w:rsidRPr="0062467F">
        <w:rPr>
          <w:color w:val="222222"/>
          <w:szCs w:val="20"/>
          <w:u w:val="single"/>
        </w:rPr>
        <w:t xml:space="preserve"> actors, thereby making acts of violence more probable.</w:t>
      </w:r>
      <w:r w:rsidRPr="00187E00">
        <w:rPr>
          <w:rStyle w:val="apple-converted-space"/>
          <w:color w:val="222222"/>
          <w:sz w:val="16"/>
          <w:szCs w:val="20"/>
        </w:rPr>
        <w:t> </w:t>
      </w:r>
      <w:r w:rsidRPr="00187E00">
        <w:rPr>
          <w:color w:val="222222"/>
          <w:sz w:val="16"/>
          <w:szCs w:val="20"/>
        </w:rPr>
        <w:t xml:space="preserve">High-level government officials like </w:t>
      </w:r>
      <w:r w:rsidRPr="004643AA">
        <w:rPr>
          <w:rStyle w:val="StyleUnderline"/>
        </w:rPr>
        <w:t>f</w:t>
      </w:r>
      <w:r w:rsidRPr="0062467F">
        <w:rPr>
          <w:color w:val="222222"/>
          <w:szCs w:val="20"/>
          <w:u w:val="single"/>
        </w:rPr>
        <w:t>ormer CIA chief</w:t>
      </w:r>
      <w:r w:rsidRPr="00187E00">
        <w:rPr>
          <w:rStyle w:val="apple-converted-space"/>
          <w:color w:val="222222"/>
          <w:sz w:val="16"/>
          <w:szCs w:val="20"/>
        </w:rPr>
        <w:t> </w:t>
      </w:r>
      <w:r w:rsidRPr="00187E00">
        <w:rPr>
          <w:color w:val="222222"/>
          <w:sz w:val="16"/>
          <w:szCs w:val="20"/>
        </w:rPr>
        <w:t>John</w:t>
      </w:r>
      <w:r w:rsidRPr="00187E00">
        <w:rPr>
          <w:rStyle w:val="apple-converted-space"/>
          <w:color w:val="222222"/>
          <w:sz w:val="16"/>
          <w:szCs w:val="20"/>
        </w:rPr>
        <w:t> </w:t>
      </w:r>
      <w:r w:rsidRPr="0062467F">
        <w:rPr>
          <w:color w:val="222222"/>
          <w:szCs w:val="20"/>
          <w:u w:val="single"/>
        </w:rPr>
        <w:t>Brennan and former defense secretary</w:t>
      </w:r>
      <w:r w:rsidRPr="00187E00">
        <w:rPr>
          <w:rStyle w:val="apple-converted-space"/>
          <w:color w:val="222222"/>
          <w:sz w:val="16"/>
          <w:szCs w:val="20"/>
        </w:rPr>
        <w:t> </w:t>
      </w:r>
      <w:r w:rsidRPr="00187E00">
        <w:rPr>
          <w:color w:val="222222"/>
          <w:sz w:val="16"/>
          <w:szCs w:val="20"/>
        </w:rPr>
        <w:t>Chuck</w:t>
      </w:r>
      <w:r w:rsidRPr="00187E00">
        <w:rPr>
          <w:rStyle w:val="apple-converted-space"/>
          <w:color w:val="222222"/>
          <w:sz w:val="16"/>
          <w:szCs w:val="20"/>
        </w:rPr>
        <w:t> </w:t>
      </w:r>
      <w:r w:rsidRPr="0062467F">
        <w:rPr>
          <w:color w:val="222222"/>
          <w:szCs w:val="20"/>
          <w:u w:val="single"/>
        </w:rPr>
        <w:t>Hagel have both acknowledged this link</w:t>
      </w:r>
      <w:r w:rsidRPr="00187E00">
        <w:rPr>
          <w:color w:val="222222"/>
          <w:sz w:val="16"/>
          <w:szCs w:val="20"/>
        </w:rPr>
        <w:t>. Even more compelling is a 2015 scientific study that essentially links anthropogenic global warming with the rise of the Islamic State. There are two points to make here: First,</w:t>
      </w:r>
      <w:r w:rsidRPr="00187E00">
        <w:rPr>
          <w:rStyle w:val="apple-converted-space"/>
          <w:color w:val="222222"/>
          <w:sz w:val="16"/>
          <w:szCs w:val="20"/>
        </w:rPr>
        <w:t> </w:t>
      </w:r>
      <w:r w:rsidRPr="0062467F">
        <w:rPr>
          <w:color w:val="222222"/>
          <w:szCs w:val="20"/>
          <w:u w:val="single"/>
        </w:rPr>
        <w:t>if Trump were knowledgeable and wise, he would be signing executive orders to curb climate change</w:t>
      </w:r>
      <w:r w:rsidRPr="00187E00">
        <w:rPr>
          <w:rStyle w:val="apple-converted-space"/>
          <w:color w:val="222222"/>
          <w:sz w:val="16"/>
          <w:szCs w:val="20"/>
        </w:rPr>
        <w:t> </w:t>
      </w:r>
      <w:r w:rsidRPr="00187E00">
        <w:rPr>
          <w:color w:val="222222"/>
          <w:sz w:val="16"/>
          <w:szCs w:val="20"/>
        </w:rPr>
        <w:t>rather than to bar Muslim refugees from entering the country.</w:t>
      </w:r>
      <w:r w:rsidRPr="00187E00">
        <w:rPr>
          <w:rStyle w:val="apple-converted-space"/>
          <w:color w:val="222222"/>
          <w:sz w:val="16"/>
          <w:szCs w:val="20"/>
        </w:rPr>
        <w:t> </w:t>
      </w:r>
      <w:r w:rsidRPr="0062467F">
        <w:rPr>
          <w:color w:val="222222"/>
          <w:szCs w:val="20"/>
          <w:u w:val="single"/>
        </w:rPr>
        <w:t>This would save the world from immense strife, conflict and civil unrest in the coming years and centuries</w:t>
      </w:r>
      <w:r w:rsidRPr="00187E00">
        <w:rPr>
          <w:color w:val="222222"/>
          <w:sz w:val="16"/>
          <w:szCs w:val="20"/>
        </w:rPr>
        <w:t>. Second,</w:t>
      </w:r>
      <w:r w:rsidRPr="00187E00">
        <w:rPr>
          <w:rStyle w:val="apple-converted-space"/>
          <w:color w:val="222222"/>
          <w:sz w:val="16"/>
          <w:szCs w:val="20"/>
        </w:rPr>
        <w:t> </w:t>
      </w:r>
      <w:r w:rsidRPr="00187E00">
        <w:rPr>
          <w:rStyle w:val="Emphasis"/>
        </w:rPr>
        <w:t>if Trump fails to mitigate climate change </w:t>
      </w:r>
      <w:r w:rsidRPr="00187E00">
        <w:rPr>
          <w:color w:val="222222"/>
          <w:sz w:val="16"/>
          <w:szCs w:val="20"/>
        </w:rPr>
        <w:t>— which appears highly likely, and is one of the reasons the Doomsday Clock ticked forward this year — then</w:t>
      </w:r>
      <w:r w:rsidRPr="00187E00">
        <w:rPr>
          <w:rStyle w:val="apple-converted-space"/>
          <w:color w:val="222222"/>
          <w:sz w:val="16"/>
          <w:szCs w:val="20"/>
        </w:rPr>
        <w:t> </w:t>
      </w:r>
      <w:r w:rsidRPr="00187E00">
        <w:rPr>
          <w:rStyle w:val="Emphasis"/>
        </w:rPr>
        <w:t>we should expect the effects of climate change to give Trump and his cronies a license to enact even more harmful policies in the future.</w:t>
      </w:r>
    </w:p>
    <w:p w:rsidR="00B5110C" w:rsidRPr="00E61078" w:rsidRDefault="00B5110C" w:rsidP="00B5110C">
      <w:pPr>
        <w:pStyle w:val="Heading3"/>
      </w:pPr>
      <w:r w:rsidRPr="00E61078">
        <w:t xml:space="preserve">A2 Warming Inevitable </w:t>
      </w:r>
    </w:p>
    <w:p w:rsidR="00B5110C" w:rsidRPr="00E61078" w:rsidRDefault="00B5110C" w:rsidP="00B5110C">
      <w:pPr>
        <w:pStyle w:val="Heading4"/>
      </w:pPr>
      <w:r w:rsidRPr="00E61078">
        <w:t>Continued emissions risk extinction via catastrophic sea level rise – DEFINITIVE action reducing emissions now is key</w:t>
      </w:r>
    </w:p>
    <w:p w:rsidR="00B5110C" w:rsidRPr="00E61078" w:rsidRDefault="00B5110C" w:rsidP="00B5110C">
      <w:proofErr w:type="spellStart"/>
      <w:r w:rsidRPr="00E61078">
        <w:rPr>
          <w:rStyle w:val="Style13ptBold"/>
        </w:rPr>
        <w:t>Romm</w:t>
      </w:r>
      <w:proofErr w:type="spellEnd"/>
      <w:r w:rsidRPr="00E61078">
        <w:rPr>
          <w:rStyle w:val="Style13ptBold"/>
        </w:rPr>
        <w:t xml:space="preserve"> 15</w:t>
      </w:r>
      <w:r w:rsidRPr="00E61078">
        <w:t xml:space="preserve"> (Joe, Fellow at American Progress and is the Founding Editor of Climate Progress, </w:t>
      </w:r>
      <w:proofErr w:type="spellStart"/>
      <w:r w:rsidRPr="00E61078">
        <w:t>Romm</w:t>
      </w:r>
      <w:proofErr w:type="spellEnd"/>
      <w:r w:rsidRPr="00E61078">
        <w:t xml:space="preserve"> was acting assistant secretary of energy for energy efficiency and renewable energy, PhD in Physics @ MIT, "James Hansen Spells Out Climate Danger Of The ‘Hyper-Anthropocene’ Age," http://thinkprogress.org/climate/2015/07/27/3684564/james-hansen-climate-danger-hyper-anthropocene/)</w:t>
      </w:r>
    </w:p>
    <w:p w:rsidR="00B5110C" w:rsidRPr="00E61078" w:rsidRDefault="00B5110C" w:rsidP="00B5110C">
      <w:pPr>
        <w:rPr>
          <w:rStyle w:val="Emphasis"/>
        </w:rPr>
      </w:pPr>
      <w:r w:rsidRPr="00E61078">
        <w:rPr>
          <w:sz w:val="16"/>
        </w:rPr>
        <w:t xml:space="preserve">James </w:t>
      </w:r>
      <w:r w:rsidRPr="00E61078">
        <w:rPr>
          <w:rStyle w:val="StyleUnderline"/>
        </w:rPr>
        <w:t>Hansen and 16 leading climate experts</w:t>
      </w:r>
      <w:r w:rsidRPr="00E61078">
        <w:rPr>
          <w:sz w:val="16"/>
        </w:rPr>
        <w:t xml:space="preserve"> </w:t>
      </w:r>
      <w:r w:rsidRPr="00E61078">
        <w:rPr>
          <w:rStyle w:val="StyleUnderline"/>
        </w:rPr>
        <w:t>have written a must-read discussion paper on what humanity risks if it can’t keep total global warming below 2°C</w:t>
      </w:r>
      <w:r w:rsidRPr="00E61078">
        <w:rPr>
          <w:sz w:val="16"/>
        </w:rPr>
        <w:t xml:space="preserve"> (3.6°F). </w:t>
      </w:r>
      <w:r w:rsidRPr="00E61078">
        <w:rPr>
          <w:rStyle w:val="StyleUnderline"/>
        </w:rPr>
        <w:t>The greatest risk they identify is “that multi-meter sea level rise would become practically unavoidable</w:t>
      </w:r>
      <w:r w:rsidRPr="00E61078">
        <w:rPr>
          <w:sz w:val="16"/>
        </w:rPr>
        <w:t xml:space="preserve">.” This is warning everyone should heed — not just because Hansen’s co-authors include some of the world’s top sea-level rise experts, such as Eric </w:t>
      </w:r>
      <w:proofErr w:type="spellStart"/>
      <w:r w:rsidRPr="00E61078">
        <w:rPr>
          <w:sz w:val="16"/>
        </w:rPr>
        <w:t>Rignot</w:t>
      </w:r>
      <w:proofErr w:type="spellEnd"/>
      <w:r w:rsidRPr="00E61078">
        <w:rPr>
          <w:sz w:val="16"/>
        </w:rPr>
        <w:t xml:space="preserve"> and Isabella </w:t>
      </w:r>
      <w:proofErr w:type="spellStart"/>
      <w:r w:rsidRPr="00E61078">
        <w:rPr>
          <w:sz w:val="16"/>
        </w:rPr>
        <w:t>Velicogna</w:t>
      </w:r>
      <w:proofErr w:type="spellEnd"/>
      <w:r w:rsidRPr="00E61078">
        <w:rPr>
          <w:sz w:val="16"/>
        </w:rPr>
        <w:t xml:space="preserve">, but also given Hansen’s prescience on climate change dating back more than three decades. In 1981, Hansen led a team of NASA scientists in a seminal article in Science, “Climate Impact of Increasing Atmospheric Carbon Dioxide.” They warned: “Potential effects on climate in the 21st century include the creation of drought-prone regions in North America and central Asia as part of a shifting of climatic zones, erosion of the West Antarctic ice sheet with a consequent worldwide rise in sea level, and opening of the fabled Northwest Passage.” Wow. A 35-year-old peer-reviewed climate warning that is 100 percent dead on. </w:t>
      </w:r>
      <w:r w:rsidRPr="00E61078">
        <w:rPr>
          <w:rStyle w:val="StyleUnderline"/>
        </w:rPr>
        <w:t xml:space="preserve">Is there anyone else on the planet </w:t>
      </w:r>
      <w:proofErr w:type="gramStart"/>
      <w:r w:rsidRPr="00E61078">
        <w:rPr>
          <w:rStyle w:val="StyleUnderline"/>
        </w:rPr>
        <w:t>who</w:t>
      </w:r>
      <w:proofErr w:type="gramEnd"/>
      <w:r w:rsidRPr="00E61078">
        <w:rPr>
          <w:rStyle w:val="StyleUnderline"/>
        </w:rPr>
        <w:t xml:space="preserve"> can has been right for so long about climate change? Hansen and co-authors </w:t>
      </w:r>
      <w:r w:rsidRPr="00E61078">
        <w:rPr>
          <w:rStyle w:val="Emphasis"/>
        </w:rPr>
        <w:t>deftly dismiss</w:t>
      </w:r>
      <w:r w:rsidRPr="00E61078">
        <w:rPr>
          <w:rStyle w:val="StyleUnderline"/>
        </w:rPr>
        <w:t xml:space="preserve"> those ill-informed </w:t>
      </w:r>
      <w:proofErr w:type="spellStart"/>
      <w:r w:rsidRPr="00E61078">
        <w:rPr>
          <w:rStyle w:val="StyleUnderline"/>
        </w:rPr>
        <w:t>Pollyannas</w:t>
      </w:r>
      <w:proofErr w:type="spellEnd"/>
      <w:r w:rsidRPr="00E61078">
        <w:rPr>
          <w:rStyle w:val="StyleUnderline"/>
        </w:rPr>
        <w:t xml:space="preserve"> who use Orwellian terms like “good Anthropocene.”</w:t>
      </w:r>
      <w:r w:rsidRPr="00E61078">
        <w:rPr>
          <w:sz w:val="16"/>
        </w:rPr>
        <w:t xml:space="preserve"> They explain that </w:t>
      </w:r>
      <w:r w:rsidRPr="00E61078">
        <w:rPr>
          <w:rStyle w:val="StyleUnderline"/>
        </w:rPr>
        <w:t>we are</w:t>
      </w:r>
      <w:r w:rsidRPr="00E61078">
        <w:rPr>
          <w:sz w:val="16"/>
        </w:rPr>
        <w:t xml:space="preserve"> far past “the era in which humans have contributed to global climate change,” which probably began a thousand years ago, and are </w:t>
      </w:r>
      <w:r w:rsidRPr="00E61078">
        <w:rPr>
          <w:rStyle w:val="StyleUnderline"/>
        </w:rPr>
        <w:t>now in</w:t>
      </w:r>
      <w:r w:rsidRPr="00E61078">
        <w:rPr>
          <w:sz w:val="16"/>
        </w:rPr>
        <w:t xml:space="preserve"> “a fundamentally different phase, </w:t>
      </w:r>
      <w:r w:rsidRPr="00E61078">
        <w:rPr>
          <w:rStyle w:val="StyleUnderline"/>
        </w:rPr>
        <w:t>a Hyper-Anthropocene … initiated by explosive 20th century growth of fossil fuel use.</w:t>
      </w:r>
      <w:r w:rsidRPr="00E61078">
        <w:rPr>
          <w:sz w:val="16"/>
        </w:rPr>
        <w:t xml:space="preserve">” </w:t>
      </w:r>
      <w:r w:rsidRPr="00E61078">
        <w:rPr>
          <w:rStyle w:val="StyleUnderline"/>
        </w:rPr>
        <w:t>The “Hyper-Anthropocene” is a very good term to describe the unprecedented acceleration in global warming</w:t>
      </w:r>
      <w:r w:rsidRPr="00E61078">
        <w:rPr>
          <w:sz w:val="16"/>
        </w:rPr>
        <w:t xml:space="preserve"> that humanity has set in motion with the explosive growth of fossil fuels and carbon pollution, as the recent science makes clear: </w:t>
      </w:r>
      <w:proofErr w:type="spellStart"/>
      <w:r w:rsidRPr="00E61078">
        <w:rPr>
          <w:sz w:val="16"/>
        </w:rPr>
        <w:t>Marcott</w:t>
      </w:r>
      <w:proofErr w:type="spellEnd"/>
      <w:r w:rsidRPr="00E61078">
        <w:rPr>
          <w:sz w:val="16"/>
        </w:rPr>
        <w:t xml:space="preserve"> et al. Temperature change over past 11,300 years (in blue, via Science, 2013) plus projected warming this century on humanity’s current emissions path (in red, via recent literature). The fact that </w:t>
      </w:r>
      <w:r w:rsidRPr="00E61078">
        <w:rPr>
          <w:rStyle w:val="Emphasis"/>
        </w:rPr>
        <w:t>warming as high as 2°C should be avoided at all costs</w:t>
      </w:r>
      <w:r w:rsidRPr="00E61078">
        <w:rPr>
          <w:sz w:val="16"/>
        </w:rPr>
        <w:t xml:space="preserve"> is not news to people who pay attention to climate science, though it may be news to people who only follow the popular media. Indeed, 70 leading climate experts made that point crystal clear in a May report to the world’s leading governments that received embarrassingly little coverage from the mainstream media. As an important aside, Hansen and his 16 co-authors continue to be criticized for publicizing this paper prior to peer review. While I probably would have framed the paper’s launch somewhat differently — as an expert opinion and discussion piece coming from one or more major scientific institutions — I think this particular criticism is overblown. The mainstream media has generally failed to explain to the public the dire nature of our climate situation, repeatedly hitting the snooze alarm even as the world’s scientists shout “Wake Up” louder and louder in every peer-reviewed forum you can imagine. Hansen himself has tried every traditional way possible to inform the media and alert the public for 35 years. If this new piece is what it takes to get any non-Trump, non-Kardashian, coverage in our current media environment, I’m not certain how much criticism scientists deserve for playing by a set of rules they did not make, rules made by the very people nit-picking at them. The fact that 2°C total warming locks us in to sea level rise of 10 feet or more has been obvious for a while now. Heck, the National Science Foundation (NSF) issued a news release back in March 2012 on paleoclimate research with the large-type headline, “Global Sea Level Likely to Rise as Much as 70 Feet in Future Generations.” The lead author of that study explained, “The natural state of the Earth with present carbon dioxide levels is one with sea levels about 70 feet higher than now.” And a 2009 paper in Science showed that the last time CO2 levels were this high, it was 5° to 10°F warmer and seas were 75 to 120 feet higher. What has changed is our understanding of just how fast sea levels could rise. In 2014 and 2015, a number of major studies revealed that large parts of the Antarctic and Greenland ice sheets are unstable and headed toward irreversible collapse — and some parts may have already passed the point of no return. Another 2015 study found that global sea level rise since 1990 has been speeding up even faster than we knew. The key question is how fast sea levels rise this century and beyond. Coastal planners — and governments — need to know what the plausible worst-case is. The Intergovernmental Panel on Climate Change, in its 2013 Fifth Assessment Report (AR5) reviewing the scientific literature, threw up their hands. They have no idea how quickly the ice sheets can melt and contribute to sea level rise — so they assume it is very little and plead ignorance: “The basis for higher projections of global mean sea level rise in the 21st century has been considered and it has been concluded that there is currently insufficient evidence to evaluate the probability of specific levels above the assessed likely range.” And so the IPCC’s sea level rise range for 2100 is instantly obsolete and useless for governments and planners. A study that integrated expert opinion from 2013 on ice sheet melt with the IPCC findings concluded, “seas will likely rise around 80 cm” [31 inches] by 2100, and that “the worst case [only a 5% chance] is an increase of 180 cm [6 feet].” Since that expert opinion predated all of the bombshell findings of the last 18 months, the authors of that study noted, “We acknowledge that this may have changed since its publication. For example, it is quite possible that the recent series of studies of the Amundsen Sea Sector and West Antarctic ice sheet collapse will alter expert opinion.” </w:t>
      </w:r>
      <w:proofErr w:type="gramStart"/>
      <w:r w:rsidRPr="00E61078">
        <w:rPr>
          <w:sz w:val="16"/>
        </w:rPr>
        <w:t>Precisely.</w:t>
      </w:r>
      <w:proofErr w:type="gramEnd"/>
      <w:r w:rsidRPr="00E61078">
        <w:rPr>
          <w:sz w:val="16"/>
        </w:rPr>
        <w:t xml:space="preserve"> The main contribution Hansen et al. makes is to warn that “sea level rise of several meters in 50, 100 or 200 years,” which means as early as this century but in any case, sooner than expected. They also warn that even with the less than 1°C of warming we already have, ice sheet melt appears to be putting sea level rise on an exponential growth path that would bring 10 feet of sea level rise sooner, rather than later — even if we stabilize at 2°C total warming. Why does this matter? The authors explain, “</w:t>
      </w:r>
      <w:r w:rsidRPr="00E61078">
        <w:rPr>
          <w:rStyle w:val="StyleUnderline"/>
        </w:rPr>
        <w:t xml:space="preserve">The economic and social cost of losing functionality of all coastal cities is </w:t>
      </w:r>
      <w:r w:rsidRPr="00E61078">
        <w:rPr>
          <w:rStyle w:val="Emphasis"/>
        </w:rPr>
        <w:t>practically incalculable</w:t>
      </w:r>
      <w:r w:rsidRPr="00E61078">
        <w:rPr>
          <w:sz w:val="16"/>
        </w:rPr>
        <w:t xml:space="preserve">.” Heck, even the New York Times reported last year on the news of the accelerating collapse of the West Antarctic ice sheet that “The heat-trapping gases could destabilize other parts of Antarctica as well as the Greenland ice sheet, potentially causing enough sea-level rise that many of the world’s coastal cities would eventually have to be abandoned.” Team Hansen just carries the analysis to its next logical phase and exposes the dangers of the IPCC’s willful underestimation of the problem: “Our analysis paints a different picture than IPCC (2013) for how </w:t>
      </w:r>
      <w:r w:rsidRPr="00E61078">
        <w:rPr>
          <w:rStyle w:val="StyleUnderline"/>
        </w:rPr>
        <w:t>this Hyper-Anthropocene phase is likely to proceed if GHG emissions grow</w:t>
      </w:r>
      <w:r w:rsidRPr="00E61078">
        <w:rPr>
          <w:sz w:val="16"/>
        </w:rPr>
        <w:t xml:space="preserve"> at a rate that continues to pump energy at a high rate into the ocean. We conclude that multi-meter sea level rise would become practically unavoidable.” And </w:t>
      </w:r>
      <w:r w:rsidRPr="00E61078">
        <w:rPr>
          <w:rStyle w:val="StyleUnderline"/>
        </w:rPr>
        <w:t>what happens in the Hyper-Anthropocene?</w:t>
      </w:r>
      <w:r w:rsidRPr="00E61078">
        <w:rPr>
          <w:sz w:val="16"/>
        </w:rPr>
        <w:t xml:space="preserve"> </w:t>
      </w:r>
      <w:r w:rsidRPr="00E61078">
        <w:rPr>
          <w:rStyle w:val="Emphasis"/>
        </w:rPr>
        <w:t>Social disruption and economic consequences</w:t>
      </w:r>
      <w:r w:rsidRPr="00E61078">
        <w:rPr>
          <w:sz w:val="16"/>
        </w:rPr>
        <w:t xml:space="preserve"> of such large sea level rise </w:t>
      </w:r>
      <w:r w:rsidRPr="00E61078">
        <w:rPr>
          <w:rStyle w:val="Emphasis"/>
        </w:rPr>
        <w:t>could be devastating</w:t>
      </w:r>
      <w:r w:rsidRPr="00E61078">
        <w:rPr>
          <w:sz w:val="16"/>
        </w:rPr>
        <w:t xml:space="preserve">. It is not difficult to imagine that </w:t>
      </w:r>
      <w:r w:rsidRPr="00E61078">
        <w:rPr>
          <w:rStyle w:val="StyleUnderline"/>
        </w:rPr>
        <w:t xml:space="preserve">conflicts arising from forced migrations and economic collapse might </w:t>
      </w:r>
      <w:r w:rsidRPr="00E61078">
        <w:rPr>
          <w:rStyle w:val="Emphasis"/>
        </w:rPr>
        <w:t>make the planet ungovernable</w:t>
      </w:r>
      <w:r w:rsidRPr="00E61078">
        <w:rPr>
          <w:sz w:val="16"/>
        </w:rPr>
        <w:t xml:space="preserve">, </w:t>
      </w:r>
      <w:r w:rsidRPr="00E61078">
        <w:rPr>
          <w:rStyle w:val="Emphasis"/>
        </w:rPr>
        <w:t>threatening the fabric of civilization</w:t>
      </w:r>
      <w:r w:rsidRPr="00E61078">
        <w:rPr>
          <w:sz w:val="16"/>
        </w:rPr>
        <w:t>. That is especially true when you throw in the other part of Hansen’s prediction from 1981 that has come true — “the creation of drought-prone regions in North America and central Asia as part of a shifting of climatic zones.” Indeed, if this comprehensive new paper has one failing, it is in not discussing the myriad studies and evidence that warming-driven Dust-</w:t>
      </w:r>
      <w:proofErr w:type="spellStart"/>
      <w:r w:rsidRPr="00E61078">
        <w:rPr>
          <w:sz w:val="16"/>
        </w:rPr>
        <w:t>Bowlification</w:t>
      </w:r>
      <w:proofErr w:type="spellEnd"/>
      <w:r w:rsidRPr="00E61078">
        <w:rPr>
          <w:sz w:val="16"/>
        </w:rPr>
        <w:t xml:space="preserve"> threatens one third of the habited and arable landmass of the planet. I also think Hansen is pushing the speculative possibility of 10 feet of sea level rise this century harder than he needs to. Yes, there are many experts who consider that a real possibility now, so it would be imprudent to ignore the warning. But the fact is, </w:t>
      </w:r>
      <w:r w:rsidRPr="00E61078">
        <w:rPr>
          <w:rStyle w:val="StyleUnderline"/>
        </w:rPr>
        <w:t>on our current emissions path, we now appear to be headed toward the ballpark of 4-6 feet of sea level rise</w:t>
      </w:r>
      <w:r w:rsidRPr="00E61078">
        <w:rPr>
          <w:sz w:val="16"/>
        </w:rPr>
        <w:t xml:space="preserve"> in 2100 — with seas rising up to one foot per decade after that — </w:t>
      </w:r>
      <w:r w:rsidRPr="00E61078">
        <w:rPr>
          <w:rStyle w:val="StyleUnderline"/>
        </w:rPr>
        <w:t xml:space="preserve">which should be more than enough of a “beyond adaptation” catastrophe </w:t>
      </w:r>
      <w:r w:rsidRPr="00E61078">
        <w:rPr>
          <w:rStyle w:val="Emphasis"/>
        </w:rPr>
        <w:t>to warrant strongest of action ASAP.</w:t>
      </w:r>
    </w:p>
    <w:p w:rsidR="00B5110C" w:rsidRPr="00E61078" w:rsidRDefault="00B5110C" w:rsidP="00B5110C">
      <w:pPr>
        <w:pStyle w:val="Heading4"/>
      </w:pPr>
      <w:r w:rsidRPr="00E61078">
        <w:t>Reductions NOW can avoid and delay catastrophic impacts</w:t>
      </w:r>
    </w:p>
    <w:p w:rsidR="00B5110C" w:rsidRPr="00E61078" w:rsidRDefault="00B5110C" w:rsidP="00B5110C">
      <w:proofErr w:type="spellStart"/>
      <w:r w:rsidRPr="00E61078">
        <w:rPr>
          <w:rStyle w:val="Style13ptBold"/>
        </w:rPr>
        <w:t>Chestney</w:t>
      </w:r>
      <w:proofErr w:type="spellEnd"/>
      <w:r w:rsidRPr="00E61078">
        <w:rPr>
          <w:rStyle w:val="Style13ptBold"/>
        </w:rPr>
        <w:t xml:space="preserve"> 13</w:t>
      </w:r>
      <w:r w:rsidRPr="00E61078">
        <w:t xml:space="preserve"> (Nina, senior environmental correspondent, 1/13, “Climate Change Study: Emissions Limits Could Avoid Damage </w:t>
      </w:r>
      <w:proofErr w:type="gramStart"/>
      <w:r w:rsidRPr="00E61078">
        <w:t>By</w:t>
      </w:r>
      <w:proofErr w:type="gramEnd"/>
      <w:r w:rsidRPr="00E61078">
        <w:t xml:space="preserve"> Two-Thirds,” </w:t>
      </w:r>
      <w:hyperlink r:id="rId10" w:history="1">
        <w:r w:rsidRPr="00E61078">
          <w:rPr>
            <w:rStyle w:val="Hyperlink"/>
          </w:rPr>
          <w:t>http://www.huffingtonpost.com/2013/01/13/climate-change-study-emissions-limits_n_2467995.html</w:t>
        </w:r>
      </w:hyperlink>
      <w:r w:rsidRPr="00E61078">
        <w:rPr>
          <w:rStyle w:val="Hyperlink"/>
        </w:rPr>
        <w:t>)</w:t>
      </w:r>
    </w:p>
    <w:p w:rsidR="00B5110C" w:rsidRPr="00E61078" w:rsidRDefault="00B5110C" w:rsidP="00B5110C">
      <w:pPr>
        <w:rPr>
          <w:rFonts w:cs="Arial"/>
          <w:sz w:val="14"/>
        </w:rPr>
      </w:pPr>
      <w:r w:rsidRPr="00E61078">
        <w:rPr>
          <w:rStyle w:val="StyleUnderline"/>
          <w:rFonts w:cs="Arial"/>
        </w:rPr>
        <w:t xml:space="preserve">The world could </w:t>
      </w:r>
      <w:r w:rsidRPr="00E61078">
        <w:rPr>
          <w:rStyle w:val="StyleUnderline"/>
        </w:rPr>
        <w:t xml:space="preserve">avoid much </w:t>
      </w:r>
      <w:r w:rsidRPr="00E61078">
        <w:rPr>
          <w:rStyle w:val="StyleUnderline"/>
          <w:rFonts w:cs="Arial"/>
        </w:rPr>
        <w:t>of the damaging effects of climate change</w:t>
      </w:r>
      <w:r w:rsidRPr="00E61078">
        <w:rPr>
          <w:rFonts w:cs="Arial"/>
          <w:sz w:val="14"/>
        </w:rPr>
        <w:t xml:space="preserve"> this century </w:t>
      </w:r>
      <w:r w:rsidRPr="00E61078">
        <w:rPr>
          <w:rStyle w:val="StyleUnderline"/>
          <w:rFonts w:cs="Arial"/>
        </w:rPr>
        <w:t xml:space="preserve">if </w:t>
      </w:r>
      <w:r w:rsidRPr="00E61078">
        <w:rPr>
          <w:rFonts w:cs="Arial"/>
          <w:sz w:val="14"/>
        </w:rPr>
        <w:t xml:space="preserve">greenhouse gas </w:t>
      </w:r>
      <w:r w:rsidRPr="00E61078">
        <w:rPr>
          <w:rStyle w:val="StyleUnderline"/>
          <w:rFonts w:cs="Arial"/>
        </w:rPr>
        <w:t>emissions are curbed</w:t>
      </w:r>
      <w:r w:rsidRPr="00E61078">
        <w:rPr>
          <w:rFonts w:cs="Arial"/>
          <w:sz w:val="14"/>
        </w:rPr>
        <w:t xml:space="preserve"> more </w:t>
      </w:r>
      <w:r w:rsidRPr="00E61078">
        <w:rPr>
          <w:rStyle w:val="StyleUnderline"/>
          <w:rFonts w:cs="Arial"/>
        </w:rPr>
        <w:t>sharply</w:t>
      </w:r>
      <w:r w:rsidRPr="00E61078">
        <w:rPr>
          <w:rFonts w:cs="Arial"/>
          <w:sz w:val="14"/>
        </w:rPr>
        <w:t xml:space="preserve">, research showed on Sunday. </w:t>
      </w:r>
      <w:r w:rsidRPr="00E61078">
        <w:rPr>
          <w:rStyle w:val="StyleUnderline"/>
          <w:rFonts w:cs="Arial"/>
        </w:rPr>
        <w:t>The study</w:t>
      </w:r>
      <w:r w:rsidRPr="00E61078">
        <w:rPr>
          <w:rFonts w:cs="Arial"/>
          <w:sz w:val="14"/>
        </w:rPr>
        <w:t xml:space="preserve">, </w:t>
      </w:r>
      <w:r w:rsidRPr="00E61078">
        <w:rPr>
          <w:rStyle w:val="StyleUnderline"/>
          <w:rFonts w:cs="Arial"/>
        </w:rPr>
        <w:t>published in</w:t>
      </w:r>
      <w:r w:rsidRPr="00E61078">
        <w:rPr>
          <w:rFonts w:cs="Arial"/>
          <w:sz w:val="14"/>
        </w:rPr>
        <w:t xml:space="preserve"> the journal </w:t>
      </w:r>
      <w:r w:rsidRPr="00E61078">
        <w:rPr>
          <w:rStyle w:val="StyleUnderline"/>
          <w:rFonts w:cs="Arial"/>
        </w:rPr>
        <w:t>Nature Climate Change</w:t>
      </w:r>
      <w:r w:rsidRPr="00E61078">
        <w:rPr>
          <w:rFonts w:cs="Arial"/>
          <w:sz w:val="14"/>
        </w:rPr>
        <w:t xml:space="preserve">, </w:t>
      </w:r>
      <w:r w:rsidRPr="00E61078">
        <w:rPr>
          <w:rStyle w:val="Emphasis"/>
          <w:rFonts w:cs="Arial"/>
        </w:rPr>
        <w:t xml:space="preserve">is the first comprehensive assessment of the benefits of cutting emissions to keep the global temperature rise to within 2 degrees </w:t>
      </w:r>
      <w:r w:rsidRPr="00E61078">
        <w:rPr>
          <w:rFonts w:cs="Arial"/>
          <w:sz w:val="14"/>
        </w:rPr>
        <w:t xml:space="preserve">Celsius by 2100, a level which </w:t>
      </w:r>
      <w:r w:rsidRPr="00E61078">
        <w:rPr>
          <w:rStyle w:val="StyleUnderline"/>
          <w:rFonts w:cs="Arial"/>
        </w:rPr>
        <w:t>scientists say would avoid the worst effects of climate change.</w:t>
      </w:r>
      <w:r w:rsidRPr="00E61078">
        <w:rPr>
          <w:rFonts w:cs="Arial"/>
          <w:sz w:val="14"/>
        </w:rPr>
        <w:t xml:space="preserve"> It found 20 to </w:t>
      </w:r>
      <w:r w:rsidRPr="00E61078">
        <w:rPr>
          <w:rStyle w:val="StyleUnderline"/>
          <w:rFonts w:cs="Arial"/>
        </w:rPr>
        <w:t>65 percent of the adverse impacts by the end of this century could be avoided.</w:t>
      </w:r>
      <w:r w:rsidRPr="00E61078">
        <w:rPr>
          <w:rFonts w:cs="Arial"/>
          <w:sz w:val="14"/>
        </w:rPr>
        <w:t xml:space="preserve"> "Our research clearly identifies the benefits of reducing greenhouse gas emissions - less severe impacts on flooding and crops are two areas of particular benefit," said Nigel Arnell, director of the University of Reading's Walker Institute, which led the study. In 2010, governments agreed to curb emissions to keep temperatures from rising above 2 degrees C, but </w:t>
      </w:r>
      <w:r w:rsidRPr="00E61078">
        <w:rPr>
          <w:rStyle w:val="StyleUnderline"/>
          <w:rFonts w:cs="Arial"/>
        </w:rPr>
        <w:t>current emissions reduction targets are on track to lead to a temperature rise of 4 degrees or more by 2100</w:t>
      </w:r>
      <w:r w:rsidRPr="00E61078">
        <w:rPr>
          <w:rFonts w:cs="Arial"/>
          <w:sz w:val="14"/>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E61078">
        <w:rPr>
          <w:rStyle w:val="StyleUnderline"/>
          <w:rFonts w:cs="Arial"/>
        </w:rPr>
        <w:t>The strictest scenario kept global temperature rise to 2 degrees C with emissions peaking in 2016 and declining by 5 percent a year to 2050.</w:t>
      </w:r>
      <w:r w:rsidRPr="00E61078">
        <w:rPr>
          <w:rFonts w:cs="Arial"/>
          <w:sz w:val="14"/>
        </w:rPr>
        <w:t xml:space="preserve"> FLOODING Adverse effects such as declining </w:t>
      </w:r>
      <w:r w:rsidRPr="00E61078">
        <w:rPr>
          <w:rStyle w:val="StyleUnderline"/>
          <w:rFonts w:cs="Arial"/>
        </w:rPr>
        <w:t>crop productivity and exposure to</w:t>
      </w:r>
      <w:r w:rsidRPr="00E61078">
        <w:rPr>
          <w:rFonts w:cs="Arial"/>
          <w:sz w:val="14"/>
        </w:rPr>
        <w:t xml:space="preserve"> river </w:t>
      </w:r>
      <w:r w:rsidRPr="00E61078">
        <w:rPr>
          <w:rStyle w:val="StyleUnderline"/>
          <w:rFonts w:cs="Arial"/>
        </w:rPr>
        <w:t>flooding could be reduced by 40 to 65 percent by 2100 if warming is limited to 2 degrees</w:t>
      </w:r>
      <w:r w:rsidRPr="00E61078">
        <w:rPr>
          <w:rFonts w:cs="Arial"/>
          <w:sz w:val="14"/>
        </w:rPr>
        <w:t xml:space="preserve">, the study said. Global average sea level rise could be reduced to 30cm (12 inches) by 2100, compared to 47-55cm (18-22 inches) if no action to cut emissions is taken, it said. Some </w:t>
      </w:r>
      <w:r w:rsidRPr="00E61078">
        <w:rPr>
          <w:rStyle w:val="StyleUnderline"/>
          <w:rFonts w:cs="Arial"/>
        </w:rPr>
        <w:t>adverse</w:t>
      </w:r>
      <w:r w:rsidRPr="00E61078">
        <w:rPr>
          <w:rFonts w:cs="Arial"/>
          <w:sz w:val="14"/>
        </w:rPr>
        <w:t xml:space="preserve"> climate </w:t>
      </w:r>
      <w:r w:rsidRPr="00E61078">
        <w:rPr>
          <w:rStyle w:val="StyleUnderline"/>
        </w:rPr>
        <w:t>impacts could also be delayed by</w:t>
      </w:r>
      <w:r w:rsidRPr="00E61078">
        <w:rPr>
          <w:rStyle w:val="StyleUnderline"/>
          <w:rFonts w:cs="Arial"/>
        </w:rPr>
        <w:t xml:space="preserve"> </w:t>
      </w:r>
      <w:r w:rsidRPr="00E61078">
        <w:rPr>
          <w:rFonts w:cs="Arial"/>
          <w:sz w:val="14"/>
        </w:rPr>
        <w:t xml:space="preserve">many decades. </w:t>
      </w:r>
      <w:r w:rsidRPr="00E61078">
        <w:rPr>
          <w:rStyle w:val="StyleUnderline"/>
          <w:rFonts w:cs="Arial"/>
        </w:rPr>
        <w:t>The global productivity of spring wheat could drop by 20 percent by the 2050s, but the fall in yield could be delayed until 2100 if strict emissions curbs were enforced.</w:t>
      </w:r>
      <w:r w:rsidRPr="00E61078">
        <w:rPr>
          <w:rFonts w:cs="Arial"/>
          <w:sz w:val="14"/>
        </w:rPr>
        <w:t xml:space="preserve"> "</w:t>
      </w:r>
      <w:r w:rsidRPr="00E61078">
        <w:rPr>
          <w:rStyle w:val="StyleUnderline"/>
          <w:rFonts w:cs="Arial"/>
        </w:rPr>
        <w:t>Reducing</w:t>
      </w:r>
      <w:r w:rsidRPr="00E61078">
        <w:rPr>
          <w:rFonts w:cs="Arial"/>
          <w:sz w:val="14"/>
        </w:rPr>
        <w:t xml:space="preserve"> greenhouse gas </w:t>
      </w:r>
      <w:r w:rsidRPr="00E61078">
        <w:rPr>
          <w:rStyle w:val="StyleUnderline"/>
          <w:rFonts w:cs="Arial"/>
        </w:rPr>
        <w:t xml:space="preserve">emissions </w:t>
      </w:r>
      <w:r w:rsidRPr="00E61078">
        <w:rPr>
          <w:rStyle w:val="StyleUnderline"/>
        </w:rPr>
        <w:t>won't avoid the impacts</w:t>
      </w:r>
      <w:r w:rsidRPr="00E61078">
        <w:rPr>
          <w:rStyle w:val="StyleUnderline"/>
          <w:rFonts w:cs="Arial"/>
        </w:rPr>
        <w:t xml:space="preserve"> of climate change </w:t>
      </w:r>
      <w:r w:rsidRPr="00E61078">
        <w:rPr>
          <w:rStyle w:val="StyleUnderline"/>
        </w:rPr>
        <w:t>altogether</w:t>
      </w:r>
      <w:r w:rsidRPr="00E61078">
        <w:rPr>
          <w:rFonts w:cs="Arial"/>
          <w:sz w:val="14"/>
        </w:rPr>
        <w:t xml:space="preserve"> of course, </w:t>
      </w:r>
      <w:r w:rsidRPr="00E61078">
        <w:rPr>
          <w:rStyle w:val="StyleUnderline"/>
          <w:rFonts w:cs="Arial"/>
        </w:rPr>
        <w:t>but</w:t>
      </w:r>
      <w:r w:rsidRPr="00E61078">
        <w:rPr>
          <w:rFonts w:cs="Arial"/>
          <w:sz w:val="14"/>
        </w:rPr>
        <w:t xml:space="preserve"> our research shows </w:t>
      </w:r>
      <w:r w:rsidRPr="00E61078">
        <w:rPr>
          <w:rStyle w:val="Emphasis"/>
          <w:rFonts w:cs="Arial"/>
        </w:rPr>
        <w:t>it will buy time</w:t>
      </w:r>
      <w:r w:rsidRPr="00E61078">
        <w:rPr>
          <w:rFonts w:cs="Arial"/>
          <w:b/>
          <w:sz w:val="16"/>
          <w:u w:val="single"/>
        </w:rPr>
        <w:t xml:space="preserve"> </w:t>
      </w:r>
      <w:r w:rsidRPr="00E61078">
        <w:rPr>
          <w:rStyle w:val="StyleUnderline"/>
        </w:rPr>
        <w:t>to</w:t>
      </w:r>
      <w:r w:rsidRPr="00E61078">
        <w:rPr>
          <w:rStyle w:val="StyleUnderline"/>
          <w:rFonts w:cs="Arial"/>
        </w:rPr>
        <w:t xml:space="preserve"> make things like buildings, transport</w:t>
      </w:r>
      <w:r w:rsidRPr="00E61078">
        <w:rPr>
          <w:rFonts w:cs="Arial"/>
          <w:sz w:val="14"/>
        </w:rPr>
        <w:t xml:space="preserve"> systems </w:t>
      </w:r>
      <w:r w:rsidRPr="00E61078">
        <w:rPr>
          <w:rStyle w:val="StyleUnderline"/>
          <w:rFonts w:cs="Arial"/>
        </w:rPr>
        <w:t>and ag</w:t>
      </w:r>
      <w:r w:rsidRPr="00E61078">
        <w:rPr>
          <w:rFonts w:cs="Arial"/>
          <w:sz w:val="14"/>
        </w:rPr>
        <w:t xml:space="preserve">riculture </w:t>
      </w:r>
      <w:r w:rsidRPr="00E61078">
        <w:rPr>
          <w:rStyle w:val="StyleUnderline"/>
        </w:rPr>
        <w:t>more resilient</w:t>
      </w:r>
      <w:r w:rsidRPr="00E61078">
        <w:rPr>
          <w:rStyle w:val="StyleUnderline"/>
          <w:rFonts w:cs="Arial"/>
        </w:rPr>
        <w:t xml:space="preserve"> to climate change</w:t>
      </w:r>
      <w:r w:rsidRPr="00E61078">
        <w:rPr>
          <w:rFonts w:cs="Arial"/>
          <w:sz w:val="14"/>
        </w:rPr>
        <w:t>," Arnell said.</w:t>
      </w:r>
    </w:p>
    <w:p w:rsidR="00B5110C" w:rsidRPr="00E61078" w:rsidRDefault="00B5110C" w:rsidP="00B5110C">
      <w:pPr>
        <w:pStyle w:val="Heading4"/>
      </w:pPr>
      <w:r w:rsidRPr="00E61078">
        <w:t>Not inevitable – cuts now have an IMMEDIATE effect</w:t>
      </w:r>
    </w:p>
    <w:p w:rsidR="00B5110C" w:rsidRPr="00E61078" w:rsidRDefault="00B5110C" w:rsidP="00B5110C">
      <w:r w:rsidRPr="00E61078">
        <w:rPr>
          <w:rStyle w:val="Style13ptBold"/>
        </w:rPr>
        <w:t>Desjardins 13</w:t>
      </w:r>
      <w:r w:rsidRPr="00E61078">
        <w:t xml:space="preserve"> (</w:t>
      </w:r>
      <w:proofErr w:type="spellStart"/>
      <w:r w:rsidRPr="00E61078">
        <w:t>Cléa</w:t>
      </w:r>
      <w:proofErr w:type="spellEnd"/>
      <w:r w:rsidRPr="00E61078">
        <w:t>, member of Concordia university Media Relations Department, academic writer, citing Damon Matthews; associate professor of the Department of Geography, Planning and Environment at Concordia University, PhD, Member of the Global Environmental and Climate Change Center, “Global Warming: Irreversible but Not Inevitable,” http://www.concordia.ca/now/what-we-do/research/20130402/global-warming-irreversible-but-not-inevitable.php)</w:t>
      </w:r>
    </w:p>
    <w:p w:rsidR="00B5110C" w:rsidRPr="00E61078" w:rsidRDefault="00B5110C" w:rsidP="00B5110C">
      <w:pPr>
        <w:rPr>
          <w:sz w:val="16"/>
        </w:rPr>
      </w:pPr>
      <w:r w:rsidRPr="00E61078">
        <w:rPr>
          <w:u w:val="single"/>
        </w:rPr>
        <w:t xml:space="preserve">Carbon dioxide emission cuts will </w:t>
      </w:r>
      <w:r w:rsidRPr="00E61078">
        <w:rPr>
          <w:b/>
          <w:u w:val="single"/>
          <w:bdr w:val="single" w:sz="4" w:space="0" w:color="auto" w:frame="1"/>
        </w:rPr>
        <w:t>immediately affect</w:t>
      </w:r>
      <w:r w:rsidRPr="00E61078">
        <w:rPr>
          <w:u w:val="single"/>
        </w:rPr>
        <w:t xml:space="preserve"> the rate of future global warming</w:t>
      </w:r>
      <w:r w:rsidRPr="00E61078">
        <w:rPr>
          <w:sz w:val="16"/>
        </w:rPr>
        <w:t xml:space="preserve"> Concordia and MIT researchers show Montreal, April 2, 2013 – </w:t>
      </w:r>
      <w:r w:rsidRPr="00E61078">
        <w:rPr>
          <w:u w:val="single"/>
        </w:rPr>
        <w:t>There is a persistent misconception among both scientists and the public that there is a delay between emissions of carbon dioxide</w:t>
      </w:r>
      <w:r w:rsidRPr="00E61078">
        <w:rPr>
          <w:sz w:val="16"/>
        </w:rPr>
        <w:t xml:space="preserve"> (CO2) </w:t>
      </w:r>
      <w:r w:rsidRPr="00E61078">
        <w:rPr>
          <w:u w:val="single"/>
        </w:rPr>
        <w:t>and the climate’s response to those emissions</w:t>
      </w:r>
      <w:r w:rsidRPr="00E61078">
        <w:rPr>
          <w:sz w:val="16"/>
        </w:rPr>
        <w:t xml:space="preserve">. This misconception has led policy makers to argue that CO2 emission cuts implemented now will not affect the climate system for many decades. </w:t>
      </w:r>
      <w:r w:rsidRPr="00E61078">
        <w:rPr>
          <w:u w:val="single"/>
        </w:rPr>
        <w:t xml:space="preserve">This </w:t>
      </w:r>
      <w:r w:rsidRPr="00E61078">
        <w:rPr>
          <w:b/>
          <w:u w:val="single"/>
          <w:bdr w:val="single" w:sz="4" w:space="0" w:color="auto" w:frame="1"/>
        </w:rPr>
        <w:t>erroneous line of argument</w:t>
      </w:r>
      <w:r w:rsidRPr="00E61078">
        <w:rPr>
          <w:u w:val="single"/>
        </w:rPr>
        <w:t xml:space="preserve"> makes the climate problem </w:t>
      </w:r>
      <w:r w:rsidRPr="00E61078">
        <w:rPr>
          <w:b/>
          <w:u w:val="single"/>
          <w:bdr w:val="single" w:sz="4" w:space="0" w:color="auto" w:frame="1"/>
        </w:rPr>
        <w:t>seem more intractable</w:t>
      </w:r>
      <w:r w:rsidRPr="00E61078">
        <w:rPr>
          <w:u w:val="single"/>
        </w:rPr>
        <w:t xml:space="preserve"> than it actually is</w:t>
      </w:r>
      <w:r w:rsidRPr="00E61078">
        <w:rPr>
          <w:sz w:val="16"/>
        </w:rPr>
        <w:t xml:space="preserve">, say Concordia University’s Damon Matthews and MIT’s Susan Solomon in a recent Science article. The researchers show that </w:t>
      </w:r>
      <w:r w:rsidRPr="00E61078">
        <w:rPr>
          <w:b/>
          <w:u w:val="single"/>
          <w:bdr w:val="single" w:sz="4" w:space="0" w:color="auto" w:frame="1"/>
        </w:rPr>
        <w:t>immediate decreases</w:t>
      </w:r>
      <w:r w:rsidRPr="00E61078">
        <w:rPr>
          <w:u w:val="single"/>
        </w:rPr>
        <w:t xml:space="preserve"> in CO2 emissions would in fact result in an </w:t>
      </w:r>
      <w:r w:rsidRPr="00E61078">
        <w:rPr>
          <w:b/>
          <w:u w:val="single"/>
          <w:bdr w:val="single" w:sz="4" w:space="0" w:color="auto" w:frame="1"/>
        </w:rPr>
        <w:t>immediate decrease</w:t>
      </w:r>
      <w:r w:rsidRPr="00E61078">
        <w:rPr>
          <w:u w:val="single"/>
        </w:rPr>
        <w:t xml:space="preserve"> in the rate of climate warming</w:t>
      </w:r>
      <w:r w:rsidRPr="00E61078">
        <w:rPr>
          <w:sz w:val="16"/>
        </w:rPr>
        <w:t>. Explains Matthews, professor in the Department of Geography, Planning and Environment, “</w:t>
      </w:r>
      <w:r w:rsidRPr="00E61078">
        <w:rPr>
          <w:u w:val="single"/>
        </w:rPr>
        <w:t>If we can successfully decrease CO2 emissions in the near future, this change will be felt by the climate system when the emissions reductions are implemented</w:t>
      </w:r>
      <w:r w:rsidRPr="00E61078">
        <w:rPr>
          <w:sz w:val="16"/>
        </w:rPr>
        <w:t xml:space="preserve"> </w:t>
      </w:r>
      <w:r w:rsidRPr="00E61078">
        <w:rPr>
          <w:b/>
          <w:u w:val="single"/>
          <w:bdr w:val="single" w:sz="4" w:space="0" w:color="auto" w:frame="1"/>
        </w:rPr>
        <w:t>– not in several decades</w:t>
      </w:r>
      <w:r w:rsidRPr="00E61078">
        <w:rPr>
          <w:sz w:val="16"/>
        </w:rPr>
        <w:t>." “</w:t>
      </w:r>
      <w:r w:rsidRPr="00E61078">
        <w:rPr>
          <w:u w:val="single"/>
        </w:rPr>
        <w:t xml:space="preserve">The potential for a </w:t>
      </w:r>
      <w:r w:rsidRPr="00E61078">
        <w:rPr>
          <w:b/>
          <w:u w:val="single"/>
          <w:bdr w:val="single" w:sz="4" w:space="0" w:color="auto" w:frame="1"/>
        </w:rPr>
        <w:t>quick climate response</w:t>
      </w:r>
      <w:r w:rsidRPr="00E61078">
        <w:rPr>
          <w:u w:val="single"/>
        </w:rPr>
        <w:t xml:space="preserve"> to prompt cuts in CO2 emissions opens up the possibility that the climate benefits of emissions reductions would occur on the same timescale as the political decisions themselves.</w:t>
      </w:r>
      <w:r w:rsidRPr="00E61078">
        <w:rPr>
          <w:sz w:val="16"/>
        </w:rPr>
        <w:t xml:space="preserve">” In their paper, Matthews and Solomon, Ellen Swallow Richards professor of Atmospheric Chemistry and Climate Science, show that </w:t>
      </w:r>
      <w:r w:rsidRPr="00E61078">
        <w:rPr>
          <w:u w:val="single"/>
        </w:rPr>
        <w:t>the onus for slowing the rate of global warming falls squarely on current efforts at reducing CO2 emissions, and the resulting future emissions that we produce</w:t>
      </w:r>
      <w:r w:rsidRPr="00E61078">
        <w:rPr>
          <w:sz w:val="16"/>
        </w:rP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E61078">
        <w:rPr>
          <w:u w:val="single"/>
        </w:rPr>
        <w:t xml:space="preserve">This </w:t>
      </w:r>
      <w:r w:rsidRPr="00E61078">
        <w:rPr>
          <w:sz w:val="16"/>
        </w:rPr>
        <w:t>disparity</w:t>
      </w:r>
      <w:r w:rsidRPr="00E61078">
        <w:rPr>
          <w:u w:val="single"/>
        </w:rPr>
        <w:t xml:space="preserve"> clarifies the urgency for low-carbon technology investment and diffusion</w:t>
      </w:r>
      <w:r w:rsidRPr="00E61078">
        <w:rPr>
          <w:sz w:val="16"/>
        </w:rPr>
        <w:t xml:space="preserve"> to enable developing countries to continue to develop,” says Matthews. “</w:t>
      </w:r>
      <w:r w:rsidRPr="00E61078">
        <w:rPr>
          <w:u w:val="single"/>
        </w:rPr>
        <w:t xml:space="preserve">Emission </w:t>
      </w:r>
      <w:r w:rsidRPr="00E61078">
        <w:rPr>
          <w:b/>
          <w:u w:val="single"/>
          <w:bdr w:val="single" w:sz="4" w:space="0" w:color="auto" w:frame="1"/>
        </w:rPr>
        <w:t>cuts made now</w:t>
      </w:r>
      <w:r w:rsidRPr="00E61078">
        <w:rPr>
          <w:u w:val="single"/>
        </w:rPr>
        <w:t xml:space="preserve"> will have an </w:t>
      </w:r>
      <w:r w:rsidRPr="00E61078">
        <w:rPr>
          <w:b/>
          <w:u w:val="single"/>
          <w:bdr w:val="single" w:sz="4" w:space="0" w:color="auto" w:frame="1"/>
        </w:rPr>
        <w:t>immediate effect</w:t>
      </w:r>
      <w:r w:rsidRPr="00E61078">
        <w:rPr>
          <w:u w:val="single"/>
        </w:rPr>
        <w:t xml:space="preserve"> on the rate of global warming</w:t>
      </w:r>
      <w:r w:rsidRPr="00E61078">
        <w:rPr>
          <w:sz w:val="16"/>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E61078">
        <w:rPr>
          <w:u w:val="single"/>
        </w:rPr>
        <w:t>clarifying these points of hope is critical to motivate change</w:t>
      </w:r>
      <w:r w:rsidRPr="00E61078">
        <w:rPr>
          <w:sz w:val="16"/>
        </w:rPr>
        <w:t>.”</w:t>
      </w:r>
    </w:p>
    <w:p w:rsidR="00B5110C" w:rsidRDefault="00B5110C" w:rsidP="00B5110C">
      <w:pPr>
        <w:pStyle w:val="Heading3"/>
      </w:pPr>
      <w:r>
        <w:t>A2 We Can Adapt to Warming</w:t>
      </w:r>
    </w:p>
    <w:p w:rsidR="00B5110C" w:rsidRPr="00614FD3" w:rsidRDefault="00B5110C" w:rsidP="00B5110C">
      <w:pPr>
        <w:pStyle w:val="Heading4"/>
        <w:rPr>
          <w:rFonts w:cs="Times New Roman"/>
        </w:rPr>
      </w:pPr>
      <w:r w:rsidRPr="00614FD3">
        <w:rPr>
          <w:rFonts w:cs="Times New Roman"/>
        </w:rPr>
        <w:t xml:space="preserve">Adaptation </w:t>
      </w:r>
      <w:r>
        <w:rPr>
          <w:rFonts w:cs="Times New Roman"/>
        </w:rPr>
        <w:t>fails</w:t>
      </w:r>
    </w:p>
    <w:p w:rsidR="00B5110C" w:rsidRPr="00614FD3" w:rsidRDefault="00B5110C" w:rsidP="00B5110C">
      <w:r w:rsidRPr="00614FD3">
        <w:rPr>
          <w:rStyle w:val="Style13ptBold"/>
        </w:rPr>
        <w:t>JRC 16</w:t>
      </w:r>
      <w:r w:rsidRPr="00614FD3">
        <w:rPr>
          <w:b/>
        </w:rPr>
        <w:t xml:space="preserve"> </w:t>
      </w:r>
      <w:r w:rsidR="00382F04">
        <w:rPr>
          <w:b/>
        </w:rPr>
        <w:t>(</w:t>
      </w:r>
      <w:r w:rsidRPr="00614FD3">
        <w:t>Joint Research Centre is the European Commission's science and knowledge service which employs scientists to carry out research in order to provide independent scientific advice and support to EU policy. August 11, 2016 https://www.sciencedaily.com/releases/2016/08/160811101332.htm</w:t>
      </w:r>
      <w:r w:rsidR="00382F04">
        <w:t>)</w:t>
      </w:r>
    </w:p>
    <w:p w:rsidR="00B5110C" w:rsidRDefault="00B5110C" w:rsidP="00B5110C">
      <w:pPr>
        <w:rPr>
          <w:sz w:val="14"/>
        </w:rPr>
      </w:pPr>
      <w:r w:rsidRPr="00F613C2">
        <w:rPr>
          <w:u w:val="single"/>
        </w:rPr>
        <w:t xml:space="preserve">Global </w:t>
      </w:r>
      <w:r w:rsidRPr="00913E82">
        <w:rPr>
          <w:highlight w:val="cyan"/>
          <w:u w:val="single"/>
        </w:rPr>
        <w:t>change</w:t>
      </w:r>
      <w:r w:rsidRPr="00F613C2">
        <w:rPr>
          <w:u w:val="single"/>
        </w:rPr>
        <w:t xml:space="preserve"> will </w:t>
      </w:r>
      <w:r w:rsidRPr="00913E82">
        <w:rPr>
          <w:highlight w:val="cyan"/>
          <w:u w:val="single"/>
        </w:rPr>
        <w:t>strike</w:t>
      </w:r>
      <w:r w:rsidRPr="00F613C2">
        <w:rPr>
          <w:sz w:val="14"/>
        </w:rPr>
        <w:t xml:space="preserve"> </w:t>
      </w:r>
      <w:r w:rsidRPr="00913E82">
        <w:rPr>
          <w:rStyle w:val="StyleUnderline"/>
          <w:highlight w:val="cyan"/>
        </w:rPr>
        <w:t>the</w:t>
      </w:r>
      <w:r w:rsidRPr="00F613C2">
        <w:rPr>
          <w:sz w:val="14"/>
        </w:rPr>
        <w:t xml:space="preserve"> oldest and </w:t>
      </w:r>
      <w:r w:rsidRPr="00913E82">
        <w:rPr>
          <w:highlight w:val="cyan"/>
          <w:u w:val="single"/>
        </w:rPr>
        <w:t>most complex</w:t>
      </w:r>
      <w:r w:rsidRPr="00F613C2">
        <w:rPr>
          <w:u w:val="single"/>
        </w:rPr>
        <w:t xml:space="preserve"> </w:t>
      </w:r>
      <w:r w:rsidRPr="00913E82">
        <w:rPr>
          <w:highlight w:val="cyan"/>
          <w:u w:val="single"/>
        </w:rPr>
        <w:t>ecosystems</w:t>
      </w:r>
      <w:r w:rsidRPr="00F613C2">
        <w:rPr>
          <w:u w:val="single"/>
        </w:rPr>
        <w:t xml:space="preserve"> of the world </w:t>
      </w:r>
      <w:r w:rsidRPr="00913E82">
        <w:rPr>
          <w:highlight w:val="cyan"/>
          <w:u w:val="single"/>
        </w:rPr>
        <w:t>hardest</w:t>
      </w:r>
      <w:r w:rsidRPr="00F613C2">
        <w:rPr>
          <w:u w:val="single"/>
        </w:rPr>
        <w:t xml:space="preserve">, </w:t>
      </w:r>
      <w:r w:rsidRPr="00913E82">
        <w:rPr>
          <w:highlight w:val="cyan"/>
          <w:u w:val="single"/>
        </w:rPr>
        <w:t>regardless of</w:t>
      </w:r>
      <w:r w:rsidRPr="00F613C2">
        <w:rPr>
          <w:u w:val="single"/>
        </w:rPr>
        <w:t xml:space="preserve"> their </w:t>
      </w:r>
      <w:r w:rsidRPr="00913E82">
        <w:rPr>
          <w:highlight w:val="cyan"/>
          <w:u w:val="single"/>
        </w:rPr>
        <w:t>past stability</w:t>
      </w:r>
      <w:r w:rsidRPr="00F613C2">
        <w:rPr>
          <w:sz w:val="14"/>
        </w:rPr>
        <w:t xml:space="preserve">. This alarming finding is reported in a JRC-led article published in </w:t>
      </w:r>
      <w:r w:rsidRPr="00F613C2">
        <w:rPr>
          <w:i/>
          <w:iCs/>
          <w:sz w:val="14"/>
        </w:rPr>
        <w:t>Nature Communications</w:t>
      </w:r>
      <w:r w:rsidRPr="00F613C2">
        <w:rPr>
          <w:sz w:val="14"/>
        </w:rPr>
        <w:t xml:space="preserve">. The authors hypothesized that </w:t>
      </w:r>
      <w:r w:rsidRPr="00F613C2">
        <w:rPr>
          <w:u w:val="single"/>
        </w:rPr>
        <w:t xml:space="preserve">invasive </w:t>
      </w:r>
      <w:proofErr w:type="gramStart"/>
      <w:r w:rsidRPr="00F613C2">
        <w:rPr>
          <w:u w:val="single"/>
        </w:rPr>
        <w:t>species</w:t>
      </w:r>
      <w:r w:rsidRPr="00F613C2">
        <w:rPr>
          <w:sz w:val="14"/>
        </w:rPr>
        <w:t>,</w:t>
      </w:r>
      <w:proofErr w:type="gramEnd"/>
      <w:r w:rsidRPr="00F613C2">
        <w:rPr>
          <w:sz w:val="14"/>
        </w:rPr>
        <w:t xml:space="preserve"> the </w:t>
      </w:r>
      <w:r w:rsidRPr="00913E82">
        <w:rPr>
          <w:highlight w:val="cyan"/>
          <w:u w:val="single"/>
        </w:rPr>
        <w:t>warming</w:t>
      </w:r>
      <w:r w:rsidRPr="00F613C2">
        <w:rPr>
          <w:u w:val="single"/>
        </w:rPr>
        <w:t xml:space="preserve"> climate and environmental degradation</w:t>
      </w:r>
      <w:r w:rsidRPr="00F613C2">
        <w:rPr>
          <w:sz w:val="14"/>
        </w:rPr>
        <w:t xml:space="preserve"> have </w:t>
      </w:r>
      <w:r w:rsidRPr="00913E82">
        <w:rPr>
          <w:highlight w:val="cyan"/>
          <w:u w:val="single"/>
        </w:rPr>
        <w:t>altered</w:t>
      </w:r>
      <w:r w:rsidRPr="00F613C2">
        <w:rPr>
          <w:u w:val="single"/>
        </w:rPr>
        <w:t xml:space="preserve"> natural </w:t>
      </w:r>
      <w:r w:rsidRPr="00913E82">
        <w:rPr>
          <w:highlight w:val="cyan"/>
          <w:u w:val="single"/>
        </w:rPr>
        <w:t>habitats</w:t>
      </w:r>
      <w:r w:rsidRPr="00F613C2">
        <w:rPr>
          <w:u w:val="single"/>
        </w:rPr>
        <w:t xml:space="preserve"> </w:t>
      </w:r>
      <w:r w:rsidRPr="00913E82">
        <w:rPr>
          <w:rStyle w:val="Emphasis"/>
          <w:highlight w:val="cyan"/>
        </w:rPr>
        <w:t>so deeply</w:t>
      </w:r>
      <w:r w:rsidRPr="00F613C2">
        <w:rPr>
          <w:u w:val="single"/>
        </w:rPr>
        <w:t xml:space="preserve"> that species </w:t>
      </w:r>
      <w:r w:rsidRPr="00913E82">
        <w:rPr>
          <w:highlight w:val="cyan"/>
          <w:u w:val="single"/>
        </w:rPr>
        <w:t>adaptation</w:t>
      </w:r>
      <w:r w:rsidRPr="00F613C2">
        <w:rPr>
          <w:u w:val="single"/>
        </w:rPr>
        <w:t xml:space="preserve"> to historical conditions </w:t>
      </w:r>
      <w:r w:rsidRPr="00913E82">
        <w:rPr>
          <w:highlight w:val="cyan"/>
          <w:u w:val="single"/>
        </w:rPr>
        <w:t>may not be helpfu</w:t>
      </w:r>
      <w:r w:rsidRPr="00F613C2">
        <w:rPr>
          <w:u w:val="single"/>
        </w:rPr>
        <w:t>l under these new circumstances</w:t>
      </w:r>
      <w:r w:rsidRPr="00F613C2">
        <w:rPr>
          <w:sz w:val="14"/>
        </w:rPr>
        <w:t xml:space="preserve">. Interestingly, the authors </w:t>
      </w:r>
      <w:r w:rsidRPr="00F613C2">
        <w:rPr>
          <w:u w:val="single"/>
        </w:rPr>
        <w:t>found</w:t>
      </w:r>
      <w:r w:rsidRPr="00F613C2">
        <w:rPr>
          <w:sz w:val="14"/>
        </w:rPr>
        <w:t xml:space="preserve"> independent </w:t>
      </w:r>
      <w:r w:rsidRPr="00913E82">
        <w:rPr>
          <w:highlight w:val="cyan"/>
          <w:u w:val="single"/>
        </w:rPr>
        <w:t>support</w:t>
      </w:r>
      <w:r w:rsidRPr="00F613C2">
        <w:rPr>
          <w:sz w:val="14"/>
        </w:rPr>
        <w:t xml:space="preserve"> for this hypothesis </w:t>
      </w:r>
      <w:r w:rsidRPr="00913E82">
        <w:rPr>
          <w:highlight w:val="cyan"/>
          <w:u w:val="single"/>
        </w:rPr>
        <w:t>from</w:t>
      </w:r>
      <w:r w:rsidRPr="00F613C2">
        <w:rPr>
          <w:u w:val="single"/>
        </w:rPr>
        <w:t xml:space="preserve"> </w:t>
      </w:r>
      <w:r w:rsidRPr="00913E82">
        <w:rPr>
          <w:highlight w:val="cyan"/>
          <w:u w:val="single"/>
        </w:rPr>
        <w:t>both</w:t>
      </w:r>
      <w:r w:rsidRPr="00F613C2">
        <w:rPr>
          <w:u w:val="single"/>
        </w:rPr>
        <w:t xml:space="preserve"> </w:t>
      </w:r>
      <w:r w:rsidRPr="00913E82">
        <w:rPr>
          <w:rStyle w:val="Emphasis"/>
          <w:highlight w:val="cyan"/>
        </w:rPr>
        <w:t>computer simulations</w:t>
      </w:r>
      <w:r w:rsidRPr="00F613C2">
        <w:rPr>
          <w:u w:val="single"/>
        </w:rPr>
        <w:t xml:space="preserve"> </w:t>
      </w:r>
      <w:r w:rsidRPr="00913E82">
        <w:rPr>
          <w:highlight w:val="cyan"/>
          <w:u w:val="single"/>
        </w:rPr>
        <w:t>and</w:t>
      </w:r>
      <w:r w:rsidRPr="00F613C2">
        <w:rPr>
          <w:u w:val="single"/>
        </w:rPr>
        <w:t xml:space="preserve"> </w:t>
      </w:r>
      <w:r w:rsidRPr="00913E82">
        <w:rPr>
          <w:rStyle w:val="Emphasis"/>
          <w:highlight w:val="cyan"/>
        </w:rPr>
        <w:t>real-world data</w:t>
      </w:r>
      <w:r w:rsidRPr="00F613C2">
        <w:rPr>
          <w:u w:val="single"/>
        </w:rPr>
        <w:t xml:space="preserve">. </w:t>
      </w:r>
      <w:r w:rsidRPr="00F613C2">
        <w:rPr>
          <w:sz w:val="14"/>
        </w:rPr>
        <w:t xml:space="preserve">Starting from a single ancestor digital organism, the authors let artificial life communities evolve for hundreds of thousands of generations under different, stable environmental settings. These simulated communities included both free-living and 'parasite' digital organisms that helped researchers investigate how biodiversity and ecological networks develop over time, under different environmental conditions. Over several generations, both hosts and parasites diversified, and their interactions became more complex. The </w:t>
      </w:r>
      <w:r w:rsidRPr="00F613C2">
        <w:rPr>
          <w:u w:val="single"/>
        </w:rPr>
        <w:t>authors</w:t>
      </w:r>
      <w:r w:rsidRPr="00F613C2">
        <w:rPr>
          <w:sz w:val="14"/>
        </w:rPr>
        <w:t xml:space="preserve"> then investigated how these communities would respond to different scenarios of biodiversity loss. They </w:t>
      </w:r>
      <w:r w:rsidRPr="00F613C2">
        <w:rPr>
          <w:u w:val="single"/>
        </w:rPr>
        <w:t>found</w:t>
      </w:r>
      <w:r w:rsidRPr="00F613C2">
        <w:rPr>
          <w:sz w:val="14"/>
        </w:rPr>
        <w:t xml:space="preserve"> that </w:t>
      </w:r>
      <w:r w:rsidRPr="00913E82">
        <w:rPr>
          <w:rStyle w:val="StyleUnderline"/>
          <w:highlight w:val="cyan"/>
        </w:rPr>
        <w:t>when</w:t>
      </w:r>
      <w:r w:rsidRPr="00913E82">
        <w:rPr>
          <w:highlight w:val="cyan"/>
          <w:u w:val="single"/>
        </w:rPr>
        <w:t xml:space="preserve"> species</w:t>
      </w:r>
      <w:r w:rsidRPr="00F613C2">
        <w:rPr>
          <w:u w:val="single"/>
        </w:rPr>
        <w:t xml:space="preserve"> </w:t>
      </w:r>
      <w:r w:rsidRPr="00913E82">
        <w:rPr>
          <w:highlight w:val="cyan"/>
          <w:u w:val="single"/>
        </w:rPr>
        <w:t>become</w:t>
      </w:r>
      <w:r w:rsidRPr="00F613C2">
        <w:rPr>
          <w:u w:val="single"/>
        </w:rPr>
        <w:t xml:space="preserve"> </w:t>
      </w:r>
      <w:r w:rsidRPr="00913E82">
        <w:rPr>
          <w:highlight w:val="cyan"/>
          <w:u w:val="single"/>
        </w:rPr>
        <w:t>extinct</w:t>
      </w:r>
      <w:r w:rsidRPr="00F613C2">
        <w:rPr>
          <w:u w:val="single"/>
        </w:rPr>
        <w:t xml:space="preserve"> in a sequence </w:t>
      </w:r>
      <w:r w:rsidRPr="00913E82">
        <w:rPr>
          <w:highlight w:val="cyan"/>
          <w:u w:val="single"/>
        </w:rPr>
        <w:t>consistent with</w:t>
      </w:r>
      <w:r w:rsidRPr="00F613C2">
        <w:rPr>
          <w:u w:val="single"/>
        </w:rPr>
        <w:t xml:space="preserve"> their degree of adaptation to </w:t>
      </w:r>
      <w:r w:rsidRPr="00F613C2">
        <w:rPr>
          <w:sz w:val="14"/>
        </w:rPr>
        <w:t xml:space="preserve">the </w:t>
      </w:r>
      <w:r w:rsidRPr="00913E82">
        <w:rPr>
          <w:highlight w:val="cyan"/>
          <w:u w:val="single"/>
        </w:rPr>
        <w:t>'natural'</w:t>
      </w:r>
      <w:r w:rsidRPr="00F613C2">
        <w:rPr>
          <w:u w:val="single"/>
        </w:rPr>
        <w:t xml:space="preserve"> environmental </w:t>
      </w:r>
      <w:r w:rsidRPr="00913E82">
        <w:rPr>
          <w:highlight w:val="cyan"/>
          <w:u w:val="single"/>
        </w:rPr>
        <w:t>conditions</w:t>
      </w:r>
      <w:r w:rsidRPr="00F613C2">
        <w:rPr>
          <w:u w:val="single"/>
        </w:rPr>
        <w:t xml:space="preserve"> within which they had evolved, </w:t>
      </w:r>
      <w:r w:rsidRPr="00913E82">
        <w:rPr>
          <w:highlight w:val="cyan"/>
          <w:u w:val="single"/>
        </w:rPr>
        <w:t>their extinction</w:t>
      </w:r>
      <w:r w:rsidRPr="00F613C2">
        <w:rPr>
          <w:u w:val="single"/>
        </w:rPr>
        <w:t xml:space="preserve"> </w:t>
      </w:r>
      <w:r w:rsidRPr="00913E82">
        <w:rPr>
          <w:highlight w:val="cyan"/>
          <w:u w:val="single"/>
        </w:rPr>
        <w:t>has</w:t>
      </w:r>
      <w:r w:rsidRPr="00F613C2">
        <w:rPr>
          <w:u w:val="single"/>
        </w:rPr>
        <w:t xml:space="preserve"> only a </w:t>
      </w:r>
      <w:r w:rsidRPr="00913E82">
        <w:rPr>
          <w:highlight w:val="cyan"/>
          <w:u w:val="single"/>
        </w:rPr>
        <w:t>limited effect</w:t>
      </w:r>
      <w:r w:rsidRPr="00F613C2">
        <w:rPr>
          <w:sz w:val="14"/>
        </w:rPr>
        <w:t xml:space="preserve"> on the overall diversity of the community. </w:t>
      </w:r>
      <w:r w:rsidRPr="00F613C2">
        <w:rPr>
          <w:u w:val="single"/>
        </w:rPr>
        <w:t xml:space="preserve">Any </w:t>
      </w:r>
      <w:r w:rsidRPr="00913E82">
        <w:rPr>
          <w:highlight w:val="cyan"/>
          <w:u w:val="single"/>
        </w:rPr>
        <w:t>deviation from this</w:t>
      </w:r>
      <w:r w:rsidRPr="00F613C2">
        <w:rPr>
          <w:u w:val="single"/>
        </w:rPr>
        <w:t xml:space="preserve"> pattern </w:t>
      </w:r>
      <w:r w:rsidRPr="00913E82">
        <w:rPr>
          <w:highlight w:val="cyan"/>
          <w:u w:val="single"/>
        </w:rPr>
        <w:t>however</w:t>
      </w:r>
      <w:r w:rsidRPr="00F613C2">
        <w:rPr>
          <w:u w:val="single"/>
        </w:rPr>
        <w:t xml:space="preserve">, may </w:t>
      </w:r>
      <w:r w:rsidRPr="00913E82">
        <w:rPr>
          <w:highlight w:val="cyan"/>
          <w:u w:val="single"/>
        </w:rPr>
        <w:t>trigger</w:t>
      </w:r>
      <w:r w:rsidRPr="00F613C2">
        <w:rPr>
          <w:u w:val="single"/>
        </w:rPr>
        <w:t xml:space="preserve"> </w:t>
      </w:r>
      <w:r w:rsidRPr="00913E82">
        <w:rPr>
          <w:rStyle w:val="Emphasis"/>
          <w:highlight w:val="cyan"/>
        </w:rPr>
        <w:t>extinction cascades</w:t>
      </w:r>
      <w:r w:rsidRPr="00F613C2">
        <w:rPr>
          <w:sz w:val="14"/>
        </w:rPr>
        <w:t xml:space="preserve">, eventually </w:t>
      </w:r>
      <w:r w:rsidRPr="00F613C2">
        <w:rPr>
          <w:u w:val="single"/>
        </w:rPr>
        <w:t xml:space="preserve">leading to the </w:t>
      </w:r>
      <w:r w:rsidRPr="00913E82">
        <w:rPr>
          <w:rStyle w:val="Emphasis"/>
          <w:highlight w:val="cyan"/>
        </w:rPr>
        <w:t>collapse</w:t>
      </w:r>
      <w:r w:rsidRPr="00F613C2">
        <w:rPr>
          <w:u w:val="single"/>
        </w:rPr>
        <w:t xml:space="preserve"> of </w:t>
      </w:r>
      <w:r w:rsidRPr="00913E82">
        <w:rPr>
          <w:rStyle w:val="Emphasis"/>
          <w:highlight w:val="cyan"/>
        </w:rPr>
        <w:t>the entire network</w:t>
      </w:r>
      <w:r w:rsidRPr="00F613C2">
        <w:rPr>
          <w:u w:val="single"/>
        </w:rPr>
        <w:t xml:space="preserve">. The tendency of consuming species to rely and </w:t>
      </w:r>
      <w:proofErr w:type="spellStart"/>
      <w:r w:rsidRPr="00F613C2">
        <w:rPr>
          <w:u w:val="single"/>
        </w:rPr>
        <w:t>specialise</w:t>
      </w:r>
      <w:proofErr w:type="spellEnd"/>
      <w:r w:rsidRPr="00F613C2">
        <w:rPr>
          <w:sz w:val="14"/>
        </w:rPr>
        <w:t xml:space="preserve"> (develop in a way most suited to the environment) </w:t>
      </w:r>
      <w:r w:rsidRPr="00F613C2">
        <w:rPr>
          <w:u w:val="single"/>
        </w:rPr>
        <w:t>on dependable resources</w:t>
      </w:r>
      <w:r w:rsidRPr="00F613C2">
        <w:rPr>
          <w:sz w:val="14"/>
        </w:rPr>
        <w:t xml:space="preserve"> has </w:t>
      </w:r>
      <w:r w:rsidRPr="00F613C2">
        <w:rPr>
          <w:u w:val="single"/>
        </w:rPr>
        <w:t>enabled</w:t>
      </w:r>
      <w:r w:rsidRPr="00F613C2">
        <w:rPr>
          <w:sz w:val="14"/>
        </w:rPr>
        <w:t xml:space="preserve"> the </w:t>
      </w:r>
      <w:r w:rsidRPr="00F613C2">
        <w:rPr>
          <w:u w:val="single"/>
        </w:rPr>
        <w:t>evolution of complex systems. This basic mechanism may have doomed many species to extinction</w:t>
      </w:r>
      <w:r w:rsidRPr="00F613C2">
        <w:rPr>
          <w:sz w:val="14"/>
        </w:rPr>
        <w:t xml:space="preserve"> -- the authors demonstrate it by comparing the results of their artificial life simulations with several empirical host-parasite networks of different animal groups. Resources that had been largely available in the past are now becoming increasingly scarce, putting at risk the species that rely on them.</w:t>
      </w:r>
    </w:p>
    <w:p w:rsidR="00915FC8" w:rsidRDefault="00915FC8" w:rsidP="00915FC8">
      <w:pPr>
        <w:pStyle w:val="Heading3"/>
      </w:pPr>
      <w:r>
        <w:t>Narrowing Chevron Stops Trump Nationalism</w:t>
      </w:r>
    </w:p>
    <w:p w:rsidR="00915FC8" w:rsidRDefault="00915FC8" w:rsidP="00915FC8">
      <w:pPr>
        <w:pStyle w:val="Heading4"/>
      </w:pPr>
      <w:r>
        <w:t xml:space="preserve">Curbing Chevron deference STOPS Trump’s nationalist policies  </w:t>
      </w:r>
    </w:p>
    <w:p w:rsidR="00915FC8" w:rsidRDefault="00915FC8" w:rsidP="00915FC8">
      <w:proofErr w:type="spellStart"/>
      <w:r w:rsidRPr="00BE293F">
        <w:rPr>
          <w:rStyle w:val="Style13ptBold"/>
        </w:rPr>
        <w:t>Somin</w:t>
      </w:r>
      <w:proofErr w:type="spellEnd"/>
      <w:r w:rsidRPr="00BE293F">
        <w:rPr>
          <w:rStyle w:val="Style13ptBold"/>
        </w:rPr>
        <w:t xml:space="preserve"> 17</w:t>
      </w:r>
      <w:r>
        <w:t xml:space="preserve"> (Ilya, Professor of Law at George Mason University, "Gorsuch is right about Chevron deference," 3/25, https://www.washingtonpost.com/news/volokh-conspiracy/wp/2017/03/25/gorsuch-is-right-about-chevron-deference/?noredirect=on&amp;utm_term=.f0a0aae2bce3)</w:t>
      </w:r>
    </w:p>
    <w:p w:rsidR="00915FC8" w:rsidRDefault="00915FC8" w:rsidP="00915FC8">
      <w:pPr>
        <w:rPr>
          <w:sz w:val="16"/>
        </w:rPr>
      </w:pPr>
      <w:proofErr w:type="gramStart"/>
      <w:r w:rsidRPr="00A67F78">
        <w:rPr>
          <w:sz w:val="16"/>
        </w:rPr>
        <w:t xml:space="preserve">III. </w:t>
      </w:r>
      <w:r w:rsidRPr="00A67F78">
        <w:rPr>
          <w:rStyle w:val="Emphasis"/>
        </w:rPr>
        <w:t>If You Fear Trump, You Should Fear Chevron too</w:t>
      </w:r>
      <w:r w:rsidRPr="00A67F78">
        <w:rPr>
          <w:sz w:val="16"/>
        </w:rPr>
        <w:t>.</w:t>
      </w:r>
      <w:proofErr w:type="gramEnd"/>
      <w:r w:rsidRPr="00A67F78">
        <w:rPr>
          <w:sz w:val="16"/>
        </w:rPr>
        <w:t xml:space="preserve"> </w:t>
      </w:r>
      <w:r w:rsidRPr="00A67F78">
        <w:rPr>
          <w:rStyle w:val="StyleUnderline"/>
        </w:rPr>
        <w:t>If you believe</w:t>
      </w:r>
      <w:r w:rsidRPr="00A67F78">
        <w:rPr>
          <w:sz w:val="16"/>
        </w:rPr>
        <w:t xml:space="preserve"> – as I do – </w:t>
      </w:r>
      <w:r w:rsidRPr="00A67F78">
        <w:rPr>
          <w:rStyle w:val="StyleUnderline"/>
        </w:rPr>
        <w:t>that Trump is a dangerous menace to liberal values, then you have an additional reason to want judges who won’t defer to executive agencies’ interpretations of the law</w:t>
      </w:r>
      <w:r w:rsidRPr="00A67F78">
        <w:rPr>
          <w:sz w:val="16"/>
        </w:rPr>
        <w:t xml:space="preserve">. Under Trump, those agencies will mostly be headed by people who support his agenda. You have even more reason to reject Chevron if you think the problem is not limited to Trump, and that the GOP as a whole is untrustworthy. In a two party system like ours, both major parties will hold the White House some large fraction of the time. </w:t>
      </w:r>
      <w:proofErr w:type="gramStart"/>
      <w:r w:rsidRPr="00A67F78">
        <w:rPr>
          <w:sz w:val="16"/>
        </w:rPr>
        <w:t>Even if Trump flames out, Republicans will be in power again soon enough.</w:t>
      </w:r>
      <w:proofErr w:type="gramEnd"/>
      <w:r w:rsidRPr="00A67F78">
        <w:rPr>
          <w:sz w:val="16"/>
        </w:rPr>
        <w:t xml:space="preserve"> Similar considerations apply if you – like many Republicans – fear and distrust the modern Democratic Party and believe its bureaucrats will bend the law to their own nefarious ends if given a chance. Eliminating Chevron can help constrain such abuses. Like constitutional federalism, </w:t>
      </w:r>
      <w:r w:rsidRPr="00A67F78">
        <w:rPr>
          <w:rStyle w:val="StyleUnderline"/>
        </w:rPr>
        <w:t>judicial control over legal interpretation is a form of insurance that protects us against the dangers that arise when our partisan enemies are in power</w:t>
      </w:r>
      <w:r w:rsidRPr="00A67F78">
        <w:rPr>
          <w:sz w:val="16"/>
        </w:rPr>
        <w:t xml:space="preserve">. Some liberals support Chevron because they believe that agency bureaucrats are, as a general rule, more likely to promote progressive policies than judges. That is to some extent true. For obvious reasons, people who work for federal regulatory agencies tend to be fans of the type of regulation the agency does, and that often coheres with liberal policy priorities. </w:t>
      </w:r>
      <w:proofErr w:type="gramStart"/>
      <w:r w:rsidRPr="00A67F78">
        <w:rPr>
          <w:sz w:val="16"/>
        </w:rPr>
        <w:t xml:space="preserve">But, </w:t>
      </w:r>
      <w:r w:rsidRPr="00A67F78">
        <w:rPr>
          <w:rStyle w:val="StyleUnderline"/>
        </w:rPr>
        <w:t xml:space="preserve">especially in an era where much of the GOP has moved away from small-government conservatism towards </w:t>
      </w:r>
      <w:proofErr w:type="spellStart"/>
      <w:r w:rsidRPr="00A67F78">
        <w:rPr>
          <w:rStyle w:val="StyleUnderline"/>
        </w:rPr>
        <w:t>Trumpian</w:t>
      </w:r>
      <w:proofErr w:type="spellEnd"/>
      <w:r w:rsidRPr="00A67F78">
        <w:rPr>
          <w:rStyle w:val="StyleUnderline"/>
        </w:rPr>
        <w:t xml:space="preserve"> big-government nationalism.</w:t>
      </w:r>
      <w:proofErr w:type="gramEnd"/>
      <w:r w:rsidRPr="00A67F78">
        <w:rPr>
          <w:rStyle w:val="StyleUnderline"/>
        </w:rPr>
        <w:t xml:space="preserve"> That is clearly true on such issues as immigration</w:t>
      </w:r>
      <w:r w:rsidRPr="00A67F78">
        <w:rPr>
          <w:sz w:val="16"/>
        </w:rPr>
        <w:t xml:space="preserve">, the War on Drugs, and restricting international trade, where Republicans now often promote a more activist government than Democrats. Gorsuch’s now-famous opinion criticizing Chevron itself exemplifies the sort of case where </w:t>
      </w:r>
      <w:r w:rsidRPr="00A67F78">
        <w:rPr>
          <w:rStyle w:val="Emphasis"/>
        </w:rPr>
        <w:t xml:space="preserve">deference to administrative agencies could easily promote a </w:t>
      </w:r>
      <w:proofErr w:type="spellStart"/>
      <w:r w:rsidRPr="00A67F78">
        <w:rPr>
          <w:rStyle w:val="Emphasis"/>
        </w:rPr>
        <w:t>Trumpian</w:t>
      </w:r>
      <w:proofErr w:type="spellEnd"/>
      <w:r w:rsidRPr="00A67F78">
        <w:rPr>
          <w:rStyle w:val="Emphasis"/>
        </w:rPr>
        <w:t xml:space="preserve"> nationalist agenda</w:t>
      </w:r>
      <w:r w:rsidRPr="00A67F78">
        <w:rPr>
          <w:sz w:val="16"/>
        </w:rPr>
        <w:t>. In that case, Gorsuch and two fellow Tenth Circuit judges overruled an agency decision denying undocumented immigrants applications for “lawful residency” status.</w:t>
      </w:r>
    </w:p>
    <w:p w:rsidR="00915FC8" w:rsidRDefault="00915FC8" w:rsidP="00915FC8">
      <w:pPr>
        <w:pStyle w:val="Heading3"/>
      </w:pPr>
      <w:r>
        <w:t xml:space="preserve">Chevron Bad – Trump Authoritarianism </w:t>
      </w:r>
    </w:p>
    <w:p w:rsidR="00915FC8" w:rsidRPr="00724FAE" w:rsidRDefault="00915FC8" w:rsidP="00915FC8">
      <w:pPr>
        <w:pStyle w:val="Heading4"/>
      </w:pPr>
      <w:r>
        <w:t xml:space="preserve">Narrowing Chevron prevents </w:t>
      </w:r>
      <w:r>
        <w:rPr>
          <w:u w:val="single"/>
        </w:rPr>
        <w:t>broad, authoritarian uses</w:t>
      </w:r>
      <w:r>
        <w:t xml:space="preserve"> of executive power and stops Trump for initiating constitutional crises </w:t>
      </w:r>
    </w:p>
    <w:p w:rsidR="00915FC8" w:rsidRDefault="00915FC8" w:rsidP="00915FC8">
      <w:r w:rsidRPr="00580E86">
        <w:rPr>
          <w:rStyle w:val="Style13ptBold"/>
        </w:rPr>
        <w:t>Balko 17</w:t>
      </w:r>
      <w:r>
        <w:t xml:space="preserve"> (Radley, blogs about criminal justice, the drug war and civil liberties for The Washington Post, 2/1/17, “In Gorsuch, Trump gave Democrats a gift. They should take it.,” </w:t>
      </w:r>
      <w:hyperlink r:id="rId11" w:history="1">
        <w:r w:rsidRPr="00305219">
          <w:rPr>
            <w:rStyle w:val="Hyperlink"/>
          </w:rPr>
          <w:t>https://www.washingtonpost.com/news/the-watch/wp/2017/02/01/in-gorsuch-trump-gave-democrats-a-gift-they-should-take-it/?utm_term=.5b417cdf141c</w:t>
        </w:r>
      </w:hyperlink>
      <w:r>
        <w:rPr>
          <w:rStyle w:val="Hyperlink"/>
        </w:rPr>
        <w:t>)</w:t>
      </w:r>
    </w:p>
    <w:p w:rsidR="00915FC8" w:rsidRDefault="00915FC8" w:rsidP="00915FC8">
      <w:pPr>
        <w:rPr>
          <w:sz w:val="16"/>
        </w:rPr>
      </w:pPr>
      <w:r w:rsidRPr="00090F3F">
        <w:rPr>
          <w:sz w:val="16"/>
        </w:rPr>
        <w:t xml:space="preserve">The Good: As far as I’m concerned, </w:t>
      </w:r>
      <w:r w:rsidRPr="00090F3F">
        <w:rPr>
          <w:rStyle w:val="StyleUnderline"/>
        </w:rPr>
        <w:t xml:space="preserve">the </w:t>
      </w:r>
      <w:r w:rsidRPr="000D2C43">
        <w:rPr>
          <w:rStyle w:val="Emphasis"/>
          <w:highlight w:val="yellow"/>
        </w:rPr>
        <w:t>most important</w:t>
      </w:r>
      <w:r w:rsidRPr="000D2C43">
        <w:rPr>
          <w:rStyle w:val="Emphasis"/>
        </w:rPr>
        <w:t xml:space="preserve"> thing</w:t>
      </w:r>
      <w:r w:rsidRPr="00090F3F">
        <w:rPr>
          <w:rStyle w:val="StyleUnderline"/>
        </w:rPr>
        <w:t xml:space="preserve"> to look for </w:t>
      </w:r>
      <w:r w:rsidRPr="00090F3F">
        <w:rPr>
          <w:rStyle w:val="StyleUnderline"/>
          <w:highlight w:val="yellow"/>
        </w:rPr>
        <w:t>in a</w:t>
      </w:r>
      <w:r w:rsidRPr="00090F3F">
        <w:rPr>
          <w:rStyle w:val="StyleUnderline"/>
        </w:rPr>
        <w:t xml:space="preserve"> Supreme Court </w:t>
      </w:r>
      <w:r w:rsidRPr="00090F3F">
        <w:rPr>
          <w:rStyle w:val="StyleUnderline"/>
          <w:highlight w:val="yellow"/>
        </w:rPr>
        <w:t xml:space="preserve">justice </w:t>
      </w:r>
      <w:r w:rsidRPr="00090F3F">
        <w:rPr>
          <w:rStyle w:val="Emphasis"/>
          <w:highlight w:val="yellow"/>
        </w:rPr>
        <w:t>right now</w:t>
      </w:r>
      <w:r w:rsidRPr="00090F3F">
        <w:rPr>
          <w:rStyle w:val="StyleUnderline"/>
          <w:highlight w:val="yellow"/>
        </w:rPr>
        <w:t xml:space="preserve"> is</w:t>
      </w:r>
      <w:r w:rsidRPr="00090F3F">
        <w:rPr>
          <w:rStyle w:val="StyleUnderline"/>
        </w:rPr>
        <w:t xml:space="preserve"> a </w:t>
      </w:r>
      <w:r w:rsidRPr="00090F3F">
        <w:rPr>
          <w:rStyle w:val="Emphasis"/>
          <w:highlight w:val="yellow"/>
        </w:rPr>
        <w:t>willingness to stand up to executive power</w:t>
      </w:r>
      <w:r w:rsidRPr="00090F3F">
        <w:rPr>
          <w:sz w:val="16"/>
        </w:rPr>
        <w:t xml:space="preserve">. For at least the next four years (in all likelihood), </w:t>
      </w:r>
      <w:r w:rsidRPr="00090F3F">
        <w:rPr>
          <w:rStyle w:val="StyleUnderline"/>
          <w:highlight w:val="yellow"/>
        </w:rPr>
        <w:t>the White House will be</w:t>
      </w:r>
      <w:r w:rsidRPr="00090F3F">
        <w:rPr>
          <w:rStyle w:val="StyleUnderline"/>
        </w:rPr>
        <w:t xml:space="preserve"> occupied by a narcissist with a proclivity for </w:t>
      </w:r>
      <w:r w:rsidRPr="00090F3F">
        <w:rPr>
          <w:rStyle w:val="Emphasis"/>
          <w:highlight w:val="yellow"/>
        </w:rPr>
        <w:t>authoritarian</w:t>
      </w:r>
      <w:r w:rsidRPr="00090F3F">
        <w:rPr>
          <w:rStyle w:val="StyleUnderline"/>
        </w:rPr>
        <w:t>ism</w:t>
      </w:r>
      <w:r w:rsidRPr="00090F3F">
        <w:rPr>
          <w:sz w:val="16"/>
        </w:rPr>
        <w:t xml:space="preserve">. We aren’t yet two weeks in to Trump’s administration, and </w:t>
      </w:r>
      <w:r w:rsidRPr="00090F3F">
        <w:rPr>
          <w:rStyle w:val="StyleUnderline"/>
          <w:highlight w:val="yellow"/>
        </w:rPr>
        <w:t>we’re</w:t>
      </w:r>
      <w:r w:rsidRPr="00090F3F">
        <w:rPr>
          <w:rStyle w:val="StyleUnderline"/>
        </w:rPr>
        <w:t xml:space="preserve"> already </w:t>
      </w:r>
      <w:r w:rsidRPr="00090F3F">
        <w:rPr>
          <w:rStyle w:val="Emphasis"/>
          <w:highlight w:val="yellow"/>
        </w:rPr>
        <w:t>barreling toward</w:t>
      </w:r>
      <w:r w:rsidRPr="00090F3F">
        <w:rPr>
          <w:rStyle w:val="StyleUnderline"/>
        </w:rPr>
        <w:t xml:space="preserve"> one or more </w:t>
      </w:r>
      <w:r w:rsidRPr="00090F3F">
        <w:rPr>
          <w:rStyle w:val="Emphasis"/>
          <w:highlight w:val="yellow"/>
        </w:rPr>
        <w:t>constitutional crises</w:t>
      </w:r>
      <w:r w:rsidRPr="00090F3F">
        <w:rPr>
          <w:sz w:val="16"/>
        </w:rPr>
        <w:t xml:space="preserve">. Oddly and perhaps in spite of himself, of the three names said to be on Trump’s shortlist (Gorsuch, Thomas </w:t>
      </w:r>
      <w:proofErr w:type="spellStart"/>
      <w:r w:rsidRPr="00090F3F">
        <w:rPr>
          <w:sz w:val="16"/>
        </w:rPr>
        <w:t>Hardiman</w:t>
      </w:r>
      <w:proofErr w:type="spellEnd"/>
      <w:r w:rsidRPr="00090F3F">
        <w:rPr>
          <w:sz w:val="16"/>
        </w:rPr>
        <w:t xml:space="preserve"> and William Pryor), </w:t>
      </w:r>
      <w:r w:rsidRPr="00090F3F">
        <w:rPr>
          <w:rStyle w:val="StyleUnderline"/>
          <w:highlight w:val="yellow"/>
        </w:rPr>
        <w:t>Gorsuch</w:t>
      </w:r>
      <w:r w:rsidRPr="00090F3F">
        <w:rPr>
          <w:sz w:val="16"/>
        </w:rPr>
        <w:t xml:space="preserve"> appears to be the most independent and </w:t>
      </w:r>
      <w:r w:rsidRPr="00090F3F">
        <w:rPr>
          <w:rStyle w:val="StyleUnderline"/>
          <w:highlight w:val="yellow"/>
        </w:rPr>
        <w:t xml:space="preserve">has </w:t>
      </w:r>
      <w:r w:rsidRPr="00090F3F">
        <w:rPr>
          <w:rStyle w:val="Emphasis"/>
          <w:highlight w:val="yellow"/>
        </w:rPr>
        <w:t>shown</w:t>
      </w:r>
      <w:r w:rsidRPr="00090F3F">
        <w:rPr>
          <w:rStyle w:val="Emphasis"/>
        </w:rPr>
        <w:t xml:space="preserve"> the most </w:t>
      </w:r>
      <w:r w:rsidRPr="00090F3F">
        <w:rPr>
          <w:rStyle w:val="Emphasis"/>
          <w:highlight w:val="yellow"/>
        </w:rPr>
        <w:t>willingness to stand up to the executive</w:t>
      </w:r>
      <w:r w:rsidRPr="00090F3F">
        <w:rPr>
          <w:rStyle w:val="Emphasis"/>
        </w:rPr>
        <w:t xml:space="preserve"> branch</w:t>
      </w:r>
      <w:r w:rsidRPr="00090F3F">
        <w:rPr>
          <w:sz w:val="16"/>
        </w:rPr>
        <w:t xml:space="preserve">. Here’s President Obama’s acting solicitor general, Neal </w:t>
      </w:r>
      <w:proofErr w:type="spellStart"/>
      <w:r w:rsidRPr="00090F3F">
        <w:rPr>
          <w:sz w:val="16"/>
        </w:rPr>
        <w:t>Katyal</w:t>
      </w:r>
      <w:proofErr w:type="spellEnd"/>
      <w:r w:rsidRPr="00090F3F">
        <w:rPr>
          <w:sz w:val="16"/>
        </w:rPr>
        <w:t>, in the New York Times today:</w:t>
      </w:r>
      <w:r>
        <w:rPr>
          <w:sz w:val="16"/>
        </w:rPr>
        <w:t xml:space="preserve"> </w:t>
      </w:r>
      <w:r w:rsidRPr="00090F3F">
        <w:rPr>
          <w:sz w:val="16"/>
        </w:rPr>
        <w:t xml:space="preserve">In particular, </w:t>
      </w:r>
      <w:r w:rsidRPr="00090F3F">
        <w:rPr>
          <w:rStyle w:val="StyleUnderline"/>
        </w:rPr>
        <w:t xml:space="preserve">he has written opinions vigorously </w:t>
      </w:r>
      <w:r w:rsidRPr="00090F3F">
        <w:rPr>
          <w:rStyle w:val="StyleUnderline"/>
          <w:highlight w:val="yellow"/>
        </w:rPr>
        <w:t>defending</w:t>
      </w:r>
      <w:r w:rsidRPr="00090F3F">
        <w:rPr>
          <w:rStyle w:val="StyleUnderline"/>
        </w:rPr>
        <w:t xml:space="preserve"> the paramount </w:t>
      </w:r>
      <w:r w:rsidRPr="00090F3F">
        <w:rPr>
          <w:rStyle w:val="StyleUnderline"/>
          <w:highlight w:val="yellow"/>
        </w:rPr>
        <w:t xml:space="preserve">duty of the courts to say what the law is, </w:t>
      </w:r>
      <w:r w:rsidRPr="00090F3F">
        <w:rPr>
          <w:rStyle w:val="Emphasis"/>
          <w:highlight w:val="yellow"/>
        </w:rPr>
        <w:t xml:space="preserve">without </w:t>
      </w:r>
      <w:r w:rsidRPr="00724FAE">
        <w:rPr>
          <w:rStyle w:val="Emphasis"/>
          <w:highlight w:val="yellow"/>
        </w:rPr>
        <w:t>deferring to</w:t>
      </w:r>
      <w:r w:rsidRPr="00090F3F">
        <w:rPr>
          <w:rStyle w:val="Emphasis"/>
        </w:rPr>
        <w:t xml:space="preserve"> the </w:t>
      </w:r>
      <w:r w:rsidRPr="00724FAE">
        <w:rPr>
          <w:rStyle w:val="Emphasis"/>
          <w:highlight w:val="yellow"/>
        </w:rPr>
        <w:t>executive</w:t>
      </w:r>
      <w:r w:rsidRPr="00090F3F">
        <w:rPr>
          <w:rStyle w:val="Emphasis"/>
        </w:rPr>
        <w:t xml:space="preserve"> branch’s </w:t>
      </w:r>
      <w:r w:rsidRPr="00724FAE">
        <w:rPr>
          <w:rStyle w:val="Emphasis"/>
          <w:highlight w:val="yellow"/>
        </w:rPr>
        <w:t>interpretations</w:t>
      </w:r>
      <w:r w:rsidRPr="00724FAE">
        <w:rPr>
          <w:rStyle w:val="StyleUnderline"/>
          <w:highlight w:val="yellow"/>
        </w:rPr>
        <w:t xml:space="preserve"> of</w:t>
      </w:r>
      <w:r w:rsidRPr="00090F3F">
        <w:rPr>
          <w:rStyle w:val="StyleUnderline"/>
        </w:rPr>
        <w:t xml:space="preserve"> federal </w:t>
      </w:r>
      <w:r w:rsidRPr="00724FAE">
        <w:rPr>
          <w:rStyle w:val="Emphasis"/>
          <w:sz w:val="24"/>
          <w:highlight w:val="yellow"/>
        </w:rPr>
        <w:t>statutes</w:t>
      </w:r>
      <w:r w:rsidRPr="00090F3F">
        <w:rPr>
          <w:rStyle w:val="StyleUnderline"/>
        </w:rPr>
        <w:t>, including our immigration laws</w:t>
      </w:r>
      <w:r w:rsidRPr="00090F3F">
        <w:rPr>
          <w:sz w:val="16"/>
        </w:rPr>
        <w:t>.</w:t>
      </w:r>
      <w:r>
        <w:rPr>
          <w:sz w:val="16"/>
        </w:rPr>
        <w:t xml:space="preserve"> </w:t>
      </w:r>
      <w:r w:rsidRPr="00090F3F">
        <w:rPr>
          <w:sz w:val="16"/>
        </w:rPr>
        <w:t xml:space="preserve">In a pair of immigration cases, De </w:t>
      </w:r>
      <w:proofErr w:type="spellStart"/>
      <w:r w:rsidRPr="00090F3F">
        <w:rPr>
          <w:sz w:val="16"/>
        </w:rPr>
        <w:t>Niz</w:t>
      </w:r>
      <w:proofErr w:type="spellEnd"/>
      <w:r w:rsidRPr="00090F3F">
        <w:rPr>
          <w:sz w:val="16"/>
        </w:rPr>
        <w:t xml:space="preserve"> Robles v. Lynch and Gutierrez-</w:t>
      </w:r>
      <w:proofErr w:type="spellStart"/>
      <w:r w:rsidRPr="00090F3F">
        <w:rPr>
          <w:sz w:val="16"/>
        </w:rPr>
        <w:t>Brizuela</w:t>
      </w:r>
      <w:proofErr w:type="spellEnd"/>
      <w:r w:rsidRPr="00090F3F">
        <w:rPr>
          <w:sz w:val="16"/>
        </w:rPr>
        <w:t xml:space="preserve"> v. Lynch, Judge Gorsuch ruled against attempts by the government to retroactively interpret the law to disfavor immigrants. In a separate opinion in Gutierrez-</w:t>
      </w:r>
      <w:proofErr w:type="spellStart"/>
      <w:r w:rsidRPr="00090F3F">
        <w:rPr>
          <w:sz w:val="16"/>
        </w:rPr>
        <w:t>Brizuela</w:t>
      </w:r>
      <w:proofErr w:type="spellEnd"/>
      <w:r w:rsidRPr="00090F3F">
        <w:rPr>
          <w:sz w:val="16"/>
        </w:rPr>
        <w:t>, he criticized the legal doctrine that federal courts must often defer to the executive branch’s interpretations of federal law, warning that such deference threatens the separation of powers designed by the framers.</w:t>
      </w:r>
      <w:r>
        <w:rPr>
          <w:sz w:val="16"/>
        </w:rPr>
        <w:t xml:space="preserve"> </w:t>
      </w:r>
      <w:proofErr w:type="gramStart"/>
      <w:r w:rsidRPr="00090F3F">
        <w:rPr>
          <w:rStyle w:val="StyleUnderline"/>
        </w:rPr>
        <w:t xml:space="preserve">A proven record of </w:t>
      </w:r>
      <w:r w:rsidRPr="00090F3F">
        <w:rPr>
          <w:rStyle w:val="StyleUnderline"/>
          <w:highlight w:val="yellow"/>
        </w:rPr>
        <w:t>standing up to the executive</w:t>
      </w:r>
      <w:r w:rsidRPr="00090F3F">
        <w:rPr>
          <w:sz w:val="16"/>
        </w:rPr>
        <w:t xml:space="preserve"> branch </w:t>
      </w:r>
      <w:r w:rsidRPr="00090F3F">
        <w:rPr>
          <w:rStyle w:val="StyleUnderline"/>
          <w:highlight w:val="yellow"/>
        </w:rPr>
        <w:t xml:space="preserve">when it </w:t>
      </w:r>
      <w:r w:rsidRPr="00090F3F">
        <w:rPr>
          <w:rStyle w:val="Emphasis"/>
          <w:highlight w:val="yellow"/>
        </w:rPr>
        <w:t>oversteps its authority on immigration</w:t>
      </w:r>
      <w:r w:rsidRPr="00090F3F">
        <w:rPr>
          <w:sz w:val="16"/>
        </w:rPr>
        <w:t xml:space="preserve"> — </w:t>
      </w:r>
      <w:r w:rsidRPr="00090F3F">
        <w:rPr>
          <w:rStyle w:val="StyleUnderline"/>
        </w:rPr>
        <w:t xml:space="preserve">that </w:t>
      </w:r>
      <w:r w:rsidRPr="00090F3F">
        <w:rPr>
          <w:rStyle w:val="StyleUnderline"/>
          <w:highlight w:val="yellow"/>
        </w:rPr>
        <w:t>seems</w:t>
      </w:r>
      <w:r w:rsidRPr="00090F3F">
        <w:rPr>
          <w:rStyle w:val="StyleUnderline"/>
        </w:rPr>
        <w:t xml:space="preserve"> </w:t>
      </w:r>
      <w:r w:rsidRPr="00090F3F">
        <w:rPr>
          <w:rStyle w:val="Emphasis"/>
        </w:rPr>
        <w:t xml:space="preserve">pretty </w:t>
      </w:r>
      <w:r w:rsidRPr="00090F3F">
        <w:rPr>
          <w:rStyle w:val="Emphasis"/>
          <w:highlight w:val="yellow"/>
        </w:rPr>
        <w:t>important</w:t>
      </w:r>
      <w:r w:rsidRPr="00090F3F">
        <w:rPr>
          <w:rStyle w:val="Emphasis"/>
        </w:rPr>
        <w:t xml:space="preserve"> and relevant </w:t>
      </w:r>
      <w:r w:rsidRPr="00090F3F">
        <w:rPr>
          <w:rStyle w:val="Emphasis"/>
          <w:highlight w:val="yellow"/>
        </w:rPr>
        <w:t>right now</w:t>
      </w:r>
      <w:r w:rsidRPr="00090F3F">
        <w:rPr>
          <w:sz w:val="16"/>
        </w:rPr>
        <w:t>.</w:t>
      </w:r>
      <w:proofErr w:type="gramEnd"/>
      <w:r>
        <w:rPr>
          <w:sz w:val="16"/>
        </w:rPr>
        <w:t xml:space="preserve"> </w:t>
      </w:r>
      <w:proofErr w:type="spellStart"/>
      <w:r w:rsidRPr="00090F3F">
        <w:rPr>
          <w:sz w:val="16"/>
        </w:rPr>
        <w:t>Katyal’s</w:t>
      </w:r>
      <w:proofErr w:type="spellEnd"/>
      <w:r w:rsidRPr="00090F3F">
        <w:rPr>
          <w:sz w:val="16"/>
        </w:rPr>
        <w:t xml:space="preserve"> passage above also references the </w:t>
      </w:r>
      <w:r w:rsidRPr="00090F3F">
        <w:rPr>
          <w:rStyle w:val="StyleUnderline"/>
          <w:highlight w:val="yellow"/>
        </w:rPr>
        <w:t>Chevron</w:t>
      </w:r>
      <w:r w:rsidRPr="00090F3F">
        <w:rPr>
          <w:sz w:val="16"/>
        </w:rPr>
        <w:t xml:space="preserve"> deference, a doctrine </w:t>
      </w:r>
      <w:r w:rsidRPr="00090F3F">
        <w:rPr>
          <w:rStyle w:val="StyleUnderline"/>
        </w:rPr>
        <w:t>under which the courts defer to regulatory agencies’ interpretations</w:t>
      </w:r>
      <w:r w:rsidRPr="00090F3F">
        <w:rPr>
          <w:sz w:val="16"/>
        </w:rPr>
        <w:t xml:space="preserve"> of law unless those interpretations are </w:t>
      </w:r>
      <w:r w:rsidRPr="005448BF">
        <w:rPr>
          <w:sz w:val="16"/>
        </w:rPr>
        <w:t xml:space="preserve">unreasonable. </w:t>
      </w:r>
      <w:r w:rsidRPr="005448BF">
        <w:rPr>
          <w:rStyle w:val="StyleUnderline"/>
        </w:rPr>
        <w:t xml:space="preserve">Gorsuch has been </w:t>
      </w:r>
      <w:r w:rsidRPr="005448BF">
        <w:rPr>
          <w:rStyle w:val="Emphasis"/>
        </w:rPr>
        <w:t>critical of the doctrine</w:t>
      </w:r>
      <w:r w:rsidRPr="00090F3F">
        <w:rPr>
          <w:sz w:val="16"/>
        </w:rPr>
        <w:t xml:space="preserve">. As a libertarian, I think that’s generally a good thing. The </w:t>
      </w:r>
      <w:r w:rsidRPr="00090F3F">
        <w:rPr>
          <w:rStyle w:val="StyleUnderline"/>
          <w:highlight w:val="yellow"/>
        </w:rPr>
        <w:t>deference is premised on the notion</w:t>
      </w:r>
      <w:r w:rsidRPr="00090F3F">
        <w:rPr>
          <w:sz w:val="16"/>
        </w:rPr>
        <w:t xml:space="preserve"> that </w:t>
      </w:r>
      <w:r w:rsidRPr="00090F3F">
        <w:rPr>
          <w:rStyle w:val="StyleUnderline"/>
          <w:highlight w:val="yellow"/>
        </w:rPr>
        <w:t>the executive is more subject to</w:t>
      </w:r>
      <w:r w:rsidRPr="00090F3F">
        <w:rPr>
          <w:rStyle w:val="StyleUnderline"/>
        </w:rPr>
        <w:t xml:space="preserve"> democratic </w:t>
      </w:r>
      <w:r w:rsidRPr="00090F3F">
        <w:rPr>
          <w:rStyle w:val="StyleUnderline"/>
          <w:highlight w:val="yellow"/>
        </w:rPr>
        <w:t>checks</w:t>
      </w:r>
      <w:r w:rsidRPr="00090F3F">
        <w:rPr>
          <w:sz w:val="16"/>
        </w:rPr>
        <w:t xml:space="preserve"> — if we don’t like the policies of one president, we can vote in a new one. </w:t>
      </w:r>
      <w:r w:rsidRPr="00090F3F">
        <w:rPr>
          <w:rStyle w:val="StyleUnderline"/>
        </w:rPr>
        <w:t xml:space="preserve">But the </w:t>
      </w:r>
      <w:r w:rsidRPr="00090F3F">
        <w:rPr>
          <w:rStyle w:val="StyleUnderline"/>
          <w:highlight w:val="yellow"/>
        </w:rPr>
        <w:t>non-political positions within</w:t>
      </w:r>
      <w:r w:rsidRPr="00090F3F">
        <w:rPr>
          <w:rStyle w:val="StyleUnderline"/>
        </w:rPr>
        <w:t xml:space="preserve"> regulatory </w:t>
      </w:r>
      <w:r w:rsidRPr="00090F3F">
        <w:rPr>
          <w:rStyle w:val="StyleUnderline"/>
          <w:highlight w:val="yellow"/>
        </w:rPr>
        <w:t>agencies</w:t>
      </w:r>
      <w:r w:rsidRPr="00090F3F">
        <w:rPr>
          <w:rStyle w:val="StyleUnderline"/>
        </w:rPr>
        <w:t xml:space="preserve"> can</w:t>
      </w:r>
      <w:r w:rsidRPr="00090F3F">
        <w:rPr>
          <w:sz w:val="16"/>
        </w:rPr>
        <w:t xml:space="preserve"> still </w:t>
      </w:r>
      <w:r w:rsidRPr="00090F3F">
        <w:rPr>
          <w:rStyle w:val="Emphasis"/>
          <w:highlight w:val="yellow"/>
        </w:rPr>
        <w:t>wield a lot of power</w:t>
      </w:r>
      <w:r w:rsidRPr="00090F3F">
        <w:rPr>
          <w:rStyle w:val="StyleUnderline"/>
        </w:rPr>
        <w:t xml:space="preserve">, and the </w:t>
      </w:r>
      <w:r w:rsidRPr="00090F3F">
        <w:rPr>
          <w:rStyle w:val="StyleUnderline"/>
          <w:highlight w:val="yellow"/>
        </w:rPr>
        <w:t>courts ought to</w:t>
      </w:r>
      <w:r w:rsidRPr="00090F3F">
        <w:rPr>
          <w:rStyle w:val="StyleUnderline"/>
        </w:rPr>
        <w:t xml:space="preserve"> serve as a </w:t>
      </w:r>
      <w:r w:rsidRPr="00090F3F">
        <w:rPr>
          <w:rStyle w:val="StyleUnderline"/>
          <w:highlight w:val="yellow"/>
        </w:rPr>
        <w:t>check</w:t>
      </w:r>
      <w:r w:rsidRPr="00090F3F">
        <w:rPr>
          <w:rStyle w:val="StyleUnderline"/>
        </w:rPr>
        <w:t xml:space="preserve"> on </w:t>
      </w:r>
      <w:r w:rsidRPr="00090F3F">
        <w:rPr>
          <w:rStyle w:val="StyleUnderline"/>
          <w:highlight w:val="yellow"/>
        </w:rPr>
        <w:t>them</w:t>
      </w:r>
      <w:r w:rsidRPr="00090F3F">
        <w:rPr>
          <w:sz w:val="16"/>
        </w:rPr>
        <w:t xml:space="preserve">. Progressives who might be troubled by Gorsuch’s skepticism of deference to regulatory agencies should keep in mind that </w:t>
      </w:r>
      <w:r w:rsidRPr="00090F3F">
        <w:rPr>
          <w:rStyle w:val="Emphasis"/>
        </w:rPr>
        <w:t>we’re now in the Trump era</w:t>
      </w:r>
      <w:r w:rsidRPr="00090F3F">
        <w:rPr>
          <w:rStyle w:val="StyleUnderline"/>
        </w:rPr>
        <w:t xml:space="preserve">. </w:t>
      </w:r>
      <w:r w:rsidRPr="000D2C43">
        <w:rPr>
          <w:rStyle w:val="StyleUnderline"/>
          <w:highlight w:val="yellow"/>
        </w:rPr>
        <w:t>Not only will Trump be staffing</w:t>
      </w:r>
      <w:r w:rsidRPr="00090F3F">
        <w:rPr>
          <w:rStyle w:val="StyleUnderline"/>
        </w:rPr>
        <w:t xml:space="preserve"> those </w:t>
      </w:r>
      <w:r w:rsidRPr="000D2C43">
        <w:rPr>
          <w:rStyle w:val="StyleUnderline"/>
          <w:highlight w:val="yellow"/>
        </w:rPr>
        <w:t>agencies and setting policy</w:t>
      </w:r>
      <w:r w:rsidRPr="00090F3F">
        <w:rPr>
          <w:rStyle w:val="StyleUnderline"/>
        </w:rPr>
        <w:t xml:space="preserve"> for them, but also </w:t>
      </w:r>
      <w:r w:rsidRPr="000D2C43">
        <w:rPr>
          <w:rStyle w:val="StyleUnderline"/>
          <w:highlight w:val="yellow"/>
        </w:rPr>
        <w:t>he’s more likely</w:t>
      </w:r>
      <w:r w:rsidRPr="00090F3F">
        <w:rPr>
          <w:rStyle w:val="StyleUnderline"/>
        </w:rPr>
        <w:t xml:space="preserve"> than any recent president </w:t>
      </w:r>
      <w:r w:rsidRPr="000D2C43">
        <w:rPr>
          <w:rStyle w:val="StyleUnderline"/>
          <w:highlight w:val="yellow"/>
        </w:rPr>
        <w:t xml:space="preserve">to </w:t>
      </w:r>
      <w:r w:rsidRPr="000D2C43">
        <w:rPr>
          <w:rStyle w:val="Emphasis"/>
          <w:highlight w:val="yellow"/>
        </w:rPr>
        <w:t>staff them with appointees with little respect for previous norms</w:t>
      </w:r>
      <w:r w:rsidRPr="00090F3F">
        <w:rPr>
          <w:sz w:val="16"/>
        </w:rPr>
        <w:t xml:space="preserve">. Recall that during the transition, Trump’s team rather forebodingly asked agencies for lists of careerists who work on hot-button issues, such as climate change. Moreover, while progressives may be worried by </w:t>
      </w:r>
      <w:r w:rsidRPr="005448BF">
        <w:rPr>
          <w:sz w:val="16"/>
        </w:rPr>
        <w:t xml:space="preserve">what </w:t>
      </w:r>
      <w:r w:rsidRPr="005448BF">
        <w:rPr>
          <w:rStyle w:val="StyleUnderline"/>
        </w:rPr>
        <w:t>Gorsuch’s skepticism of</w:t>
      </w:r>
      <w:r w:rsidRPr="005448BF">
        <w:rPr>
          <w:sz w:val="16"/>
        </w:rPr>
        <w:t xml:space="preserve"> the </w:t>
      </w:r>
      <w:r w:rsidRPr="005448BF">
        <w:rPr>
          <w:rStyle w:val="StyleUnderline"/>
        </w:rPr>
        <w:t>Chevron</w:t>
      </w:r>
      <w:r w:rsidRPr="005448BF">
        <w:rPr>
          <w:sz w:val="16"/>
        </w:rPr>
        <w:t xml:space="preserve"> deference </w:t>
      </w:r>
      <w:r w:rsidRPr="005448BF">
        <w:rPr>
          <w:rStyle w:val="StyleUnderline"/>
        </w:rPr>
        <w:t>means</w:t>
      </w:r>
      <w:r w:rsidRPr="005448BF">
        <w:rPr>
          <w:sz w:val="16"/>
        </w:rPr>
        <w:t xml:space="preserve"> for the Environmental Protection Agency or the Food and Drug Administration, his record </w:t>
      </w:r>
      <w:r w:rsidRPr="005448BF">
        <w:rPr>
          <w:rStyle w:val="StyleUnderline"/>
        </w:rPr>
        <w:t>shows</w:t>
      </w:r>
      <w:r w:rsidRPr="005448BF">
        <w:rPr>
          <w:sz w:val="16"/>
        </w:rPr>
        <w:t xml:space="preserve"> that of </w:t>
      </w:r>
      <w:r w:rsidRPr="005448BF">
        <w:rPr>
          <w:rStyle w:val="Emphasis"/>
        </w:rPr>
        <w:t>a judge willing to apply it to an agency like</w:t>
      </w:r>
      <w:r w:rsidRPr="005448BF">
        <w:rPr>
          <w:sz w:val="16"/>
        </w:rPr>
        <w:t xml:space="preserve"> the Department of </w:t>
      </w:r>
      <w:r w:rsidRPr="005448BF">
        <w:rPr>
          <w:rStyle w:val="Emphasis"/>
        </w:rPr>
        <w:t>Homeland Security</w:t>
      </w:r>
      <w:r w:rsidRPr="005448BF">
        <w:rPr>
          <w:sz w:val="16"/>
        </w:rPr>
        <w:t xml:space="preserve">. Again, </w:t>
      </w:r>
      <w:r w:rsidRPr="005448BF">
        <w:rPr>
          <w:rStyle w:val="StyleUnderline"/>
        </w:rPr>
        <w:t xml:space="preserve">that’s important </w:t>
      </w:r>
      <w:r w:rsidRPr="005448BF">
        <w:rPr>
          <w:rStyle w:val="Emphasis"/>
        </w:rPr>
        <w:t>right now</w:t>
      </w:r>
      <w:r w:rsidRPr="005448BF">
        <w:rPr>
          <w:sz w:val="16"/>
        </w:rPr>
        <w:t>.</w:t>
      </w:r>
    </w:p>
    <w:p w:rsidR="00915FC8" w:rsidRPr="00D7775C" w:rsidRDefault="00915FC8" w:rsidP="00915FC8">
      <w:pPr>
        <w:pStyle w:val="Heading4"/>
      </w:pPr>
      <w:r w:rsidRPr="00D7775C">
        <w:t xml:space="preserve">Impact is great power war </w:t>
      </w:r>
    </w:p>
    <w:p w:rsidR="00915FC8" w:rsidRPr="00D7775C" w:rsidRDefault="00915FC8" w:rsidP="00915FC8">
      <w:r w:rsidRPr="00D7775C">
        <w:rPr>
          <w:rStyle w:val="Style13ptBold"/>
        </w:rPr>
        <w:t>Baum 16</w:t>
      </w:r>
      <w:r w:rsidRPr="00D7775C">
        <w:t xml:space="preserve"> (Seth, executive director of the Global Catastrophic Risk Institute, "What Trump means for global catastrophic risk," 12/9, http://thebulletin.org/what-trump-means-global-catastrophic-risk10266)</w:t>
      </w:r>
    </w:p>
    <w:p w:rsidR="00915FC8" w:rsidRDefault="00915FC8" w:rsidP="00915FC8">
      <w:pPr>
        <w:rPr>
          <w:sz w:val="16"/>
        </w:rPr>
      </w:pPr>
      <w:r w:rsidRPr="00533A24">
        <w:rPr>
          <w:sz w:val="16"/>
        </w:rPr>
        <w:t xml:space="preserve">But </w:t>
      </w:r>
      <w:r w:rsidRPr="00533A24">
        <w:rPr>
          <w:rStyle w:val="StyleUnderline"/>
        </w:rPr>
        <w:t>the president-elect will take office at a time in which support for democracy may be declining</w:t>
      </w:r>
      <w:r w:rsidRPr="00533A24">
        <w:rPr>
          <w:sz w:val="16"/>
        </w:rPr>
        <w:t xml:space="preserve"> </w:t>
      </w:r>
      <w:r w:rsidRPr="00C83449">
        <w:rPr>
          <w:rStyle w:val="StyleUnderline"/>
        </w:rPr>
        <w:t>in the United States</w:t>
      </w:r>
      <w:r w:rsidRPr="00533A24">
        <w:rPr>
          <w:sz w:val="16"/>
        </w:rPr>
        <w:t xml:space="preserve"> and other Western countries, as measured by survey data. And polling shows that </w:t>
      </w:r>
      <w:r w:rsidRPr="00533A24">
        <w:rPr>
          <w:rStyle w:val="StyleUnderline"/>
        </w:rPr>
        <w:t>his supporters were more likely to have authoritarian inclinations</w:t>
      </w:r>
      <w:r w:rsidRPr="00533A24">
        <w:rPr>
          <w:sz w:val="16"/>
        </w:rPr>
        <w:t xml:space="preserve"> than supporters of other Republican or Democratic primary candidates. Moreover, </w:t>
      </w:r>
      <w:r w:rsidRPr="00533A24">
        <w:rPr>
          <w:rStyle w:val="StyleUnderline"/>
        </w:rPr>
        <w:t>his supporters cheered some of his clearly authoritarian suggestions</w:t>
      </w:r>
      <w:r w:rsidRPr="00533A24">
        <w:rPr>
          <w:sz w:val="16"/>
        </w:rPr>
        <w:t xml:space="preserve">, like creating a registry for Muslims and implying that through force of his own personality, he would achieve results where normal elected officials fail. </w:t>
      </w:r>
      <w:r w:rsidRPr="00533A24">
        <w:rPr>
          <w:rStyle w:val="Emphasis"/>
        </w:rPr>
        <w:t>An authoritarian US government would be a devastating force</w:t>
      </w:r>
      <w:r w:rsidRPr="00533A24">
        <w:rPr>
          <w:sz w:val="16"/>
        </w:rPr>
        <w:t xml:space="preserve">. In theory, </w:t>
      </w:r>
      <w:r w:rsidRPr="00533A24">
        <w:rPr>
          <w:rStyle w:val="StyleUnderline"/>
        </w:rPr>
        <w:t>dictatorships</w:t>
      </w:r>
      <w:r w:rsidRPr="00533A24">
        <w:rPr>
          <w:sz w:val="16"/>
        </w:rPr>
        <w:t xml:space="preserve"> can be benevolent, but </w:t>
      </w:r>
      <w:r w:rsidRPr="00533A24">
        <w:rPr>
          <w:rStyle w:val="StyleUnderline"/>
        </w:rPr>
        <w:t>throughout history</w:t>
      </w:r>
      <w:r w:rsidRPr="00533A24">
        <w:rPr>
          <w:sz w:val="16"/>
        </w:rPr>
        <w:t xml:space="preserve">, they </w:t>
      </w:r>
      <w:r w:rsidRPr="00533A24">
        <w:rPr>
          <w:rStyle w:val="StyleUnderline"/>
        </w:rPr>
        <w:t>have been responsible for some of the largest human tragedies, with tens of millions dying</w:t>
      </w:r>
      <w:r w:rsidRPr="00533A24">
        <w:rPr>
          <w:sz w:val="16"/>
        </w:rPr>
        <w:t xml:space="preserve"> due to their own governments in the Stalinist Soviet Union, Nazi Germany, and Maoist China. </w:t>
      </w:r>
      <w:r w:rsidRPr="00533A24">
        <w:rPr>
          <w:rStyle w:val="Emphasis"/>
        </w:rPr>
        <w:t>Thanks to</w:t>
      </w:r>
      <w:r w:rsidRPr="00533A24">
        <w:rPr>
          <w:sz w:val="16"/>
        </w:rPr>
        <w:t xml:space="preserve"> the miracles of </w:t>
      </w:r>
      <w:r w:rsidRPr="00533A24">
        <w:rPr>
          <w:rStyle w:val="Emphasis"/>
        </w:rPr>
        <w:t>modern technology, an authoritarian U</w:t>
      </w:r>
      <w:r w:rsidRPr="00533A24">
        <w:rPr>
          <w:sz w:val="16"/>
        </w:rPr>
        <w:t xml:space="preserve">nited </w:t>
      </w:r>
      <w:r w:rsidRPr="00533A24">
        <w:rPr>
          <w:rStyle w:val="Emphasis"/>
        </w:rPr>
        <w:t>S</w:t>
      </w:r>
      <w:r w:rsidRPr="00533A24">
        <w:rPr>
          <w:sz w:val="16"/>
        </w:rPr>
        <w:t xml:space="preserve">tates </w:t>
      </w:r>
      <w:r w:rsidRPr="00533A24">
        <w:rPr>
          <w:rStyle w:val="Emphasis"/>
        </w:rPr>
        <w:t>could wield overwhelming military and intelligence capabilities to even more disastrous effect</w:t>
      </w:r>
      <w:r w:rsidRPr="00533A24">
        <w:rPr>
          <w:sz w:val="16"/>
        </w:rPr>
        <w:t>.</w:t>
      </w:r>
    </w:p>
    <w:p w:rsidR="00915FC8" w:rsidRDefault="00915FC8" w:rsidP="00915FC8">
      <w:pPr>
        <w:pStyle w:val="Heading3"/>
      </w:pPr>
      <w:r>
        <w:t>Chevron Bad – Anti-Immigration Policy</w:t>
      </w:r>
    </w:p>
    <w:p w:rsidR="00915FC8" w:rsidRPr="00146764" w:rsidRDefault="00915FC8" w:rsidP="00915FC8">
      <w:pPr>
        <w:pStyle w:val="Heading4"/>
      </w:pPr>
      <w:r>
        <w:t xml:space="preserve">Curtailing Chevron deference is key to </w:t>
      </w:r>
      <w:r>
        <w:rPr>
          <w:u w:val="single"/>
        </w:rPr>
        <w:t>broadly</w:t>
      </w:r>
      <w:r>
        <w:t xml:space="preserve"> check Trump’s executive orders</w:t>
      </w:r>
      <w:r w:rsidRPr="00090877">
        <w:t>---stops anti-immigration measures</w:t>
      </w:r>
      <w:r>
        <w:rPr>
          <w:u w:val="single"/>
        </w:rPr>
        <w:t xml:space="preserve"> </w:t>
      </w:r>
    </w:p>
    <w:p w:rsidR="00915FC8" w:rsidRPr="00762216" w:rsidRDefault="004808AB" w:rsidP="00915FC8">
      <w:proofErr w:type="spellStart"/>
      <w:r>
        <w:rPr>
          <w:rStyle w:val="Style13ptBold"/>
        </w:rPr>
        <w:t>Roddel</w:t>
      </w:r>
      <w:proofErr w:type="spellEnd"/>
      <w:r>
        <w:rPr>
          <w:rStyle w:val="Style13ptBold"/>
        </w:rPr>
        <w:t xml:space="preserve"> 2/</w:t>
      </w:r>
      <w:r w:rsidR="00915FC8" w:rsidRPr="00207968">
        <w:rPr>
          <w:rStyle w:val="Style13ptBold"/>
        </w:rPr>
        <w:t>6</w:t>
      </w:r>
      <w:r>
        <w:rPr>
          <w:rStyle w:val="Style13ptBold"/>
        </w:rPr>
        <w:t>/17 (</w:t>
      </w:r>
      <w:r w:rsidRPr="004808AB">
        <w:t>Shannon, Assistant Director</w:t>
      </w:r>
      <w:r>
        <w:t xml:space="preserve"> @ </w:t>
      </w:r>
      <w:r w:rsidR="00915FC8">
        <w:t>Notre Dame News, 2/6/17, “Why the Chevron Deference matters in the Age of Trump,” http://news.nd.edu/news/why-the-chevron-deference-matters-in-the-age-of-trump/</w:t>
      </w:r>
      <w:r>
        <w:t>)</w:t>
      </w:r>
    </w:p>
    <w:p w:rsidR="00915FC8" w:rsidRPr="00E85583" w:rsidRDefault="00915FC8" w:rsidP="00915FC8">
      <w:pPr>
        <w:rPr>
          <w:sz w:val="16"/>
        </w:rPr>
      </w:pPr>
      <w:r w:rsidRPr="00E85583">
        <w:rPr>
          <w:sz w:val="16"/>
        </w:rPr>
        <w:t xml:space="preserve">President Donald </w:t>
      </w:r>
      <w:r w:rsidRPr="00207968">
        <w:rPr>
          <w:rStyle w:val="StyleUnderline"/>
          <w:highlight w:val="yellow"/>
        </w:rPr>
        <w:t>Trump’s</w:t>
      </w:r>
      <w:r w:rsidRPr="00207968">
        <w:rPr>
          <w:rStyle w:val="StyleUnderline"/>
        </w:rPr>
        <w:t xml:space="preserve"> recent </w:t>
      </w:r>
      <w:r w:rsidRPr="00207968">
        <w:rPr>
          <w:rStyle w:val="StyleUnderline"/>
          <w:highlight w:val="yellow"/>
        </w:rPr>
        <w:t>executive orders</w:t>
      </w:r>
      <w:r w:rsidRPr="00207968">
        <w:rPr>
          <w:rStyle w:val="StyleUnderline"/>
        </w:rPr>
        <w:t xml:space="preserve"> have </w:t>
      </w:r>
      <w:r w:rsidRPr="00207968">
        <w:rPr>
          <w:rStyle w:val="Emphasis"/>
          <w:highlight w:val="yellow"/>
        </w:rPr>
        <w:t>thrust into the spotlight</w:t>
      </w:r>
      <w:r w:rsidRPr="00207968">
        <w:rPr>
          <w:rStyle w:val="StyleUnderline"/>
        </w:rPr>
        <w:t xml:space="preserve"> an issue that isn’t commonly known, but has great legal significance</w:t>
      </w:r>
      <w:r w:rsidRPr="00E85583">
        <w:rPr>
          <w:sz w:val="16"/>
        </w:rPr>
        <w:t xml:space="preserve">, and is scrutinized in a new study by University of Notre Dame Law School professor Jeffrey </w:t>
      </w:r>
      <w:proofErr w:type="spellStart"/>
      <w:r w:rsidRPr="00E85583">
        <w:rPr>
          <w:sz w:val="16"/>
        </w:rPr>
        <w:t>Pojanowski</w:t>
      </w:r>
      <w:proofErr w:type="spellEnd"/>
      <w:r w:rsidRPr="00E85583">
        <w:rPr>
          <w:sz w:val="16"/>
        </w:rPr>
        <w:t xml:space="preserve">. The </w:t>
      </w:r>
      <w:r w:rsidRPr="00207968">
        <w:rPr>
          <w:rStyle w:val="Emphasis"/>
          <w:highlight w:val="yellow"/>
        </w:rPr>
        <w:t>Chevron deference</w:t>
      </w:r>
      <w:r w:rsidRPr="00E85583">
        <w:rPr>
          <w:sz w:val="16"/>
        </w:rPr>
        <w:t xml:space="preserve">, named for Chevron U.S.A. Inc. v. Natural Resources Defense Council Inc., a landmark 1984 Supreme Court case, held that courts should defer to regulatory agencies when they interpret unclear laws passed by Congress, unless the agencies’ interpretations are unreasonable. In “Without Deference,” forthcoming in Missouri Law Review, </w:t>
      </w:r>
      <w:proofErr w:type="spellStart"/>
      <w:r w:rsidRPr="00E85583">
        <w:rPr>
          <w:sz w:val="16"/>
        </w:rPr>
        <w:t>Pojanowski</w:t>
      </w:r>
      <w:proofErr w:type="spellEnd"/>
      <w:r w:rsidRPr="00E85583">
        <w:rPr>
          <w:sz w:val="16"/>
        </w:rPr>
        <w:t xml:space="preserve">, who specializes in administrative law, finds that </w:t>
      </w:r>
      <w:r w:rsidRPr="00207968">
        <w:rPr>
          <w:rStyle w:val="StyleUnderline"/>
        </w:rPr>
        <w:t xml:space="preserve">in recent years a </w:t>
      </w:r>
      <w:r w:rsidRPr="00E85583">
        <w:rPr>
          <w:rStyle w:val="StyleUnderline"/>
        </w:rPr>
        <w:t>number of judges and scholars have become increasingly critical of Chevron deference. Critics are concerned</w:t>
      </w:r>
      <w:r w:rsidRPr="00E85583">
        <w:rPr>
          <w:sz w:val="16"/>
        </w:rPr>
        <w:t xml:space="preserve"> that </w:t>
      </w:r>
      <w:r w:rsidRPr="00E85583">
        <w:rPr>
          <w:rStyle w:val="StyleUnderline"/>
        </w:rPr>
        <w:t>Chevron gives too much power to administrative agencies</w:t>
      </w:r>
      <w:r w:rsidRPr="00E85583">
        <w:rPr>
          <w:sz w:val="16"/>
        </w:rPr>
        <w:t>, and that it undermines the rule of law in two ways: First, it makes it easier for administrative agencies to make law and policy without input from Congress. Second, by requiring judges to defer to agencies whenever the agency has simply a reasonable argument (even if judges don’t think that reasonable answer is correct)</w:t>
      </w:r>
      <w:proofErr w:type="gramStart"/>
      <w:r w:rsidRPr="00E85583">
        <w:rPr>
          <w:sz w:val="16"/>
        </w:rPr>
        <w:t>,</w:t>
      </w:r>
      <w:proofErr w:type="gramEnd"/>
      <w:r w:rsidRPr="00E85583">
        <w:rPr>
          <w:sz w:val="16"/>
        </w:rPr>
        <w:t xml:space="preserve"> it undermines the court’s duty to say what the law is. “What is interesting is that </w:t>
      </w:r>
      <w:r w:rsidRPr="00207968">
        <w:rPr>
          <w:rStyle w:val="StyleUnderline"/>
        </w:rPr>
        <w:t>much of the recent criticism of Chevron has come from conservatives</w:t>
      </w:r>
      <w:r w:rsidRPr="00E85583">
        <w:rPr>
          <w:sz w:val="16"/>
        </w:rPr>
        <w:t xml:space="preserve">, though there are still conservatives who agree with Chevron as well as liberals who are uncomfortable with it,” </w:t>
      </w:r>
      <w:proofErr w:type="spellStart"/>
      <w:r w:rsidRPr="00E85583">
        <w:rPr>
          <w:sz w:val="16"/>
        </w:rPr>
        <w:t>Pojanowski</w:t>
      </w:r>
      <w:proofErr w:type="spellEnd"/>
      <w:r w:rsidRPr="00E85583">
        <w:rPr>
          <w:sz w:val="16"/>
        </w:rPr>
        <w:t xml:space="preserve"> says. “This may simply be because President Obama was in charge of the executive branch. It will be interesting to see whether that continues when Republicans control the White House. So far, however, Congress has tried to take measures to repeal the Chevron doctrine by statute. And </w:t>
      </w:r>
      <w:r w:rsidRPr="00207968">
        <w:rPr>
          <w:rStyle w:val="StyleUnderline"/>
        </w:rPr>
        <w:t xml:space="preserve">the Supreme Court nomination of </w:t>
      </w:r>
      <w:r w:rsidRPr="00207968">
        <w:rPr>
          <w:rStyle w:val="Emphasis"/>
        </w:rPr>
        <w:t>Chevron skeptic</w:t>
      </w:r>
      <w:r w:rsidRPr="00E85583">
        <w:rPr>
          <w:sz w:val="16"/>
        </w:rPr>
        <w:t xml:space="preserve"> Neil </w:t>
      </w:r>
      <w:r w:rsidRPr="00207968">
        <w:rPr>
          <w:rStyle w:val="Emphasis"/>
        </w:rPr>
        <w:t>Gorsuch</w:t>
      </w:r>
      <w:r w:rsidRPr="00207968">
        <w:rPr>
          <w:rStyle w:val="StyleUnderline"/>
        </w:rPr>
        <w:t xml:space="preserve"> suggests</w:t>
      </w:r>
      <w:r w:rsidRPr="00E85583">
        <w:rPr>
          <w:sz w:val="16"/>
        </w:rPr>
        <w:t xml:space="preserve"> so far that </w:t>
      </w:r>
      <w:r w:rsidRPr="00207968">
        <w:rPr>
          <w:rStyle w:val="StyleUnderline"/>
        </w:rPr>
        <w:t>conservative critics are sticking to their principles</w:t>
      </w:r>
      <w:r w:rsidRPr="00E85583">
        <w:rPr>
          <w:sz w:val="16"/>
        </w:rPr>
        <w:t xml:space="preserve">.” </w:t>
      </w:r>
      <w:r w:rsidRPr="00207968">
        <w:rPr>
          <w:rStyle w:val="StyleUnderline"/>
          <w:highlight w:val="yellow"/>
        </w:rPr>
        <w:t>Chevron</w:t>
      </w:r>
      <w:r w:rsidRPr="00207968">
        <w:rPr>
          <w:rStyle w:val="StyleUnderline"/>
        </w:rPr>
        <w:t xml:space="preserve"> deference </w:t>
      </w:r>
      <w:r w:rsidRPr="00207968">
        <w:rPr>
          <w:rStyle w:val="StyleUnderline"/>
          <w:highlight w:val="yellow"/>
        </w:rPr>
        <w:t>has been</w:t>
      </w:r>
      <w:r w:rsidRPr="00207968">
        <w:rPr>
          <w:rStyle w:val="StyleUnderline"/>
        </w:rPr>
        <w:t xml:space="preserve"> a </w:t>
      </w:r>
      <w:r w:rsidRPr="00207968">
        <w:rPr>
          <w:rStyle w:val="Emphasis"/>
          <w:highlight w:val="yellow"/>
        </w:rPr>
        <w:t>central</w:t>
      </w:r>
      <w:r w:rsidRPr="00207968">
        <w:rPr>
          <w:rStyle w:val="Emphasis"/>
        </w:rPr>
        <w:t xml:space="preserve"> point of dispute</w:t>
      </w:r>
      <w:r w:rsidRPr="00207968">
        <w:rPr>
          <w:rStyle w:val="StyleUnderline"/>
        </w:rPr>
        <w:t xml:space="preserve"> </w:t>
      </w:r>
      <w:r w:rsidRPr="00207968">
        <w:rPr>
          <w:rStyle w:val="StyleUnderline"/>
          <w:highlight w:val="yellow"/>
        </w:rPr>
        <w:t>on a range of</w:t>
      </w:r>
      <w:r w:rsidRPr="00207968">
        <w:rPr>
          <w:rStyle w:val="StyleUnderline"/>
        </w:rPr>
        <w:t xml:space="preserve"> important </w:t>
      </w:r>
      <w:r w:rsidRPr="00207968">
        <w:rPr>
          <w:rStyle w:val="StyleUnderline"/>
          <w:highlight w:val="yellow"/>
        </w:rPr>
        <w:t xml:space="preserve">issues, from </w:t>
      </w:r>
      <w:r w:rsidRPr="00207968">
        <w:rPr>
          <w:rStyle w:val="Emphasis"/>
          <w:highlight w:val="yellow"/>
        </w:rPr>
        <w:t>net</w:t>
      </w:r>
      <w:r w:rsidRPr="00207968">
        <w:rPr>
          <w:rStyle w:val="Emphasis"/>
        </w:rPr>
        <w:t xml:space="preserve">work </w:t>
      </w:r>
      <w:r w:rsidRPr="00207968">
        <w:rPr>
          <w:rStyle w:val="Emphasis"/>
          <w:highlight w:val="yellow"/>
        </w:rPr>
        <w:t>neutrality to immigration</w:t>
      </w:r>
      <w:r w:rsidRPr="00E85583">
        <w:rPr>
          <w:sz w:val="16"/>
        </w:rPr>
        <w:t xml:space="preserve">. And </w:t>
      </w:r>
      <w:r w:rsidRPr="00E85583">
        <w:rPr>
          <w:rStyle w:val="StyleUnderline"/>
        </w:rPr>
        <w:t>Gorsuch</w:t>
      </w:r>
      <w:r w:rsidRPr="00E85583">
        <w:rPr>
          <w:sz w:val="16"/>
        </w:rPr>
        <w:t xml:space="preserve">, who has been described by several observers as “to the right of Scalia on Chevron,” </w:t>
      </w:r>
      <w:r w:rsidRPr="00E85583">
        <w:rPr>
          <w:rStyle w:val="StyleUnderline"/>
        </w:rPr>
        <w:t>could push to diminish or overturn the doctrine</w:t>
      </w:r>
      <w:r w:rsidRPr="00E85583">
        <w:rPr>
          <w:sz w:val="16"/>
        </w:rPr>
        <w:t xml:space="preserve">. Whether this is good or bad remains to be seen, says </w:t>
      </w:r>
      <w:proofErr w:type="spellStart"/>
      <w:r w:rsidRPr="00E85583">
        <w:rPr>
          <w:sz w:val="16"/>
        </w:rPr>
        <w:t>Pojanowski</w:t>
      </w:r>
      <w:proofErr w:type="spellEnd"/>
      <w:r w:rsidRPr="00E85583">
        <w:rPr>
          <w:sz w:val="16"/>
        </w:rPr>
        <w:t>. “</w:t>
      </w:r>
      <w:r w:rsidRPr="00E85583">
        <w:rPr>
          <w:rStyle w:val="Emphasis"/>
        </w:rPr>
        <w:t>If you like net neutrality</w:t>
      </w:r>
      <w:r w:rsidRPr="00E85583">
        <w:rPr>
          <w:rStyle w:val="StyleUnderline"/>
        </w:rPr>
        <w:t xml:space="preserve">, you may be </w:t>
      </w:r>
      <w:r w:rsidRPr="00E85583">
        <w:rPr>
          <w:rStyle w:val="Emphasis"/>
        </w:rPr>
        <w:t>worried about Chevron</w:t>
      </w:r>
      <w:r w:rsidRPr="00E85583">
        <w:rPr>
          <w:sz w:val="16"/>
        </w:rPr>
        <w:t xml:space="preserve"> deference, </w:t>
      </w:r>
      <w:r w:rsidRPr="00E85583">
        <w:rPr>
          <w:rStyle w:val="StyleUnderline"/>
        </w:rPr>
        <w:t>since a new set of commissioners on the FCC could roll it back and have it upheld in court as long as it is reasonable</w:t>
      </w:r>
      <w:r w:rsidRPr="00E85583">
        <w:rPr>
          <w:sz w:val="16"/>
        </w:rPr>
        <w:t>,” he says. “</w:t>
      </w:r>
      <w:r w:rsidRPr="00207968">
        <w:rPr>
          <w:rStyle w:val="Emphasis"/>
        </w:rPr>
        <w:t>Without Chevron</w:t>
      </w:r>
      <w:r w:rsidRPr="00E85583">
        <w:rPr>
          <w:sz w:val="16"/>
        </w:rPr>
        <w:t xml:space="preserve">, the </w:t>
      </w:r>
      <w:r w:rsidRPr="00207968">
        <w:rPr>
          <w:rStyle w:val="StyleUnderline"/>
        </w:rPr>
        <w:t xml:space="preserve">courts will say whether or not net neutrality is allowed and that will be the final word. </w:t>
      </w:r>
      <w:r w:rsidRPr="00207968">
        <w:rPr>
          <w:rStyle w:val="StyleUnderline"/>
          <w:highlight w:val="yellow"/>
        </w:rPr>
        <w:t xml:space="preserve">If you are </w:t>
      </w:r>
      <w:r w:rsidRPr="00207968">
        <w:rPr>
          <w:rStyle w:val="Emphasis"/>
          <w:highlight w:val="yellow"/>
        </w:rPr>
        <w:t>worried about executive overreach on immigration</w:t>
      </w:r>
      <w:r w:rsidRPr="00E85583">
        <w:rPr>
          <w:sz w:val="16"/>
        </w:rPr>
        <w:t xml:space="preserve"> policy, </w:t>
      </w:r>
      <w:r w:rsidRPr="00207968">
        <w:rPr>
          <w:rStyle w:val="StyleUnderline"/>
          <w:highlight w:val="yellow"/>
        </w:rPr>
        <w:t xml:space="preserve">getting rid of Chevron might </w:t>
      </w:r>
      <w:r w:rsidRPr="00207968">
        <w:rPr>
          <w:rStyle w:val="Emphasis"/>
          <w:highlight w:val="yellow"/>
        </w:rPr>
        <w:t>curtail</w:t>
      </w:r>
      <w:r w:rsidRPr="00207968">
        <w:rPr>
          <w:rStyle w:val="StyleUnderline"/>
          <w:highlight w:val="yellow"/>
        </w:rPr>
        <w:t xml:space="preserve"> an administration</w:t>
      </w:r>
      <w:r w:rsidRPr="00207968">
        <w:rPr>
          <w:rStyle w:val="StyleUnderline"/>
        </w:rPr>
        <w:t xml:space="preserve"> that is </w:t>
      </w:r>
      <w:r w:rsidRPr="00207968">
        <w:rPr>
          <w:rStyle w:val="Emphasis"/>
        </w:rPr>
        <w:t xml:space="preserve">really </w:t>
      </w:r>
      <w:r w:rsidRPr="00207968">
        <w:rPr>
          <w:rStyle w:val="Emphasis"/>
          <w:highlight w:val="yellow"/>
        </w:rPr>
        <w:t>pushing the envelope</w:t>
      </w:r>
      <w:r w:rsidRPr="00207968">
        <w:rPr>
          <w:rStyle w:val="StyleUnderline"/>
          <w:highlight w:val="yellow"/>
        </w:rPr>
        <w:t xml:space="preserve"> on what</w:t>
      </w:r>
      <w:r w:rsidRPr="00207968">
        <w:rPr>
          <w:rStyle w:val="StyleUnderline"/>
        </w:rPr>
        <w:t xml:space="preserve"> the </w:t>
      </w:r>
      <w:r w:rsidRPr="00207968">
        <w:rPr>
          <w:rStyle w:val="StyleUnderline"/>
          <w:highlight w:val="yellow"/>
        </w:rPr>
        <w:t>statutes allow</w:t>
      </w:r>
      <w:r w:rsidRPr="00E85583">
        <w:rPr>
          <w:sz w:val="16"/>
        </w:rPr>
        <w:t xml:space="preserve">.” In “The curveball in the Gorsuch nomination,” </w:t>
      </w:r>
      <w:proofErr w:type="spellStart"/>
      <w:r w:rsidRPr="00E85583">
        <w:rPr>
          <w:sz w:val="16"/>
        </w:rPr>
        <w:t>Pojanowski</w:t>
      </w:r>
      <w:proofErr w:type="spellEnd"/>
      <w:r w:rsidRPr="00E85583">
        <w:rPr>
          <w:sz w:val="16"/>
        </w:rPr>
        <w:t xml:space="preserve"> discusses how </w:t>
      </w:r>
      <w:r w:rsidRPr="00EA75BB">
        <w:rPr>
          <w:rStyle w:val="StyleUnderline"/>
          <w:highlight w:val="yellow"/>
        </w:rPr>
        <w:t>eliminating Chevron would</w:t>
      </w:r>
      <w:r w:rsidRPr="00E85583">
        <w:rPr>
          <w:sz w:val="16"/>
        </w:rPr>
        <w:t xml:space="preserve"> also </w:t>
      </w:r>
      <w:r w:rsidRPr="00EA75BB">
        <w:rPr>
          <w:rStyle w:val="Emphasis"/>
          <w:highlight w:val="yellow"/>
        </w:rPr>
        <w:t>rein in the president’s use of executive orders</w:t>
      </w:r>
      <w:r w:rsidRPr="00E85583">
        <w:rPr>
          <w:sz w:val="16"/>
        </w:rPr>
        <w:t>.</w:t>
      </w:r>
    </w:p>
    <w:p w:rsidR="00915FC8" w:rsidRDefault="00915FC8" w:rsidP="00915FC8">
      <w:pPr>
        <w:pStyle w:val="Heading4"/>
      </w:pPr>
      <w:r>
        <w:t xml:space="preserve">Trump anti-immigration measures collapse science diplomacy, global growth and stability </w:t>
      </w:r>
    </w:p>
    <w:p w:rsidR="00915FC8" w:rsidRDefault="004808AB" w:rsidP="00915FC8">
      <w:proofErr w:type="spellStart"/>
      <w:r>
        <w:rPr>
          <w:rStyle w:val="Style13ptBold"/>
        </w:rPr>
        <w:t>Maxmen</w:t>
      </w:r>
      <w:proofErr w:type="spellEnd"/>
      <w:r>
        <w:rPr>
          <w:rStyle w:val="Style13ptBold"/>
        </w:rPr>
        <w:t xml:space="preserve"> 17 (</w:t>
      </w:r>
      <w:r w:rsidRPr="004808AB">
        <w:t>Amy</w:t>
      </w:r>
      <w:r w:rsidR="00915FC8" w:rsidRPr="004808AB">
        <w:t>, award-winning</w:t>
      </w:r>
      <w:r w:rsidR="00915FC8">
        <w:t xml:space="preserve"> science journalist, 1/30/17, “Obama science adviser: Trump immigration ban ‘an abomination’,” Nature, http://www.nature.com/news/obama-science-adviser-trump-immigration-ban-an-abomination-1.21400</w:t>
      </w:r>
      <w:r>
        <w:t>)</w:t>
      </w:r>
    </w:p>
    <w:p w:rsidR="00915FC8" w:rsidRDefault="00915FC8" w:rsidP="00915FC8">
      <w:pPr>
        <w:rPr>
          <w:sz w:val="16"/>
        </w:rPr>
      </w:pPr>
      <w:r w:rsidRPr="00A85AEF">
        <w:rPr>
          <w:sz w:val="16"/>
        </w:rPr>
        <w:t xml:space="preserve">Former White House science adviser John </w:t>
      </w:r>
      <w:proofErr w:type="spellStart"/>
      <w:r w:rsidRPr="00A85AEF">
        <w:rPr>
          <w:sz w:val="16"/>
        </w:rPr>
        <w:t>Holdren</w:t>
      </w:r>
      <w:proofErr w:type="spellEnd"/>
      <w:r w:rsidRPr="00A85AEF">
        <w:rPr>
          <w:sz w:val="16"/>
        </w:rPr>
        <w:t xml:space="preserve"> has condemned US President Donald </w:t>
      </w:r>
      <w:r w:rsidRPr="006824A8">
        <w:rPr>
          <w:rStyle w:val="StyleUnderline"/>
          <w:highlight w:val="yellow"/>
        </w:rPr>
        <w:t>Trump’s</w:t>
      </w:r>
      <w:r w:rsidRPr="00A85AEF">
        <w:rPr>
          <w:sz w:val="16"/>
        </w:rPr>
        <w:t xml:space="preserve"> decision to temporarily ban all refugees and citizens of seven majority-Muslim countries from entering the United States. </w:t>
      </w:r>
      <w:proofErr w:type="spellStart"/>
      <w:r w:rsidRPr="00A85AEF">
        <w:rPr>
          <w:sz w:val="16"/>
        </w:rPr>
        <w:t>Holdren</w:t>
      </w:r>
      <w:proofErr w:type="spellEnd"/>
      <w:r w:rsidRPr="00A85AEF">
        <w:rPr>
          <w:sz w:val="16"/>
        </w:rPr>
        <w:t xml:space="preserve">, who served nearly eight years under President Barack Obama, told Nature on 30 January that the </w:t>
      </w:r>
      <w:r w:rsidRPr="00EA75BB">
        <w:rPr>
          <w:rStyle w:val="StyleUnderline"/>
        </w:rPr>
        <w:t>ban is</w:t>
      </w:r>
      <w:r w:rsidRPr="00A85AEF">
        <w:rPr>
          <w:sz w:val="16"/>
        </w:rPr>
        <w:t xml:space="preserve"> “perverse”, “an abomination, and </w:t>
      </w:r>
      <w:r w:rsidRPr="00EA75BB">
        <w:rPr>
          <w:rStyle w:val="StyleUnderline"/>
        </w:rPr>
        <w:t xml:space="preserve">a terrible, terrible idea”. The executive </w:t>
      </w:r>
      <w:r w:rsidRPr="006824A8">
        <w:rPr>
          <w:rStyle w:val="StyleUnderline"/>
          <w:highlight w:val="yellow"/>
        </w:rPr>
        <w:t>order</w:t>
      </w:r>
      <w:r w:rsidRPr="00A85AEF">
        <w:rPr>
          <w:sz w:val="16"/>
        </w:rPr>
        <w:t xml:space="preserve"> enacted on 27 January </w:t>
      </w:r>
      <w:r w:rsidRPr="006824A8">
        <w:rPr>
          <w:rStyle w:val="StyleUnderline"/>
          <w:highlight w:val="yellow"/>
        </w:rPr>
        <w:t>will not increase</w:t>
      </w:r>
      <w:r w:rsidRPr="00A85AEF">
        <w:rPr>
          <w:sz w:val="16"/>
        </w:rPr>
        <w:t xml:space="preserve"> the country’s </w:t>
      </w:r>
      <w:r w:rsidRPr="006824A8">
        <w:rPr>
          <w:rStyle w:val="StyleUnderline"/>
          <w:highlight w:val="yellow"/>
        </w:rPr>
        <w:t>security</w:t>
      </w:r>
      <w:r w:rsidRPr="00A85AEF">
        <w:rPr>
          <w:sz w:val="16"/>
        </w:rPr>
        <w:t xml:space="preserve">, he adds, </w:t>
      </w:r>
      <w:r w:rsidRPr="006824A8">
        <w:rPr>
          <w:rStyle w:val="StyleUnderline"/>
          <w:highlight w:val="yellow"/>
        </w:rPr>
        <w:t xml:space="preserve">and may </w:t>
      </w:r>
      <w:r w:rsidRPr="006824A8">
        <w:rPr>
          <w:rStyle w:val="Emphasis"/>
          <w:highlight w:val="yellow"/>
        </w:rPr>
        <w:t>damage it</w:t>
      </w:r>
      <w:r w:rsidRPr="00EA75BB">
        <w:rPr>
          <w:rStyle w:val="Emphasis"/>
        </w:rPr>
        <w:t xml:space="preserve"> by </w:t>
      </w:r>
      <w:r w:rsidRPr="006824A8">
        <w:rPr>
          <w:rStyle w:val="Emphasis"/>
          <w:highlight w:val="yellow"/>
        </w:rPr>
        <w:t>sending an offensive message</w:t>
      </w:r>
      <w:r w:rsidRPr="00EA75BB">
        <w:rPr>
          <w:rStyle w:val="StyleUnderline"/>
        </w:rPr>
        <w:t xml:space="preserve"> to Muslims</w:t>
      </w:r>
      <w:r w:rsidRPr="00A85AEF">
        <w:rPr>
          <w:sz w:val="16"/>
        </w:rPr>
        <w:t>, who make up almost one-quarter of the world’s population. “</w:t>
      </w:r>
      <w:r w:rsidRPr="00EA75BB">
        <w:rPr>
          <w:rStyle w:val="StyleUnderline"/>
        </w:rPr>
        <w:t xml:space="preserve">If the ban is maintained, </w:t>
      </w:r>
      <w:r w:rsidRPr="006824A8">
        <w:rPr>
          <w:rStyle w:val="StyleUnderline"/>
          <w:highlight w:val="yellow"/>
        </w:rPr>
        <w:t xml:space="preserve">it will </w:t>
      </w:r>
      <w:r w:rsidRPr="006824A8">
        <w:rPr>
          <w:rStyle w:val="Emphasis"/>
          <w:highlight w:val="yellow"/>
        </w:rPr>
        <w:t>damage a wide array of collaborations in science and tech</w:t>
      </w:r>
      <w:r w:rsidRPr="00EA75BB">
        <w:rPr>
          <w:rStyle w:val="Emphasis"/>
        </w:rPr>
        <w:t>nology</w:t>
      </w:r>
      <w:r w:rsidRPr="00EA75BB">
        <w:rPr>
          <w:rStyle w:val="StyleUnderline"/>
        </w:rPr>
        <w:t xml:space="preserve"> </w:t>
      </w:r>
      <w:r w:rsidRPr="006824A8">
        <w:rPr>
          <w:rStyle w:val="StyleUnderline"/>
          <w:highlight w:val="yellow"/>
        </w:rPr>
        <w:t>around the world</w:t>
      </w:r>
      <w:r w:rsidRPr="00A85AEF">
        <w:rPr>
          <w:sz w:val="16"/>
        </w:rPr>
        <w:t xml:space="preserve">,” says </w:t>
      </w:r>
      <w:proofErr w:type="spellStart"/>
      <w:r w:rsidRPr="00A85AEF">
        <w:rPr>
          <w:sz w:val="16"/>
        </w:rPr>
        <w:t>Holdren</w:t>
      </w:r>
      <w:proofErr w:type="spellEnd"/>
      <w:r w:rsidRPr="00A85AEF">
        <w:rPr>
          <w:sz w:val="16"/>
        </w:rPr>
        <w:t xml:space="preserve">, who led the White House Office of Science and Technology Policy from 2009 until earlier this month. “A more prosperous world is a more stable world, and it’s clear that innovations in science and technology drive economic growth.” The ban has inspired shock, fear and confusion among researchers in the United States and around the world. It prevents refugees from entering the country for 120 days, and bars those from Syria indefinitely. Citizens from Iran, Iraq, Libya, Somalia, Sudan, Syria and Yemen are banned for 90 days. Uncertainty The US government has offered conflicting interpretations about how the policy applies to people from the seven countries who hold visas allowing them to live, work or study in the United States. The White House now says that people with the permanent-resident visas called green cards will be evaluated on a case-by-case basis if they seek to enter the country. However, many researchers told Nature that airlines have erred on the side of caution, and have decided not to allow anyone with passports from these countries to board connecting flights to the United States because of uncertainty about the changing rules. Trump defended the ban in a statement issued on 29 January. “This is not about religion — this is about terror and keeping our country safe,” he said. But </w:t>
      </w:r>
      <w:proofErr w:type="spellStart"/>
      <w:r w:rsidRPr="00A85AEF">
        <w:rPr>
          <w:sz w:val="16"/>
        </w:rPr>
        <w:t>Holdren</w:t>
      </w:r>
      <w:proofErr w:type="spellEnd"/>
      <w:r w:rsidRPr="00A85AEF">
        <w:rPr>
          <w:sz w:val="16"/>
        </w:rPr>
        <w:t xml:space="preserve"> says that </w:t>
      </w:r>
      <w:r w:rsidRPr="006824A8">
        <w:rPr>
          <w:rStyle w:val="StyleUnderline"/>
          <w:highlight w:val="yellow"/>
        </w:rPr>
        <w:t>Trump’s immigration stance could</w:t>
      </w:r>
      <w:r w:rsidRPr="00A85AEF">
        <w:rPr>
          <w:sz w:val="16"/>
        </w:rPr>
        <w:t xml:space="preserve"> begin to </w:t>
      </w:r>
      <w:r w:rsidRPr="006824A8">
        <w:rPr>
          <w:rStyle w:val="Emphasis"/>
          <w:highlight w:val="yellow"/>
        </w:rPr>
        <w:t>undermine</w:t>
      </w:r>
      <w:r w:rsidRPr="00EA75BB">
        <w:rPr>
          <w:rStyle w:val="Emphasis"/>
        </w:rPr>
        <w:t xml:space="preserve"> the </w:t>
      </w:r>
      <w:r w:rsidRPr="006824A8">
        <w:rPr>
          <w:rStyle w:val="Emphasis"/>
          <w:highlight w:val="yellow"/>
        </w:rPr>
        <w:t>international science ties</w:t>
      </w:r>
      <w:r w:rsidRPr="00EA75BB">
        <w:rPr>
          <w:rStyle w:val="StyleUnderline"/>
        </w:rPr>
        <w:t xml:space="preserve"> that </w:t>
      </w:r>
      <w:r w:rsidRPr="006824A8">
        <w:rPr>
          <w:rStyle w:val="StyleUnderline"/>
          <w:highlight w:val="yellow"/>
        </w:rPr>
        <w:t>Obama sought to build</w:t>
      </w:r>
      <w:r w:rsidRPr="00A85AEF">
        <w:rPr>
          <w:sz w:val="16"/>
        </w:rPr>
        <w:t xml:space="preserve"> during his eight years in office — </w:t>
      </w:r>
      <w:r w:rsidRPr="006824A8">
        <w:rPr>
          <w:rStyle w:val="StyleUnderline"/>
          <w:highlight w:val="yellow"/>
        </w:rPr>
        <w:t>and</w:t>
      </w:r>
      <w:r w:rsidRPr="00A85AEF">
        <w:rPr>
          <w:sz w:val="16"/>
        </w:rPr>
        <w:t xml:space="preserve">, in doing so, could </w:t>
      </w:r>
      <w:r w:rsidRPr="006824A8">
        <w:rPr>
          <w:rStyle w:val="Emphasis"/>
          <w:highlight w:val="yellow"/>
        </w:rPr>
        <w:t>make the world less safe</w:t>
      </w:r>
      <w:r w:rsidRPr="00A85AEF">
        <w:rPr>
          <w:sz w:val="16"/>
        </w:rPr>
        <w:t xml:space="preserve">. </w:t>
      </w:r>
      <w:r w:rsidRPr="00EA75BB">
        <w:rPr>
          <w:rStyle w:val="StyleUnderline"/>
        </w:rPr>
        <w:t xml:space="preserve">Such </w:t>
      </w:r>
      <w:r w:rsidRPr="006824A8">
        <w:rPr>
          <w:rStyle w:val="StyleUnderline"/>
          <w:highlight w:val="yellow"/>
        </w:rPr>
        <w:t>relationships</w:t>
      </w:r>
      <w:r w:rsidRPr="00A85AEF">
        <w:rPr>
          <w:sz w:val="16"/>
        </w:rPr>
        <w:t xml:space="preserve"> also </w:t>
      </w:r>
      <w:r w:rsidRPr="006824A8">
        <w:rPr>
          <w:rStyle w:val="StyleUnderline"/>
          <w:highlight w:val="yellow"/>
        </w:rPr>
        <w:t>aid</w:t>
      </w:r>
      <w:r w:rsidRPr="00EA75BB">
        <w:rPr>
          <w:rStyle w:val="StyleUnderline"/>
        </w:rPr>
        <w:t xml:space="preserve"> the U</w:t>
      </w:r>
      <w:r w:rsidRPr="00A85AEF">
        <w:rPr>
          <w:sz w:val="16"/>
        </w:rPr>
        <w:t xml:space="preserve">nited </w:t>
      </w:r>
      <w:r w:rsidRPr="00EA75BB">
        <w:rPr>
          <w:rStyle w:val="StyleUnderline"/>
        </w:rPr>
        <w:t>S</w:t>
      </w:r>
      <w:r w:rsidRPr="00A85AEF">
        <w:rPr>
          <w:sz w:val="16"/>
        </w:rPr>
        <w:t xml:space="preserve">tates, he argues, </w:t>
      </w:r>
      <w:r w:rsidRPr="00EA75BB">
        <w:rPr>
          <w:rStyle w:val="StyleUnderline"/>
        </w:rPr>
        <w:t xml:space="preserve">by helping </w:t>
      </w:r>
      <w:r w:rsidRPr="006824A8">
        <w:rPr>
          <w:rStyle w:val="StyleUnderline"/>
          <w:highlight w:val="yellow"/>
        </w:rPr>
        <w:t>other nations to improve</w:t>
      </w:r>
      <w:r w:rsidRPr="00EA75BB">
        <w:rPr>
          <w:rStyle w:val="StyleUnderline"/>
        </w:rPr>
        <w:t xml:space="preserve"> their </w:t>
      </w:r>
      <w:r w:rsidRPr="006824A8">
        <w:rPr>
          <w:rStyle w:val="StyleUnderline"/>
          <w:highlight w:val="yellow"/>
        </w:rPr>
        <w:t xml:space="preserve">ability to </w:t>
      </w:r>
      <w:r w:rsidRPr="006824A8">
        <w:rPr>
          <w:rStyle w:val="Emphasis"/>
          <w:highlight w:val="yellow"/>
        </w:rPr>
        <w:t>respond to global</w:t>
      </w:r>
      <w:r w:rsidRPr="00EA75BB">
        <w:rPr>
          <w:rStyle w:val="Emphasis"/>
        </w:rPr>
        <w:t xml:space="preserve"> emergencies such as </w:t>
      </w:r>
      <w:r w:rsidRPr="006824A8">
        <w:rPr>
          <w:rStyle w:val="Emphasis"/>
          <w:highlight w:val="yellow"/>
        </w:rPr>
        <w:t>pandemics</w:t>
      </w:r>
      <w:r w:rsidRPr="00A85AEF">
        <w:rPr>
          <w:sz w:val="16"/>
        </w:rPr>
        <w:t xml:space="preserve">. “Our </w:t>
      </w:r>
      <w:r w:rsidRPr="00EA75BB">
        <w:rPr>
          <w:rStyle w:val="StyleUnderline"/>
        </w:rPr>
        <w:t>scientific collaborations with China mean we get notice on</w:t>
      </w:r>
      <w:r w:rsidRPr="00A85AEF">
        <w:rPr>
          <w:sz w:val="16"/>
        </w:rPr>
        <w:t xml:space="preserve"> influenza </w:t>
      </w:r>
      <w:r w:rsidRPr="00EA75BB">
        <w:rPr>
          <w:rStyle w:val="StyleUnderline"/>
        </w:rPr>
        <w:t>outbreaks</w:t>
      </w:r>
      <w:r w:rsidRPr="00A85AEF">
        <w:rPr>
          <w:sz w:val="16"/>
        </w:rPr>
        <w:t xml:space="preserve"> immediately so that we can develop vaccines to target the </w:t>
      </w:r>
      <w:proofErr w:type="gramStart"/>
      <w:r w:rsidRPr="00A85AEF">
        <w:rPr>
          <w:sz w:val="16"/>
        </w:rPr>
        <w:t>right strain</w:t>
      </w:r>
      <w:proofErr w:type="gramEnd"/>
      <w:r w:rsidRPr="00A85AEF">
        <w:rPr>
          <w:sz w:val="16"/>
        </w:rPr>
        <w:t xml:space="preserve"> of the virus months ahead of time,” </w:t>
      </w:r>
      <w:proofErr w:type="spellStart"/>
      <w:r w:rsidRPr="00A85AEF">
        <w:rPr>
          <w:sz w:val="16"/>
        </w:rPr>
        <w:t>Holdren</w:t>
      </w:r>
      <w:proofErr w:type="spellEnd"/>
      <w:r w:rsidRPr="00A85AEF">
        <w:rPr>
          <w:sz w:val="16"/>
        </w:rPr>
        <w:t xml:space="preserve"> says. </w:t>
      </w:r>
      <w:proofErr w:type="spellStart"/>
      <w:r w:rsidRPr="00A85AEF">
        <w:rPr>
          <w:sz w:val="16"/>
        </w:rPr>
        <w:t>Holdren</w:t>
      </w:r>
      <w:proofErr w:type="spellEnd"/>
      <w:r w:rsidRPr="00A85AEF">
        <w:rPr>
          <w:sz w:val="16"/>
        </w:rPr>
        <w:t xml:space="preserve"> is also shaken by reports that government science agencies have instructed their employees not to talk to Congress or to the press. In at least some cases, those orders have reportedly come from high-ranking civil servants at the science agencies, rather than from the White House itself. “During a transition, there is a tendency to want to get the new teams up to speed before they communicate to the press, but what has happened so far is beyond what is normal for transitions,” </w:t>
      </w:r>
      <w:proofErr w:type="spellStart"/>
      <w:r w:rsidRPr="00A85AEF">
        <w:rPr>
          <w:sz w:val="16"/>
        </w:rPr>
        <w:t>Holdren</w:t>
      </w:r>
      <w:proofErr w:type="spellEnd"/>
      <w:r w:rsidRPr="00A85AEF">
        <w:rPr>
          <w:sz w:val="16"/>
        </w:rPr>
        <w:t xml:space="preserve"> says. “I suspect that </w:t>
      </w:r>
      <w:r w:rsidRPr="006824A8">
        <w:rPr>
          <w:rStyle w:val="StyleUnderline"/>
        </w:rPr>
        <w:t xml:space="preserve">the combination of </w:t>
      </w:r>
      <w:r w:rsidRPr="006824A8">
        <w:rPr>
          <w:rStyle w:val="Emphasis"/>
        </w:rPr>
        <w:t xml:space="preserve">swiftness and </w:t>
      </w:r>
      <w:r w:rsidRPr="006824A8">
        <w:rPr>
          <w:rStyle w:val="Emphasis"/>
          <w:highlight w:val="yellow"/>
        </w:rPr>
        <w:t>comprehensiveness</w:t>
      </w:r>
      <w:r w:rsidRPr="006824A8">
        <w:rPr>
          <w:rStyle w:val="StyleUnderline"/>
          <w:highlight w:val="yellow"/>
        </w:rPr>
        <w:t xml:space="preserve"> of the Trump</w:t>
      </w:r>
      <w:r w:rsidRPr="006824A8">
        <w:rPr>
          <w:rStyle w:val="StyleUnderline"/>
        </w:rPr>
        <w:t xml:space="preserve"> team’s </w:t>
      </w:r>
      <w:r w:rsidRPr="006824A8">
        <w:rPr>
          <w:rStyle w:val="StyleUnderline"/>
          <w:highlight w:val="yellow"/>
        </w:rPr>
        <w:t xml:space="preserve">restrictions </w:t>
      </w:r>
      <w:r w:rsidRPr="006824A8">
        <w:rPr>
          <w:rStyle w:val="Emphasis"/>
          <w:highlight w:val="yellow"/>
        </w:rPr>
        <w:t>may</w:t>
      </w:r>
      <w:r w:rsidRPr="006824A8">
        <w:rPr>
          <w:rStyle w:val="Emphasis"/>
        </w:rPr>
        <w:t xml:space="preserve"> well </w:t>
      </w:r>
      <w:r w:rsidRPr="006824A8">
        <w:rPr>
          <w:rStyle w:val="Emphasis"/>
          <w:highlight w:val="yellow"/>
        </w:rPr>
        <w:t>be unprecedented</w:t>
      </w:r>
      <w:r w:rsidRPr="00A85AEF">
        <w:rPr>
          <w:sz w:val="16"/>
        </w:rPr>
        <w:t>.”</w:t>
      </w:r>
    </w:p>
    <w:p w:rsidR="005449A0" w:rsidRDefault="005449A0" w:rsidP="005449A0">
      <w:pPr>
        <w:pStyle w:val="Heading2"/>
      </w:pPr>
      <w:r>
        <w:t>Economy Impact</w:t>
      </w:r>
    </w:p>
    <w:p w:rsidR="005449A0" w:rsidRDefault="005449A0" w:rsidP="005449A0">
      <w:pPr>
        <w:pStyle w:val="Heading3"/>
      </w:pPr>
      <w:proofErr w:type="spellStart"/>
      <w:r>
        <w:t>Kavanaugh</w:t>
      </w:r>
      <w:proofErr w:type="spellEnd"/>
      <w:r>
        <w:t xml:space="preserve"> Key to Econ </w:t>
      </w:r>
      <w:r w:rsidR="00F34D64">
        <w:t>– 1nc/2nc</w:t>
      </w:r>
    </w:p>
    <w:p w:rsidR="005449A0" w:rsidRPr="00382F04" w:rsidRDefault="005449A0" w:rsidP="005449A0">
      <w:pPr>
        <w:pStyle w:val="Heading4"/>
      </w:pPr>
      <w:proofErr w:type="spellStart"/>
      <w:r>
        <w:t>Kavanaugh</w:t>
      </w:r>
      <w:proofErr w:type="spellEnd"/>
      <w:r>
        <w:t xml:space="preserve"> confirmation key to the US economy – he’ll fight economically destructive regulations and empower small businesses</w:t>
      </w:r>
    </w:p>
    <w:p w:rsidR="005449A0" w:rsidRDefault="005449A0" w:rsidP="005449A0">
      <w:r w:rsidRPr="00382F04">
        <w:rPr>
          <w:rStyle w:val="Style13ptBold"/>
        </w:rPr>
        <w:t>Laverty 7/16/18</w:t>
      </w:r>
      <w:r>
        <w:t xml:space="preserve"> (Charles, CEO @ Advanced Bifurcation Systems, "SCOTUS Nomination of </w:t>
      </w:r>
      <w:proofErr w:type="spellStart"/>
      <w:r>
        <w:t>Kavanaugh</w:t>
      </w:r>
      <w:proofErr w:type="spellEnd"/>
      <w:r>
        <w:t xml:space="preserve"> a Victory for Small Business," https://www.einnews.com/pr_news/455732920/charles-laverty-supporting-scotus-nominee-brett-kavanaugh-s-as-good-for-small-business)</w:t>
      </w:r>
    </w:p>
    <w:p w:rsidR="005449A0" w:rsidRDefault="005449A0" w:rsidP="005449A0">
      <w:pPr>
        <w:rPr>
          <w:rStyle w:val="Emphasis"/>
        </w:rPr>
      </w:pPr>
      <w:r w:rsidRPr="00650B02">
        <w:rPr>
          <w:sz w:val="16"/>
        </w:rPr>
        <w:t xml:space="preserve">President Donald </w:t>
      </w:r>
      <w:r w:rsidRPr="00650B02">
        <w:rPr>
          <w:rStyle w:val="StyleUnderline"/>
        </w:rPr>
        <w:t xml:space="preserve">Trump’s nomination of </w:t>
      </w:r>
      <w:r w:rsidRPr="00650B02">
        <w:rPr>
          <w:sz w:val="16"/>
        </w:rPr>
        <w:t xml:space="preserve">federal appeals court judge Brett </w:t>
      </w:r>
      <w:proofErr w:type="spellStart"/>
      <w:r w:rsidRPr="00650B02">
        <w:rPr>
          <w:rStyle w:val="StyleUnderline"/>
        </w:rPr>
        <w:t>Kavanaugh</w:t>
      </w:r>
      <w:proofErr w:type="spellEnd"/>
      <w:r w:rsidRPr="00650B02">
        <w:rPr>
          <w:rStyle w:val="StyleUnderline"/>
        </w:rPr>
        <w:t xml:space="preserve"> for the Supreme Court</w:t>
      </w:r>
      <w:r w:rsidRPr="00650B02">
        <w:rPr>
          <w:sz w:val="16"/>
        </w:rPr>
        <w:t xml:space="preserve"> on July 9 </w:t>
      </w:r>
      <w:r w:rsidRPr="00650B02">
        <w:rPr>
          <w:rStyle w:val="StyleUnderline"/>
        </w:rPr>
        <w:t xml:space="preserve">was the right choice. He’s expected to continue to support the president’s pro-business policies, </w:t>
      </w:r>
      <w:r w:rsidRPr="00650B02">
        <w:rPr>
          <w:rStyle w:val="Emphasis"/>
        </w:rPr>
        <w:t>which is good news for the American economy</w:t>
      </w:r>
      <w:r w:rsidRPr="00650B02">
        <w:rPr>
          <w:sz w:val="16"/>
        </w:rPr>
        <w:t xml:space="preserve">. </w:t>
      </w:r>
      <w:proofErr w:type="spellStart"/>
      <w:r w:rsidRPr="00650B02">
        <w:rPr>
          <w:sz w:val="16"/>
        </w:rPr>
        <w:t>Kavanaugh</w:t>
      </w:r>
      <w:proofErr w:type="spellEnd"/>
      <w:r w:rsidRPr="00650B02">
        <w:rPr>
          <w:sz w:val="16"/>
        </w:rPr>
        <w:t xml:space="preserve"> has a history of supporting deregulation and free enterprise, values the American republic was founded on. Small Business Backing </w:t>
      </w:r>
      <w:r w:rsidRPr="00650B02">
        <w:rPr>
          <w:rStyle w:val="StyleUnderline"/>
        </w:rPr>
        <w:t>It’s not surprising that small business groups have supported his nomination</w:t>
      </w:r>
      <w:r w:rsidRPr="00650B02">
        <w:rPr>
          <w:sz w:val="16"/>
        </w:rPr>
        <w:t xml:space="preserve"> across the U.S. The National Federation of Independent Business and the U.S. Chamber of Commerce have both offered congratulations to </w:t>
      </w:r>
      <w:proofErr w:type="spellStart"/>
      <w:r w:rsidRPr="00650B02">
        <w:rPr>
          <w:sz w:val="16"/>
        </w:rPr>
        <w:t>Kavanaugh</w:t>
      </w:r>
      <w:proofErr w:type="spellEnd"/>
      <w:r w:rsidRPr="00650B02">
        <w:rPr>
          <w:sz w:val="16"/>
        </w:rPr>
        <w:t xml:space="preserve"> on his appointment. The majority of their </w:t>
      </w:r>
      <w:proofErr w:type="gramStart"/>
      <w:r w:rsidRPr="00650B02">
        <w:rPr>
          <w:sz w:val="16"/>
        </w:rPr>
        <w:t>members,</w:t>
      </w:r>
      <w:proofErr w:type="gramEnd"/>
      <w:r w:rsidRPr="00650B02">
        <w:rPr>
          <w:sz w:val="16"/>
        </w:rPr>
        <w:t xml:space="preserve"> and small business owners everywhere, share their support of </w:t>
      </w:r>
      <w:proofErr w:type="spellStart"/>
      <w:r w:rsidRPr="00650B02">
        <w:rPr>
          <w:sz w:val="16"/>
        </w:rPr>
        <w:t>Kavanaugh’s</w:t>
      </w:r>
      <w:proofErr w:type="spellEnd"/>
      <w:r w:rsidRPr="00650B02">
        <w:rPr>
          <w:sz w:val="16"/>
        </w:rPr>
        <w:t xml:space="preserve"> selection. Less Regulation There are many reasons why business owners and entrepreneurs should feel positive about this potential appointment. </w:t>
      </w:r>
      <w:proofErr w:type="spellStart"/>
      <w:r w:rsidRPr="00650B02">
        <w:rPr>
          <w:sz w:val="16"/>
        </w:rPr>
        <w:t>Kavanaugh</w:t>
      </w:r>
      <w:proofErr w:type="spellEnd"/>
      <w:r w:rsidRPr="00650B02">
        <w:rPr>
          <w:sz w:val="16"/>
        </w:rPr>
        <w:t xml:space="preserve"> has a track record of supporting the ideals on which America was founded. He believes the judiciary’s role is to make judgments based on the original meaning of the Constitution and established precedent. It is not their job to create laws themselves. The 53-year-old federal appeals court judge has a history of supporting the traditional interpretation of American law he so values. </w:t>
      </w:r>
      <w:r w:rsidRPr="00650B02">
        <w:rPr>
          <w:rStyle w:val="StyleUnderline"/>
        </w:rPr>
        <w:t>On 75 separate occasions, he’s ruled against over-regulation and helped to stop the creeping growth of anti-business sentiment in our country</w:t>
      </w:r>
      <w:r w:rsidRPr="00650B02">
        <w:rPr>
          <w:sz w:val="16"/>
        </w:rPr>
        <w:t xml:space="preserve">. There’s every reason to believe that this Yale Law School graduate will continue to side in favor of lower regulations and American free enterprise and against the growth of big government. Strong on Important Issues As a federal appeals court judge in the District of Columbia, </w:t>
      </w:r>
      <w:proofErr w:type="spellStart"/>
      <w:r w:rsidRPr="00650B02">
        <w:rPr>
          <w:sz w:val="16"/>
        </w:rPr>
        <w:t>Kavanaugh</w:t>
      </w:r>
      <w:proofErr w:type="spellEnd"/>
      <w:r w:rsidRPr="00650B02">
        <w:rPr>
          <w:sz w:val="16"/>
        </w:rPr>
        <w:t xml:space="preserve"> has had an influence on all levels of American law, including the Supreme Court. He hasn’t been afraid, to stand by his values even when taking on some contentious legal issues. In a 2014 ruling he reined in the FDA when it over-reached its authority. They had passed an order that forced a medical device manufacturer to remove a product used for knee replacement surgery from the market. </w:t>
      </w:r>
      <w:proofErr w:type="spellStart"/>
      <w:r w:rsidRPr="00650B02">
        <w:rPr>
          <w:sz w:val="16"/>
        </w:rPr>
        <w:t>Kavanaugh</w:t>
      </w:r>
      <w:proofErr w:type="spellEnd"/>
      <w:r w:rsidRPr="00650B02">
        <w:rPr>
          <w:sz w:val="16"/>
        </w:rPr>
        <w:t xml:space="preserve"> rightly ruled that regulations shouldn’t be allowed to block the introduction of medical innovations that can improve the lives of Americans. Medical technology companies that help to develop new and innovative products will benefit from judgments like this. The FDA plays a vital role in the public health care process, but it’s important to keep their powers in check in favor of innovation. All Americans benefit when regulations are used sensibly, but not overused. </w:t>
      </w:r>
      <w:proofErr w:type="spellStart"/>
      <w:r w:rsidRPr="00650B02">
        <w:rPr>
          <w:rStyle w:val="StyleUnderline"/>
        </w:rPr>
        <w:t>Kavanaugh</w:t>
      </w:r>
      <w:proofErr w:type="spellEnd"/>
      <w:r w:rsidRPr="00650B02">
        <w:rPr>
          <w:rStyle w:val="StyleUnderline"/>
        </w:rPr>
        <w:t xml:space="preserve"> is the type of judge who will continue to ensure that over-regulation doesn’t interfere with the American entrepreneurial spirit</w:t>
      </w:r>
      <w:r w:rsidRPr="00650B02">
        <w:rPr>
          <w:sz w:val="16"/>
        </w:rPr>
        <w:t xml:space="preserve">. A Balanced Approach America’s Constitution is one of its greatest strengths. Our Founding Fathers were some of the most creative and freethinking individuals of their time. That’s why the Constitution has held up so well over the years. </w:t>
      </w:r>
      <w:proofErr w:type="spellStart"/>
      <w:r w:rsidRPr="00650B02">
        <w:rPr>
          <w:sz w:val="16"/>
        </w:rPr>
        <w:t>Kavanaugh</w:t>
      </w:r>
      <w:proofErr w:type="spellEnd"/>
      <w:r w:rsidRPr="00650B02">
        <w:rPr>
          <w:sz w:val="16"/>
        </w:rPr>
        <w:t xml:space="preserve"> has shown on numerous occasions that he supports the Constitution and believes all legal rulings should be based upon interpreting the Constitution as it is written. It’s not the job of the judiciary to make amendments to it or right any perceived wrongs — that’s up to the legislature. Our country is based on the rule of law and a belief in freedom. </w:t>
      </w:r>
      <w:proofErr w:type="spellStart"/>
      <w:r w:rsidRPr="00650B02">
        <w:rPr>
          <w:sz w:val="16"/>
        </w:rPr>
        <w:t>Kavanaugh</w:t>
      </w:r>
      <w:proofErr w:type="spellEnd"/>
      <w:r w:rsidRPr="00650B02">
        <w:rPr>
          <w:sz w:val="16"/>
        </w:rPr>
        <w:t xml:space="preserve"> has a clear understanding of this, as his record shows. He has consistently supported the Constitution, only passing judgments that support its meaning and established precedent. Candidate for Everyone While </w:t>
      </w:r>
      <w:proofErr w:type="spellStart"/>
      <w:r w:rsidRPr="00650B02">
        <w:rPr>
          <w:sz w:val="16"/>
        </w:rPr>
        <w:t>Kavanaugh</w:t>
      </w:r>
      <w:proofErr w:type="spellEnd"/>
      <w:r w:rsidRPr="00650B02">
        <w:rPr>
          <w:sz w:val="16"/>
        </w:rPr>
        <w:t xml:space="preserve"> is clearly a conservative choice that Republicans will no doubt be happy about, he also has strong credentials that Democrats can get behind. He’s published legal articles and lectured at law schools. This is the type of man who takes every opportunity to read and expand his knowledge of American law. He’s not afraid to change his opinion when presented with new facts or evidence to the contrary. There will no doubt be critics of this choice for the Supreme Court, but that comes with the territory. </w:t>
      </w:r>
      <w:r w:rsidRPr="00650B02">
        <w:rPr>
          <w:rStyle w:val="StyleUnderline"/>
        </w:rPr>
        <w:t>His pro-business leanings are clear in his many rulings against regulatory growth</w:t>
      </w:r>
      <w:r w:rsidRPr="00650B02">
        <w:rPr>
          <w:sz w:val="16"/>
        </w:rPr>
        <w:t>. That’s not something everyone is comfortable with. Many believe that we need greater regulation to protect things like the environment and minority rights. America’s history suggests otherwise. Ou</w:t>
      </w:r>
      <w:r w:rsidRPr="00650B02">
        <w:rPr>
          <w:rStyle w:val="StyleUnderline"/>
        </w:rPr>
        <w:t>rs is a nation of innovators. We have always valued individual freedoms over regulation and big government,</w:t>
      </w:r>
      <w:r w:rsidRPr="00650B02">
        <w:rPr>
          <w:sz w:val="16"/>
        </w:rPr>
        <w:t xml:space="preserve"> and it’s these values that have made America the symbol of freedom to the world. </w:t>
      </w:r>
      <w:r w:rsidRPr="00650B02">
        <w:rPr>
          <w:rStyle w:val="Emphasis"/>
        </w:rPr>
        <w:t>A Supreme Court nominee who favors the continuation of these principles is good for America.</w:t>
      </w:r>
    </w:p>
    <w:p w:rsidR="005449A0" w:rsidRPr="0081078D" w:rsidRDefault="005449A0" w:rsidP="005449A0">
      <w:pPr>
        <w:pStyle w:val="Heading4"/>
        <w:rPr>
          <w:sz w:val="16"/>
        </w:rPr>
      </w:pPr>
      <w:r>
        <w:t>Economic decline sparks nuclear war AND complicate every global impact</w:t>
      </w:r>
    </w:p>
    <w:p w:rsidR="005449A0" w:rsidRDefault="005449A0" w:rsidP="005449A0">
      <w:proofErr w:type="spellStart"/>
      <w:r w:rsidRPr="00E627F5">
        <w:rPr>
          <w:rStyle w:val="Style13ptBold"/>
        </w:rPr>
        <w:t>Lieberthal</w:t>
      </w:r>
      <w:proofErr w:type="spellEnd"/>
      <w:r w:rsidRPr="00E627F5">
        <w:rPr>
          <w:rStyle w:val="Style13ptBold"/>
        </w:rPr>
        <w:t xml:space="preserve"> and O'Hanlon 12</w:t>
      </w:r>
      <w:r>
        <w:t xml:space="preserve"> (Kenneth and Michael, Senior Fellows in Foreign Policy @ Brookings, "The Real National Security Threat: America's Debt," http://www.brookings.edu/research/opinions/2012/07/10-economy-foreign-policy-lieberthal-ohanlon)</w:t>
      </w:r>
    </w:p>
    <w:p w:rsidR="005449A0" w:rsidRDefault="005449A0" w:rsidP="005449A0">
      <w:pPr>
        <w:rPr>
          <w:sz w:val="16"/>
        </w:rPr>
      </w:pPr>
      <w:r w:rsidRPr="00121C69">
        <w:rPr>
          <w:sz w:val="16"/>
        </w:rPr>
        <w:t xml:space="preserve">Lastly, American </w:t>
      </w:r>
      <w:r w:rsidRPr="00D81439">
        <w:rPr>
          <w:rStyle w:val="StyleUnderline"/>
          <w:highlight w:val="yellow"/>
        </w:rPr>
        <w:t>economic weakness undercuts U.S. leadership</w:t>
      </w:r>
      <w:r w:rsidRPr="00121C69">
        <w:rPr>
          <w:rStyle w:val="StyleUnderline"/>
        </w:rPr>
        <w:t xml:space="preserve"> abroad</w:t>
      </w:r>
      <w:r w:rsidRPr="00121C69">
        <w:rPr>
          <w:sz w:val="16"/>
        </w:rPr>
        <w:t xml:space="preserve">. </w:t>
      </w:r>
      <w:r w:rsidRPr="00D81439">
        <w:rPr>
          <w:rStyle w:val="StyleUnderline"/>
          <w:highlight w:val="yellow"/>
        </w:rPr>
        <w:t>Other countries</w:t>
      </w:r>
      <w:r w:rsidRPr="00121C69">
        <w:rPr>
          <w:rStyle w:val="StyleUnderline"/>
        </w:rPr>
        <w:t xml:space="preserve"> sense our weakness and </w:t>
      </w:r>
      <w:r w:rsidRPr="00D81439">
        <w:rPr>
          <w:rStyle w:val="StyleUnderline"/>
          <w:highlight w:val="yellow"/>
        </w:rPr>
        <w:t>wonder</w:t>
      </w:r>
      <w:r w:rsidRPr="00121C69">
        <w:rPr>
          <w:rStyle w:val="StyleUnderline"/>
        </w:rPr>
        <w:t xml:space="preserve"> about</w:t>
      </w:r>
      <w:r w:rsidRPr="00121C69">
        <w:rPr>
          <w:sz w:val="16"/>
        </w:rPr>
        <w:t xml:space="preserve"> our purported </w:t>
      </w:r>
      <w:r w:rsidRPr="00121C69">
        <w:rPr>
          <w:rStyle w:val="StyleUnderline"/>
        </w:rPr>
        <w:t xml:space="preserve">decline. </w:t>
      </w:r>
      <w:r w:rsidRPr="00D81439">
        <w:rPr>
          <w:rStyle w:val="StyleUnderline"/>
          <w:highlight w:val="yellow"/>
        </w:rPr>
        <w:t xml:space="preserve">If </w:t>
      </w:r>
      <w:r w:rsidRPr="00D81439">
        <w:rPr>
          <w:rStyle w:val="StyleUnderline"/>
        </w:rPr>
        <w:t>this perception becomes</w:t>
      </w:r>
      <w:r w:rsidRPr="00121C69">
        <w:rPr>
          <w:sz w:val="16"/>
        </w:rPr>
        <w:t xml:space="preserve"> more </w:t>
      </w:r>
      <w:r w:rsidRPr="00D81439">
        <w:rPr>
          <w:rStyle w:val="StyleUnderline"/>
          <w:highlight w:val="yellow"/>
        </w:rPr>
        <w:t>widespread</w:t>
      </w:r>
      <w:r w:rsidRPr="00121C69">
        <w:rPr>
          <w:sz w:val="16"/>
        </w:rPr>
        <w:t xml:space="preserve">, and the case that we are in decline becomes more persuasive, </w:t>
      </w:r>
      <w:r w:rsidRPr="00D81439">
        <w:rPr>
          <w:rStyle w:val="StyleUnderline"/>
          <w:highlight w:val="yellow"/>
        </w:rPr>
        <w:t>countries will</w:t>
      </w:r>
      <w:r w:rsidRPr="00121C69">
        <w:rPr>
          <w:rStyle w:val="StyleUnderline"/>
        </w:rPr>
        <w:t xml:space="preserve"> begin to </w:t>
      </w:r>
      <w:r w:rsidRPr="00D81439">
        <w:rPr>
          <w:rStyle w:val="StyleUnderline"/>
          <w:highlight w:val="yellow"/>
        </w:rPr>
        <w:t>take actions</w:t>
      </w:r>
      <w:r w:rsidRPr="00121C69">
        <w:rPr>
          <w:sz w:val="16"/>
        </w:rPr>
        <w:t xml:space="preserve"> that reflect their skepticism about America's future. </w:t>
      </w:r>
      <w:r w:rsidRPr="00D81439">
        <w:rPr>
          <w:rStyle w:val="StyleUnderline"/>
          <w:highlight w:val="yellow"/>
        </w:rPr>
        <w:t xml:space="preserve">Allies and friends will doubt our commitment and </w:t>
      </w:r>
      <w:r w:rsidRPr="00D81439">
        <w:rPr>
          <w:rStyle w:val="Emphasis"/>
          <w:highlight w:val="yellow"/>
        </w:rPr>
        <w:t>may pursue nuclear weapons</w:t>
      </w:r>
      <w:r w:rsidRPr="00121C69">
        <w:rPr>
          <w:sz w:val="16"/>
        </w:rPr>
        <w:t xml:space="preserve"> for their own security, for example; </w:t>
      </w:r>
      <w:r w:rsidRPr="00D81439">
        <w:rPr>
          <w:rStyle w:val="StyleUnderline"/>
          <w:highlight w:val="yellow"/>
        </w:rPr>
        <w:t>adversaries will</w:t>
      </w:r>
      <w:r w:rsidRPr="00121C69">
        <w:rPr>
          <w:rStyle w:val="StyleUnderline"/>
        </w:rPr>
        <w:t xml:space="preserve"> sense opportunity </w:t>
      </w:r>
      <w:r w:rsidRPr="00D81439">
        <w:rPr>
          <w:rStyle w:val="StyleUnderline"/>
          <w:highlight w:val="yellow"/>
        </w:rPr>
        <w:t>and be less restrained in throwing around their weight</w:t>
      </w:r>
      <w:r w:rsidRPr="00121C69">
        <w:rPr>
          <w:sz w:val="16"/>
        </w:rPr>
        <w:t xml:space="preserve"> in their own neighborhoods. </w:t>
      </w:r>
      <w:r w:rsidRPr="00121C69">
        <w:rPr>
          <w:rStyle w:val="StyleUnderline"/>
        </w:rPr>
        <w:t xml:space="preserve">The </w:t>
      </w:r>
      <w:r w:rsidRPr="00121C69">
        <w:rPr>
          <w:sz w:val="16"/>
        </w:rPr>
        <w:t xml:space="preserve">crucial </w:t>
      </w:r>
      <w:r w:rsidRPr="00D81439">
        <w:rPr>
          <w:rStyle w:val="StyleUnderline"/>
          <w:highlight w:val="yellow"/>
        </w:rPr>
        <w:t>Persian Gulf and Western Pacific</w:t>
      </w:r>
      <w:r w:rsidRPr="00121C69">
        <w:rPr>
          <w:sz w:val="16"/>
        </w:rPr>
        <w:t xml:space="preserve"> regions </w:t>
      </w:r>
      <w:r w:rsidRPr="00D81439">
        <w:rPr>
          <w:rStyle w:val="StyleUnderline"/>
          <w:highlight w:val="yellow"/>
        </w:rPr>
        <w:t>will</w:t>
      </w:r>
      <w:r w:rsidRPr="00121C69">
        <w:rPr>
          <w:rStyle w:val="StyleUnderline"/>
        </w:rPr>
        <w:t xml:space="preserve"> </w:t>
      </w:r>
      <w:r w:rsidRPr="00121C69">
        <w:rPr>
          <w:sz w:val="16"/>
        </w:rPr>
        <w:t xml:space="preserve">likely </w:t>
      </w:r>
      <w:r w:rsidRPr="00D81439">
        <w:rPr>
          <w:rStyle w:val="StyleUnderline"/>
          <w:highlight w:val="yellow"/>
        </w:rPr>
        <w:t>become less stable</w:t>
      </w:r>
      <w:r w:rsidRPr="00D81439">
        <w:rPr>
          <w:sz w:val="16"/>
          <w:highlight w:val="yellow"/>
        </w:rPr>
        <w:t xml:space="preserve">. </w:t>
      </w:r>
      <w:r w:rsidRPr="00D81439">
        <w:rPr>
          <w:rStyle w:val="Emphasis"/>
          <w:highlight w:val="yellow"/>
        </w:rPr>
        <w:t>Major war will become more likely</w:t>
      </w:r>
      <w:r w:rsidRPr="00121C69">
        <w:rPr>
          <w:sz w:val="16"/>
        </w:rPr>
        <w:t xml:space="preserve">. When running for president last time, </w:t>
      </w:r>
      <w:r w:rsidRPr="00D81439">
        <w:rPr>
          <w:rStyle w:val="StyleUnderline"/>
          <w:highlight w:val="yellow"/>
        </w:rPr>
        <w:t>Obama</w:t>
      </w:r>
      <w:r w:rsidRPr="00121C69">
        <w:rPr>
          <w:rStyle w:val="StyleUnderline"/>
        </w:rPr>
        <w:t xml:space="preserve"> eloquently </w:t>
      </w:r>
      <w:r w:rsidRPr="00D81439">
        <w:rPr>
          <w:rStyle w:val="StyleUnderline"/>
          <w:highlight w:val="yellow"/>
        </w:rPr>
        <w:t>articulated</w:t>
      </w:r>
      <w:r w:rsidRPr="00121C69">
        <w:rPr>
          <w:rStyle w:val="StyleUnderline"/>
        </w:rPr>
        <w:t xml:space="preserve"> big foreign policy visions</w:t>
      </w:r>
      <w:r w:rsidRPr="00121C69">
        <w:rPr>
          <w:sz w:val="16"/>
        </w:rPr>
        <w:t xml:space="preserve">: </w:t>
      </w:r>
      <w:r w:rsidRPr="00D81439">
        <w:rPr>
          <w:rStyle w:val="StyleUnderline"/>
          <w:highlight w:val="yellow"/>
        </w:rPr>
        <w:t>healing America's breach</w:t>
      </w:r>
      <w:r w:rsidRPr="00D81439">
        <w:rPr>
          <w:sz w:val="16"/>
          <w:highlight w:val="yellow"/>
        </w:rPr>
        <w:t xml:space="preserve"> </w:t>
      </w:r>
      <w:r w:rsidRPr="00D81439">
        <w:rPr>
          <w:rStyle w:val="StyleUnderline"/>
          <w:highlight w:val="yellow"/>
        </w:rPr>
        <w:t>with the Muslim world, controlling</w:t>
      </w:r>
      <w:r w:rsidRPr="00121C69">
        <w:rPr>
          <w:sz w:val="16"/>
        </w:rPr>
        <w:t xml:space="preserve"> global </w:t>
      </w:r>
      <w:r w:rsidRPr="00D81439">
        <w:rPr>
          <w:rStyle w:val="StyleUnderline"/>
          <w:highlight w:val="yellow"/>
        </w:rPr>
        <w:t>climate change</w:t>
      </w:r>
      <w:r w:rsidRPr="00121C69">
        <w:rPr>
          <w:sz w:val="16"/>
        </w:rPr>
        <w:t xml:space="preserve">, dramatically </w:t>
      </w:r>
      <w:r w:rsidRPr="00D81439">
        <w:rPr>
          <w:rStyle w:val="StyleUnderline"/>
          <w:highlight w:val="yellow"/>
        </w:rPr>
        <w:t>curbing global poverty</w:t>
      </w:r>
      <w:r w:rsidRPr="00121C69">
        <w:rPr>
          <w:sz w:val="16"/>
        </w:rPr>
        <w:t xml:space="preserve"> through development aid, moving toward </w:t>
      </w:r>
      <w:r w:rsidRPr="00D81439">
        <w:rPr>
          <w:rStyle w:val="StyleUnderline"/>
          <w:highlight w:val="yellow"/>
        </w:rPr>
        <w:t>a world free of nuclear weapons</w:t>
      </w:r>
      <w:r w:rsidRPr="00121C69">
        <w:rPr>
          <w:sz w:val="16"/>
        </w:rPr>
        <w:t>. These were, and remain, worthy if elusive goals. However, for Obama or his successor</w:t>
      </w:r>
      <w:r w:rsidRPr="00121C69">
        <w:rPr>
          <w:rStyle w:val="StyleUnderline"/>
        </w:rPr>
        <w:t xml:space="preserve">, </w:t>
      </w:r>
      <w:r w:rsidRPr="00D81439">
        <w:rPr>
          <w:rStyle w:val="StyleUnderline"/>
          <w:highlight w:val="yellow"/>
        </w:rPr>
        <w:t>there is</w:t>
      </w:r>
      <w:r w:rsidRPr="00121C69">
        <w:rPr>
          <w:rStyle w:val="StyleUnderline"/>
        </w:rPr>
        <w:t xml:space="preserve"> </w:t>
      </w:r>
      <w:r w:rsidRPr="00D81439">
        <w:rPr>
          <w:rStyle w:val="StyleUnderline"/>
          <w:highlight w:val="yellow"/>
        </w:rPr>
        <w:t>now a much more urgent</w:t>
      </w:r>
      <w:r w:rsidRPr="00121C69">
        <w:rPr>
          <w:rStyle w:val="StyleUnderline"/>
        </w:rPr>
        <w:t xml:space="preserve"> big-</w:t>
      </w:r>
      <w:r w:rsidRPr="00D81439">
        <w:rPr>
          <w:rStyle w:val="StyleUnderline"/>
          <w:highlight w:val="yellow"/>
        </w:rPr>
        <w:t xml:space="preserve">picture issue: </w:t>
      </w:r>
      <w:r w:rsidRPr="00D81439">
        <w:rPr>
          <w:rStyle w:val="Emphasis"/>
          <w:highlight w:val="yellow"/>
        </w:rPr>
        <w:t>restoring U.S. economic strength.</w:t>
      </w:r>
      <w:r w:rsidRPr="00D81439">
        <w:rPr>
          <w:sz w:val="16"/>
          <w:highlight w:val="yellow"/>
        </w:rPr>
        <w:t xml:space="preserve"> </w:t>
      </w:r>
      <w:r w:rsidRPr="00D81439">
        <w:rPr>
          <w:rStyle w:val="Emphasis"/>
          <w:highlight w:val="yellow"/>
        </w:rPr>
        <w:t>Nothing else is really possible if that fundamental prerequisite</w:t>
      </w:r>
      <w:r w:rsidRPr="00121C69">
        <w:rPr>
          <w:rStyle w:val="Emphasis"/>
        </w:rPr>
        <w:t xml:space="preserve"> to effective foreign policy </w:t>
      </w:r>
      <w:r w:rsidRPr="00D81439">
        <w:rPr>
          <w:rStyle w:val="Emphasis"/>
          <w:highlight w:val="yellow"/>
        </w:rPr>
        <w:t>is not reestablished</w:t>
      </w:r>
      <w:r w:rsidRPr="00121C69">
        <w:rPr>
          <w:sz w:val="16"/>
        </w:rPr>
        <w:t>.</w:t>
      </w:r>
    </w:p>
    <w:p w:rsidR="005449A0" w:rsidRDefault="005449A0" w:rsidP="005449A0">
      <w:pPr>
        <w:pStyle w:val="Heading3"/>
      </w:pPr>
      <w:r>
        <w:t>Slow Economic Growth Bad Impacts</w:t>
      </w:r>
    </w:p>
    <w:p w:rsidR="005449A0" w:rsidRPr="00F6552B" w:rsidRDefault="005449A0" w:rsidP="005449A0">
      <w:pPr>
        <w:pStyle w:val="Heading4"/>
      </w:pPr>
      <w:r w:rsidRPr="00F6552B">
        <w:t xml:space="preserve">Economic slowdown causes great power war – emboldens nationalism and revisionist behavior </w:t>
      </w:r>
    </w:p>
    <w:p w:rsidR="005449A0" w:rsidRPr="00F6552B" w:rsidRDefault="005449A0" w:rsidP="005449A0">
      <w:proofErr w:type="spellStart"/>
      <w:r w:rsidRPr="00F6552B">
        <w:rPr>
          <w:rStyle w:val="Style13ptBold"/>
        </w:rPr>
        <w:t>Drezner</w:t>
      </w:r>
      <w:proofErr w:type="spellEnd"/>
      <w:r w:rsidRPr="00F6552B">
        <w:rPr>
          <w:rStyle w:val="Style13ptBold"/>
        </w:rPr>
        <w:t xml:space="preserve"> 16</w:t>
      </w:r>
      <w:r w:rsidRPr="00F6552B">
        <w:t xml:space="preserve"> (Daniel, Professor of International Politics, Tufts; Nonresident Senior Fellow, Brookings, May 2016, “Five Known Unknowns about the Next Generation Global Political Economy”, Project on International Order and Strategy at Brookings, </w:t>
      </w:r>
      <w:hyperlink r:id="rId12" w:history="1">
        <w:r w:rsidRPr="00F6552B">
          <w:rPr>
            <w:rStyle w:val="Hyperlink"/>
          </w:rPr>
          <w:t>http://www.anamnesis.info/sites/default/files/D_Drezner_2016.pdf</w:t>
        </w:r>
      </w:hyperlink>
      <w:r w:rsidRPr="00F6552B">
        <w:t>)</w:t>
      </w:r>
    </w:p>
    <w:p w:rsidR="005449A0" w:rsidRDefault="005449A0" w:rsidP="005449A0">
      <w:pPr>
        <w:rPr>
          <w:szCs w:val="20"/>
        </w:rPr>
      </w:pPr>
      <w:r w:rsidRPr="00F6552B">
        <w:rPr>
          <w:rStyle w:val="StyleUnderline"/>
          <w:szCs w:val="20"/>
        </w:rPr>
        <w:t>Geopolitical ambitions could reduce economic interdependence even further</w:t>
      </w:r>
      <w:r w:rsidRPr="00F6552B">
        <w:rPr>
          <w:szCs w:val="20"/>
        </w:rPr>
        <w:t xml:space="preserve">.120 </w:t>
      </w:r>
      <w:r w:rsidRPr="00F6552B">
        <w:rPr>
          <w:rStyle w:val="StyleUnderline"/>
          <w:szCs w:val="20"/>
          <w:highlight w:val="yellow"/>
        </w:rPr>
        <w:t>Russia and China have territorial</w:t>
      </w:r>
      <w:r w:rsidRPr="00F6552B">
        <w:rPr>
          <w:rStyle w:val="StyleUnderline"/>
          <w:szCs w:val="20"/>
        </w:rPr>
        <w:t xml:space="preserve"> and quasi-territorial </w:t>
      </w:r>
      <w:r w:rsidRPr="00F6552B">
        <w:rPr>
          <w:rStyle w:val="StyleUnderline"/>
          <w:szCs w:val="20"/>
          <w:highlight w:val="yellow"/>
        </w:rPr>
        <w:t>ambitions</w:t>
      </w:r>
      <w:r w:rsidRPr="00F6552B">
        <w:rPr>
          <w:rStyle w:val="StyleUnderline"/>
          <w:szCs w:val="20"/>
        </w:rPr>
        <w:t xml:space="preserve"> beyond their recognized borders, </w:t>
      </w:r>
      <w:r w:rsidRPr="00F6552B">
        <w:rPr>
          <w:rStyle w:val="StyleUnderline"/>
          <w:szCs w:val="20"/>
          <w:highlight w:val="yellow"/>
        </w:rPr>
        <w:t>and the</w:t>
      </w:r>
      <w:r w:rsidRPr="00F6552B">
        <w:rPr>
          <w:szCs w:val="20"/>
        </w:rPr>
        <w:t xml:space="preserve"> </w:t>
      </w:r>
      <w:r w:rsidRPr="00F6552B">
        <w:rPr>
          <w:rStyle w:val="StyleUnderline"/>
          <w:szCs w:val="20"/>
          <w:highlight w:val="yellow"/>
        </w:rPr>
        <w:t>U</w:t>
      </w:r>
      <w:r w:rsidRPr="00F6552B">
        <w:rPr>
          <w:szCs w:val="20"/>
        </w:rPr>
        <w:t xml:space="preserve">nited </w:t>
      </w:r>
      <w:r w:rsidRPr="00F6552B">
        <w:rPr>
          <w:rStyle w:val="StyleUnderline"/>
          <w:szCs w:val="20"/>
          <w:highlight w:val="yellow"/>
        </w:rPr>
        <w:t>S</w:t>
      </w:r>
      <w:r w:rsidRPr="00F6552B">
        <w:rPr>
          <w:szCs w:val="20"/>
        </w:rPr>
        <w:t xml:space="preserve">tates </w:t>
      </w:r>
      <w:r w:rsidRPr="00F6552B">
        <w:rPr>
          <w:rStyle w:val="StyleUnderline"/>
          <w:szCs w:val="20"/>
          <w:highlight w:val="yellow"/>
        </w:rPr>
        <w:t>has attempted to counter</w:t>
      </w:r>
      <w:r w:rsidRPr="00F6552B">
        <w:rPr>
          <w:rStyle w:val="StyleUnderline"/>
          <w:szCs w:val="20"/>
        </w:rPr>
        <w:t xml:space="preserve"> what it sees as </w:t>
      </w:r>
      <w:r w:rsidRPr="00F6552B">
        <w:rPr>
          <w:rStyle w:val="Emphasis"/>
          <w:szCs w:val="20"/>
          <w:highlight w:val="yellow"/>
        </w:rPr>
        <w:t>revisionist behavior</w:t>
      </w:r>
      <w:r w:rsidRPr="00F6552B">
        <w:rPr>
          <w:szCs w:val="20"/>
        </w:rPr>
        <w:t xml:space="preserve"> by both countries. </w:t>
      </w:r>
      <w:r w:rsidRPr="00F6552B">
        <w:rPr>
          <w:rStyle w:val="StyleUnderline"/>
          <w:szCs w:val="20"/>
          <w:highlight w:val="yellow"/>
        </w:rPr>
        <w:t xml:space="preserve">In a </w:t>
      </w:r>
      <w:r w:rsidRPr="00F6552B">
        <w:rPr>
          <w:rStyle w:val="Emphasis"/>
          <w:szCs w:val="20"/>
          <w:highlight w:val="yellow"/>
        </w:rPr>
        <w:t>low-growth world</w:t>
      </w:r>
      <w:r w:rsidRPr="00F6552B">
        <w:rPr>
          <w:rStyle w:val="StyleUnderline"/>
          <w:szCs w:val="20"/>
        </w:rPr>
        <w:t xml:space="preserve">, it is possible that </w:t>
      </w:r>
      <w:r w:rsidRPr="00F6552B">
        <w:rPr>
          <w:rStyle w:val="StyleUnderline"/>
          <w:szCs w:val="20"/>
          <w:highlight w:val="yellow"/>
        </w:rPr>
        <w:t>leaders</w:t>
      </w:r>
      <w:r w:rsidRPr="00F6552B">
        <w:rPr>
          <w:rStyle w:val="StyleUnderline"/>
          <w:szCs w:val="20"/>
        </w:rPr>
        <w:t xml:space="preserve"> of either country would choose to </w:t>
      </w:r>
      <w:r w:rsidRPr="00F6552B">
        <w:rPr>
          <w:rStyle w:val="StyleUnderline"/>
          <w:szCs w:val="20"/>
          <w:highlight w:val="yellow"/>
        </w:rPr>
        <w:t>prioritize</w:t>
      </w:r>
      <w:r w:rsidRPr="00F6552B">
        <w:rPr>
          <w:rStyle w:val="StyleUnderline"/>
          <w:szCs w:val="20"/>
        </w:rPr>
        <w:t xml:space="preserve"> their </w:t>
      </w:r>
      <w:r w:rsidRPr="00F6552B">
        <w:rPr>
          <w:rStyle w:val="Emphasis"/>
          <w:szCs w:val="20"/>
          <w:highlight w:val="yellow"/>
        </w:rPr>
        <w:t>nationalist ambitions</w:t>
      </w:r>
      <w:r w:rsidRPr="00F6552B">
        <w:rPr>
          <w:rStyle w:val="StyleUnderline"/>
          <w:szCs w:val="20"/>
        </w:rPr>
        <w:t xml:space="preserve"> over economic growth</w:t>
      </w:r>
      <w:r w:rsidRPr="00F6552B">
        <w:rPr>
          <w:szCs w:val="20"/>
        </w:rPr>
        <w:t xml:space="preserve">. More generally, </w:t>
      </w:r>
      <w:r w:rsidRPr="00F6552B">
        <w:rPr>
          <w:rStyle w:val="StyleUnderline"/>
          <w:szCs w:val="20"/>
        </w:rPr>
        <w:t xml:space="preserve">it could be that the expectation of </w:t>
      </w:r>
      <w:r w:rsidRPr="00F6552B">
        <w:rPr>
          <w:rStyle w:val="StyleUnderline"/>
          <w:szCs w:val="20"/>
          <w:highlight w:val="yellow"/>
        </w:rPr>
        <w:t xml:space="preserve">future gains </w:t>
      </w:r>
      <w:r w:rsidRPr="00F6552B">
        <w:rPr>
          <w:rStyle w:val="StyleUnderline"/>
          <w:szCs w:val="20"/>
        </w:rPr>
        <w:t>from interdependence—rather than existing levels of interdependence—</w:t>
      </w:r>
      <w:r w:rsidRPr="00F6552B">
        <w:rPr>
          <w:rStyle w:val="StyleUnderline"/>
          <w:szCs w:val="20"/>
          <w:highlight w:val="yellow"/>
        </w:rPr>
        <w:t xml:space="preserve">constrains </w:t>
      </w:r>
      <w:r w:rsidRPr="00F6552B">
        <w:rPr>
          <w:rStyle w:val="StyleUnderline"/>
          <w:szCs w:val="20"/>
        </w:rPr>
        <w:t xml:space="preserve">great power </w:t>
      </w:r>
      <w:r w:rsidRPr="00F6552B">
        <w:rPr>
          <w:rStyle w:val="StyleUnderline"/>
          <w:szCs w:val="20"/>
          <w:highlight w:val="yellow"/>
        </w:rPr>
        <w:t>bellicosity</w:t>
      </w:r>
      <w:r w:rsidRPr="00F6552B">
        <w:rPr>
          <w:szCs w:val="20"/>
        </w:rPr>
        <w:t xml:space="preserve">.121 </w:t>
      </w:r>
      <w:r w:rsidRPr="00F6552B">
        <w:rPr>
          <w:rStyle w:val="StyleUnderline"/>
          <w:szCs w:val="20"/>
          <w:highlight w:val="yellow"/>
        </w:rPr>
        <w:t xml:space="preserve">If great powers expect that the future benefits </w:t>
      </w:r>
      <w:r w:rsidRPr="00F6552B">
        <w:rPr>
          <w:rStyle w:val="StyleUnderline"/>
          <w:szCs w:val="20"/>
        </w:rPr>
        <w:t xml:space="preserve">of international trade and investment </w:t>
      </w:r>
      <w:r w:rsidRPr="00F6552B">
        <w:rPr>
          <w:rStyle w:val="StyleUnderline"/>
          <w:szCs w:val="20"/>
          <w:highlight w:val="yellow"/>
        </w:rPr>
        <w:t>will wane, then</w:t>
      </w:r>
      <w:r w:rsidRPr="00F6552B">
        <w:rPr>
          <w:rStyle w:val="StyleUnderline"/>
          <w:szCs w:val="20"/>
        </w:rPr>
        <w:t xml:space="preserve"> commercial </w:t>
      </w:r>
      <w:r w:rsidRPr="00F6552B">
        <w:rPr>
          <w:rStyle w:val="Emphasis"/>
          <w:szCs w:val="20"/>
          <w:highlight w:val="yellow"/>
        </w:rPr>
        <w:t>constraints on revisionist behavior will lessen</w:t>
      </w:r>
      <w:r w:rsidRPr="00F6552B">
        <w:rPr>
          <w:szCs w:val="20"/>
        </w:rPr>
        <w:t xml:space="preserve">. All else equal, </w:t>
      </w:r>
      <w:r w:rsidRPr="00F6552B">
        <w:rPr>
          <w:rStyle w:val="StyleUnderline"/>
          <w:szCs w:val="20"/>
          <w:highlight w:val="yellow"/>
        </w:rPr>
        <w:t xml:space="preserve">this increases the likelihood of </w:t>
      </w:r>
      <w:r w:rsidRPr="00F6552B">
        <w:rPr>
          <w:rStyle w:val="Emphasis"/>
          <w:szCs w:val="20"/>
          <w:highlight w:val="yellow"/>
        </w:rPr>
        <w:t>great power conflict</w:t>
      </w:r>
      <w:r w:rsidRPr="00F6552B">
        <w:rPr>
          <w:rStyle w:val="StyleUnderline"/>
          <w:szCs w:val="20"/>
        </w:rPr>
        <w:t xml:space="preserve"> going forward</w:t>
      </w:r>
      <w:r w:rsidRPr="00F6552B">
        <w:rPr>
          <w:szCs w:val="20"/>
        </w:rPr>
        <w:t>.</w:t>
      </w:r>
    </w:p>
    <w:p w:rsidR="005449A0" w:rsidRDefault="005449A0" w:rsidP="005449A0">
      <w:pPr>
        <w:pStyle w:val="Heading4"/>
      </w:pPr>
      <w:r>
        <w:t xml:space="preserve">Continued slow growth causes diversionary conflict with China </w:t>
      </w:r>
    </w:p>
    <w:p w:rsidR="005449A0" w:rsidRDefault="005449A0" w:rsidP="005449A0">
      <w:r>
        <w:t xml:space="preserve">John </w:t>
      </w:r>
      <w:r w:rsidRPr="00215A02">
        <w:rPr>
          <w:rStyle w:val="Style13ptBold"/>
        </w:rPr>
        <w:t>Ross 17</w:t>
      </w:r>
      <w:r>
        <w:t xml:space="preserve">, Senior Fellow at </w:t>
      </w:r>
      <w:proofErr w:type="spellStart"/>
      <w:r>
        <w:t>Chongyang</w:t>
      </w:r>
      <w:proofErr w:type="spellEnd"/>
      <w:r>
        <w:t xml:space="preserve"> Institute for Financial Studies, </w:t>
      </w:r>
      <w:proofErr w:type="spellStart"/>
      <w:r>
        <w:t>Renmin</w:t>
      </w:r>
      <w:proofErr w:type="spellEnd"/>
      <w:r>
        <w:t xml:space="preserve"> University of China, former Professor at Shanghai Jiao Tong University, 7/10/2017, “Trump's economy - cyclical upturn and long term slow growth”, </w:t>
      </w:r>
      <w:hyperlink r:id="rId13" w:history="1">
        <w:r w:rsidRPr="006B79A1">
          <w:rPr>
            <w:rStyle w:val="Hyperlink"/>
          </w:rPr>
          <w:t>http://ablog.typepad.com/keytrendsinglobalisation/2017/07/trumps-economy-cyclical-upturn-and-long-term-slow-growth.html</w:t>
        </w:r>
      </w:hyperlink>
      <w:r>
        <w:t xml:space="preserve"> </w:t>
      </w:r>
    </w:p>
    <w:p w:rsidR="005449A0" w:rsidRDefault="005449A0" w:rsidP="005449A0">
      <w:pPr>
        <w:rPr>
          <w:sz w:val="16"/>
        </w:rPr>
      </w:pPr>
      <w:r w:rsidRPr="00E90E3C">
        <w:rPr>
          <w:rStyle w:val="StyleUnderline"/>
          <w:highlight w:val="yellow"/>
        </w:rPr>
        <w:t>It</w:t>
      </w:r>
      <w:r w:rsidRPr="00E90E3C">
        <w:rPr>
          <w:rStyle w:val="StyleUnderline"/>
        </w:rPr>
        <w:t xml:space="preserve"> </w:t>
      </w:r>
      <w:r w:rsidRPr="00B67B43">
        <w:rPr>
          <w:rStyle w:val="StyleUnderline"/>
          <w:highlight w:val="yellow"/>
        </w:rPr>
        <w:t>is crucial for</w:t>
      </w:r>
      <w:r w:rsidRPr="00E90E3C">
        <w:rPr>
          <w:sz w:val="16"/>
        </w:rPr>
        <w:t xml:space="preserve"> both economic and </w:t>
      </w:r>
      <w:r w:rsidRPr="00B67B43">
        <w:rPr>
          <w:rStyle w:val="Emphasis"/>
          <w:highlight w:val="yellow"/>
        </w:rPr>
        <w:t>geopolitical perspectives</w:t>
      </w:r>
      <w:r w:rsidRPr="00B67B43">
        <w:rPr>
          <w:sz w:val="16"/>
          <w:highlight w:val="yellow"/>
        </w:rPr>
        <w:t xml:space="preserve"> </w:t>
      </w:r>
      <w:r w:rsidRPr="00B67B43">
        <w:rPr>
          <w:rStyle w:val="StyleUnderline"/>
          <w:highlight w:val="yellow"/>
        </w:rPr>
        <w:t>to have an accurate analysis of</w:t>
      </w:r>
      <w:r w:rsidRPr="00E90E3C">
        <w:rPr>
          <w:rStyle w:val="StyleUnderline"/>
        </w:rPr>
        <w:t xml:space="preserve"> trends in </w:t>
      </w:r>
      <w:r w:rsidRPr="00B67B43">
        <w:rPr>
          <w:rStyle w:val="StyleUnderline"/>
          <w:highlight w:val="yellow"/>
        </w:rPr>
        <w:t>the US economy</w:t>
      </w:r>
      <w:r w:rsidRPr="00E90E3C">
        <w:rPr>
          <w:rStyle w:val="StyleUnderline"/>
        </w:rPr>
        <w:t>.</w:t>
      </w:r>
      <w:r w:rsidRPr="00215A02">
        <w:rPr>
          <w:sz w:val="16"/>
        </w:rPr>
        <w:t xml:space="preserve"> The publication of the latest revised US GDP figures is therefore important as it provides the latest opportunity to verify these developments. This data confirms the fundamental trends in the US economy under Trump:</w:t>
      </w:r>
      <w:r w:rsidRPr="00215A02">
        <w:rPr>
          <w:sz w:val="12"/>
        </w:rPr>
        <w:t>¶</w:t>
      </w:r>
      <w:r w:rsidRPr="00215A02">
        <w:rPr>
          <w:sz w:val="16"/>
        </w:rPr>
        <w:t xml:space="preserve"> </w:t>
      </w:r>
      <w:r w:rsidRPr="00E90E3C">
        <w:rPr>
          <w:rStyle w:val="StyleUnderline"/>
          <w:highlight w:val="yellow"/>
        </w:rPr>
        <w:t>The US remains locked in</w:t>
      </w:r>
      <w:r w:rsidRPr="00215A02">
        <w:rPr>
          <w:rStyle w:val="StyleUnderline"/>
        </w:rPr>
        <w:t xml:space="preserve"> very </w:t>
      </w:r>
      <w:r w:rsidRPr="00E90E3C">
        <w:rPr>
          <w:rStyle w:val="StyleUnderline"/>
          <w:highlight w:val="yellow"/>
        </w:rPr>
        <w:t>slow</w:t>
      </w:r>
      <w:r w:rsidRPr="00215A02">
        <w:rPr>
          <w:rStyle w:val="StyleUnderline"/>
        </w:rPr>
        <w:t xml:space="preserve"> medium and long-term </w:t>
      </w:r>
      <w:r w:rsidRPr="00E90E3C">
        <w:rPr>
          <w:rStyle w:val="StyleUnderline"/>
          <w:highlight w:val="yellow"/>
        </w:rPr>
        <w:t>growth</w:t>
      </w:r>
      <w:r w:rsidRPr="00215A02">
        <w:rPr>
          <w:sz w:val="16"/>
        </w:rPr>
        <w:t xml:space="preserve"> – particularly in terms of per capita GDP growth.</w:t>
      </w:r>
      <w:r w:rsidRPr="00215A02">
        <w:rPr>
          <w:sz w:val="12"/>
        </w:rPr>
        <w:t>¶</w:t>
      </w:r>
      <w:r w:rsidRPr="00215A02">
        <w:rPr>
          <w:sz w:val="16"/>
        </w:rPr>
        <w:t xml:space="preserve"> Due to extremely weak growth of the US economy in 2016 </w:t>
      </w:r>
      <w:r w:rsidRPr="00215A02">
        <w:rPr>
          <w:rStyle w:val="StyleUnderline"/>
        </w:rPr>
        <w:t>a purely short-term cyclical upturn is likely in 2017 - but any such short-term cyclical upturn will be far too weak to break out of this fundamental medium and long-term trend of US slow growth.</w:t>
      </w:r>
      <w:r w:rsidRPr="00215A02">
        <w:rPr>
          <w:sz w:val="12"/>
        </w:rPr>
        <w:t>¶</w:t>
      </w:r>
      <w:r w:rsidRPr="00215A02">
        <w:rPr>
          <w:sz w:val="16"/>
        </w:rPr>
        <w:t xml:space="preserve"> This article analyses these economic trends in detail, considers some of their geopolitical consequences, and their impact on domestic US politics.</w:t>
      </w:r>
      <w:r w:rsidRPr="00215A02">
        <w:rPr>
          <w:sz w:val="12"/>
        </w:rPr>
        <w:t>¶</w:t>
      </w:r>
      <w:r w:rsidRPr="00215A02">
        <w:rPr>
          <w:sz w:val="16"/>
        </w:rPr>
        <w:t xml:space="preserve"> US GDP and per capita GDP growth</w:t>
      </w:r>
      <w:r w:rsidRPr="00215A02">
        <w:rPr>
          <w:sz w:val="12"/>
        </w:rPr>
        <w:t>¶</w:t>
      </w:r>
      <w:r w:rsidRPr="00215A02">
        <w:rPr>
          <w:sz w:val="16"/>
        </w:rPr>
        <w:t xml:space="preserve"> In the 1st quarter of 2017 US GDP was 2.1% higher than in the first quarter of 2016. Making an international comparison to other major economic </w:t>
      </w:r>
      <w:proofErr w:type="spellStart"/>
      <w:r w:rsidRPr="00215A02">
        <w:rPr>
          <w:sz w:val="16"/>
        </w:rPr>
        <w:t>centres</w:t>
      </w:r>
      <w:proofErr w:type="spellEnd"/>
      <w:proofErr w:type="gramStart"/>
      <w:r w:rsidRPr="00215A02">
        <w:rPr>
          <w:sz w:val="16"/>
        </w:rPr>
        <w:t>:</w:t>
      </w:r>
      <w:r w:rsidRPr="00215A02">
        <w:rPr>
          <w:sz w:val="12"/>
        </w:rPr>
        <w:t>¶</w:t>
      </w:r>
      <w:proofErr w:type="gramEnd"/>
      <w:r w:rsidRPr="00215A02">
        <w:rPr>
          <w:sz w:val="16"/>
        </w:rPr>
        <w:t xml:space="preserve"> US total GDP growth of 2.1% was the same as the EU’s 2.1%.</w:t>
      </w:r>
      <w:r w:rsidRPr="00215A02">
        <w:rPr>
          <w:sz w:val="12"/>
        </w:rPr>
        <w:t>¶</w:t>
      </w:r>
      <w:r w:rsidRPr="00215A02">
        <w:rPr>
          <w:sz w:val="16"/>
        </w:rPr>
        <w:t xml:space="preserve"> Making a comparison to the largest developing economies, US 2.1% growth was far lower than China’s 6.9% or India’s 6.2%.</w:t>
      </w:r>
      <w:r w:rsidRPr="00215A02">
        <w:rPr>
          <w:sz w:val="12"/>
        </w:rPr>
        <w:t>¶</w:t>
      </w:r>
      <w:r w:rsidRPr="00215A02">
        <w:rPr>
          <w:sz w:val="16"/>
        </w:rPr>
        <w:t xml:space="preserve"> This data is shown in Figure 1</w:t>
      </w:r>
      <w:r w:rsidRPr="00215A02">
        <w:rPr>
          <w:sz w:val="12"/>
        </w:rPr>
        <w:t>¶</w:t>
      </w:r>
      <w:r w:rsidRPr="00215A02">
        <w:rPr>
          <w:sz w:val="16"/>
        </w:rPr>
        <w:t xml:space="preserve"> However, in terms of per capita GDP growth the US was the worst performing of the major international economic </w:t>
      </w:r>
      <w:proofErr w:type="spellStart"/>
      <w:r w:rsidRPr="00215A02">
        <w:rPr>
          <w:sz w:val="16"/>
        </w:rPr>
        <w:t>centres</w:t>
      </w:r>
      <w:proofErr w:type="spellEnd"/>
      <w:r w:rsidRPr="00215A02">
        <w:rPr>
          <w:sz w:val="16"/>
        </w:rPr>
        <w:t>, because the US has faster population growth than any of these except India. US annual population growth is 0.7%, compared to 0.6% in China and 0.4% in the EU – India’s is 1.3%. The result therefore, as Figure 2 shows, is that US per capita GDP growth in the year to the 1st quarter of 2017 was only 1.3% compared to the EU’s 1.7%, India’s 4.9% and China’s 6.3%.</w:t>
      </w:r>
      <w:r w:rsidRPr="00215A02">
        <w:rPr>
          <w:sz w:val="12"/>
        </w:rPr>
        <w:t>¶</w:t>
      </w:r>
      <w:r w:rsidRPr="00215A02">
        <w:rPr>
          <w:sz w:val="16"/>
        </w:rPr>
        <w:t xml:space="preserve"> In summary US per capita GDP growth is very weak – only slightly above 1%.</w:t>
      </w:r>
      <w:r w:rsidRPr="00215A02">
        <w:rPr>
          <w:sz w:val="12"/>
        </w:rPr>
        <w:t>¶</w:t>
      </w:r>
      <w:r w:rsidRPr="00215A02">
        <w:rPr>
          <w:sz w:val="16"/>
        </w:rPr>
        <w:t xml:space="preserve"> Figure 1</w:t>
      </w:r>
      <w:r w:rsidRPr="00215A02">
        <w:rPr>
          <w:sz w:val="12"/>
        </w:rPr>
        <w:t>¶</w:t>
      </w:r>
      <w:r w:rsidRPr="00215A02">
        <w:rPr>
          <w:sz w:val="16"/>
        </w:rPr>
        <w:t xml:space="preserve"> image</w:t>
      </w:r>
      <w:r w:rsidRPr="00215A02">
        <w:rPr>
          <w:sz w:val="12"/>
        </w:rPr>
        <w:t>¶</w:t>
      </w:r>
      <w:r w:rsidRPr="00215A02">
        <w:rPr>
          <w:sz w:val="16"/>
        </w:rPr>
        <w:t xml:space="preserve"> Figure 2</w:t>
      </w:r>
      <w:r w:rsidRPr="00215A02">
        <w:rPr>
          <w:sz w:val="12"/>
        </w:rPr>
        <w:t>¶</w:t>
      </w:r>
      <w:r w:rsidRPr="00215A02">
        <w:rPr>
          <w:sz w:val="16"/>
        </w:rPr>
        <w:t xml:space="preserve"> image</w:t>
      </w:r>
      <w:r w:rsidRPr="00215A02">
        <w:rPr>
          <w:sz w:val="12"/>
        </w:rPr>
        <w:t>¶</w:t>
      </w:r>
      <w:r w:rsidRPr="00215A02">
        <w:rPr>
          <w:sz w:val="16"/>
        </w:rPr>
        <w:t xml:space="preserve"> </w:t>
      </w:r>
      <w:r w:rsidRPr="00215A02">
        <w:rPr>
          <w:sz w:val="12"/>
        </w:rPr>
        <w:t>¶</w:t>
      </w:r>
      <w:r w:rsidRPr="00215A02">
        <w:rPr>
          <w:sz w:val="16"/>
        </w:rPr>
        <w:t xml:space="preserve"> Business cycle</w:t>
      </w:r>
      <w:r w:rsidRPr="00215A02">
        <w:rPr>
          <w:sz w:val="12"/>
        </w:rPr>
        <w:t>¶</w:t>
      </w:r>
      <w:r w:rsidRPr="00215A02">
        <w:rPr>
          <w:sz w:val="16"/>
        </w:rPr>
        <w:t xml:space="preserve"> In order to accurately evaluate the significance of this latest US data it is necessary to separate purely business cycle trends from medium/long term ones – as market economies are cyclical in nature failure to separate cyclical trends from long term ones may result in seriously distorted assessments. Purely cyclical effects may be removed by using a sufficiently long term moving average that cyclical fluctuations become averaged out and the long term structural growth rate is shown. Figure 3 therefore shows annual average US GDP growth using a 20-year moving average – a comparison to shorter term periods is given below.</w:t>
      </w:r>
      <w:r w:rsidRPr="00215A02">
        <w:rPr>
          <w:sz w:val="12"/>
        </w:rPr>
        <w:t>¶</w:t>
      </w:r>
      <w:r w:rsidRPr="00215A02">
        <w:rPr>
          <w:sz w:val="16"/>
        </w:rPr>
        <w:t xml:space="preserve"> Figure 3 clearly shows that the fundamental trend of the US economy is long-term slowdown. Annual average US growth fell from 4.4% in 1969, to 4.1% in 1978, to 3.2% in 2002, to 2.2% by 1st quarter 2017. The latest US GDP growth of 2.1% clearly does not represent a break with this long-term US economic slowdown but is in line with it.</w:t>
      </w:r>
      <w:r w:rsidRPr="00215A02">
        <w:rPr>
          <w:sz w:val="12"/>
        </w:rPr>
        <w:t>¶</w:t>
      </w:r>
      <w:r w:rsidRPr="00215A02">
        <w:rPr>
          <w:sz w:val="16"/>
        </w:rPr>
        <w:t xml:space="preserve"> Figure 3</w:t>
      </w:r>
      <w:r w:rsidRPr="00215A02">
        <w:rPr>
          <w:sz w:val="12"/>
        </w:rPr>
        <w:t>¶</w:t>
      </w:r>
      <w:r w:rsidRPr="00215A02">
        <w:rPr>
          <w:sz w:val="16"/>
        </w:rPr>
        <w:t xml:space="preserve"> image</w:t>
      </w:r>
      <w:r w:rsidRPr="00215A02">
        <w:rPr>
          <w:sz w:val="12"/>
        </w:rPr>
        <w:t>¶</w:t>
      </w:r>
      <w:r w:rsidRPr="00215A02">
        <w:rPr>
          <w:sz w:val="16"/>
        </w:rPr>
        <w:t xml:space="preserve"> </w:t>
      </w:r>
      <w:r w:rsidRPr="00215A02">
        <w:rPr>
          <w:sz w:val="12"/>
        </w:rPr>
        <w:t>¶</w:t>
      </w:r>
      <w:r w:rsidRPr="00215A02">
        <w:rPr>
          <w:sz w:val="16"/>
        </w:rPr>
        <w:t xml:space="preserve"> Cycle and trend</w:t>
      </w:r>
      <w:r w:rsidRPr="00215A02">
        <w:rPr>
          <w:sz w:val="12"/>
        </w:rPr>
        <w:t>¶</w:t>
      </w:r>
      <w:r w:rsidRPr="00215A02">
        <w:rPr>
          <w:sz w:val="16"/>
        </w:rPr>
        <w:t xml:space="preserve"> Turning from long term trends to analysis of the current US business cycle, it may be noted that a 5-year moving average of annual US GDP growth is 2.0%, a 7-year moving average 2.1% and the 20-year moving average 2.2%. Leaving aside a 10-year moving average, which is greatly statistically affected by the severe recession of 2009 and therefore yields a result out of line with other measures of average annual growth of only 1.4%, US average annual GDP growth may therefore be taken as around 2% or slightly above. That is, fundamental structural factors in the US economy create a medium/long term growth rate of 2.0% or slightly above. Business cycle fluctuations then take purely short-term growth above or below this average. To </w:t>
      </w:r>
      <w:proofErr w:type="spellStart"/>
      <w:r w:rsidRPr="00215A02">
        <w:rPr>
          <w:sz w:val="16"/>
        </w:rPr>
        <w:t>analyse</w:t>
      </w:r>
      <w:proofErr w:type="spellEnd"/>
      <w:r w:rsidRPr="00215A02">
        <w:rPr>
          <w:sz w:val="16"/>
        </w:rPr>
        <w:t xml:space="preserve"> accurately the present situation of the US business cycle therefore recent growth must be compared with this long-term trend.</w:t>
      </w:r>
      <w:r w:rsidRPr="00215A02">
        <w:rPr>
          <w:sz w:val="12"/>
        </w:rPr>
        <w:t>¶</w:t>
      </w:r>
      <w:r w:rsidRPr="00215A02">
        <w:rPr>
          <w:sz w:val="16"/>
        </w:rPr>
        <w:t xml:space="preserve"> Figure 4 therefore shows the 20-year moving average for US GDP growth together with the year on year US growth rate. This shows that in 2016 US GDP growth was severely depressed – GDP growth in the whole year 2016 was only 1.6% and year on year growth fell to 1.3% in the second quarter. By the 1st quarter of 2017 US year on year GDP growth had only risen to 2.1% - still below the 20-year moving average.</w:t>
      </w:r>
      <w:r w:rsidRPr="00215A02">
        <w:rPr>
          <w:sz w:val="12"/>
        </w:rPr>
        <w:t>¶</w:t>
      </w:r>
      <w:r w:rsidRPr="00215A02">
        <w:rPr>
          <w:rStyle w:val="StyleUnderline"/>
          <w:sz w:val="12"/>
        </w:rPr>
        <w:t xml:space="preserve"> </w:t>
      </w:r>
      <w:r w:rsidRPr="00215A02">
        <w:rPr>
          <w:rStyle w:val="StyleUnderline"/>
        </w:rPr>
        <w:t xml:space="preserve">As US economic growth in 2016 was substantially below average a process of ‘reversion to the mean’, that is a tendency to correct exceptionally slow or exceptionally rapid growth in one period by upward or downward adjustments to growth in succeeding periods, would be expected to lead to a short-term increase in US growth compared to low points in 2016. This would be purely for statistical reasons and not represent any increase in underlying or medium/long US term growth. </w:t>
      </w:r>
      <w:r w:rsidRPr="00215A02">
        <w:rPr>
          <w:sz w:val="16"/>
        </w:rPr>
        <w:t>This normal statistical process is confirmed by the acceleration in US GDP growth since the low point of 1.3% in the 2nd quarter 2016 – growth accelerating to 1.7% in 3rd quarter 2016, 2.0% in 4th quarter 2016 and 2.1% in 1st quarter 2017.</w:t>
      </w:r>
      <w:r w:rsidRPr="00215A02">
        <w:rPr>
          <w:sz w:val="12"/>
        </w:rPr>
        <w:t>¶</w:t>
      </w:r>
      <w:r w:rsidRPr="00215A02">
        <w:rPr>
          <w:sz w:val="16"/>
        </w:rPr>
        <w:t xml:space="preserve"> Given the very depressed situation of the US economy in 2016 therefore some increase in speed of growth may be expected in 2017 for purely statistical reasons connected to the business cycle.</w:t>
      </w:r>
      <w:r w:rsidRPr="00215A02">
        <w:rPr>
          <w:sz w:val="12"/>
        </w:rPr>
        <w:t>¶</w:t>
      </w:r>
      <w:r w:rsidRPr="00215A02">
        <w:rPr>
          <w:sz w:val="16"/>
        </w:rPr>
        <w:t xml:space="preserve"> Figure 4</w:t>
      </w:r>
      <w:r w:rsidRPr="00215A02">
        <w:rPr>
          <w:sz w:val="12"/>
        </w:rPr>
        <w:t>¶</w:t>
      </w:r>
      <w:r w:rsidRPr="00215A02">
        <w:rPr>
          <w:sz w:val="16"/>
        </w:rPr>
        <w:t xml:space="preserve"> The economic and domestic US political conclusions of the trends shown in the latest US data are therefore clear</w:t>
      </w:r>
      <w:r w:rsidRPr="00215A02">
        <w:rPr>
          <w:sz w:val="12"/>
        </w:rPr>
        <w:t>¶</w:t>
      </w:r>
      <w:r w:rsidRPr="00215A02">
        <w:rPr>
          <w:sz w:val="16"/>
        </w:rPr>
        <w:t xml:space="preserve"> </w:t>
      </w:r>
      <w:r w:rsidRPr="00215A02">
        <w:rPr>
          <w:rStyle w:val="StyleUnderline"/>
        </w:rPr>
        <w:t>US economic growth in 2016 at 1.6% was so depressed below even its long term average that some moderate upturn in 2017 is likely.</w:t>
      </w:r>
      <w:r w:rsidRPr="00215A02">
        <w:rPr>
          <w:sz w:val="16"/>
        </w:rPr>
        <w:t xml:space="preserve"> President Trump’s administration may of course claim ‘credit’ for the likely short-term acceleration in US growth in 2017 but any such short-term shift is merely a normal statistical process and would not represent any acceleration in underlying US growth</w:t>
      </w:r>
      <w:r w:rsidRPr="00215A02">
        <w:rPr>
          <w:rStyle w:val="StyleUnderline"/>
        </w:rPr>
        <w:t>. Only if growth continued sufficiently strongly and for a sufficiently long period to raise the medium/long term rate average could it be considered that any substantial increase in underlying US economic growth was occurring.</w:t>
      </w:r>
      <w:r w:rsidRPr="00215A02">
        <w:rPr>
          <w:sz w:val="12"/>
        </w:rPr>
        <w:t>¶</w:t>
      </w:r>
      <w:r w:rsidRPr="00215A02">
        <w:rPr>
          <w:sz w:val="16"/>
        </w:rPr>
        <w:t xml:space="preserve"> </w:t>
      </w:r>
      <w:r w:rsidRPr="00215A02">
        <w:rPr>
          <w:rStyle w:val="StyleUnderline"/>
        </w:rPr>
        <w:t xml:space="preserve">This </w:t>
      </w:r>
      <w:r w:rsidRPr="00E90E3C">
        <w:rPr>
          <w:rStyle w:val="StyleUnderline"/>
          <w:highlight w:val="yellow"/>
        </w:rPr>
        <w:t>fall of</w:t>
      </w:r>
      <w:r w:rsidRPr="00215A02">
        <w:rPr>
          <w:rStyle w:val="StyleUnderline"/>
        </w:rPr>
        <w:t xml:space="preserve"> US per capita </w:t>
      </w:r>
      <w:r w:rsidRPr="00E90E3C">
        <w:rPr>
          <w:rStyle w:val="StyleUnderline"/>
          <w:highlight w:val="yellow"/>
        </w:rPr>
        <w:t>GDP</w:t>
      </w:r>
      <w:r w:rsidRPr="00215A02">
        <w:rPr>
          <w:rStyle w:val="StyleUnderline"/>
        </w:rPr>
        <w:t xml:space="preserve"> growth to a low level clearly </w:t>
      </w:r>
      <w:r w:rsidRPr="00E90E3C">
        <w:rPr>
          <w:rStyle w:val="StyleUnderline"/>
          <w:highlight w:val="yellow"/>
        </w:rPr>
        <w:t xml:space="preserve">has major </w:t>
      </w:r>
      <w:r w:rsidRPr="00E90E3C">
        <w:rPr>
          <w:rStyle w:val="Emphasis"/>
          <w:highlight w:val="yellow"/>
        </w:rPr>
        <w:t>political implications</w:t>
      </w:r>
      <w:r w:rsidRPr="00215A02">
        <w:rPr>
          <w:sz w:val="16"/>
        </w:rPr>
        <w:t xml:space="preserve"> within the US and underlies recent domestic political events. Very low US per capita growth, accompanied by increasing economic inequality, has resulted in US median wages remaining below their 1999 level – this prolonged stagnation of US incomes explaining recent intense political disturbances in the US around the sweeping aside of the Republican Party establishment by Trump, the strong support given to a candidate for president declaring himself to be a socialist Sanders, current sharp clashes among the US political establishment etc.</w:t>
      </w:r>
      <w:r w:rsidRPr="00215A02">
        <w:rPr>
          <w:sz w:val="12"/>
        </w:rPr>
        <w:t>¶</w:t>
      </w:r>
      <w:r w:rsidRPr="00215A02">
        <w:rPr>
          <w:sz w:val="16"/>
        </w:rPr>
        <w:t xml:space="preserve"> Even a short-term cyclical upturn in the US economy, however, is likely to be translated into increased economic confidence by US voters. This may give some protection to Trump despite current sharp political clashes in the US with numerous Congressional investigations of President related issues and virtually open campaigns by mass media such as the New York Times and CNN to remove the President. The latest opinion poll for the Wall Street Journal showed that men believed the economy had improved since the Presidential election by 74% to 25%, while women believed by 49% to 48% that the economic situation had not improved.</w:t>
      </w:r>
      <w:r w:rsidRPr="00215A02">
        <w:rPr>
          <w:sz w:val="12"/>
        </w:rPr>
        <w:t>¶</w:t>
      </w:r>
      <w:r w:rsidRPr="00215A02">
        <w:rPr>
          <w:sz w:val="16"/>
        </w:rPr>
        <w:t xml:space="preserve"> In terms of geopolitical consequences affecting China:</w:t>
      </w:r>
      <w:r w:rsidRPr="00215A02">
        <w:rPr>
          <w:sz w:val="12"/>
        </w:rPr>
        <w:t>¶</w:t>
      </w:r>
      <w:r w:rsidRPr="00215A02">
        <w:rPr>
          <w:sz w:val="16"/>
        </w:rPr>
        <w:t xml:space="preserve"> The short term moderate cyclical upturn in the US economy which is likely in 2017 will aid China’s short term economic growth – particularly as it is likely to by </w:t>
      </w:r>
      <w:proofErr w:type="spellStart"/>
      <w:r w:rsidRPr="00215A02">
        <w:rPr>
          <w:sz w:val="16"/>
        </w:rPr>
        <w:t>synchronised</w:t>
      </w:r>
      <w:proofErr w:type="spellEnd"/>
      <w:r w:rsidRPr="00215A02">
        <w:rPr>
          <w:sz w:val="16"/>
        </w:rPr>
        <w:t xml:space="preserve"> with a moderate cyclical upturn in the EU. Both trends aid China’s exports</w:t>
      </w:r>
      <w:r w:rsidRPr="00215A02">
        <w:rPr>
          <w:sz w:val="12"/>
        </w:rPr>
        <w:t>¶</w:t>
      </w:r>
      <w:r w:rsidRPr="00215A02">
        <w:rPr>
          <w:sz w:val="16"/>
        </w:rPr>
        <w:t xml:space="preserve"> Nevertheless, </w:t>
      </w:r>
      <w:r w:rsidRPr="00B67B43">
        <w:rPr>
          <w:rStyle w:val="StyleUnderline"/>
          <w:highlight w:val="yellow"/>
        </w:rPr>
        <w:t>due to</w:t>
      </w:r>
      <w:r w:rsidRPr="00215A02">
        <w:rPr>
          <w:rStyle w:val="StyleUnderline"/>
        </w:rPr>
        <w:t xml:space="preserve"> the very </w:t>
      </w:r>
      <w:r w:rsidRPr="00B67B43">
        <w:rPr>
          <w:rStyle w:val="StyleUnderline"/>
          <w:highlight w:val="yellow"/>
        </w:rPr>
        <w:t>low medium</w:t>
      </w:r>
      <w:r w:rsidRPr="00215A02">
        <w:rPr>
          <w:rStyle w:val="StyleUnderline"/>
        </w:rPr>
        <w:t xml:space="preserve"> and long-term US </w:t>
      </w:r>
      <w:r w:rsidRPr="00B67B43">
        <w:rPr>
          <w:rStyle w:val="StyleUnderline"/>
          <w:highlight w:val="yellow"/>
        </w:rPr>
        <w:t>growth</w:t>
      </w:r>
      <w:r w:rsidRPr="00215A02">
        <w:rPr>
          <w:rStyle w:val="StyleUnderline"/>
        </w:rPr>
        <w:t xml:space="preserve"> rate </w:t>
      </w:r>
      <w:r w:rsidRPr="00B67B43">
        <w:rPr>
          <w:rStyle w:val="StyleUnderline"/>
          <w:highlight w:val="yellow"/>
        </w:rPr>
        <w:t>the US will not</w:t>
      </w:r>
      <w:r w:rsidRPr="00215A02">
        <w:rPr>
          <w:rStyle w:val="StyleUnderline"/>
        </w:rPr>
        <w:t xml:space="preserve"> be able to </w:t>
      </w:r>
      <w:r w:rsidRPr="00B67B43">
        <w:rPr>
          <w:rStyle w:val="StyleUnderline"/>
          <w:highlight w:val="yellow"/>
        </w:rPr>
        <w:t>play the</w:t>
      </w:r>
      <w:r w:rsidRPr="00215A02">
        <w:rPr>
          <w:rStyle w:val="StyleUnderline"/>
        </w:rPr>
        <w:t xml:space="preserve"> role of </w:t>
      </w:r>
      <w:r w:rsidRPr="00B67B43">
        <w:rPr>
          <w:rStyle w:val="Emphasis"/>
          <w:highlight w:val="yellow"/>
        </w:rPr>
        <w:t>economic locomotive</w:t>
      </w:r>
      <w:r w:rsidRPr="00B67B43">
        <w:rPr>
          <w:rStyle w:val="StyleUnderline"/>
          <w:highlight w:val="yellow"/>
        </w:rPr>
        <w:t xml:space="preserve"> of the G20</w:t>
      </w:r>
      <w:r w:rsidRPr="00215A02">
        <w:rPr>
          <w:rStyle w:val="StyleUnderline"/>
        </w:rPr>
        <w:t>.</w:t>
      </w:r>
      <w:r w:rsidRPr="00215A02">
        <w:rPr>
          <w:sz w:val="16"/>
        </w:rPr>
        <w:t xml:space="preserve"> In addition to economic fundamentals IMF projections are that in the next five years China’s contribution to world growth will be substantially higher than the US. It is therefore crucial China continues to push for economic progress via the G20 and China has the objective possibility to play a leading role in this.</w:t>
      </w:r>
      <w:r w:rsidRPr="00215A02">
        <w:rPr>
          <w:sz w:val="12"/>
        </w:rPr>
        <w:t>¶</w:t>
      </w:r>
      <w:r w:rsidRPr="00215A02">
        <w:rPr>
          <w:sz w:val="16"/>
        </w:rPr>
        <w:t xml:space="preserve"> </w:t>
      </w:r>
      <w:r w:rsidRPr="00215A02">
        <w:rPr>
          <w:rStyle w:val="StyleUnderline"/>
        </w:rPr>
        <w:t xml:space="preserve">Very </w:t>
      </w:r>
      <w:r w:rsidRPr="00E90E3C">
        <w:rPr>
          <w:rStyle w:val="StyleUnderline"/>
          <w:highlight w:val="yellow"/>
        </w:rPr>
        <w:t>slow growth in the US</w:t>
      </w:r>
      <w:r w:rsidRPr="00215A02">
        <w:rPr>
          <w:rStyle w:val="StyleUnderline"/>
        </w:rPr>
        <w:t xml:space="preserve"> </w:t>
      </w:r>
      <w:r w:rsidRPr="00215A02">
        <w:rPr>
          <w:sz w:val="16"/>
        </w:rPr>
        <w:t xml:space="preserve">in the medium and longer term </w:t>
      </w:r>
      <w:r w:rsidRPr="00E90E3C">
        <w:rPr>
          <w:rStyle w:val="StyleUnderline"/>
          <w:highlight w:val="yellow"/>
        </w:rPr>
        <w:t xml:space="preserve">creates a permanent </w:t>
      </w:r>
      <w:r w:rsidRPr="00E90E3C">
        <w:rPr>
          <w:rStyle w:val="Emphasis"/>
          <w:highlight w:val="yellow"/>
        </w:rPr>
        <w:t>temptation</w:t>
      </w:r>
      <w:r w:rsidRPr="00E90E3C">
        <w:rPr>
          <w:sz w:val="16"/>
          <w:highlight w:val="yellow"/>
        </w:rPr>
        <w:t xml:space="preserve"> </w:t>
      </w:r>
      <w:r w:rsidRPr="00E90E3C">
        <w:rPr>
          <w:rStyle w:val="StyleUnderline"/>
          <w:highlight w:val="yellow"/>
        </w:rPr>
        <w:t xml:space="preserve">to the US </w:t>
      </w:r>
      <w:r w:rsidRPr="00E90E3C">
        <w:rPr>
          <w:rStyle w:val="StyleUnderline"/>
        </w:rPr>
        <w:t>political</w:t>
      </w:r>
      <w:r w:rsidRPr="00215A02">
        <w:rPr>
          <w:rStyle w:val="StyleUnderline"/>
        </w:rPr>
        <w:t xml:space="preserve"> </w:t>
      </w:r>
      <w:r w:rsidRPr="00E90E3C">
        <w:rPr>
          <w:rStyle w:val="StyleUnderline"/>
          <w:highlight w:val="yellow"/>
        </w:rPr>
        <w:t>establishment to</w:t>
      </w:r>
      <w:r w:rsidRPr="00215A02">
        <w:rPr>
          <w:rStyle w:val="StyleUnderline"/>
        </w:rPr>
        <w:t xml:space="preserve"> attempt to </w:t>
      </w:r>
      <w:r w:rsidRPr="00E90E3C">
        <w:rPr>
          <w:rStyle w:val="StyleUnderline"/>
          <w:highlight w:val="yellow"/>
        </w:rPr>
        <w:t xml:space="preserve">divert attention from this by </w:t>
      </w:r>
      <w:r w:rsidRPr="00E90E3C">
        <w:rPr>
          <w:rStyle w:val="Emphasis"/>
          <w:highlight w:val="yellow"/>
        </w:rPr>
        <w:t>reckless military action</w:t>
      </w:r>
      <w:r w:rsidRPr="00215A02">
        <w:rPr>
          <w:rStyle w:val="StyleUnderline"/>
        </w:rPr>
        <w:t xml:space="preserve"> </w:t>
      </w:r>
      <w:r w:rsidRPr="00E90E3C">
        <w:rPr>
          <w:rStyle w:val="StyleUnderline"/>
          <w:highlight w:val="yellow"/>
        </w:rPr>
        <w:t xml:space="preserve">or </w:t>
      </w:r>
      <w:r w:rsidRPr="00E90E3C">
        <w:rPr>
          <w:rStyle w:val="Emphasis"/>
          <w:highlight w:val="yellow"/>
        </w:rPr>
        <w:t>‘China bashing’</w:t>
      </w:r>
      <w:r w:rsidRPr="00215A02">
        <w:rPr>
          <w:sz w:val="16"/>
        </w:rPr>
        <w:t xml:space="preserve">. China’s foreign policy initiatives to seek the best possible relations with the US are extremely correct but </w:t>
      </w:r>
      <w:r w:rsidRPr="00E90E3C">
        <w:rPr>
          <w:rStyle w:val="StyleUnderline"/>
          <w:highlight w:val="yellow"/>
        </w:rPr>
        <w:t>the risks from</w:t>
      </w:r>
      <w:r w:rsidRPr="00215A02">
        <w:rPr>
          <w:rStyle w:val="StyleUnderline"/>
        </w:rPr>
        <w:t xml:space="preserve"> such negative </w:t>
      </w:r>
      <w:r w:rsidRPr="00E90E3C">
        <w:rPr>
          <w:rStyle w:val="StyleUnderline"/>
          <w:highlight w:val="yellow"/>
        </w:rPr>
        <w:t>trends in the US situation, and</w:t>
      </w:r>
      <w:r w:rsidRPr="00215A02">
        <w:rPr>
          <w:sz w:val="16"/>
        </w:rPr>
        <w:t xml:space="preserve"> therefore of </w:t>
      </w:r>
      <w:r w:rsidRPr="00E90E3C">
        <w:rPr>
          <w:rStyle w:val="Emphasis"/>
          <w:highlight w:val="yellow"/>
        </w:rPr>
        <w:t>sharp turns</w:t>
      </w:r>
      <w:r w:rsidRPr="00E90E3C">
        <w:rPr>
          <w:sz w:val="16"/>
          <w:highlight w:val="yellow"/>
        </w:rPr>
        <w:t xml:space="preserve"> </w:t>
      </w:r>
      <w:r w:rsidRPr="00E90E3C">
        <w:rPr>
          <w:rStyle w:val="StyleUnderline"/>
          <w:highlight w:val="yellow"/>
        </w:rPr>
        <w:t>in US foreign policy, must</w:t>
      </w:r>
      <w:r w:rsidRPr="00215A02">
        <w:rPr>
          <w:rStyle w:val="StyleUnderline"/>
        </w:rPr>
        <w:t xml:space="preserve"> also </w:t>
      </w:r>
      <w:r w:rsidRPr="00E90E3C">
        <w:rPr>
          <w:rStyle w:val="StyleUnderline"/>
          <w:highlight w:val="yellow"/>
        </w:rPr>
        <w:t>be assessed</w:t>
      </w:r>
      <w:r w:rsidRPr="00E90E3C">
        <w:rPr>
          <w:sz w:val="16"/>
          <w:highlight w:val="yellow"/>
        </w:rPr>
        <w:t>.</w:t>
      </w:r>
    </w:p>
    <w:p w:rsidR="005449A0" w:rsidRDefault="005449A0" w:rsidP="005449A0">
      <w:pPr>
        <w:pStyle w:val="Heading3"/>
      </w:pPr>
      <w:r>
        <w:t xml:space="preserve">Econ Decline Causes War </w:t>
      </w:r>
    </w:p>
    <w:p w:rsidR="005449A0" w:rsidRPr="00BE1D02" w:rsidRDefault="005449A0" w:rsidP="005449A0">
      <w:pPr>
        <w:pStyle w:val="Heading4"/>
        <w:spacing w:before="0" w:line="240" w:lineRule="auto"/>
        <w:rPr>
          <w:rFonts w:cs="Arial"/>
        </w:rPr>
      </w:pPr>
      <w:r w:rsidRPr="00BE1D02">
        <w:rPr>
          <w:rFonts w:cs="Arial"/>
        </w:rPr>
        <w:t>Economic decline causes diversionary war—breakdown in deterrence guarantees nuclear escalation</w:t>
      </w:r>
    </w:p>
    <w:p w:rsidR="005449A0" w:rsidRDefault="005449A0" w:rsidP="005449A0">
      <w:pPr>
        <w:spacing w:after="0" w:line="240" w:lineRule="auto"/>
      </w:pPr>
      <w:proofErr w:type="spellStart"/>
      <w:r w:rsidRPr="00BE1D02">
        <w:rPr>
          <w:rStyle w:val="Style13ptBold"/>
        </w:rPr>
        <w:t>Tønnesson</w:t>
      </w:r>
      <w:proofErr w:type="spellEnd"/>
      <w:r w:rsidRPr="00BE1D02">
        <w:rPr>
          <w:rStyle w:val="Style13ptBold"/>
        </w:rPr>
        <w:t xml:space="preserve"> 15</w:t>
      </w:r>
      <w:r w:rsidRPr="00BE1D02">
        <w:t xml:space="preserve"> (Research Professor, Peace Research Institute Oslo; Leader of East Asia Peace program, Uppsala University, 2015, “Deterrence, interdependence and Sino–US peace,” International Area Studies Review, Vol. 18, No. 3, p. 297-311)</w:t>
      </w:r>
    </w:p>
    <w:p w:rsidR="005449A0" w:rsidRPr="00BE1D02" w:rsidRDefault="005449A0" w:rsidP="005449A0">
      <w:pPr>
        <w:spacing w:after="0" w:line="240" w:lineRule="auto"/>
      </w:pPr>
    </w:p>
    <w:p w:rsidR="005449A0" w:rsidRPr="00BE1D02" w:rsidRDefault="005449A0" w:rsidP="005449A0">
      <w:pPr>
        <w:spacing w:after="0" w:line="240" w:lineRule="auto"/>
        <w:rPr>
          <w:sz w:val="16"/>
        </w:rPr>
      </w:pPr>
      <w:r w:rsidRPr="00BE1D02">
        <w:rPr>
          <w:sz w:val="16"/>
        </w:rPr>
        <w:t xml:space="preserve">Several </w:t>
      </w:r>
      <w:r w:rsidRPr="00BE1D02">
        <w:rPr>
          <w:rStyle w:val="TitleChar"/>
        </w:rPr>
        <w:t>recent works</w:t>
      </w:r>
      <w:r w:rsidRPr="00BE1D02">
        <w:rPr>
          <w:sz w:val="16"/>
        </w:rPr>
        <w:t xml:space="preserve"> on China and Sino–US relations </w:t>
      </w:r>
      <w:r w:rsidRPr="00BE1D02">
        <w:rPr>
          <w:rStyle w:val="TitleChar"/>
        </w:rPr>
        <w:t>have made</w:t>
      </w:r>
      <w:r w:rsidRPr="00BE1D02">
        <w:rPr>
          <w:sz w:val="16"/>
        </w:rPr>
        <w:t xml:space="preserve"> substantial </w:t>
      </w:r>
      <w:r w:rsidRPr="00BE1D02">
        <w:rPr>
          <w:rStyle w:val="TitleChar"/>
        </w:rPr>
        <w:t>contributions to the current understanding of how and under what circumstances</w:t>
      </w:r>
      <w:r w:rsidRPr="00BE1D02">
        <w:rPr>
          <w:sz w:val="16"/>
        </w:rPr>
        <w:t xml:space="preserve"> a combination of </w:t>
      </w:r>
      <w:r w:rsidRPr="00BE1D02">
        <w:rPr>
          <w:rStyle w:val="TitleChar"/>
        </w:rPr>
        <w:t>nuclear deterrence and economic interdependence may reduce the risk of war between major powers</w:t>
      </w:r>
      <w:r w:rsidRPr="00BE1D02">
        <w:rPr>
          <w:sz w:val="16"/>
        </w:rPr>
        <w:t xml:space="preserve">. At least four conclusions can be drawn from the review above: first, those who say that </w:t>
      </w:r>
      <w:r w:rsidRPr="00BE1D02">
        <w:rPr>
          <w:rStyle w:val="TitleChar"/>
        </w:rPr>
        <w:t xml:space="preserve">interdependence may </w:t>
      </w:r>
      <w:r w:rsidRPr="00BE1D02">
        <w:rPr>
          <w:rStyle w:val="Emphasis"/>
        </w:rPr>
        <w:t>both inhibit and drive conflict</w:t>
      </w:r>
      <w:r w:rsidRPr="00BE1D02">
        <w:rPr>
          <w:sz w:val="16"/>
        </w:rPr>
        <w:t xml:space="preserve"> are right. </w:t>
      </w:r>
      <w:r w:rsidRPr="00BE1D02">
        <w:rPr>
          <w:rStyle w:val="TitleChar"/>
        </w:rPr>
        <w:t>Interdependence raises the cost of conflict</w:t>
      </w:r>
      <w:r w:rsidRPr="00BE1D02">
        <w:rPr>
          <w:sz w:val="16"/>
        </w:rPr>
        <w:t xml:space="preserve"> for all sides </w:t>
      </w:r>
      <w:r w:rsidRPr="00BE1D02">
        <w:rPr>
          <w:rStyle w:val="TitleChar"/>
        </w:rPr>
        <w:t>but</w:t>
      </w:r>
      <w:r w:rsidRPr="00BE1D02">
        <w:rPr>
          <w:sz w:val="16"/>
        </w:rPr>
        <w:t xml:space="preserve"> </w:t>
      </w:r>
      <w:r w:rsidRPr="00BE1D02">
        <w:rPr>
          <w:rStyle w:val="TitleChar"/>
        </w:rPr>
        <w:t xml:space="preserve">asymmetrical or unbalanced dependencies and </w:t>
      </w:r>
      <w:r w:rsidRPr="000B6A6A">
        <w:rPr>
          <w:rStyle w:val="Emphasis"/>
          <w:highlight w:val="yellow"/>
        </w:rPr>
        <w:t>negative trade expectations</w:t>
      </w:r>
      <w:r w:rsidRPr="00BE1D02">
        <w:rPr>
          <w:sz w:val="16"/>
        </w:rPr>
        <w:t xml:space="preserve"> may </w:t>
      </w:r>
      <w:r w:rsidRPr="000B6A6A">
        <w:rPr>
          <w:rStyle w:val="TitleChar"/>
          <w:highlight w:val="yellow"/>
        </w:rPr>
        <w:t xml:space="preserve">generate tensions leading to </w:t>
      </w:r>
      <w:r w:rsidRPr="000B6A6A">
        <w:rPr>
          <w:rStyle w:val="Emphasis"/>
          <w:highlight w:val="yellow"/>
        </w:rPr>
        <w:t>trade wars</w:t>
      </w:r>
      <w:r w:rsidRPr="00BE1D02">
        <w:rPr>
          <w:rStyle w:val="TitleChar"/>
        </w:rPr>
        <w:t xml:space="preserve"> among interdependent states </w:t>
      </w:r>
      <w:r w:rsidRPr="000B6A6A">
        <w:rPr>
          <w:rStyle w:val="TitleChar"/>
          <w:highlight w:val="yellow"/>
        </w:rPr>
        <w:t>that</w:t>
      </w:r>
      <w:r w:rsidRPr="00BE1D02">
        <w:rPr>
          <w:sz w:val="16"/>
        </w:rPr>
        <w:t xml:space="preserve"> in turn </w:t>
      </w:r>
      <w:r w:rsidRPr="000B6A6A">
        <w:rPr>
          <w:rStyle w:val="Emphasis"/>
          <w:highlight w:val="yellow"/>
        </w:rPr>
        <w:t>increase</w:t>
      </w:r>
      <w:r w:rsidRPr="00BE1D02">
        <w:rPr>
          <w:rStyle w:val="TitleChar"/>
        </w:rPr>
        <w:t xml:space="preserve"> the </w:t>
      </w:r>
      <w:r w:rsidRPr="000B6A6A">
        <w:rPr>
          <w:rStyle w:val="Emphasis"/>
          <w:highlight w:val="yellow"/>
        </w:rPr>
        <w:t>risk of military conflict</w:t>
      </w:r>
      <w:r w:rsidRPr="00BE1D02">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E1D02">
        <w:rPr>
          <w:sz w:val="16"/>
        </w:rPr>
        <w:t>analysed</w:t>
      </w:r>
      <w:proofErr w:type="spellEnd"/>
      <w:r w:rsidRPr="00BE1D02">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BE1D02">
        <w:rPr>
          <w:sz w:val="16"/>
        </w:rPr>
        <w:t>Ravenhill</w:t>
      </w:r>
      <w:proofErr w:type="spellEnd"/>
      <w:r w:rsidRPr="00BE1D02">
        <w:rPr>
          <w:sz w:val="16"/>
        </w:rPr>
        <w:t xml:space="preserve">, 2014; </w:t>
      </w:r>
      <w:proofErr w:type="spellStart"/>
      <w:r w:rsidRPr="00BE1D02">
        <w:rPr>
          <w:sz w:val="16"/>
        </w:rPr>
        <w:t>Yoshimatsu</w:t>
      </w:r>
      <w:proofErr w:type="spellEnd"/>
      <w:r w:rsidRPr="00BE1D02">
        <w:rPr>
          <w:sz w:val="16"/>
        </w:rPr>
        <w:t xml:space="preserve">, 2014: 576); and fourth, </w:t>
      </w:r>
      <w:r w:rsidRPr="00BE1D02">
        <w:rPr>
          <w:rStyle w:val="TitleChar"/>
        </w:rPr>
        <w:t>decisions for war</w:t>
      </w:r>
      <w:r w:rsidRPr="00BE1D02">
        <w:rPr>
          <w:sz w:val="16"/>
        </w:rPr>
        <w:t xml:space="preserve"> and peace </w:t>
      </w:r>
      <w:r w:rsidRPr="00BE1D02">
        <w:rPr>
          <w:rStyle w:val="TitleChar"/>
        </w:rPr>
        <w:t>are taken by very few people, who act on the basis of their future expectations</w:t>
      </w:r>
      <w:r w:rsidRPr="00BE1D02">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0B6A6A">
        <w:rPr>
          <w:rStyle w:val="TitleChar"/>
          <w:highlight w:val="yellow"/>
        </w:rPr>
        <w:t>If leaders</w:t>
      </w:r>
      <w:r w:rsidRPr="00BE1D02">
        <w:rPr>
          <w:sz w:val="16"/>
        </w:rPr>
        <w:t xml:space="preserve"> on either side of the Atlantic </w:t>
      </w:r>
      <w:r w:rsidRPr="00BE1D02">
        <w:rPr>
          <w:rStyle w:val="TitleChar"/>
        </w:rPr>
        <w:t xml:space="preserve">begin to </w:t>
      </w:r>
      <w:r w:rsidRPr="000B6A6A">
        <w:rPr>
          <w:rStyle w:val="TitleChar"/>
          <w:highlight w:val="yellow"/>
        </w:rPr>
        <w:t>seriously</w:t>
      </w:r>
      <w:r w:rsidRPr="00BE1D02">
        <w:rPr>
          <w:rStyle w:val="TitleChar"/>
        </w:rPr>
        <w:t xml:space="preserve"> </w:t>
      </w:r>
      <w:r w:rsidRPr="00BE1D02">
        <w:rPr>
          <w:rStyle w:val="Emphasis"/>
        </w:rPr>
        <w:t xml:space="preserve">fear or </w:t>
      </w:r>
      <w:r w:rsidRPr="000B6A6A">
        <w:rPr>
          <w:rStyle w:val="Emphasis"/>
          <w:highlight w:val="yellow"/>
        </w:rPr>
        <w:t xml:space="preserve">anticipate </w:t>
      </w:r>
      <w:r w:rsidRPr="00BE1D02">
        <w:rPr>
          <w:rStyle w:val="Emphasis"/>
        </w:rPr>
        <w:t xml:space="preserve">their own nation’s </w:t>
      </w:r>
      <w:r w:rsidRPr="000B6A6A">
        <w:rPr>
          <w:rStyle w:val="Emphasis"/>
          <w:highlight w:val="yellow"/>
        </w:rPr>
        <w:t>decline</w:t>
      </w:r>
      <w:r w:rsidRPr="00BE1D02">
        <w:rPr>
          <w:sz w:val="16"/>
        </w:rPr>
        <w:t xml:space="preserve"> then </w:t>
      </w:r>
      <w:r w:rsidRPr="000B6A6A">
        <w:rPr>
          <w:rStyle w:val="TitleChar"/>
          <w:highlight w:val="yellow"/>
        </w:rPr>
        <w:t>they may blame</w:t>
      </w:r>
      <w:r w:rsidRPr="00BE1D02">
        <w:rPr>
          <w:sz w:val="16"/>
        </w:rPr>
        <w:t xml:space="preserve"> this on </w:t>
      </w:r>
      <w:r w:rsidRPr="000B6A6A">
        <w:rPr>
          <w:rStyle w:val="Emphasis"/>
          <w:highlight w:val="yellow"/>
        </w:rPr>
        <w:t>external dependence</w:t>
      </w:r>
      <w:r w:rsidRPr="00BE1D02">
        <w:rPr>
          <w:rStyle w:val="TitleChar"/>
        </w:rPr>
        <w:t xml:space="preserve">, </w:t>
      </w:r>
      <w:r w:rsidRPr="000B6A6A">
        <w:rPr>
          <w:rStyle w:val="TitleChar"/>
          <w:highlight w:val="yellow"/>
        </w:rPr>
        <w:t xml:space="preserve">appeal to </w:t>
      </w:r>
      <w:r w:rsidRPr="000B6A6A">
        <w:rPr>
          <w:rStyle w:val="Emphasis"/>
          <w:highlight w:val="yellow"/>
        </w:rPr>
        <w:t>anti-foreign sentiments</w:t>
      </w:r>
      <w:r w:rsidRPr="00BE1D02">
        <w:rPr>
          <w:rStyle w:val="TitleChar"/>
        </w:rPr>
        <w:t xml:space="preserve">, contemplate the </w:t>
      </w:r>
      <w:r w:rsidRPr="000B6A6A">
        <w:rPr>
          <w:rStyle w:val="TitleChar"/>
          <w:highlight w:val="yellow"/>
        </w:rPr>
        <w:t>use</w:t>
      </w:r>
      <w:r w:rsidRPr="00BE1D02">
        <w:rPr>
          <w:rStyle w:val="TitleChar"/>
        </w:rPr>
        <w:t xml:space="preserve"> of </w:t>
      </w:r>
      <w:r w:rsidRPr="000B6A6A">
        <w:rPr>
          <w:rStyle w:val="Emphasis"/>
          <w:highlight w:val="yellow"/>
        </w:rPr>
        <w:t>force</w:t>
      </w:r>
      <w:r w:rsidRPr="00BE1D02">
        <w:rPr>
          <w:rStyle w:val="TitleChar"/>
        </w:rPr>
        <w:t xml:space="preserve"> to gain</w:t>
      </w:r>
      <w:r w:rsidRPr="00BE1D02">
        <w:rPr>
          <w:sz w:val="16"/>
        </w:rPr>
        <w:t xml:space="preserve"> respect or </w:t>
      </w:r>
      <w:r w:rsidRPr="00BE1D02">
        <w:rPr>
          <w:rStyle w:val="TitleChar"/>
        </w:rPr>
        <w:t xml:space="preserve">credibility, adopt protectionist policies, </w:t>
      </w:r>
      <w:r w:rsidRPr="000B6A6A">
        <w:rPr>
          <w:rStyle w:val="TitleChar"/>
          <w:highlight w:val="yellow"/>
        </w:rPr>
        <w:t>and</w:t>
      </w:r>
      <w:r w:rsidRPr="00BE1D02">
        <w:rPr>
          <w:sz w:val="16"/>
        </w:rPr>
        <w:t xml:space="preserve"> ultimately </w:t>
      </w:r>
      <w:r w:rsidRPr="000B6A6A">
        <w:rPr>
          <w:rStyle w:val="Emphasis"/>
          <w:highlight w:val="yellow"/>
        </w:rPr>
        <w:t>refuse to be deterred by</w:t>
      </w:r>
      <w:r w:rsidRPr="00BE1D02">
        <w:rPr>
          <w:sz w:val="16"/>
        </w:rPr>
        <w:t xml:space="preserve"> either </w:t>
      </w:r>
      <w:r w:rsidRPr="000B6A6A">
        <w:rPr>
          <w:rStyle w:val="Emphasis"/>
          <w:highlight w:val="yellow"/>
        </w:rPr>
        <w:t>nuclear arms</w:t>
      </w:r>
      <w:r w:rsidRPr="00BE1D02">
        <w:rPr>
          <w:rStyle w:val="TitleChar"/>
        </w:rPr>
        <w:t xml:space="preserve"> or prospects of socioeconomic calamities. Such a dangerous shift could happen </w:t>
      </w:r>
      <w:r w:rsidRPr="00BE1D02">
        <w:rPr>
          <w:rStyle w:val="Emphasis"/>
        </w:rPr>
        <w:t>abruptly</w:t>
      </w:r>
      <w:r w:rsidRPr="00BE1D02">
        <w:rPr>
          <w:sz w:val="16"/>
        </w:rPr>
        <w:t>, i.e. under the instigation of actions by a third party – or against a third party.</w:t>
      </w:r>
    </w:p>
    <w:p w:rsidR="005449A0" w:rsidRDefault="005449A0" w:rsidP="005449A0">
      <w:pPr>
        <w:rPr>
          <w:sz w:val="16"/>
        </w:rPr>
      </w:pPr>
      <w:r w:rsidRPr="00BE1D02">
        <w:rPr>
          <w:sz w:val="16"/>
        </w:rPr>
        <w:t xml:space="preserve">Yet as long as there is both nuclear deterrence and interdependence, the tensions </w:t>
      </w:r>
      <w:r w:rsidRPr="00BE1D02">
        <w:rPr>
          <w:rStyle w:val="TitleChar"/>
        </w:rPr>
        <w:t>in East Asia</w:t>
      </w:r>
      <w:r w:rsidRPr="00BE1D02">
        <w:rPr>
          <w:sz w:val="16"/>
        </w:rPr>
        <w:t xml:space="preserve"> are unlikely to escalate to war. As Chan (2013) says, all states in the region are aware that they cannot count on support from either China or the US if they make provocative moves. </w:t>
      </w:r>
      <w:r w:rsidRPr="000B6A6A">
        <w:rPr>
          <w:rStyle w:val="TitleChar"/>
          <w:highlight w:val="yellow"/>
        </w:rPr>
        <w:t>The greatest risk is</w:t>
      </w:r>
      <w:r w:rsidRPr="00BE1D02">
        <w:rPr>
          <w:rStyle w:val="TitleChar"/>
        </w:rPr>
        <w:t xml:space="preserve"> </w:t>
      </w:r>
      <w:r w:rsidRPr="00BE1D02">
        <w:rPr>
          <w:rStyle w:val="Emphasis"/>
        </w:rPr>
        <w:t>not</w:t>
      </w:r>
      <w:r w:rsidRPr="00BE1D02">
        <w:rPr>
          <w:sz w:val="16"/>
        </w:rPr>
        <w:t xml:space="preserve"> that </w:t>
      </w:r>
      <w:r w:rsidRPr="00BE1D02">
        <w:rPr>
          <w:rStyle w:val="Emphasis"/>
        </w:rPr>
        <w:t>a territorial dispute</w:t>
      </w:r>
      <w:r w:rsidRPr="00BE1D02">
        <w:rPr>
          <w:sz w:val="16"/>
        </w:rPr>
        <w:t xml:space="preserve"> leads to war under present circumstances </w:t>
      </w:r>
      <w:r w:rsidRPr="00BE1D02">
        <w:rPr>
          <w:rStyle w:val="TitleChar"/>
        </w:rPr>
        <w:t xml:space="preserve">but </w:t>
      </w:r>
      <w:r w:rsidRPr="000B6A6A">
        <w:rPr>
          <w:rStyle w:val="TitleChar"/>
          <w:highlight w:val="yellow"/>
        </w:rPr>
        <w:t xml:space="preserve">that </w:t>
      </w:r>
      <w:r w:rsidRPr="000B6A6A">
        <w:rPr>
          <w:rStyle w:val="Emphasis"/>
          <w:highlight w:val="yellow"/>
        </w:rPr>
        <w:t>changes in the world economy</w:t>
      </w:r>
      <w:r w:rsidRPr="00BE1D02">
        <w:rPr>
          <w:rStyle w:val="TitleChar"/>
        </w:rPr>
        <w:t xml:space="preserve"> alter those circumstances in ways that </w:t>
      </w:r>
      <w:r w:rsidRPr="000B6A6A">
        <w:rPr>
          <w:rStyle w:val="TitleChar"/>
          <w:highlight w:val="yellow"/>
        </w:rPr>
        <w:t xml:space="preserve">render </w:t>
      </w:r>
      <w:r w:rsidRPr="000B6A6A">
        <w:rPr>
          <w:rStyle w:val="Emphasis"/>
          <w:highlight w:val="yellow"/>
        </w:rPr>
        <w:t>inter-state peace</w:t>
      </w:r>
      <w:r w:rsidRPr="00BE1D02">
        <w:rPr>
          <w:rStyle w:val="TitleChar"/>
        </w:rPr>
        <w:t xml:space="preserve"> more </w:t>
      </w:r>
      <w:r w:rsidRPr="000B6A6A">
        <w:rPr>
          <w:rStyle w:val="Emphasis"/>
          <w:highlight w:val="yellow"/>
        </w:rPr>
        <w:t>precarious</w:t>
      </w:r>
      <w:r w:rsidRPr="00BE1D02">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BE1D02">
        <w:rPr>
          <w:rStyle w:val="TitleChar"/>
        </w:rPr>
        <w:t>This could have unforeseen consequences in the field of security, with nuclear deterrence remaining the only factor to protect the world from Armageddon, and unreliably so</w:t>
      </w:r>
      <w:r w:rsidRPr="00BE1D02">
        <w:rPr>
          <w:sz w:val="16"/>
        </w:rPr>
        <w:t xml:space="preserve">. </w:t>
      </w:r>
      <w:r w:rsidRPr="000B6A6A">
        <w:rPr>
          <w:rStyle w:val="TitleChar"/>
          <w:highlight w:val="yellow"/>
        </w:rPr>
        <w:t xml:space="preserve">Deterrence could </w:t>
      </w:r>
      <w:r w:rsidRPr="000B6A6A">
        <w:rPr>
          <w:rStyle w:val="Emphasis"/>
          <w:highlight w:val="yellow"/>
        </w:rPr>
        <w:t>lose</w:t>
      </w:r>
      <w:r w:rsidRPr="00BE1D02">
        <w:rPr>
          <w:rStyle w:val="Emphasis"/>
        </w:rPr>
        <w:t xml:space="preserve"> its </w:t>
      </w:r>
      <w:r w:rsidRPr="000B6A6A">
        <w:rPr>
          <w:rStyle w:val="Emphasis"/>
          <w:highlight w:val="yellow"/>
        </w:rPr>
        <w:t>credibility</w:t>
      </w:r>
      <w:r w:rsidRPr="00BE1D02">
        <w:rPr>
          <w:sz w:val="16"/>
        </w:rPr>
        <w:t xml:space="preserve">: one of the two </w:t>
      </w:r>
      <w:r w:rsidRPr="000B6A6A">
        <w:rPr>
          <w:rStyle w:val="TitleChar"/>
          <w:highlight w:val="yellow"/>
        </w:rPr>
        <w:t xml:space="preserve">great powers might </w:t>
      </w:r>
      <w:r w:rsidRPr="000B6A6A">
        <w:rPr>
          <w:rStyle w:val="Emphasis"/>
          <w:highlight w:val="yellow"/>
        </w:rPr>
        <w:t>gamble</w:t>
      </w:r>
      <w:r w:rsidRPr="00BE1D02">
        <w:rPr>
          <w:rStyle w:val="TitleChar"/>
        </w:rPr>
        <w:t xml:space="preserve"> that the other yield </w:t>
      </w:r>
      <w:r w:rsidRPr="000B6A6A">
        <w:rPr>
          <w:rStyle w:val="TitleChar"/>
          <w:highlight w:val="yellow"/>
        </w:rPr>
        <w:t>in a cyber</w:t>
      </w:r>
      <w:r w:rsidRPr="00BE1D02">
        <w:rPr>
          <w:rStyle w:val="TitleChar"/>
        </w:rPr>
        <w:t xml:space="preserve">-war </w:t>
      </w:r>
      <w:r w:rsidRPr="000B6A6A">
        <w:rPr>
          <w:rStyle w:val="TitleChar"/>
          <w:highlight w:val="yellow"/>
        </w:rPr>
        <w:t>or conventional</w:t>
      </w:r>
      <w:r w:rsidRPr="00BE1D02">
        <w:rPr>
          <w:sz w:val="16"/>
        </w:rPr>
        <w:t xml:space="preserve"> limited </w:t>
      </w:r>
      <w:r w:rsidRPr="000B6A6A">
        <w:rPr>
          <w:rStyle w:val="Emphasis"/>
          <w:highlight w:val="yellow"/>
        </w:rPr>
        <w:t>war</w:t>
      </w:r>
      <w:r w:rsidRPr="00BE1D02">
        <w:rPr>
          <w:sz w:val="16"/>
        </w:rPr>
        <w:t>, or third party countries might engage in conflict with each other, with a view to obliging Washington or Beijing to intervene.</w:t>
      </w:r>
    </w:p>
    <w:p w:rsidR="005449A0" w:rsidRPr="00DE5362" w:rsidRDefault="005449A0" w:rsidP="005449A0">
      <w:pPr>
        <w:pStyle w:val="Heading3"/>
      </w:pPr>
      <w:r>
        <w:t>A2 US Not Key to Global Econ</w:t>
      </w:r>
    </w:p>
    <w:p w:rsidR="005449A0" w:rsidRPr="00DE5362" w:rsidRDefault="005449A0" w:rsidP="005449A0">
      <w:pPr>
        <w:pStyle w:val="Heading4"/>
      </w:pPr>
      <w:r w:rsidRPr="00DE5362">
        <w:t>US key to the global economy</w:t>
      </w:r>
    </w:p>
    <w:p w:rsidR="005449A0" w:rsidRPr="00DE5362" w:rsidRDefault="005449A0" w:rsidP="005449A0">
      <w:proofErr w:type="gramStart"/>
      <w:r w:rsidRPr="00DE5362">
        <w:rPr>
          <w:rStyle w:val="Style13ptBold"/>
        </w:rPr>
        <w:t>Mackenzie 13</w:t>
      </w:r>
      <w:r w:rsidRPr="00DE5362">
        <w:t xml:space="preserve"> (Jean, Financial Contributor @ </w:t>
      </w:r>
      <w:proofErr w:type="spellStart"/>
      <w:r w:rsidRPr="00DE5362">
        <w:t>MintPressNews</w:t>
      </w:r>
      <w:proofErr w:type="spellEnd"/>
      <w:r w:rsidRPr="00DE5362">
        <w:t>, "The US Is Sneezing Like Crazy.</w:t>
      </w:r>
      <w:proofErr w:type="gramEnd"/>
      <w:r w:rsidRPr="00DE5362">
        <w:t xml:space="preserve"> Will The World Catch A Cold</w:t>
      </w:r>
      <w:proofErr w:type="gramStart"/>
      <w:r w:rsidRPr="00DE5362">
        <w:t>?,</w:t>
      </w:r>
      <w:proofErr w:type="gramEnd"/>
      <w:r w:rsidRPr="00DE5362">
        <w:t>" 10/10, http://www.mintpressnews.com/us-sneezing-like-crazy-will-world-catch-cold/170374/)</w:t>
      </w:r>
    </w:p>
    <w:p w:rsidR="005449A0" w:rsidRPr="00DE5362" w:rsidRDefault="005449A0" w:rsidP="005449A0">
      <w:r w:rsidRPr="00DE5362">
        <w:rPr>
          <w:rStyle w:val="Emphasis"/>
        </w:rPr>
        <w:t>The US economy is the world’s big gorilla</w:t>
      </w:r>
      <w:r w:rsidRPr="00DE5362">
        <w:t xml:space="preserve">, </w:t>
      </w:r>
      <w:r w:rsidRPr="00DE5362">
        <w:rPr>
          <w:rStyle w:val="StyleUnderline"/>
        </w:rPr>
        <w:t xml:space="preserve">and any dislocation </w:t>
      </w:r>
      <w:r w:rsidRPr="00DE5362">
        <w:rPr>
          <w:rStyle w:val="Emphasis"/>
        </w:rPr>
        <w:t>sends uneasy ripples throughout global markets</w:t>
      </w:r>
      <w:r w:rsidRPr="00DE5362">
        <w:t>. “</w:t>
      </w:r>
      <w:r w:rsidRPr="00DE5362">
        <w:rPr>
          <w:rStyle w:val="StyleUnderline"/>
        </w:rPr>
        <w:t>The US economy is the No. 1 economy in the world, what happens there affects all of us,” Philippine President</w:t>
      </w:r>
      <w:r w:rsidRPr="00DE5362">
        <w:t xml:space="preserve"> </w:t>
      </w:r>
      <w:proofErr w:type="spellStart"/>
      <w:r w:rsidRPr="00DE5362">
        <w:t>Benigno</w:t>
      </w:r>
      <w:proofErr w:type="spellEnd"/>
      <w:r w:rsidRPr="00DE5362">
        <w:t xml:space="preserve"> </w:t>
      </w:r>
      <w:r w:rsidRPr="00DE5362">
        <w:rPr>
          <w:rStyle w:val="StyleUnderline"/>
        </w:rPr>
        <w:t>Aquino said at APEC</w:t>
      </w:r>
      <w:r w:rsidRPr="00DE5362">
        <w:t>.</w:t>
      </w:r>
    </w:p>
    <w:p w:rsidR="005449A0" w:rsidRDefault="005449A0" w:rsidP="005449A0">
      <w:pPr>
        <w:pStyle w:val="Heading3"/>
      </w:pPr>
      <w:proofErr w:type="spellStart"/>
      <w:r>
        <w:t>Kavanaugh</w:t>
      </w:r>
      <w:proofErr w:type="spellEnd"/>
      <w:r>
        <w:t xml:space="preserve"> Key to Small Business</w:t>
      </w:r>
    </w:p>
    <w:p w:rsidR="005449A0" w:rsidRPr="00382F04" w:rsidRDefault="005449A0" w:rsidP="005449A0">
      <w:pPr>
        <w:pStyle w:val="Heading4"/>
      </w:pPr>
      <w:proofErr w:type="spellStart"/>
      <w:r w:rsidRPr="00382F04">
        <w:t>Kavanaugh</w:t>
      </w:r>
      <w:proofErr w:type="spellEnd"/>
      <w:r w:rsidRPr="00382F04">
        <w:t xml:space="preserve"> confirmation key to small businesses – will keep regulations in check which empowers entrepreneurs and sparks innovation</w:t>
      </w:r>
    </w:p>
    <w:p w:rsidR="005449A0" w:rsidRPr="00BA6881" w:rsidRDefault="005449A0" w:rsidP="005449A0">
      <w:r w:rsidRPr="00382F04">
        <w:rPr>
          <w:rStyle w:val="Style13ptBold"/>
        </w:rPr>
        <w:t>Rogers 7/11/18</w:t>
      </w:r>
      <w:r w:rsidRPr="00BA6881">
        <w:t xml:space="preserve"> (Kate, Staff @ CNBC, "Main Street largely cheers Trump's pro-business Supreme Court nominee Brett </w:t>
      </w:r>
      <w:proofErr w:type="spellStart"/>
      <w:r w:rsidRPr="00BA6881">
        <w:t>Kavanaugh</w:t>
      </w:r>
      <w:proofErr w:type="spellEnd"/>
      <w:r w:rsidRPr="00BA6881">
        <w:t>," https://www.cnbc.com/2018/07/10/main-street-cheers-trumps-pro-business-supreme-court-nominee-brett-ka.html)</w:t>
      </w:r>
    </w:p>
    <w:p w:rsidR="005449A0" w:rsidRDefault="005449A0" w:rsidP="005449A0">
      <w:r w:rsidRPr="00BA6881">
        <w:rPr>
          <w:rStyle w:val="StyleUnderline"/>
        </w:rPr>
        <w:t>Main Street advocacy groups are largely cheering</w:t>
      </w:r>
      <w:r w:rsidRPr="00BA6881">
        <w:rPr>
          <w:sz w:val="16"/>
        </w:rPr>
        <w:t xml:space="preserve"> President Donald </w:t>
      </w:r>
      <w:r w:rsidRPr="00BA6881">
        <w:rPr>
          <w:rStyle w:val="StyleUnderline"/>
        </w:rPr>
        <w:t xml:space="preserve">Trump’s nomination of </w:t>
      </w:r>
      <w:r w:rsidRPr="00BA6881">
        <w:rPr>
          <w:sz w:val="16"/>
        </w:rPr>
        <w:t xml:space="preserve">Brett </w:t>
      </w:r>
      <w:proofErr w:type="spellStart"/>
      <w:r w:rsidRPr="00BA6881">
        <w:rPr>
          <w:rStyle w:val="StyleUnderline"/>
        </w:rPr>
        <w:t>Kavanaugh</w:t>
      </w:r>
      <w:proofErr w:type="spellEnd"/>
      <w:r w:rsidRPr="00BA6881">
        <w:rPr>
          <w:rStyle w:val="StyleUnderline"/>
        </w:rPr>
        <w:t xml:space="preserve"> to succeed</w:t>
      </w:r>
      <w:r w:rsidRPr="00BA6881">
        <w:rPr>
          <w:sz w:val="16"/>
        </w:rPr>
        <w:t xml:space="preserve"> Justice Anthony </w:t>
      </w:r>
      <w:r w:rsidRPr="00BA6881">
        <w:rPr>
          <w:rStyle w:val="StyleUnderline"/>
        </w:rPr>
        <w:t>Kennedy on the</w:t>
      </w:r>
      <w:r w:rsidRPr="00BA6881">
        <w:rPr>
          <w:sz w:val="16"/>
        </w:rPr>
        <w:t xml:space="preserve"> U.S. </w:t>
      </w:r>
      <w:r w:rsidRPr="00BA6881">
        <w:rPr>
          <w:rStyle w:val="StyleUnderline"/>
        </w:rPr>
        <w:t>Supreme Court</w:t>
      </w:r>
      <w:r w:rsidRPr="00BA6881">
        <w:rPr>
          <w:sz w:val="16"/>
        </w:rPr>
        <w:t xml:space="preserve">, </w:t>
      </w:r>
      <w:r w:rsidRPr="00BA6881">
        <w:rPr>
          <w:rStyle w:val="StyleUnderline"/>
        </w:rPr>
        <w:t>hopeful he will continue the</w:t>
      </w:r>
      <w:r w:rsidRPr="00BA6881">
        <w:rPr>
          <w:sz w:val="16"/>
        </w:rPr>
        <w:t xml:space="preserve"> Trump </w:t>
      </w:r>
      <w:r w:rsidRPr="00BA6881">
        <w:rPr>
          <w:rStyle w:val="StyleUnderline"/>
        </w:rPr>
        <w:t xml:space="preserve">administration’s deregulatory tone, </w:t>
      </w:r>
      <w:r w:rsidRPr="00BA6881">
        <w:rPr>
          <w:rStyle w:val="Emphasis"/>
        </w:rPr>
        <w:t>which has boosted sentiment among small businesses</w:t>
      </w:r>
      <w:r w:rsidRPr="00BA6881">
        <w:rPr>
          <w:sz w:val="16"/>
        </w:rPr>
        <w:t>.</w:t>
      </w:r>
      <w:r>
        <w:rPr>
          <w:sz w:val="16"/>
        </w:rPr>
        <w:t xml:space="preserve"> </w:t>
      </w:r>
      <w:proofErr w:type="spellStart"/>
      <w:r w:rsidRPr="00BA6881">
        <w:rPr>
          <w:sz w:val="16"/>
        </w:rPr>
        <w:t>Kavanaugh</w:t>
      </w:r>
      <w:proofErr w:type="spellEnd"/>
      <w:r w:rsidRPr="00BA6881">
        <w:rPr>
          <w:sz w:val="16"/>
        </w:rPr>
        <w:t xml:space="preserve">, a federal appeals court judge, is considered an ideological conservative, expected to lean right on issues including business regulation. </w:t>
      </w:r>
      <w:r w:rsidRPr="004D2C23">
        <w:rPr>
          <w:rStyle w:val="StyleUnderline"/>
        </w:rPr>
        <w:t>His nomination comes at a time when small business sentiment is holding near record highs</w:t>
      </w:r>
      <w:r w:rsidRPr="00BA6881">
        <w:rPr>
          <w:sz w:val="16"/>
        </w:rPr>
        <w:t>, thanks in part to tax reform and deregulation under Trump. The latest read on optimism from the conservative lobbying group the National Federation of Independent Business (NFIB) is near record highs, with top concerns among small businesses turning to labor quality over taxes and regulation.</w:t>
      </w:r>
      <w:r>
        <w:rPr>
          <w:sz w:val="16"/>
        </w:rPr>
        <w:t xml:space="preserve"> </w:t>
      </w:r>
      <w:r w:rsidRPr="00BA6881">
        <w:rPr>
          <w:sz w:val="16"/>
        </w:rPr>
        <w:t xml:space="preserve">The NFIB has come out in support of </w:t>
      </w:r>
      <w:proofErr w:type="spellStart"/>
      <w:r w:rsidRPr="00BA6881">
        <w:rPr>
          <w:sz w:val="16"/>
        </w:rPr>
        <w:t>Kavanaugh's</w:t>
      </w:r>
      <w:proofErr w:type="spellEnd"/>
      <w:r w:rsidRPr="00BA6881">
        <w:rPr>
          <w:sz w:val="16"/>
        </w:rPr>
        <w:t xml:space="preserve"> nomination. The group previously filed a lawsuit seeking to overturn the Affordable Care Act that made its way to the Supreme Court, and the NFIB also spoke out against President Barack Obama’s nomination of Merrick Garland in 2016 — marking the first time the group weighed in on a Supreme Court nomination.</w:t>
      </w:r>
      <w:r>
        <w:rPr>
          <w:sz w:val="16"/>
        </w:rPr>
        <w:t xml:space="preserve"> </w:t>
      </w:r>
      <w:r w:rsidRPr="00BA6881">
        <w:rPr>
          <w:sz w:val="16"/>
        </w:rPr>
        <w:t xml:space="preserve">“Judge </w:t>
      </w:r>
      <w:proofErr w:type="spellStart"/>
      <w:r w:rsidRPr="004D2C23">
        <w:rPr>
          <w:rStyle w:val="StyleUnderline"/>
        </w:rPr>
        <w:t>Kavanaugh</w:t>
      </w:r>
      <w:proofErr w:type="spellEnd"/>
      <w:r w:rsidRPr="004D2C23">
        <w:rPr>
          <w:rStyle w:val="StyleUnderline"/>
        </w:rPr>
        <w:t xml:space="preserve"> has a proven record of interpreting the U.S. Constitution according to its original meaning and has ruled consistently against regulatory agencies whose interpretation of the law exceeds its statutory authority. </w:t>
      </w:r>
      <w:r w:rsidRPr="004D2C23">
        <w:rPr>
          <w:rStyle w:val="Emphasis"/>
        </w:rPr>
        <w:t>Such a record helps to provide certainty for small business owners</w:t>
      </w:r>
      <w:r w:rsidRPr="00BA6881">
        <w:rPr>
          <w:sz w:val="16"/>
        </w:rPr>
        <w:t xml:space="preserve"> who ranked ‘Unreasonable Government Regulations’ as their second-most serious problem in NFIB’s most recent Small Business Problems and Priorities report,” said NFIB President and CEO Juanita Duggan.</w:t>
      </w:r>
      <w:r>
        <w:rPr>
          <w:sz w:val="16"/>
        </w:rPr>
        <w:t xml:space="preserve"> </w:t>
      </w:r>
      <w:r w:rsidRPr="00BA6881">
        <w:rPr>
          <w:sz w:val="16"/>
        </w:rPr>
        <w:t>NFIB survey: Main Street optimism dips slightly but still historically high</w:t>
      </w:r>
      <w:r>
        <w:rPr>
          <w:sz w:val="16"/>
        </w:rPr>
        <w:t xml:space="preserve"> </w:t>
      </w:r>
      <w:r w:rsidRPr="00BA6881">
        <w:rPr>
          <w:sz w:val="16"/>
        </w:rPr>
        <w:t>NFIB survey: Main Street optimism dips slightly but still historically high</w:t>
      </w:r>
      <w:r>
        <w:rPr>
          <w:sz w:val="16"/>
        </w:rPr>
        <w:t xml:space="preserve"> </w:t>
      </w:r>
      <w:r w:rsidRPr="00BA6881">
        <w:rPr>
          <w:sz w:val="16"/>
        </w:rPr>
        <w:t>8:36 AM ET Tue, 10 July 2018 | 03:32</w:t>
      </w:r>
      <w:r>
        <w:rPr>
          <w:sz w:val="16"/>
        </w:rPr>
        <w:t xml:space="preserve"> </w:t>
      </w:r>
      <w:r w:rsidRPr="004D2C23">
        <w:rPr>
          <w:rStyle w:val="StyleUnderline"/>
        </w:rPr>
        <w:t>The nonpartisan Small Business &amp; Entrepreneurship Council also said it supports the nomination</w:t>
      </w:r>
      <w:r w:rsidRPr="00BA6881">
        <w:rPr>
          <w:sz w:val="16"/>
        </w:rPr>
        <w:t xml:space="preserve">, repeating </w:t>
      </w:r>
      <w:proofErr w:type="spellStart"/>
      <w:r w:rsidRPr="00BA6881">
        <w:rPr>
          <w:sz w:val="16"/>
        </w:rPr>
        <w:t>Kavanaugh’s</w:t>
      </w:r>
      <w:proofErr w:type="spellEnd"/>
      <w:r w:rsidRPr="00BA6881">
        <w:rPr>
          <w:sz w:val="16"/>
        </w:rPr>
        <w:t xml:space="preserve"> own words Monday, that his “job is to interpret the law as written, and not make law or policy.”</w:t>
      </w:r>
      <w:r>
        <w:rPr>
          <w:sz w:val="16"/>
        </w:rPr>
        <w:t xml:space="preserve"> </w:t>
      </w:r>
      <w:r w:rsidRPr="00BA6881">
        <w:rPr>
          <w:sz w:val="16"/>
        </w:rPr>
        <w:t xml:space="preserve">“His legal opinions and decisions back up those words," Karen Kerrigan, SBE Council president and CEO, said in a statement. "Judge </w:t>
      </w:r>
      <w:proofErr w:type="spellStart"/>
      <w:r w:rsidRPr="00B9033E">
        <w:rPr>
          <w:rStyle w:val="StyleUnderline"/>
        </w:rPr>
        <w:t>Kavanaugh’s</w:t>
      </w:r>
      <w:proofErr w:type="spellEnd"/>
      <w:r w:rsidRPr="00B9033E">
        <w:rPr>
          <w:rStyle w:val="StyleUnderline"/>
        </w:rPr>
        <w:t xml:space="preserve"> judicial philosophy is especially critical for</w:t>
      </w:r>
      <w:r w:rsidRPr="00BA6881">
        <w:rPr>
          <w:sz w:val="16"/>
        </w:rPr>
        <w:t xml:space="preserve"> a Supreme Court justice as the U.S. Constitution guarantees and protects </w:t>
      </w:r>
      <w:r w:rsidRPr="00B9033E">
        <w:rPr>
          <w:rStyle w:val="StyleUnderline"/>
        </w:rPr>
        <w:t xml:space="preserve">rights and freedoms that have kept our nation free and have made America the </w:t>
      </w:r>
      <w:r w:rsidRPr="00B9033E">
        <w:rPr>
          <w:rStyle w:val="Emphasis"/>
        </w:rPr>
        <w:t>most entrepreneurial and innovative in the world</w:t>
      </w:r>
      <w:r w:rsidRPr="00BA6881">
        <w:rPr>
          <w:sz w:val="16"/>
        </w:rPr>
        <w:t>. Sometimes, unfortunately, the executive and legislative branches overreach when it comes to policy or legislative actions.”</w:t>
      </w:r>
      <w:r>
        <w:rPr>
          <w:sz w:val="16"/>
        </w:rPr>
        <w:t xml:space="preserve"> </w:t>
      </w:r>
      <w:r w:rsidRPr="00BA6881">
        <w:rPr>
          <w:sz w:val="16"/>
        </w:rPr>
        <w:t xml:space="preserve">The group hailed </w:t>
      </w:r>
      <w:proofErr w:type="spellStart"/>
      <w:r w:rsidRPr="00BA6881">
        <w:rPr>
          <w:sz w:val="16"/>
        </w:rPr>
        <w:t>Kavanaugh</w:t>
      </w:r>
      <w:proofErr w:type="spellEnd"/>
      <w:r w:rsidRPr="00BA6881">
        <w:rPr>
          <w:sz w:val="16"/>
        </w:rPr>
        <w:t xml:space="preserve"> as an “impressive mainstream selection that all members of the U.S. Senate should get behind and support.”</w:t>
      </w:r>
      <w:r>
        <w:rPr>
          <w:sz w:val="16"/>
        </w:rPr>
        <w:t xml:space="preserve"> </w:t>
      </w:r>
      <w:r w:rsidRPr="004D2C23">
        <w:rPr>
          <w:rStyle w:val="StyleUnderline"/>
        </w:rPr>
        <w:t xml:space="preserve">In reviewing </w:t>
      </w:r>
      <w:proofErr w:type="spellStart"/>
      <w:r w:rsidRPr="004D2C23">
        <w:rPr>
          <w:rStyle w:val="StyleUnderline"/>
        </w:rPr>
        <w:t>Kavanaugh’s</w:t>
      </w:r>
      <w:proofErr w:type="spellEnd"/>
      <w:r w:rsidRPr="004D2C23">
        <w:rPr>
          <w:rStyle w:val="StyleUnderline"/>
        </w:rPr>
        <w:t xml:space="preserve"> past rulings, one can see why small businesses would support him for his deregulatory leanings</w:t>
      </w:r>
      <w:r w:rsidRPr="00BA6881">
        <w:rPr>
          <w:sz w:val="16"/>
        </w:rPr>
        <w:t>. For example, he argued that the Environmental Protection Agency needed to take costs into consideration when deciding whether or not it should regulate power plant emissions. He also argued against the Consumer Financial Protection Bureau, citing that it gave a single director too much power.</w:t>
      </w:r>
      <w:r>
        <w:rPr>
          <w:sz w:val="16"/>
        </w:rPr>
        <w:t xml:space="preserve"> </w:t>
      </w:r>
      <w:r w:rsidRPr="00BA6881">
        <w:rPr>
          <w:sz w:val="16"/>
        </w:rPr>
        <w:t xml:space="preserve">The SBE Council’s Kerrigan, pointing to the CFBP ruling, told CNBC, “Judge </w:t>
      </w:r>
      <w:proofErr w:type="spellStart"/>
      <w:r w:rsidRPr="004D2C23">
        <w:rPr>
          <w:rStyle w:val="StyleUnderline"/>
        </w:rPr>
        <w:t>Kavanaugh’s</w:t>
      </w:r>
      <w:proofErr w:type="spellEnd"/>
      <w:r w:rsidRPr="004D2C23">
        <w:rPr>
          <w:rStyle w:val="StyleUnderline"/>
        </w:rPr>
        <w:t xml:space="preserve"> opinions related to unaccountable federal independent agencies are particularly important for small businesses, as navigating bureaucracy and not having the resources or recourse to challenge unfair rules </w:t>
      </w:r>
      <w:r w:rsidRPr="004D2C23">
        <w:rPr>
          <w:rStyle w:val="Emphasis"/>
        </w:rPr>
        <w:t>is a daunting challenge for small businesses</w:t>
      </w:r>
      <w:r w:rsidRPr="004D2C23">
        <w:rPr>
          <w:rStyle w:val="StyleUnderline"/>
        </w:rPr>
        <w:t>.</w:t>
      </w:r>
      <w:r w:rsidRPr="00673E79">
        <w:t>”</w:t>
      </w:r>
    </w:p>
    <w:p w:rsidR="005449A0" w:rsidRDefault="005449A0" w:rsidP="005449A0">
      <w:pPr>
        <w:pStyle w:val="Heading4"/>
      </w:pPr>
      <w:r>
        <w:t xml:space="preserve">Empowering small businesses key to planetary survival – key to sustainability </w:t>
      </w:r>
    </w:p>
    <w:p w:rsidR="005449A0" w:rsidRDefault="005449A0" w:rsidP="005449A0">
      <w:r w:rsidRPr="00382F04">
        <w:rPr>
          <w:rStyle w:val="Style13ptBold"/>
        </w:rPr>
        <w:t>Stein 16</w:t>
      </w:r>
      <w:r>
        <w:t xml:space="preserve"> (Jill, MD, environmental activist + Green Party candidate for US President, 10/26, "Jill Stein: The Best Way to Boost the Economy Is by Saving the Planet," http://fortune.com/2016/10/26/jill-stein-election-2016-business-economy/)</w:t>
      </w:r>
    </w:p>
    <w:p w:rsidR="005449A0" w:rsidRDefault="005449A0" w:rsidP="005449A0">
      <w:pPr>
        <w:rPr>
          <w:rStyle w:val="Emphasis"/>
        </w:rPr>
      </w:pPr>
      <w:r w:rsidRPr="00EE1673">
        <w:rPr>
          <w:rStyle w:val="StyleUnderline"/>
        </w:rPr>
        <w:t xml:space="preserve">Our nation—and our world—face a perfect storm of economic and environmental crises that threaten not only the global economy, </w:t>
      </w:r>
      <w:r w:rsidRPr="00EE1673">
        <w:rPr>
          <w:rStyle w:val="Emphasis"/>
        </w:rPr>
        <w:t>but life on Earth</w:t>
      </w:r>
      <w:r w:rsidRPr="00EE1673">
        <w:rPr>
          <w:rStyle w:val="StyleUnderline"/>
        </w:rPr>
        <w:t xml:space="preserve"> </w:t>
      </w:r>
      <w:r w:rsidRPr="00EE1673">
        <w:rPr>
          <w:sz w:val="16"/>
        </w:rPr>
        <w:t xml:space="preserve">as we know it. </w:t>
      </w:r>
      <w:r w:rsidRPr="00EE1673">
        <w:rPr>
          <w:rStyle w:val="StyleUnderline"/>
        </w:rPr>
        <w:t>The dire, existential threats of climate change, wars for oil, and a stagnating, crisis-ridden economic system require bold and visionary solutions</w:t>
      </w:r>
      <w:r w:rsidRPr="00EE1673">
        <w:rPr>
          <w:sz w:val="16"/>
        </w:rPr>
        <w:t xml:space="preserve">. In this election, we are deciding not just what kind of a world we want, but whether we will have a world at all. There is a growing concern in advanced economies that governments are running out of options to stabilize a precarious and volatile global economic system. Since the onset of the Great Recession in 2008, the Fed’s large-scale bond purchases, called quantitative easing, have helped push interest rates close to 0% and have done more to serve Wall Streets’ interests by way of propping up the stock market than by boosting the overall economy for average Americans. These have proven to be temporary fixes, providing a semblance of “recovery” without addressing the underlying problems in the real economy: stagnating demand, lack of productive investment, staggering inequality and concentration of wealth—not to mention the climbing cost of climate-related disasters, like floods and wildfires, which have cost $26.9 billion dollars in 2016 alone. As recent warning signs in the U.S. market have shown, we are hardly out of the woods when it comes to preventing another big crash. Keeping interest rates super low has only produced the illusion of a healthy economy. Without sound fiscal policies targeted to help ordinary Americans, economic growth will stagnate. </w:t>
      </w:r>
      <w:r w:rsidRPr="00EE1673">
        <w:rPr>
          <w:rStyle w:val="StyleUnderline"/>
        </w:rPr>
        <w:t xml:space="preserve">Lasting economic recovery means going back to the basics: making things, buying things, and shoring up local communities and </w:t>
      </w:r>
      <w:r w:rsidRPr="00EE1673">
        <w:rPr>
          <w:rStyle w:val="Emphasis"/>
        </w:rPr>
        <w:t>small businesses, which have always been the economic bedrock of our nation</w:t>
      </w:r>
      <w:r w:rsidRPr="00EE1673">
        <w:rPr>
          <w:sz w:val="16"/>
        </w:rPr>
        <w:t xml:space="preserve">. It’s time to stop throwing good money after bad and </w:t>
      </w:r>
      <w:proofErr w:type="gramStart"/>
      <w:r w:rsidRPr="00EE1673">
        <w:rPr>
          <w:sz w:val="16"/>
        </w:rPr>
        <w:t>address</w:t>
      </w:r>
      <w:proofErr w:type="gramEnd"/>
      <w:r w:rsidRPr="00EE1673">
        <w:rPr>
          <w:sz w:val="16"/>
        </w:rPr>
        <w:t xml:space="preserve"> both economic and climate crises head-on by investing in </w:t>
      </w:r>
      <w:r w:rsidRPr="00EE1673">
        <w:rPr>
          <w:rStyle w:val="StyleUnderline"/>
        </w:rPr>
        <w:t>the sectors most primed for innovation and growth</w:t>
      </w:r>
      <w:r w:rsidRPr="00EE1673">
        <w:rPr>
          <w:sz w:val="16"/>
        </w:rPr>
        <w:t xml:space="preserve">: clean energy, eco-friendly infrastructure, sustainable food systems, public transit, and more—which also </w:t>
      </w:r>
      <w:r w:rsidRPr="00EE1673">
        <w:rPr>
          <w:rStyle w:val="StyleUnderline"/>
        </w:rPr>
        <w:t xml:space="preserve">happen to be the tools we </w:t>
      </w:r>
      <w:r w:rsidRPr="00EE1673">
        <w:rPr>
          <w:rStyle w:val="Emphasis"/>
        </w:rPr>
        <w:t>need for planetary survival.</w:t>
      </w:r>
    </w:p>
    <w:p w:rsidR="005449A0" w:rsidRPr="00382F04" w:rsidRDefault="005449A0" w:rsidP="005449A0">
      <w:pPr>
        <w:pStyle w:val="Heading3"/>
      </w:pPr>
      <w:r w:rsidRPr="00382F04">
        <w:t>A2 Not Key to Small Business</w:t>
      </w:r>
    </w:p>
    <w:p w:rsidR="005449A0" w:rsidRPr="00382F04" w:rsidRDefault="005449A0" w:rsidP="005449A0">
      <w:pPr>
        <w:pStyle w:val="Heading4"/>
      </w:pPr>
      <w:proofErr w:type="spellStart"/>
      <w:r>
        <w:t>Kavanaugh</w:t>
      </w:r>
      <w:proofErr w:type="spellEnd"/>
      <w:r>
        <w:t xml:space="preserve"> is key – he’ll stop overreaching policies that hurt their growth</w:t>
      </w:r>
    </w:p>
    <w:p w:rsidR="005449A0" w:rsidRPr="00656A32" w:rsidRDefault="005449A0" w:rsidP="005449A0">
      <w:r w:rsidRPr="00382F04">
        <w:rPr>
          <w:rStyle w:val="Style13ptBold"/>
        </w:rPr>
        <w:t>Reid 18</w:t>
      </w:r>
      <w:r w:rsidRPr="00656A32">
        <w:t xml:space="preserve"> (Christopher, Columnist @ </w:t>
      </w:r>
      <w:proofErr w:type="spellStart"/>
      <w:r w:rsidRPr="00656A32">
        <w:t>Newsmax</w:t>
      </w:r>
      <w:proofErr w:type="spellEnd"/>
      <w:r w:rsidRPr="00656A32">
        <w:t xml:space="preserve">, "Is </w:t>
      </w:r>
      <w:proofErr w:type="spellStart"/>
      <w:r w:rsidRPr="00656A32">
        <w:t>Kavanaugh</w:t>
      </w:r>
      <w:proofErr w:type="spellEnd"/>
      <w:r w:rsidRPr="00656A32">
        <w:t xml:space="preserve"> the Next Scalia or Another Souter</w:t>
      </w:r>
      <w:proofErr w:type="gramStart"/>
      <w:r w:rsidRPr="00656A32">
        <w:t>?,</w:t>
      </w:r>
      <w:proofErr w:type="gramEnd"/>
      <w:r w:rsidRPr="00656A32">
        <w:t>" https://www.newsmax.com/christopherreid/kavanaugh-scalia-supreme-court/2018/07/12/id/871413/)</w:t>
      </w:r>
    </w:p>
    <w:p w:rsidR="005449A0" w:rsidRPr="00656A32" w:rsidRDefault="005449A0" w:rsidP="005449A0">
      <w:pPr>
        <w:rPr>
          <w:rStyle w:val="Emphasis"/>
        </w:rPr>
      </w:pPr>
      <w:proofErr w:type="spellStart"/>
      <w:r w:rsidRPr="00656A32">
        <w:rPr>
          <w:rStyle w:val="Emphasis"/>
        </w:rPr>
        <w:t>Kavanaugh</w:t>
      </w:r>
      <w:proofErr w:type="spellEnd"/>
      <w:r w:rsidRPr="00656A32">
        <w:rPr>
          <w:rStyle w:val="Emphasis"/>
        </w:rPr>
        <w:t xml:space="preserve"> is a champion of small business,</w:t>
      </w:r>
      <w:r w:rsidRPr="00656A32">
        <w:t xml:space="preserve"> and many hope he will continue the deregulatory tone of the Trump administration. </w:t>
      </w:r>
      <w:r w:rsidRPr="00656A32">
        <w:rPr>
          <w:rStyle w:val="StyleUnderline"/>
        </w:rPr>
        <w:t xml:space="preserve">The NFIB has come out in support of his nomination. </w:t>
      </w:r>
      <w:proofErr w:type="spellStart"/>
      <w:r w:rsidRPr="00656A32">
        <w:rPr>
          <w:rStyle w:val="StyleUnderline"/>
        </w:rPr>
        <w:t>Kavanaugh</w:t>
      </w:r>
      <w:proofErr w:type="spellEnd"/>
      <w:r w:rsidRPr="00656A32">
        <w:rPr>
          <w:rStyle w:val="StyleUnderline"/>
        </w:rPr>
        <w:t xml:space="preserve"> has ruled consistently against regulatory agencies that exceed their statutory authority, </w:t>
      </w:r>
      <w:r w:rsidRPr="00656A32">
        <w:rPr>
          <w:rStyle w:val="Emphasis"/>
        </w:rPr>
        <w:t>and he will likely keep out overreaching policies that could hinder small businesses.</w:t>
      </w:r>
    </w:p>
    <w:p w:rsidR="005449A0" w:rsidRDefault="005449A0" w:rsidP="005449A0">
      <w:pPr>
        <w:pStyle w:val="Heading3"/>
      </w:pPr>
      <w:r>
        <w:t>Small Business Key to Econ</w:t>
      </w:r>
    </w:p>
    <w:p w:rsidR="005449A0" w:rsidRPr="00090C63" w:rsidRDefault="005449A0" w:rsidP="005449A0">
      <w:pPr>
        <w:pStyle w:val="Heading4"/>
      </w:pPr>
      <w:r>
        <w:t xml:space="preserve">Small businesses are key to reverse </w:t>
      </w:r>
      <w:r>
        <w:rPr>
          <w:u w:val="single"/>
        </w:rPr>
        <w:t>economic stagnation</w:t>
      </w:r>
      <w:r>
        <w:t xml:space="preserve"> – solves </w:t>
      </w:r>
      <w:r>
        <w:rPr>
          <w:u w:val="single"/>
        </w:rPr>
        <w:t>weak job growth</w:t>
      </w:r>
      <w:r>
        <w:t xml:space="preserve"> and </w:t>
      </w:r>
      <w:r>
        <w:rPr>
          <w:u w:val="single"/>
        </w:rPr>
        <w:t>labor outflows</w:t>
      </w:r>
    </w:p>
    <w:p w:rsidR="005449A0" w:rsidRPr="005E366E" w:rsidRDefault="005449A0" w:rsidP="005449A0">
      <w:r>
        <w:t xml:space="preserve">Boyd </w:t>
      </w:r>
      <w:r w:rsidRPr="005E366E">
        <w:rPr>
          <w:rStyle w:val="Style13ptBold"/>
        </w:rPr>
        <w:t>Nash-Stacey 16</w:t>
      </w:r>
      <w:r>
        <w:t xml:space="preserve">, Economist at BBVA </w:t>
      </w:r>
      <w:proofErr w:type="spellStart"/>
      <w:r>
        <w:t>Compas</w:t>
      </w:r>
      <w:proofErr w:type="spellEnd"/>
      <w:r>
        <w:t xml:space="preserve">, MA in Economics from the University of Houston, 6/22/2016, </w:t>
      </w:r>
      <w:proofErr w:type="gramStart"/>
      <w:r>
        <w:t>Running</w:t>
      </w:r>
      <w:proofErr w:type="gramEnd"/>
      <w:r>
        <w:t xml:space="preserve"> on fumes: remaining gap in Beveridge Curve a matter of structural forces, https://www.bbvaresearch.com/wp-content/uploads/2016/06/160622_US_EW_RunningOnFumes.pdf</w:t>
      </w:r>
    </w:p>
    <w:p w:rsidR="005449A0" w:rsidRDefault="005449A0" w:rsidP="005449A0">
      <w:pPr>
        <w:rPr>
          <w:rStyle w:val="StyleUnderline"/>
        </w:rPr>
      </w:pPr>
      <w:r w:rsidRPr="00332423">
        <w:rPr>
          <w:rStyle w:val="StyleUnderline"/>
        </w:rPr>
        <w:t xml:space="preserve">As the U.S. economy enters its 28th consecutive quarter of expansion (4th longest since the great depression), there is ongoing debate as to whether labor markets, and for that matter, </w:t>
      </w:r>
      <w:r w:rsidRPr="00090C63">
        <w:rPr>
          <w:rStyle w:val="StyleUnderline"/>
          <w:highlight w:val="yellow"/>
        </w:rPr>
        <w:t>the</w:t>
      </w:r>
      <w:r w:rsidRPr="00332423">
        <w:rPr>
          <w:rStyle w:val="StyleUnderline"/>
        </w:rPr>
        <w:t xml:space="preserve"> broader </w:t>
      </w:r>
      <w:r w:rsidRPr="00090C63">
        <w:rPr>
          <w:rStyle w:val="StyleUnderline"/>
          <w:highlight w:val="yellow"/>
        </w:rPr>
        <w:t xml:space="preserve">economy is nearing </w:t>
      </w:r>
      <w:r w:rsidRPr="003000DC">
        <w:rPr>
          <w:rStyle w:val="StyleUnderline"/>
          <w:highlight w:val="yellow"/>
        </w:rPr>
        <w:t>the end of</w:t>
      </w:r>
      <w:r w:rsidRPr="003000DC">
        <w:rPr>
          <w:rStyle w:val="StyleUnderline"/>
        </w:rPr>
        <w:t xml:space="preserve"> the </w:t>
      </w:r>
      <w:r w:rsidRPr="00090C63">
        <w:rPr>
          <w:rStyle w:val="StyleUnderline"/>
          <w:highlight w:val="yellow"/>
        </w:rPr>
        <w:t>expansion</w:t>
      </w:r>
      <w:r w:rsidRPr="003000DC">
        <w:rPr>
          <w:rStyle w:val="StyleUnderline"/>
        </w:rPr>
        <w:t xml:space="preserve"> cycle</w:t>
      </w:r>
      <w:r w:rsidRPr="003000DC">
        <w:rPr>
          <w:sz w:val="16"/>
        </w:rPr>
        <w:t>.</w:t>
      </w:r>
      <w:r w:rsidRPr="009654E9">
        <w:rPr>
          <w:sz w:val="16"/>
        </w:rPr>
        <w:t xml:space="preserve"> While there is evidence that expansions do not die of old age, </w:t>
      </w:r>
      <w:r w:rsidRPr="00332423">
        <w:rPr>
          <w:rStyle w:val="StyleUnderline"/>
        </w:rPr>
        <w:t xml:space="preserve">there are signs that </w:t>
      </w:r>
      <w:r w:rsidRPr="00090C63">
        <w:rPr>
          <w:rStyle w:val="StyleUnderline"/>
          <w:highlight w:val="yellow"/>
        </w:rPr>
        <w:t>the labor market recovery is nearing retirement</w:t>
      </w:r>
      <w:r w:rsidRPr="00332423">
        <w:rPr>
          <w:rStyle w:val="StyleUnderline"/>
        </w:rPr>
        <w:t>, similar to a growing share of the labor force</w:t>
      </w:r>
      <w:r w:rsidRPr="009654E9">
        <w:rPr>
          <w:sz w:val="16"/>
        </w:rPr>
        <w:t xml:space="preserve">. 1 For example, </w:t>
      </w:r>
      <w:r w:rsidRPr="00332423">
        <w:rPr>
          <w:rStyle w:val="StyleUnderline"/>
        </w:rPr>
        <w:t xml:space="preserve">a recent report from the BLS suggested that </w:t>
      </w:r>
      <w:r w:rsidRPr="00090C63">
        <w:rPr>
          <w:rStyle w:val="Emphasis"/>
          <w:highlight w:val="yellow"/>
        </w:rPr>
        <w:t xml:space="preserve">job growth was the </w:t>
      </w:r>
      <w:r w:rsidRPr="003000DC">
        <w:rPr>
          <w:rStyle w:val="Emphasis"/>
          <w:highlight w:val="yellow"/>
        </w:rPr>
        <w:t>lowest</w:t>
      </w:r>
      <w:r w:rsidRPr="003000DC">
        <w:rPr>
          <w:rStyle w:val="StyleUnderline"/>
          <w:highlight w:val="yellow"/>
        </w:rPr>
        <w:t xml:space="preserve"> in </w:t>
      </w:r>
      <w:r w:rsidRPr="00090C63">
        <w:rPr>
          <w:rStyle w:val="StyleUnderline"/>
          <w:highlight w:val="yellow"/>
        </w:rPr>
        <w:t>six</w:t>
      </w:r>
      <w:r w:rsidRPr="001E179C">
        <w:rPr>
          <w:rStyle w:val="StyleUnderline"/>
        </w:rPr>
        <w:t xml:space="preserve"> and half </w:t>
      </w:r>
      <w:r w:rsidRPr="00090C63">
        <w:rPr>
          <w:rStyle w:val="StyleUnderline"/>
          <w:highlight w:val="yellow"/>
        </w:rPr>
        <w:t>years</w:t>
      </w:r>
      <w:r w:rsidRPr="009654E9">
        <w:rPr>
          <w:sz w:val="16"/>
        </w:rPr>
        <w:t xml:space="preserve">. Moreover, the </w:t>
      </w:r>
      <w:r w:rsidRPr="00332423">
        <w:rPr>
          <w:rStyle w:val="StyleUnderline"/>
        </w:rPr>
        <w:t>auspicious signs of strong flows back into the labor force reversed course dramatically.</w:t>
      </w:r>
      <w:r w:rsidRPr="009654E9">
        <w:rPr>
          <w:sz w:val="16"/>
        </w:rPr>
        <w:t xml:space="preserve"> While these measures can be volatile, </w:t>
      </w:r>
      <w:r w:rsidRPr="00332423">
        <w:rPr>
          <w:rStyle w:val="StyleUnderline"/>
        </w:rPr>
        <w:t xml:space="preserve">there are many signs that </w:t>
      </w:r>
      <w:r w:rsidRPr="00090C63">
        <w:rPr>
          <w:rStyle w:val="StyleUnderline"/>
        </w:rPr>
        <w:t xml:space="preserve">cyclical </w:t>
      </w:r>
      <w:r w:rsidRPr="00090C63">
        <w:rPr>
          <w:rStyle w:val="StyleUnderline"/>
          <w:highlight w:val="yellow"/>
        </w:rPr>
        <w:t xml:space="preserve">recovery is nearing its peak </w:t>
      </w:r>
      <w:r w:rsidRPr="00090C63">
        <w:rPr>
          <w:rStyle w:val="StyleUnderline"/>
        </w:rPr>
        <w:t xml:space="preserve">at a moment </w:t>
      </w:r>
      <w:r w:rsidRPr="00090C63">
        <w:rPr>
          <w:rStyle w:val="StyleUnderline"/>
          <w:highlight w:val="yellow"/>
        </w:rPr>
        <w:t>when conditions remain below</w:t>
      </w:r>
      <w:r w:rsidRPr="00332423">
        <w:rPr>
          <w:rStyle w:val="StyleUnderline"/>
        </w:rPr>
        <w:t xml:space="preserve"> the economy’s </w:t>
      </w:r>
      <w:r w:rsidRPr="00090C63">
        <w:rPr>
          <w:rStyle w:val="StyleUnderline"/>
          <w:highlight w:val="yellow"/>
        </w:rPr>
        <w:t>pre-crisis potential</w:t>
      </w:r>
      <w:r w:rsidRPr="00332423">
        <w:rPr>
          <w:rStyle w:val="StyleUnderline"/>
        </w:rPr>
        <w:t>.</w:t>
      </w:r>
      <w:r w:rsidRPr="009654E9">
        <w:rPr>
          <w:sz w:val="12"/>
        </w:rPr>
        <w:t>¶</w:t>
      </w:r>
      <w:r w:rsidRPr="009654E9">
        <w:rPr>
          <w:sz w:val="16"/>
        </w:rPr>
        <w:t xml:space="preserve"> That being said, a broad view of the labor market suggests that conditions could not be better. The economy has added an average of 226K jobs per month since 2014, and the unemployment rate now stands at 4.7%—the lowest rate in nine years. In addition, the number of people choosing to re-enter the labor force and begin work was at an all-time high in April, pushing up the labor force participation rate, a trend that had coincided with wage gains and tighter labor market conditions. </w:t>
      </w:r>
      <w:r w:rsidRPr="009654E9">
        <w:rPr>
          <w:sz w:val="12"/>
        </w:rPr>
        <w:t>¶</w:t>
      </w:r>
      <w:r w:rsidRPr="009654E9">
        <w:rPr>
          <w:sz w:val="16"/>
        </w:rPr>
        <w:t xml:space="preserve"> </w:t>
      </w:r>
      <w:proofErr w:type="gramStart"/>
      <w:r w:rsidRPr="009654E9">
        <w:rPr>
          <w:sz w:val="16"/>
        </w:rPr>
        <w:t>To</w:t>
      </w:r>
      <w:proofErr w:type="gramEnd"/>
      <w:r w:rsidRPr="009654E9">
        <w:rPr>
          <w:sz w:val="16"/>
        </w:rPr>
        <w:t xml:space="preserve"> assess if there is remaining slack in the labor market or if the remaining headwinds are structural in nature, we exploit the empirical relationship between the unemployment rate and jobs vacancies, known as the Beveridge Curve (BC), and a time-series derivation of the gap in the BC referred to as the “curve shifter.” Theory suggests that higher levels of unemployment (larger pool of job seekers) is associated with a lower number of vacancies given that a higher supply of job seekers and greater demand for employees will increase the likelihood of employers finding a match for their vacant positions. As a result, traditional business cycles produce movements along the curve. However, </w:t>
      </w:r>
      <w:r w:rsidRPr="00332423">
        <w:rPr>
          <w:rStyle w:val="StyleUnderline"/>
        </w:rPr>
        <w:t xml:space="preserve">during the recession and recovery, there has been a persistent outward shift in the curve, which is </w:t>
      </w:r>
      <w:r w:rsidRPr="003000DC">
        <w:rPr>
          <w:rStyle w:val="StyleUnderline"/>
        </w:rPr>
        <w:t>unlikely to be explained by normal cyclical forces</w:t>
      </w:r>
      <w:r w:rsidRPr="00332423">
        <w:rPr>
          <w:rStyle w:val="StyleUnderline"/>
        </w:rPr>
        <w:t>.</w:t>
      </w:r>
      <w:r w:rsidRPr="009654E9">
        <w:rPr>
          <w:rStyle w:val="StyleUnderline"/>
          <w:sz w:val="12"/>
          <w:u w:val="none"/>
        </w:rPr>
        <w:t>¶</w:t>
      </w:r>
      <w:r w:rsidRPr="009654E9">
        <w:rPr>
          <w:rStyle w:val="StyleUnderline"/>
          <w:sz w:val="12"/>
        </w:rPr>
        <w:t xml:space="preserve"> </w:t>
      </w:r>
      <w:r w:rsidRPr="00332423">
        <w:rPr>
          <w:rStyle w:val="StyleUnderline"/>
        </w:rPr>
        <w:t xml:space="preserve">To put this into perspective relative to the pre-crisis, for any given job vacancy rate, there was a 2pp higher unemployment rate (UR). For sectors most acutely impacted by the crisis, such as construction and transportation and utility, the gaps were 5.1pp and 2.3pp larger, respectively. </w:t>
      </w:r>
      <w:r w:rsidRPr="00090C63">
        <w:rPr>
          <w:rStyle w:val="StyleUnderline"/>
          <w:highlight w:val="yellow"/>
        </w:rPr>
        <w:t xml:space="preserve">Although </w:t>
      </w:r>
      <w:r w:rsidRPr="003000DC">
        <w:rPr>
          <w:rStyle w:val="StyleUnderline"/>
          <w:highlight w:val="yellow"/>
        </w:rPr>
        <w:t xml:space="preserve">there </w:t>
      </w:r>
      <w:r w:rsidRPr="001E179C">
        <w:rPr>
          <w:rStyle w:val="StyleUnderline"/>
          <w:highlight w:val="yellow"/>
        </w:rPr>
        <w:t>have been some</w:t>
      </w:r>
      <w:r w:rsidRPr="00332423">
        <w:rPr>
          <w:rStyle w:val="StyleUnderline"/>
        </w:rPr>
        <w:t xml:space="preserve"> </w:t>
      </w:r>
      <w:r w:rsidRPr="001E179C">
        <w:rPr>
          <w:rStyle w:val="StyleUnderline"/>
        </w:rPr>
        <w:t xml:space="preserve">indications of </w:t>
      </w:r>
      <w:r w:rsidRPr="00090C63">
        <w:rPr>
          <w:rStyle w:val="StyleUnderline"/>
          <w:highlight w:val="yellow"/>
        </w:rPr>
        <w:t>improvements</w:t>
      </w:r>
      <w:r w:rsidRPr="00332423">
        <w:rPr>
          <w:rStyle w:val="StyleUnderline"/>
        </w:rPr>
        <w:t xml:space="preserve">, based on a derivation of this gap or shift in the BC, </w:t>
      </w:r>
      <w:r w:rsidRPr="00090C63">
        <w:rPr>
          <w:rStyle w:val="StyleUnderline"/>
          <w:highlight w:val="yellow"/>
        </w:rPr>
        <w:t>there appear to be</w:t>
      </w:r>
      <w:r w:rsidRPr="00332423">
        <w:rPr>
          <w:rStyle w:val="StyleUnderline"/>
        </w:rPr>
        <w:t xml:space="preserve"> remaining </w:t>
      </w:r>
      <w:r w:rsidRPr="00090C63">
        <w:rPr>
          <w:rStyle w:val="Emphasis"/>
          <w:highlight w:val="yellow"/>
        </w:rPr>
        <w:t>frictions</w:t>
      </w:r>
      <w:r w:rsidRPr="00332423">
        <w:rPr>
          <w:rStyle w:val="StyleUnderline"/>
        </w:rPr>
        <w:t>.</w:t>
      </w:r>
      <w:r w:rsidRPr="009654E9">
        <w:rPr>
          <w:rStyle w:val="StyleUnderline"/>
          <w:sz w:val="12"/>
          <w:u w:val="none"/>
        </w:rPr>
        <w:t>¶</w:t>
      </w:r>
      <w:r w:rsidRPr="009654E9">
        <w:rPr>
          <w:rStyle w:val="StyleUnderline"/>
          <w:sz w:val="12"/>
        </w:rPr>
        <w:t xml:space="preserve"> </w:t>
      </w:r>
      <w:r w:rsidRPr="009654E9">
        <w:rPr>
          <w:sz w:val="16"/>
        </w:rPr>
        <w:t>Using this reduced form representation of the curve shifter, we confirm previously established relationships between productivity (</w:t>
      </w:r>
      <w:proofErr w:type="spellStart"/>
      <w:r w:rsidRPr="009654E9">
        <w:rPr>
          <w:sz w:val="16"/>
        </w:rPr>
        <w:t>Lubik</w:t>
      </w:r>
      <w:proofErr w:type="spellEnd"/>
      <w:r w:rsidRPr="009654E9">
        <w:rPr>
          <w:sz w:val="16"/>
        </w:rPr>
        <w:t xml:space="preserve"> 2012), uncertainty (Liu &amp; Leduc 2015), and secular shifts in labor force activity a la </w:t>
      </w:r>
      <w:proofErr w:type="spellStart"/>
      <w:r w:rsidRPr="009654E9">
        <w:rPr>
          <w:sz w:val="16"/>
        </w:rPr>
        <w:t>Bova</w:t>
      </w:r>
      <w:proofErr w:type="spellEnd"/>
      <w:r w:rsidRPr="009654E9">
        <w:rPr>
          <w:sz w:val="16"/>
        </w:rPr>
        <w:t xml:space="preserve"> et al (2016). However, we find that access to credit, in addition to significant fiscal policy tightening, are the key elements in the breakdown of labor market matching. Moreover, we find heterogeneous impacts across firm size and age, and industries. In fact, the reduced form representation of the factors that can “shift the curve” a la </w:t>
      </w:r>
      <w:proofErr w:type="spellStart"/>
      <w:r w:rsidRPr="009654E9">
        <w:rPr>
          <w:sz w:val="16"/>
        </w:rPr>
        <w:t>Pissarides</w:t>
      </w:r>
      <w:proofErr w:type="spellEnd"/>
      <w:r w:rsidRPr="009654E9">
        <w:rPr>
          <w:sz w:val="16"/>
        </w:rPr>
        <w:t xml:space="preserve"> (2000) and Liu &amp; Leduc (2015) shows that despite a handful of cyclical indicators suggesting vast improvements in the labor market, there remain significant structural forces at play.</w:t>
      </w:r>
      <w:r w:rsidRPr="009654E9">
        <w:rPr>
          <w:sz w:val="12"/>
        </w:rPr>
        <w:t>¶</w:t>
      </w:r>
      <w:r w:rsidRPr="009654E9">
        <w:rPr>
          <w:sz w:val="16"/>
        </w:rPr>
        <w:t xml:space="preserve"> Usual suspects explain remaining gap in labor market</w:t>
      </w:r>
      <w:r w:rsidRPr="009654E9">
        <w:rPr>
          <w:sz w:val="12"/>
        </w:rPr>
        <w:t>¶</w:t>
      </w:r>
      <w:r w:rsidRPr="009654E9">
        <w:rPr>
          <w:sz w:val="16"/>
        </w:rPr>
        <w:t xml:space="preserve"> After controlling for changes in unemployment benefits (extension of unemployment insurance claims) due to the financial crisis, we found that there were three key factors that explain the significant and persistent outward shift in the BC: labor force outflows of those 55 and older, cyclical fiscal policy tightening and credit availability. In fact, over a four year cycle, increased willingness of banks to lend in the commercial and industrial (C&amp;I) and commercial real estate loans (CRE) spaces explains 35% of the shift, while cyclical fiscal policy shocks explain 31% of the movement, productivity explains 15%, and retiree outflows from the labor force explain an additional 13%. Unlike Liu &amp; Leduc (2015), we find that policy uncertainty explains only a small portion of the shift (3.0%). On a short time horizon (four quarters), however, productivity plays a more important role in matching, explaining nearly 50% of the shift, with labor force outflows explaining an additional 17%.</w:t>
      </w:r>
      <w:r w:rsidRPr="009654E9">
        <w:rPr>
          <w:sz w:val="12"/>
        </w:rPr>
        <w:t>¶</w:t>
      </w:r>
      <w:r w:rsidRPr="009654E9">
        <w:rPr>
          <w:sz w:val="16"/>
        </w:rPr>
        <w:t xml:space="preserve"> </w:t>
      </w:r>
      <w:proofErr w:type="gramStart"/>
      <w:r w:rsidRPr="009654E9">
        <w:rPr>
          <w:sz w:val="16"/>
        </w:rPr>
        <w:t>These</w:t>
      </w:r>
      <w:proofErr w:type="gramEnd"/>
      <w:r w:rsidRPr="009654E9">
        <w:rPr>
          <w:sz w:val="16"/>
        </w:rPr>
        <w:t xml:space="preserve"> </w:t>
      </w:r>
      <w:r w:rsidRPr="00332423">
        <w:rPr>
          <w:rStyle w:val="StyleUnderline"/>
        </w:rPr>
        <w:t>results imply that factors that are cyclical by nature can have lasting effects on broader labor market activity</w:t>
      </w:r>
      <w:r w:rsidRPr="009654E9">
        <w:rPr>
          <w:sz w:val="16"/>
        </w:rPr>
        <w:t xml:space="preserve">. A process sometimes referred to as hysteresis. For example, fiscal policy shocks and credit availability tend to ebb and flow with the business cycles, leading to predictable movements along the BC. However, without offsetting shocks to other determining factors, e.g. lower uncertainty or higher productivity, the impact can persist for years, and in some cases never fully recover. In addition, to the extent that credit and fiscal policy have experienced a permanent shift, and the fact that monetary policy is becoming a less effective tool, it will be hard to envisage any significant reduction in the gap in the medium-term. </w:t>
      </w:r>
      <w:r w:rsidRPr="009654E9">
        <w:rPr>
          <w:sz w:val="12"/>
        </w:rPr>
        <w:t>¶</w:t>
      </w:r>
      <w:r w:rsidRPr="009654E9">
        <w:rPr>
          <w:sz w:val="16"/>
        </w:rPr>
        <w:t xml:space="preserve"> In addition, we tested the impact hiring rates have on BC across firm age, size and industry. In the short run, large and incumbent firms have the largest impact on the BC. However, after six quarters, </w:t>
      </w:r>
      <w:r w:rsidRPr="00090C63">
        <w:rPr>
          <w:rStyle w:val="StyleUnderline"/>
          <w:highlight w:val="yellow"/>
        </w:rPr>
        <w:t>the impact that startups and small firms have</w:t>
      </w:r>
      <w:r w:rsidRPr="009654E9">
        <w:rPr>
          <w:rStyle w:val="StyleUnderline"/>
        </w:rPr>
        <w:t xml:space="preserve"> on the BC </w:t>
      </w:r>
      <w:r w:rsidRPr="00090C63">
        <w:rPr>
          <w:rStyle w:val="StyleUnderline"/>
          <w:highlight w:val="yellow"/>
        </w:rPr>
        <w:t>is</w:t>
      </w:r>
      <w:r w:rsidRPr="009654E9">
        <w:rPr>
          <w:sz w:val="16"/>
        </w:rPr>
        <w:t xml:space="preserve"> more </w:t>
      </w:r>
      <w:r w:rsidRPr="00090C63">
        <w:rPr>
          <w:rStyle w:val="StyleUnderline"/>
          <w:highlight w:val="yellow"/>
        </w:rPr>
        <w:t>significant</w:t>
      </w:r>
      <w:r w:rsidRPr="009654E9">
        <w:rPr>
          <w:rStyle w:val="StyleUnderline"/>
        </w:rPr>
        <w:t xml:space="preserve"> and persistent</w:t>
      </w:r>
      <w:r w:rsidRPr="009654E9">
        <w:rPr>
          <w:sz w:val="16"/>
        </w:rPr>
        <w:t xml:space="preserve">. In fact, at 16 quarters, </w:t>
      </w:r>
      <w:r w:rsidRPr="00090C63">
        <w:rPr>
          <w:rStyle w:val="StyleUnderline"/>
          <w:highlight w:val="yellow"/>
        </w:rPr>
        <w:t>the</w:t>
      </w:r>
      <w:r w:rsidRPr="00090C63">
        <w:rPr>
          <w:sz w:val="16"/>
          <w:highlight w:val="yellow"/>
        </w:rPr>
        <w:t xml:space="preserve"> </w:t>
      </w:r>
      <w:r w:rsidRPr="00090C63">
        <w:rPr>
          <w:rStyle w:val="StyleUnderline"/>
          <w:highlight w:val="yellow"/>
        </w:rPr>
        <w:t>impact</w:t>
      </w:r>
      <w:r w:rsidRPr="009654E9">
        <w:rPr>
          <w:rStyle w:val="StyleUnderline"/>
        </w:rPr>
        <w:t xml:space="preserve"> that startup hiring has on BC </w:t>
      </w:r>
      <w:r w:rsidRPr="003000DC">
        <w:rPr>
          <w:rStyle w:val="StyleUnderline"/>
          <w:highlight w:val="yellow"/>
        </w:rPr>
        <w:t xml:space="preserve">compared to old firms is </w:t>
      </w:r>
      <w:r w:rsidRPr="003000DC">
        <w:rPr>
          <w:rStyle w:val="Emphasis"/>
          <w:highlight w:val="yellow"/>
        </w:rPr>
        <w:t xml:space="preserve">10 </w:t>
      </w:r>
      <w:r w:rsidRPr="00090C63">
        <w:rPr>
          <w:rStyle w:val="Emphasis"/>
          <w:highlight w:val="yellow"/>
        </w:rPr>
        <w:t>times greater</w:t>
      </w:r>
      <w:r w:rsidRPr="009654E9">
        <w:rPr>
          <w:rStyle w:val="StyleUnderline"/>
        </w:rPr>
        <w:t>; for small firms, in a similar vein, the impact is 250% greater at 16 quarters versus four quarters from the initial shock.</w:t>
      </w:r>
      <w:r w:rsidRPr="009654E9">
        <w:rPr>
          <w:sz w:val="16"/>
        </w:rPr>
        <w:t xml:space="preserve"> With this in mind</w:t>
      </w:r>
      <w:r w:rsidRPr="003000DC">
        <w:rPr>
          <w:sz w:val="16"/>
        </w:rPr>
        <w:t xml:space="preserve">, </w:t>
      </w:r>
      <w:r w:rsidRPr="001E179C">
        <w:rPr>
          <w:rStyle w:val="StyleUnderline"/>
        </w:rPr>
        <w:t xml:space="preserve">creating </w:t>
      </w:r>
      <w:r w:rsidRPr="003000DC">
        <w:rPr>
          <w:rStyle w:val="StyleUnderline"/>
          <w:highlight w:val="yellow"/>
        </w:rPr>
        <w:t xml:space="preserve">an environment that </w:t>
      </w:r>
      <w:r w:rsidRPr="00090C63">
        <w:rPr>
          <w:rStyle w:val="StyleUnderline"/>
          <w:highlight w:val="yellow"/>
        </w:rPr>
        <w:t>encourages</w:t>
      </w:r>
      <w:r w:rsidRPr="003000DC">
        <w:rPr>
          <w:rStyle w:val="StyleUnderline"/>
        </w:rPr>
        <w:t xml:space="preserve"> small </w:t>
      </w:r>
      <w:r w:rsidRPr="00090C63">
        <w:rPr>
          <w:rStyle w:val="StyleUnderline"/>
          <w:highlight w:val="yellow"/>
        </w:rPr>
        <w:t>business formation and risk taking could counteract headwinds</w:t>
      </w:r>
      <w:r w:rsidRPr="009654E9">
        <w:rPr>
          <w:rStyle w:val="StyleUnderline"/>
        </w:rPr>
        <w:t xml:space="preserve"> plaguing the labor market</w:t>
      </w:r>
      <w:r w:rsidRPr="009654E9">
        <w:rPr>
          <w:sz w:val="16"/>
        </w:rPr>
        <w:t xml:space="preserve">. </w:t>
      </w:r>
      <w:r w:rsidRPr="009654E9">
        <w:rPr>
          <w:sz w:val="12"/>
        </w:rPr>
        <w:t>¶</w:t>
      </w:r>
      <w:r w:rsidRPr="009654E9">
        <w:rPr>
          <w:sz w:val="16"/>
        </w:rPr>
        <w:t xml:space="preserve"> Firms at all levels are susceptible to credit cycles and cash flow volatility. However, these factors are amplified for new entrants or small firms, imparting a larger influence on the broader labor market, particularly in keystone sectors such as retail, real estate and construction. In other words, hiring slowdowns in these sectors have the largest and most persistent effect on the BC shifter. For instance, a one standard deviation drop in the hiring rates in these sectors would shift the BC outwards by approximately 10%. To put this into perspective, in the aftermath of the crisis, the BC shifter increased by 30% from peak-trough. Moreover, unlike other industries that are more apt at weathering cycles and have greater access to credit such as manufacturing, these industries are generally slow to respond and as a result, accumulate losses over a longer time period, and in some cases, never recover.</w:t>
      </w:r>
      <w:r w:rsidRPr="009654E9">
        <w:rPr>
          <w:sz w:val="12"/>
        </w:rPr>
        <w:t>¶</w:t>
      </w:r>
      <w:r w:rsidRPr="009654E9">
        <w:rPr>
          <w:sz w:val="16"/>
        </w:rPr>
        <w:t xml:space="preserve"> </w:t>
      </w:r>
      <w:r w:rsidRPr="00090C63">
        <w:rPr>
          <w:rStyle w:val="StyleUnderline"/>
          <w:highlight w:val="yellow"/>
        </w:rPr>
        <w:t>Th</w:t>
      </w:r>
      <w:r w:rsidRPr="001E179C">
        <w:rPr>
          <w:rStyle w:val="StyleUnderline"/>
          <w:highlight w:val="yellow"/>
        </w:rPr>
        <w:t>is</w:t>
      </w:r>
      <w:r w:rsidRPr="001E179C">
        <w:rPr>
          <w:rStyle w:val="StyleUnderline"/>
        </w:rPr>
        <w:t xml:space="preserve"> </w:t>
      </w:r>
      <w:r w:rsidRPr="00090C63">
        <w:rPr>
          <w:rStyle w:val="StyleUnderline"/>
        </w:rPr>
        <w:t>finding</w:t>
      </w:r>
      <w:r w:rsidRPr="009654E9">
        <w:rPr>
          <w:rStyle w:val="StyleUnderline"/>
        </w:rPr>
        <w:t xml:space="preserve"> </w:t>
      </w:r>
      <w:r w:rsidRPr="00090C63">
        <w:rPr>
          <w:rStyle w:val="StyleUnderline"/>
          <w:highlight w:val="yellow"/>
        </w:rPr>
        <w:t xml:space="preserve">has substantial implication for the </w:t>
      </w:r>
      <w:r w:rsidRPr="00090C63">
        <w:rPr>
          <w:rStyle w:val="Emphasis"/>
          <w:highlight w:val="yellow"/>
        </w:rPr>
        <w:t>health of the</w:t>
      </w:r>
      <w:r w:rsidRPr="009654E9">
        <w:rPr>
          <w:rStyle w:val="Emphasis"/>
        </w:rPr>
        <w:t xml:space="preserve"> broader </w:t>
      </w:r>
      <w:r w:rsidRPr="00090C63">
        <w:rPr>
          <w:rStyle w:val="Emphasis"/>
          <w:highlight w:val="yellow"/>
        </w:rPr>
        <w:t>economy</w:t>
      </w:r>
      <w:r w:rsidRPr="009654E9">
        <w:rPr>
          <w:sz w:val="16"/>
        </w:rPr>
        <w:t xml:space="preserve"> given the fact that </w:t>
      </w:r>
      <w:r w:rsidRPr="009654E9">
        <w:rPr>
          <w:rStyle w:val="StyleUnderline"/>
        </w:rPr>
        <w:t xml:space="preserve">small and new firms are the dominant force in </w:t>
      </w:r>
      <w:r w:rsidRPr="009654E9">
        <w:rPr>
          <w:rStyle w:val="Emphasis"/>
        </w:rPr>
        <w:t>net job creation</w:t>
      </w:r>
      <w:r w:rsidRPr="009654E9">
        <w:rPr>
          <w:rStyle w:val="StyleUnderline"/>
        </w:rPr>
        <w:t xml:space="preserve"> in the U.S</w:t>
      </w:r>
      <w:r w:rsidRPr="009654E9">
        <w:rPr>
          <w:sz w:val="16"/>
        </w:rPr>
        <w:t xml:space="preserve">.; whereas, larger (500+ employees) and older (11+ years) firms are historically net job destroyers. Moreover, </w:t>
      </w:r>
      <w:r w:rsidRPr="009654E9">
        <w:rPr>
          <w:rStyle w:val="StyleUnderline"/>
        </w:rPr>
        <w:t>startups and small businesses hire at a rate between 1 to 2.5 times higher than older and larger firms</w:t>
      </w:r>
      <w:r w:rsidRPr="009654E9">
        <w:rPr>
          <w:sz w:val="16"/>
        </w:rPr>
        <w:t xml:space="preserve">. Labor-intensive service sectors such as retail also have persistently higher levels of hiring, in some cases 50-75bp higher than other sectors. More specifically, startup hiring rates in industries such as finance and insurance, manufacturing and information are 380%, 330% and 270% higher, respectively, than their industry peers. Small and young firms in arts and entertainment, agriculture and accommodation hire at rates 200%-400% higher than the national average. </w:t>
      </w:r>
      <w:r w:rsidRPr="009654E9">
        <w:rPr>
          <w:rStyle w:val="StyleUnderline"/>
        </w:rPr>
        <w:t>Research has also shown that only 3% of businesses can be classified as “</w:t>
      </w:r>
      <w:r w:rsidRPr="003000DC">
        <w:rPr>
          <w:rStyle w:val="StyleUnderline"/>
        </w:rPr>
        <w:t>high growth businesses,”</w:t>
      </w:r>
      <w:r w:rsidRPr="009654E9">
        <w:rPr>
          <w:rStyle w:val="StyleUnderline"/>
        </w:rPr>
        <w:t xml:space="preserve"> but they </w:t>
      </w:r>
      <w:r w:rsidRPr="003000DC">
        <w:rPr>
          <w:rStyle w:val="StyleUnderline"/>
        </w:rPr>
        <w:t>are responsible for a disproportionate share of growth.</w:t>
      </w:r>
      <w:r w:rsidRPr="009654E9">
        <w:rPr>
          <w:rStyle w:val="StyleUnderline"/>
        </w:rPr>
        <w:t xml:space="preserve"> Moreover, </w:t>
      </w:r>
      <w:r w:rsidRPr="00090C63">
        <w:rPr>
          <w:rStyle w:val="StyleUnderline"/>
          <w:highlight w:val="yellow"/>
        </w:rPr>
        <w:t xml:space="preserve">small businesses are essential parts of </w:t>
      </w:r>
      <w:r w:rsidRPr="00090C63">
        <w:rPr>
          <w:rStyle w:val="Emphasis"/>
          <w:highlight w:val="yellow"/>
        </w:rPr>
        <w:t>U.S. supply chains</w:t>
      </w:r>
      <w:r w:rsidRPr="003000DC">
        <w:rPr>
          <w:rStyle w:val="StyleUnderline"/>
        </w:rPr>
        <w:t xml:space="preserve"> </w:t>
      </w:r>
      <w:r w:rsidRPr="009654E9">
        <w:rPr>
          <w:rStyle w:val="StyleUnderline"/>
        </w:rPr>
        <w:t>given</w:t>
      </w:r>
      <w:r w:rsidRPr="009654E9">
        <w:rPr>
          <w:sz w:val="16"/>
        </w:rPr>
        <w:t xml:space="preserve"> </w:t>
      </w:r>
      <w:r w:rsidRPr="00090C63">
        <w:rPr>
          <w:rStyle w:val="StyleUnderline"/>
          <w:highlight w:val="yellow"/>
        </w:rPr>
        <w:t>that can lower</w:t>
      </w:r>
      <w:r w:rsidRPr="009654E9">
        <w:rPr>
          <w:rStyle w:val="StyleUnderline"/>
        </w:rPr>
        <w:t xml:space="preserve"> logistical </w:t>
      </w:r>
      <w:r w:rsidRPr="00090C63">
        <w:rPr>
          <w:rStyle w:val="StyleUnderline"/>
          <w:highlight w:val="yellow"/>
        </w:rPr>
        <w:t>costs</w:t>
      </w:r>
      <w:r w:rsidRPr="009654E9">
        <w:rPr>
          <w:rStyle w:val="StyleUnderline"/>
        </w:rPr>
        <w:t>, are nimble problem solvers and are better equipped to partner on joint innovations.</w:t>
      </w:r>
      <w:r w:rsidRPr="009654E9">
        <w:rPr>
          <w:sz w:val="16"/>
        </w:rPr>
        <w:t xml:space="preserve"> </w:t>
      </w:r>
      <w:r w:rsidRPr="009654E9">
        <w:rPr>
          <w:sz w:val="12"/>
        </w:rPr>
        <w:t>¶</w:t>
      </w:r>
      <w:r w:rsidRPr="009654E9">
        <w:rPr>
          <w:sz w:val="16"/>
        </w:rPr>
        <w:t xml:space="preserve"> </w:t>
      </w:r>
      <w:proofErr w:type="gramStart"/>
      <w:r w:rsidRPr="009654E9">
        <w:rPr>
          <w:rStyle w:val="StyleUnderline"/>
        </w:rPr>
        <w:t>There</w:t>
      </w:r>
      <w:proofErr w:type="gramEnd"/>
      <w:r w:rsidRPr="009654E9">
        <w:rPr>
          <w:rStyle w:val="StyleUnderline"/>
        </w:rPr>
        <w:t xml:space="preserve"> is additional upside to targeting small businesses and startups given that </w:t>
      </w:r>
      <w:r w:rsidRPr="00C14963">
        <w:rPr>
          <w:rStyle w:val="StyleUnderline"/>
        </w:rPr>
        <w:t>as outflows from the labor market intensify, there could be adverse effects for aggregate productivity as new entrants take time to develop skills</w:t>
      </w:r>
      <w:r w:rsidRPr="00C14963">
        <w:rPr>
          <w:sz w:val="16"/>
        </w:rPr>
        <w:t xml:space="preserve">. As a result, </w:t>
      </w:r>
      <w:r w:rsidRPr="00C14963">
        <w:rPr>
          <w:rStyle w:val="StyleUnderline"/>
        </w:rPr>
        <w:t>focusing on new business hires could help</w:t>
      </w:r>
      <w:r w:rsidRPr="009654E9">
        <w:rPr>
          <w:rStyle w:val="StyleUnderline"/>
        </w:rPr>
        <w:t xml:space="preserve"> to accelerate the demographic transition. </w:t>
      </w:r>
    </w:p>
    <w:p w:rsidR="005449A0" w:rsidRPr="00382F04" w:rsidRDefault="005449A0" w:rsidP="005449A0">
      <w:pPr>
        <w:pStyle w:val="Heading4"/>
      </w:pPr>
      <w:r w:rsidRPr="00382F04">
        <w:t>Small businesses key to the global economy</w:t>
      </w:r>
    </w:p>
    <w:p w:rsidR="005449A0" w:rsidRPr="00D02093" w:rsidRDefault="005449A0" w:rsidP="005449A0">
      <w:r w:rsidRPr="00382F04">
        <w:rPr>
          <w:rStyle w:val="Style13ptBold"/>
        </w:rPr>
        <w:t>Chadwick 16</w:t>
      </w:r>
      <w:r w:rsidRPr="00D02093">
        <w:t xml:space="preserve"> (Kirstie, President and CEO @ </w:t>
      </w:r>
      <w:proofErr w:type="spellStart"/>
      <w:r w:rsidRPr="00D02093">
        <w:t>InBIA</w:t>
      </w:r>
      <w:proofErr w:type="spellEnd"/>
      <w:r w:rsidRPr="00D02093">
        <w:t>, "Small Businesses: The Unsung Heroes of Global Economic Growth," 11/27, https://inbia.org/blog/small-business-incubator-programs-economic-growth/)</w:t>
      </w:r>
    </w:p>
    <w:p w:rsidR="005449A0" w:rsidRDefault="005449A0" w:rsidP="005449A0">
      <w:pPr>
        <w:rPr>
          <w:rStyle w:val="StyleUnderline"/>
        </w:rPr>
      </w:pPr>
      <w:r w:rsidRPr="00D02093">
        <w:rPr>
          <w:sz w:val="16"/>
        </w:rPr>
        <w:t xml:space="preserve">Today is a time of rapid transformation as </w:t>
      </w:r>
      <w:r w:rsidRPr="00D02093">
        <w:rPr>
          <w:rStyle w:val="StyleUnderline"/>
        </w:rPr>
        <w:t>entrepreneurs are leading the way in growing their local economies one startup at a time through small business</w:t>
      </w:r>
      <w:r w:rsidRPr="00D02093">
        <w:rPr>
          <w:sz w:val="16"/>
        </w:rPr>
        <w:t xml:space="preserve"> incubator programs &amp; centers. In the past decade, mobile devices have become ubiquitous, even in the most remote regions of the world. Furthermore, the cost of starting a business has been slashed, thanks to the rise of cloud computing, vast amounts of online storage, and access to a dizzying array of digital tools and mobile apps. Access to mobile devices, information and new markets has enabled entrepreneurs to enter into the global marketplace at a fraction of the cost it would have taken even five years ago.</w:t>
      </w:r>
      <w:r>
        <w:rPr>
          <w:sz w:val="16"/>
        </w:rPr>
        <w:t xml:space="preserve"> </w:t>
      </w:r>
      <w:r w:rsidRPr="00D02093">
        <w:rPr>
          <w:rStyle w:val="StyleUnderline"/>
        </w:rPr>
        <w:t>While technology “unicorns” out of Silicon Valley and Boston have captivated media attention, most new job creation and regional wealth generation are coming from small business incubator programs and growth companies</w:t>
      </w:r>
      <w:r w:rsidRPr="00D02093">
        <w:rPr>
          <w:sz w:val="16"/>
        </w:rPr>
        <w:t xml:space="preserve"> most of us have never heard of. </w:t>
      </w:r>
      <w:proofErr w:type="spellStart"/>
      <w:r w:rsidRPr="00D02093">
        <w:rPr>
          <w:sz w:val="16"/>
        </w:rPr>
        <w:t>InBIA</w:t>
      </w:r>
      <w:proofErr w:type="spellEnd"/>
      <w:r w:rsidRPr="00D02093">
        <w:rPr>
          <w:sz w:val="16"/>
        </w:rPr>
        <w:t xml:space="preserve"> members serve startups and growth companies in every industry, geographic region and founder demographic. Many </w:t>
      </w:r>
      <w:proofErr w:type="spellStart"/>
      <w:r w:rsidRPr="00D02093">
        <w:rPr>
          <w:sz w:val="16"/>
        </w:rPr>
        <w:t>InBIA</w:t>
      </w:r>
      <w:proofErr w:type="spellEnd"/>
      <w:r w:rsidRPr="00D02093">
        <w:rPr>
          <w:sz w:val="16"/>
        </w:rPr>
        <w:t xml:space="preserve"> member portfolio </w:t>
      </w:r>
      <w:r w:rsidRPr="00D02093">
        <w:rPr>
          <w:rStyle w:val="StyleUnderline"/>
        </w:rPr>
        <w:t xml:space="preserve">companies are quietly solving urgent problems in accessing basic resources (energy, water, </w:t>
      </w:r>
      <w:proofErr w:type="gramStart"/>
      <w:r w:rsidRPr="00D02093">
        <w:rPr>
          <w:rStyle w:val="StyleUnderline"/>
        </w:rPr>
        <w:t>food</w:t>
      </w:r>
      <w:proofErr w:type="gramEnd"/>
      <w:r w:rsidRPr="00D02093">
        <w:rPr>
          <w:rStyle w:val="StyleUnderline"/>
        </w:rPr>
        <w:t>), healthcare and education. Others are successful retailers, tech startups, food truck owners, manufacturers and service providers</w:t>
      </w:r>
      <w:r w:rsidRPr="00D02093">
        <w:rPr>
          <w:sz w:val="16"/>
        </w:rPr>
        <w:t xml:space="preserve">. They are thriving in rural and urban areas, and in developing countries. I wish I could give a shout out to every one of the 60,000+ companies with which </w:t>
      </w:r>
      <w:proofErr w:type="spellStart"/>
      <w:r w:rsidRPr="00D02093">
        <w:rPr>
          <w:sz w:val="16"/>
        </w:rPr>
        <w:t>InBIA</w:t>
      </w:r>
      <w:proofErr w:type="spellEnd"/>
      <w:r w:rsidRPr="00D02093">
        <w:rPr>
          <w:sz w:val="16"/>
        </w:rPr>
        <w:t xml:space="preserve"> members work every day – </w:t>
      </w:r>
      <w:r w:rsidRPr="00D02093">
        <w:rPr>
          <w:rStyle w:val="StyleUnderline"/>
        </w:rPr>
        <w:t xml:space="preserve">most are founded by unsung heroes who should be recognized as </w:t>
      </w:r>
      <w:r w:rsidRPr="00D02093">
        <w:rPr>
          <w:rStyle w:val="Emphasis"/>
        </w:rPr>
        <w:t>essential to the engine of sustainable global economic growth</w:t>
      </w:r>
      <w:r w:rsidRPr="00D02093">
        <w:rPr>
          <w:rStyle w:val="StyleUnderline"/>
        </w:rPr>
        <w:t>.</w:t>
      </w:r>
    </w:p>
    <w:p w:rsidR="005449A0" w:rsidRPr="00382F04" w:rsidRDefault="005449A0" w:rsidP="005449A0">
      <w:pPr>
        <w:pStyle w:val="Heading4"/>
      </w:pPr>
      <w:r w:rsidRPr="00382F04">
        <w:t xml:space="preserve">Small business key to the economy – </w:t>
      </w:r>
      <w:proofErr w:type="spellStart"/>
      <w:r w:rsidRPr="00382F04">
        <w:t>they</w:t>
      </w:r>
      <w:proofErr w:type="spellEnd"/>
      <w:r w:rsidRPr="00382F04">
        <w:t xml:space="preserve"> power US growth</w:t>
      </w:r>
    </w:p>
    <w:p w:rsidR="005449A0" w:rsidRPr="008A7844" w:rsidRDefault="005449A0" w:rsidP="005449A0">
      <w:r w:rsidRPr="00382F04">
        <w:rPr>
          <w:rStyle w:val="Style13ptBold"/>
        </w:rPr>
        <w:t>Peters et al 14</w:t>
      </w:r>
      <w:r w:rsidRPr="008A7844">
        <w:t xml:space="preserve"> (Scott, Ron Kind, and Patrick Murphy, US Congressmen, "Entrepreneurs: Engines of Our Economic Growth," 11/18, https://www.huffingtonpost.com/rep-scott-peters/entrepreneurs-engines-of-_b_6180284.html)</w:t>
      </w:r>
    </w:p>
    <w:p w:rsidR="005449A0" w:rsidRDefault="005449A0" w:rsidP="005449A0">
      <w:pPr>
        <w:rPr>
          <w:rStyle w:val="Emphasis"/>
        </w:rPr>
      </w:pPr>
      <w:r w:rsidRPr="00291ED1">
        <w:rPr>
          <w:rStyle w:val="StyleUnderline"/>
        </w:rPr>
        <w:t xml:space="preserve">The </w:t>
      </w:r>
      <w:r w:rsidRPr="00291ED1">
        <w:rPr>
          <w:rStyle w:val="Emphasis"/>
        </w:rPr>
        <w:t>bedrock of America’s economy</w:t>
      </w:r>
      <w:r w:rsidRPr="00291ED1">
        <w:rPr>
          <w:rStyle w:val="StyleUnderline"/>
        </w:rPr>
        <w:t xml:space="preserve"> is the ability of entrepreneurs and innovators to start new ventures and build them</w:t>
      </w:r>
      <w:r w:rsidRPr="008A7844">
        <w:rPr>
          <w:sz w:val="16"/>
        </w:rPr>
        <w:t xml:space="preserve"> through hard work and perseverance. That’s why we, and many of our colleagues in the pro-growth New Democrat Coalition, introduced a resolution celebrating America’s entrepreneurs with “National Entrepreneurs’ Day” on the third Tuesday of each November.</w:t>
      </w:r>
      <w:r>
        <w:rPr>
          <w:sz w:val="16"/>
        </w:rPr>
        <w:t xml:space="preserve"> </w:t>
      </w:r>
      <w:r w:rsidRPr="008A7844">
        <w:rPr>
          <w:sz w:val="16"/>
        </w:rPr>
        <w:t>We did it to honor the contributions of people like Shana Gonzales of Atlanta, a hardworking entrepreneur profiled in an opinion piece in the Wall Street Journal earlier this year. Ms. Gonzales rose from a part-time cashier’s job at a Taco Bell in the 1990s to ownership of four restaurants that generate $3.5 million in annual revenue.</w:t>
      </w:r>
      <w:r>
        <w:rPr>
          <w:sz w:val="16"/>
        </w:rPr>
        <w:t xml:space="preserve"> </w:t>
      </w:r>
      <w:r w:rsidRPr="008A7844">
        <w:rPr>
          <w:sz w:val="16"/>
        </w:rPr>
        <w:t>If you listen to Ms. Gonzales speak, you’ll hear echoes of a more optimistic, can-do era in American history. Speaking about her constant efforts to grow her business, she says, “Every time I think about getting out of the business, something exciting happens — a promotion or a new direction that keeps me engaged.”</w:t>
      </w:r>
      <w:r>
        <w:rPr>
          <w:sz w:val="16"/>
        </w:rPr>
        <w:t xml:space="preserve"> </w:t>
      </w:r>
      <w:proofErr w:type="gramStart"/>
      <w:r w:rsidRPr="008A7844">
        <w:rPr>
          <w:sz w:val="16"/>
        </w:rPr>
        <w:t>A promotion.</w:t>
      </w:r>
      <w:proofErr w:type="gramEnd"/>
      <w:r w:rsidRPr="008A7844">
        <w:rPr>
          <w:sz w:val="16"/>
        </w:rPr>
        <w:t xml:space="preserve"> </w:t>
      </w:r>
      <w:proofErr w:type="gramStart"/>
      <w:r w:rsidRPr="008A7844">
        <w:rPr>
          <w:sz w:val="16"/>
        </w:rPr>
        <w:t>A new direction.</w:t>
      </w:r>
      <w:proofErr w:type="gramEnd"/>
      <w:r w:rsidRPr="008A7844">
        <w:rPr>
          <w:sz w:val="16"/>
        </w:rPr>
        <w:t xml:space="preserve"> </w:t>
      </w:r>
      <w:r w:rsidRPr="00291ED1">
        <w:rPr>
          <w:rStyle w:val="StyleUnderline"/>
        </w:rPr>
        <w:t>Millions of Americans</w:t>
      </w:r>
      <w:r w:rsidRPr="008A7844">
        <w:rPr>
          <w:sz w:val="16"/>
        </w:rPr>
        <w:t xml:space="preserve"> have been longing to hear those words for years. They may have been bruised by the impact of the Great Recession, but </w:t>
      </w:r>
      <w:r w:rsidRPr="00291ED1">
        <w:rPr>
          <w:rStyle w:val="StyleUnderline"/>
        </w:rPr>
        <w:t>they’re still fighting for a shot to strike out on their own and build their own success in America.</w:t>
      </w:r>
      <w:r>
        <w:rPr>
          <w:sz w:val="16"/>
        </w:rPr>
        <w:t xml:space="preserve"> </w:t>
      </w:r>
      <w:r w:rsidRPr="008A7844">
        <w:rPr>
          <w:sz w:val="16"/>
        </w:rPr>
        <w:t xml:space="preserve">There’s no question that the flame of entrepreneurship still burns brightly for millions of Americans: According to the Kauffman Foundation, 70 percent of our young people still dream of owning their own business one day. And </w:t>
      </w:r>
      <w:r w:rsidRPr="00291ED1">
        <w:rPr>
          <w:rStyle w:val="StyleUnderline"/>
        </w:rPr>
        <w:t xml:space="preserve">new business owners are still putting their own resources on the line to </w:t>
      </w:r>
      <w:proofErr w:type="spellStart"/>
      <w:r w:rsidRPr="00291ED1">
        <w:rPr>
          <w:rStyle w:val="StyleUnderline"/>
        </w:rPr>
        <w:t>kickstart</w:t>
      </w:r>
      <w:proofErr w:type="spellEnd"/>
      <w:r w:rsidRPr="00291ED1">
        <w:rPr>
          <w:rStyle w:val="StyleUnderline"/>
        </w:rPr>
        <w:t xml:space="preserve"> their ventures: Eighty-two percent of entrepreneurs in 2012 used their own savings for startup cash.</w:t>
      </w:r>
      <w:r w:rsidRPr="008A7844">
        <w:rPr>
          <w:sz w:val="16"/>
        </w:rPr>
        <w:t xml:space="preserve"> </w:t>
      </w:r>
      <w:r w:rsidRPr="00291ED1">
        <w:rPr>
          <w:rStyle w:val="Emphasis"/>
        </w:rPr>
        <w:t>That level of commitment and determination makes it clear that entrepreneurs and small-business owners will continue to power our economic growth.</w:t>
      </w:r>
    </w:p>
    <w:p w:rsidR="005449A0" w:rsidRDefault="005449A0" w:rsidP="005449A0">
      <w:pPr>
        <w:pStyle w:val="Heading3"/>
        <w:rPr>
          <w:rStyle w:val="StyleUnderline"/>
        </w:rPr>
      </w:pPr>
      <w:r>
        <w:rPr>
          <w:rStyle w:val="StyleUnderline"/>
        </w:rPr>
        <w:t>Small Business Key to Innovation</w:t>
      </w:r>
    </w:p>
    <w:p w:rsidR="005449A0" w:rsidRDefault="005449A0" w:rsidP="005449A0">
      <w:pPr>
        <w:pStyle w:val="Heading4"/>
      </w:pPr>
      <w:r>
        <w:t xml:space="preserve">US small business growth vital to tech innovation </w:t>
      </w:r>
    </w:p>
    <w:p w:rsidR="005449A0" w:rsidRDefault="005449A0" w:rsidP="005449A0">
      <w:r w:rsidRPr="001A68AA">
        <w:rPr>
          <w:rStyle w:val="Style13ptBold"/>
        </w:rPr>
        <w:t>Mills 14</w:t>
      </w:r>
      <w:r>
        <w:t xml:space="preserve"> (Karen, Senior Fellow at Harvard Business School and at the </w:t>
      </w:r>
      <w:proofErr w:type="spellStart"/>
      <w:r>
        <w:t>Mossavar</w:t>
      </w:r>
      <w:r>
        <w:rPr>
          <w:rFonts w:ascii="Cambria Math" w:hAnsi="Cambria Math" w:cs="Cambria Math"/>
        </w:rPr>
        <w:t>‐</w:t>
      </w:r>
      <w:r>
        <w:t>Rahmani</w:t>
      </w:r>
      <w:proofErr w:type="spellEnd"/>
      <w:r>
        <w:t xml:space="preserve"> Center for Business and Government at the Harvard Kennedy School + Former Administrator @ US Small Business Administration, "Can Lending Technology Revive America’s Small Businesses?," http://webcache.googleusercontent.com/search?q=cache:DwfUswLUvsQJ:https://hbr.org/2014/08/can-lending-technology-revive-americas-small-businesses/+&amp;cd=6&amp;hl=en&amp;ct=clnk&amp;gl=us)</w:t>
      </w:r>
    </w:p>
    <w:p w:rsidR="005449A0" w:rsidRDefault="005449A0" w:rsidP="005449A0">
      <w:pPr>
        <w:rPr>
          <w:rStyle w:val="StyleUnderline"/>
        </w:rPr>
      </w:pPr>
      <w:r w:rsidRPr="001A68AA">
        <w:rPr>
          <w:sz w:val="16"/>
        </w:rPr>
        <w:t xml:space="preserve">It’s worth remembering why </w:t>
      </w:r>
      <w:r w:rsidRPr="00AD200E">
        <w:rPr>
          <w:rStyle w:val="StyleUnderline"/>
        </w:rPr>
        <w:t>small business matters</w:t>
      </w:r>
      <w:r w:rsidRPr="001A68AA">
        <w:rPr>
          <w:sz w:val="16"/>
        </w:rPr>
        <w:t xml:space="preserve"> in the first place: small firms employ </w:t>
      </w:r>
      <w:r w:rsidRPr="00AD200E">
        <w:rPr>
          <w:rStyle w:val="Emphasis"/>
        </w:rPr>
        <w:t>half of the private sector workforce</w:t>
      </w:r>
      <w:r w:rsidRPr="001A68AA">
        <w:rPr>
          <w:sz w:val="16"/>
        </w:rPr>
        <w:t>—about 120 million people. Since 1995, small employers have created about two out of every three net new jobs—</w:t>
      </w:r>
      <w:r w:rsidRPr="00AD200E">
        <w:rPr>
          <w:rStyle w:val="Emphasis"/>
        </w:rPr>
        <w:t>65%of total net job creation</w:t>
      </w:r>
      <w:r w:rsidRPr="001A68AA">
        <w:rPr>
          <w:sz w:val="16"/>
        </w:rPr>
        <w:t xml:space="preserve">. </w:t>
      </w:r>
      <w:r w:rsidRPr="001A68AA">
        <w:rPr>
          <w:rStyle w:val="StyleUnderline"/>
        </w:rPr>
        <w:t>Small businesses are</w:t>
      </w:r>
      <w:r w:rsidRPr="001A68AA">
        <w:rPr>
          <w:sz w:val="16"/>
        </w:rPr>
        <w:t xml:space="preserve"> also </w:t>
      </w:r>
      <w:r w:rsidRPr="001A68AA">
        <w:rPr>
          <w:rStyle w:val="Emphasis"/>
        </w:rPr>
        <w:t>instrumental to our innovation economy</w:t>
      </w:r>
      <w:r w:rsidRPr="001A68AA">
        <w:rPr>
          <w:sz w:val="16"/>
        </w:rPr>
        <w:t xml:space="preserve">; </w:t>
      </w:r>
      <w:r w:rsidRPr="001A68AA">
        <w:rPr>
          <w:rStyle w:val="StyleUnderline"/>
        </w:rPr>
        <w:t xml:space="preserve">small firms produce 13 times more patents per employee than larger firms and </w:t>
      </w:r>
      <w:r w:rsidRPr="001A68AA">
        <w:rPr>
          <w:rStyle w:val="Emphasis"/>
        </w:rPr>
        <w:t>employ more than 40%</w:t>
      </w:r>
      <w:r w:rsidRPr="001A68AA">
        <w:rPr>
          <w:rStyle w:val="StyleUnderline"/>
        </w:rPr>
        <w:t xml:space="preserve"> of high technology workers in America</w:t>
      </w:r>
      <w:r w:rsidRPr="001A68AA">
        <w:rPr>
          <w:sz w:val="16"/>
        </w:rPr>
        <w:t xml:space="preserve">. Small Businesses Hit Hard During Recession chart Moreover, </w:t>
      </w:r>
      <w:r w:rsidRPr="00AD200E">
        <w:rPr>
          <w:rStyle w:val="StyleUnderline"/>
        </w:rPr>
        <w:t>small firms are core to America’s middle class and part of the fabric of Main Streets across our country</w:t>
      </w:r>
      <w:r w:rsidRPr="001A68AA">
        <w:rPr>
          <w:sz w:val="16"/>
        </w:rPr>
        <w:t xml:space="preserve">. Even though we cannot say for certain the extent to which new businesses generate middle class jobs, we do know that company founders come from the middle class themselves. According to a Kauffman Foundation study, 72% of entrepreneurs surveyed come from self-described middle class backgrounds, and another 22% reported being from “upper lower class” backgrounds. </w:t>
      </w:r>
    </w:p>
    <w:p w:rsidR="005449A0" w:rsidRDefault="005449A0" w:rsidP="005449A0">
      <w:pPr>
        <w:pStyle w:val="Heading3"/>
      </w:pPr>
      <w:r>
        <w:t>Small Business Key to Competitiveness</w:t>
      </w:r>
    </w:p>
    <w:p w:rsidR="005449A0" w:rsidRDefault="005449A0" w:rsidP="005449A0">
      <w:pPr>
        <w:pStyle w:val="Heading4"/>
      </w:pPr>
      <w:r>
        <w:t xml:space="preserve">Small businesses solves competitiveness – reverses offshoring </w:t>
      </w:r>
    </w:p>
    <w:p w:rsidR="005449A0" w:rsidRPr="001B286B" w:rsidRDefault="005449A0" w:rsidP="005449A0">
      <w:r>
        <w:t xml:space="preserve">Karen </w:t>
      </w:r>
      <w:r w:rsidRPr="00AD3595">
        <w:rPr>
          <w:rStyle w:val="Style13ptBold"/>
        </w:rPr>
        <w:t>Mills 13</w:t>
      </w:r>
      <w:r>
        <w:t>, MBA from Harvard Business School, SBA’s Karen Mills: U.S. competitiveness hinges on the strength of small business suppliers, The Washington Post, https://www.washingtonpost.com/business/on-small-business/sbas-karen-mills-us-competitiveness-hinges-on-the-strength-of-small-business-suppliers/2013/05/06/03f517b8-b412-11e2-9a98-4be1688d7d84_story.html?utm_term=.86664a9b8ab1</w:t>
      </w:r>
    </w:p>
    <w:p w:rsidR="005449A0" w:rsidRPr="00FD2864" w:rsidRDefault="005449A0" w:rsidP="005449A0">
      <w:pPr>
        <w:rPr>
          <w:b/>
          <w:iCs/>
          <w:u w:val="single"/>
          <w:bdr w:val="single" w:sz="12" w:space="0" w:color="auto"/>
        </w:rPr>
      </w:pPr>
      <w:r w:rsidRPr="005A6B88">
        <w:rPr>
          <w:sz w:val="12"/>
        </w:rPr>
        <w:t>¶</w:t>
      </w:r>
      <w:r w:rsidRPr="005A6B88">
        <w:rPr>
          <w:sz w:val="16"/>
        </w:rPr>
        <w:t xml:space="preserve"> However, according to Gary Pisano and Willy Shih of Harvard Business School, </w:t>
      </w:r>
      <w:r w:rsidRPr="0039671D">
        <w:rPr>
          <w:rStyle w:val="StyleUnderline"/>
          <w:highlight w:val="yellow"/>
        </w:rPr>
        <w:t>for decades</w:t>
      </w:r>
      <w:r w:rsidRPr="0039671D">
        <w:rPr>
          <w:sz w:val="16"/>
          <w:highlight w:val="yellow"/>
        </w:rPr>
        <w:t xml:space="preserve">, </w:t>
      </w:r>
      <w:r w:rsidRPr="0039671D">
        <w:rPr>
          <w:rStyle w:val="StyleUnderline"/>
          <w:highlight w:val="yellow"/>
        </w:rPr>
        <w:t>companies</w:t>
      </w:r>
      <w:r w:rsidRPr="005A6B88">
        <w:rPr>
          <w:rStyle w:val="StyleUnderline"/>
        </w:rPr>
        <w:t xml:space="preserve"> operating in the United States </w:t>
      </w:r>
      <w:r w:rsidRPr="0039671D">
        <w:rPr>
          <w:rStyle w:val="StyleUnderline"/>
          <w:highlight w:val="yellow"/>
        </w:rPr>
        <w:t>were</w:t>
      </w:r>
      <w:r w:rsidRPr="005A6B88">
        <w:rPr>
          <w:rStyle w:val="StyleUnderline"/>
        </w:rPr>
        <w:t xml:space="preserve"> steadily </w:t>
      </w:r>
      <w:r w:rsidRPr="0039671D">
        <w:rPr>
          <w:rStyle w:val="StyleUnderline"/>
          <w:highlight w:val="yellow"/>
        </w:rPr>
        <w:t>outsourcing</w:t>
      </w:r>
      <w:r w:rsidRPr="005A6B88">
        <w:rPr>
          <w:rStyle w:val="StyleUnderline"/>
        </w:rPr>
        <w:t xml:space="preserve"> development and manufacturing work to specialists abroad and cutting their spending here at home. Over time, this outsourcing moved up from low value tasks to more sophisticated engineering and manufacturing.</w:t>
      </w:r>
      <w:r w:rsidRPr="005A6B88">
        <w:rPr>
          <w:sz w:val="12"/>
        </w:rPr>
        <w:t>¶</w:t>
      </w:r>
      <w:r w:rsidRPr="005A6B88">
        <w:rPr>
          <w:sz w:val="16"/>
        </w:rPr>
        <w:t xml:space="preserve"> </w:t>
      </w:r>
      <w:r w:rsidRPr="005A6B88">
        <w:rPr>
          <w:sz w:val="12"/>
        </w:rPr>
        <w:t>¶</w:t>
      </w:r>
      <w:r w:rsidRPr="005A6B88">
        <w:rPr>
          <w:sz w:val="16"/>
        </w:rPr>
        <w:t xml:space="preserve"> </w:t>
      </w:r>
      <w:r w:rsidRPr="0039671D">
        <w:rPr>
          <w:rStyle w:val="Emphasis"/>
          <w:highlight w:val="yellow"/>
        </w:rPr>
        <w:t>This has hurt America’s competitiveness</w:t>
      </w:r>
      <w:r w:rsidRPr="005A6B88">
        <w:rPr>
          <w:sz w:val="16"/>
        </w:rPr>
        <w:t xml:space="preserve"> </w:t>
      </w:r>
      <w:r w:rsidRPr="005A6B88">
        <w:rPr>
          <w:rStyle w:val="StyleUnderline"/>
        </w:rPr>
        <w:t>and</w:t>
      </w:r>
      <w:r w:rsidRPr="005A6B88">
        <w:rPr>
          <w:sz w:val="16"/>
        </w:rPr>
        <w:t xml:space="preserve"> </w:t>
      </w:r>
      <w:r w:rsidRPr="005A6B88">
        <w:rPr>
          <w:rStyle w:val="Emphasis"/>
        </w:rPr>
        <w:t>our ability to innovate</w:t>
      </w:r>
      <w:r w:rsidRPr="005A6B88">
        <w:rPr>
          <w:sz w:val="16"/>
        </w:rPr>
        <w:t>.</w:t>
      </w:r>
      <w:r w:rsidRPr="005A6B88">
        <w:rPr>
          <w:sz w:val="12"/>
        </w:rPr>
        <w:t>¶</w:t>
      </w:r>
      <w:r w:rsidRPr="005A6B88">
        <w:rPr>
          <w:sz w:val="16"/>
        </w:rPr>
        <w:t xml:space="preserve"> </w:t>
      </w:r>
      <w:r w:rsidRPr="005A6B88">
        <w:rPr>
          <w:sz w:val="12"/>
        </w:rPr>
        <w:t>¶</w:t>
      </w:r>
      <w:r w:rsidRPr="005A6B88">
        <w:rPr>
          <w:sz w:val="16"/>
        </w:rPr>
        <w:t xml:space="preserve"> Economy &amp; Business Alerts</w:t>
      </w:r>
      <w:r w:rsidRPr="005A6B88">
        <w:rPr>
          <w:sz w:val="12"/>
        </w:rPr>
        <w:t>¶</w:t>
      </w:r>
      <w:r w:rsidRPr="005A6B88">
        <w:rPr>
          <w:sz w:val="16"/>
        </w:rPr>
        <w:t xml:space="preserve"> Breaking news about economic and business issues.</w:t>
      </w:r>
      <w:r w:rsidRPr="005A6B88">
        <w:rPr>
          <w:sz w:val="12"/>
        </w:rPr>
        <w:t>¶</w:t>
      </w:r>
      <w:r w:rsidRPr="005A6B88">
        <w:rPr>
          <w:sz w:val="16"/>
        </w:rPr>
        <w:t xml:space="preserve"> Sign up</w:t>
      </w:r>
      <w:r w:rsidRPr="005A6B88">
        <w:rPr>
          <w:sz w:val="12"/>
        </w:rPr>
        <w:t>¶</w:t>
      </w:r>
      <w:r w:rsidRPr="005A6B88">
        <w:rPr>
          <w:sz w:val="16"/>
        </w:rPr>
        <w:t xml:space="preserve"> </w:t>
      </w:r>
      <w:r w:rsidRPr="005A6B88">
        <w:rPr>
          <w:rStyle w:val="StyleUnderline"/>
        </w:rPr>
        <w:t xml:space="preserve">But </w:t>
      </w:r>
      <w:r w:rsidRPr="0039671D">
        <w:rPr>
          <w:rStyle w:val="StyleUnderline"/>
          <w:highlight w:val="yellow"/>
        </w:rPr>
        <w:t>the trend is shifting</w:t>
      </w:r>
      <w:r w:rsidRPr="005A6B88">
        <w:rPr>
          <w:sz w:val="16"/>
        </w:rPr>
        <w:t>, and across the Obama administration, we have put in place programs that attract more production, more investment and more jobs back to our shores.</w:t>
      </w:r>
      <w:r w:rsidRPr="005A6B88">
        <w:rPr>
          <w:sz w:val="12"/>
        </w:rPr>
        <w:t>¶</w:t>
      </w:r>
      <w:r w:rsidRPr="005A6B88">
        <w:rPr>
          <w:sz w:val="16"/>
        </w:rPr>
        <w:t xml:space="preserve"> </w:t>
      </w:r>
      <w:r w:rsidRPr="005A6B88">
        <w:rPr>
          <w:sz w:val="12"/>
        </w:rPr>
        <w:t>¶</w:t>
      </w:r>
      <w:r w:rsidRPr="005A6B88">
        <w:rPr>
          <w:sz w:val="16"/>
        </w:rPr>
        <w:t xml:space="preserve"> Caterpillar, GE and Ford, for example, are among those that have recently announced they are shifting some manufacturing operations back to the United States.</w:t>
      </w:r>
      <w:r w:rsidRPr="005A6B88">
        <w:rPr>
          <w:sz w:val="12"/>
        </w:rPr>
        <w:t>¶</w:t>
      </w:r>
      <w:r w:rsidRPr="005A6B88">
        <w:rPr>
          <w:sz w:val="16"/>
        </w:rPr>
        <w:t xml:space="preserve"> </w:t>
      </w:r>
      <w:r w:rsidRPr="005A6B88">
        <w:rPr>
          <w:sz w:val="12"/>
        </w:rPr>
        <w:t>¶</w:t>
      </w:r>
      <w:r w:rsidRPr="005A6B88">
        <w:rPr>
          <w:sz w:val="16"/>
        </w:rPr>
        <w:t xml:space="preserve"> The reasons are clear. In an article about </w:t>
      </w:r>
      <w:proofErr w:type="spellStart"/>
      <w:r w:rsidRPr="005A6B88">
        <w:rPr>
          <w:sz w:val="16"/>
        </w:rPr>
        <w:t>onshoring</w:t>
      </w:r>
      <w:proofErr w:type="spellEnd"/>
      <w:r w:rsidRPr="005A6B88">
        <w:rPr>
          <w:sz w:val="16"/>
        </w:rPr>
        <w:t xml:space="preserve"> GE’s appliance manufacturing to Kentucky, CEO Jeff </w:t>
      </w:r>
      <w:proofErr w:type="spellStart"/>
      <w:r w:rsidRPr="005A6B88">
        <w:rPr>
          <w:sz w:val="16"/>
        </w:rPr>
        <w:t>Immelt</w:t>
      </w:r>
      <w:proofErr w:type="spellEnd"/>
      <w:r w:rsidRPr="005A6B88">
        <w:rPr>
          <w:sz w:val="16"/>
        </w:rPr>
        <w:t xml:space="preserve"> wrote that “</w:t>
      </w:r>
      <w:r w:rsidRPr="005A6B88">
        <w:rPr>
          <w:rStyle w:val="StyleUnderline"/>
        </w:rPr>
        <w:t xml:space="preserve">engineering and manufacturing are hands-on and iterative, and our most innovative appliance-design work is done in the United States. </w:t>
      </w:r>
      <w:r w:rsidRPr="00C14963">
        <w:rPr>
          <w:rStyle w:val="StyleUnderline"/>
        </w:rPr>
        <w:t>At a time when speed to market is everything</w:t>
      </w:r>
      <w:r w:rsidRPr="005A6B88">
        <w:rPr>
          <w:rStyle w:val="StyleUnderline"/>
        </w:rPr>
        <w:t xml:space="preserve">, </w:t>
      </w:r>
      <w:r w:rsidRPr="00C14963">
        <w:rPr>
          <w:rStyle w:val="StyleUnderline"/>
        </w:rPr>
        <w:t>separating design and development from manufacturing didn’t make sense.”</w:t>
      </w:r>
      <w:r w:rsidRPr="00C14963">
        <w:rPr>
          <w:rStyle w:val="StyleUnderline"/>
          <w:sz w:val="12"/>
          <w:u w:val="none"/>
        </w:rPr>
        <w:t>¶</w:t>
      </w:r>
      <w:r w:rsidRPr="005A6B88">
        <w:rPr>
          <w:rStyle w:val="StyleUnderline"/>
          <w:sz w:val="12"/>
        </w:rPr>
        <w:t xml:space="preserve"> </w:t>
      </w:r>
      <w:r w:rsidRPr="005A6B88">
        <w:rPr>
          <w:sz w:val="12"/>
        </w:rPr>
        <w:t>¶</w:t>
      </w:r>
      <w:r w:rsidRPr="005A6B88">
        <w:rPr>
          <w:sz w:val="16"/>
        </w:rPr>
        <w:t xml:space="preserve"> </w:t>
      </w:r>
      <w:proofErr w:type="gramStart"/>
      <w:r w:rsidRPr="005A6B88">
        <w:rPr>
          <w:rStyle w:val="StyleUnderline"/>
        </w:rPr>
        <w:t>This</w:t>
      </w:r>
      <w:proofErr w:type="gramEnd"/>
      <w:r w:rsidRPr="005A6B88">
        <w:rPr>
          <w:rStyle w:val="StyleUnderline"/>
        </w:rPr>
        <w:t xml:space="preserve"> trend is likely to continue as </w:t>
      </w:r>
      <w:r w:rsidRPr="0039671D">
        <w:rPr>
          <w:rStyle w:val="StyleUnderline"/>
          <w:highlight w:val="yellow"/>
        </w:rPr>
        <w:t>companies recognize higher U.S</w:t>
      </w:r>
      <w:r w:rsidRPr="00C14963">
        <w:rPr>
          <w:rStyle w:val="StyleUnderline"/>
          <w:highlight w:val="yellow"/>
        </w:rPr>
        <w:t>.</w:t>
      </w:r>
      <w:r w:rsidRPr="00C14963">
        <w:rPr>
          <w:rStyle w:val="StyleUnderline"/>
        </w:rPr>
        <w:t xml:space="preserve"> worker </w:t>
      </w:r>
      <w:r w:rsidRPr="0039671D">
        <w:rPr>
          <w:rStyle w:val="StyleUnderline"/>
          <w:highlight w:val="yellow"/>
        </w:rPr>
        <w:t>productivity</w:t>
      </w:r>
      <w:r w:rsidRPr="00C14963">
        <w:rPr>
          <w:rStyle w:val="StyleUnderline"/>
        </w:rPr>
        <w:t>,</w:t>
      </w:r>
      <w:r w:rsidRPr="005A6B88">
        <w:rPr>
          <w:rStyle w:val="StyleUnderline"/>
        </w:rPr>
        <w:t xml:space="preserve"> rising labor and energy costs abroad and logistical advantages here at home</w:t>
      </w:r>
      <w:r w:rsidRPr="005A6B88">
        <w:rPr>
          <w:sz w:val="16"/>
        </w:rPr>
        <w:t>. Couple that with global demand for high quality American-made products, and it is hard not to be bullish about America’s long-term opportunities.</w:t>
      </w:r>
      <w:r w:rsidRPr="005A6B88">
        <w:rPr>
          <w:sz w:val="12"/>
        </w:rPr>
        <w:t>¶</w:t>
      </w:r>
      <w:r w:rsidRPr="005A6B88">
        <w:rPr>
          <w:sz w:val="16"/>
        </w:rPr>
        <w:t xml:space="preserve"> </w:t>
      </w:r>
      <w:r w:rsidRPr="005A6B88">
        <w:rPr>
          <w:sz w:val="12"/>
        </w:rPr>
        <w:t>¶</w:t>
      </w:r>
      <w:r w:rsidRPr="005A6B88">
        <w:rPr>
          <w:sz w:val="16"/>
        </w:rPr>
        <w:t xml:space="preserve"> </w:t>
      </w:r>
      <w:r w:rsidRPr="0039671D">
        <w:rPr>
          <w:rStyle w:val="StyleUnderline"/>
          <w:highlight w:val="yellow"/>
        </w:rPr>
        <w:t>The key now is building</w:t>
      </w:r>
      <w:r w:rsidRPr="005A6B88">
        <w:rPr>
          <w:rStyle w:val="StyleUnderline"/>
        </w:rPr>
        <w:t xml:space="preserve"> capacity and investing in </w:t>
      </w:r>
      <w:r w:rsidRPr="0039671D">
        <w:rPr>
          <w:rStyle w:val="StyleUnderline"/>
          <w:highlight w:val="yellow"/>
        </w:rPr>
        <w:t>our</w:t>
      </w:r>
      <w:r w:rsidRPr="00C14963">
        <w:rPr>
          <w:rStyle w:val="StyleUnderline"/>
        </w:rPr>
        <w:t xml:space="preserve"> country’s </w:t>
      </w:r>
      <w:r w:rsidRPr="00C14963">
        <w:rPr>
          <w:rStyle w:val="StyleUnderline"/>
          <w:highlight w:val="yellow"/>
        </w:rPr>
        <w:t>small business</w:t>
      </w:r>
      <w:r w:rsidRPr="00C14963">
        <w:rPr>
          <w:rStyle w:val="StyleUnderline"/>
        </w:rPr>
        <w:t xml:space="preserve"> supplier </w:t>
      </w:r>
      <w:r w:rsidRPr="0039671D">
        <w:rPr>
          <w:rStyle w:val="StyleUnderline"/>
          <w:highlight w:val="yellow"/>
        </w:rPr>
        <w:t>base so</w:t>
      </w:r>
      <w:r w:rsidRPr="005A6B88">
        <w:rPr>
          <w:rStyle w:val="StyleUnderline"/>
        </w:rPr>
        <w:t xml:space="preserve"> that these </w:t>
      </w:r>
      <w:r w:rsidRPr="0039671D">
        <w:rPr>
          <w:rStyle w:val="StyleUnderline"/>
          <w:highlight w:val="yellow"/>
        </w:rPr>
        <w:t>firms can</w:t>
      </w:r>
      <w:r w:rsidRPr="005A6B88">
        <w:rPr>
          <w:rStyle w:val="StyleUnderline"/>
        </w:rPr>
        <w:t xml:space="preserve"> better </w:t>
      </w:r>
      <w:r w:rsidRPr="0039671D">
        <w:rPr>
          <w:rStyle w:val="StyleUnderline"/>
          <w:highlight w:val="yellow"/>
        </w:rPr>
        <w:t>support</w:t>
      </w:r>
      <w:r w:rsidRPr="005A6B88">
        <w:rPr>
          <w:rStyle w:val="StyleUnderline"/>
        </w:rPr>
        <w:t xml:space="preserve"> global </w:t>
      </w:r>
      <w:r w:rsidRPr="0039671D">
        <w:rPr>
          <w:rStyle w:val="StyleUnderline"/>
          <w:highlight w:val="yellow"/>
        </w:rPr>
        <w:t>manufacturers and</w:t>
      </w:r>
      <w:r w:rsidRPr="005A6B88">
        <w:rPr>
          <w:rStyle w:val="StyleUnderline"/>
        </w:rPr>
        <w:t xml:space="preserve"> help </w:t>
      </w:r>
      <w:r w:rsidRPr="0039671D">
        <w:rPr>
          <w:rStyle w:val="StyleUnderline"/>
          <w:highlight w:val="yellow"/>
        </w:rPr>
        <w:t>bring</w:t>
      </w:r>
      <w:r w:rsidRPr="005A6B88">
        <w:rPr>
          <w:rStyle w:val="StyleUnderline"/>
        </w:rPr>
        <w:t xml:space="preserve"> more </w:t>
      </w:r>
      <w:r w:rsidRPr="0039671D">
        <w:rPr>
          <w:rStyle w:val="StyleUnderline"/>
          <w:highlight w:val="yellow"/>
        </w:rPr>
        <w:t>jobs back</w:t>
      </w:r>
      <w:r w:rsidRPr="005A6B88">
        <w:rPr>
          <w:rStyle w:val="StyleUnderline"/>
        </w:rPr>
        <w:t xml:space="preserve"> to the United States — and both the government and the private sector have a role to play in making this possible.</w:t>
      </w:r>
      <w:r w:rsidRPr="005A6B88">
        <w:rPr>
          <w:rStyle w:val="StyleUnderline"/>
          <w:sz w:val="12"/>
          <w:u w:val="none"/>
        </w:rPr>
        <w:t>¶</w:t>
      </w:r>
      <w:r w:rsidRPr="005A6B88">
        <w:rPr>
          <w:sz w:val="16"/>
        </w:rPr>
        <w:t xml:space="preserve"> </w:t>
      </w:r>
      <w:r w:rsidRPr="005A6B88">
        <w:rPr>
          <w:rStyle w:val="StyleUnderline"/>
        </w:rPr>
        <w:t xml:space="preserve">The United States has some of the world’s most innovative small suppliers and entrepreneurs. </w:t>
      </w:r>
      <w:r w:rsidRPr="0039671D">
        <w:rPr>
          <w:rStyle w:val="StyleUnderline"/>
          <w:highlight w:val="yellow"/>
        </w:rPr>
        <w:t>We have</w:t>
      </w:r>
      <w:r w:rsidRPr="005A6B88">
        <w:rPr>
          <w:rStyle w:val="StyleUnderline"/>
        </w:rPr>
        <w:t xml:space="preserve"> the types of </w:t>
      </w:r>
      <w:r w:rsidRPr="0039671D">
        <w:rPr>
          <w:rStyle w:val="StyleUnderline"/>
          <w:highlight w:val="yellow"/>
        </w:rPr>
        <w:t>small businesses that</w:t>
      </w:r>
      <w:r w:rsidRPr="005A6B88">
        <w:rPr>
          <w:rStyle w:val="StyleUnderline"/>
        </w:rPr>
        <w:t xml:space="preserve">, with the right support, </w:t>
      </w:r>
      <w:r w:rsidRPr="0039671D">
        <w:rPr>
          <w:rStyle w:val="StyleUnderline"/>
          <w:highlight w:val="yellow"/>
        </w:rPr>
        <w:t>can go toe-to-toe</w:t>
      </w:r>
      <w:r w:rsidRPr="005A6B88">
        <w:rPr>
          <w:rStyle w:val="StyleUnderline"/>
        </w:rPr>
        <w:t xml:space="preserve"> with China (particularly </w:t>
      </w:r>
      <w:r w:rsidRPr="0039671D">
        <w:rPr>
          <w:rStyle w:val="StyleUnderline"/>
          <w:highlight w:val="yellow"/>
        </w:rPr>
        <w:t>on the higher end of the value chain</w:t>
      </w:r>
      <w:r w:rsidRPr="005A6B88">
        <w:rPr>
          <w:rStyle w:val="StyleUnderline"/>
        </w:rPr>
        <w:t xml:space="preserve">) or with </w:t>
      </w:r>
      <w:r w:rsidRPr="001E179C">
        <w:rPr>
          <w:rStyle w:val="StyleUnderline"/>
        </w:rPr>
        <w:t>Germany</w:t>
      </w:r>
      <w:r w:rsidRPr="001E179C">
        <w:rPr>
          <w:sz w:val="16"/>
        </w:rPr>
        <w:t xml:space="preserve">’s famed </w:t>
      </w:r>
      <w:proofErr w:type="spellStart"/>
      <w:r w:rsidRPr="001E179C">
        <w:rPr>
          <w:sz w:val="16"/>
        </w:rPr>
        <w:t>Middlestand</w:t>
      </w:r>
      <w:proofErr w:type="spellEnd"/>
      <w:r w:rsidRPr="001E179C">
        <w:rPr>
          <w:sz w:val="16"/>
        </w:rPr>
        <w:t xml:space="preserve"> companies.</w:t>
      </w:r>
      <w:r w:rsidRPr="001E179C">
        <w:rPr>
          <w:sz w:val="12"/>
        </w:rPr>
        <w:t>¶</w:t>
      </w:r>
      <w:r w:rsidRPr="001E179C">
        <w:rPr>
          <w:sz w:val="16"/>
        </w:rPr>
        <w:t xml:space="preserve"> </w:t>
      </w:r>
      <w:r w:rsidRPr="001E179C">
        <w:rPr>
          <w:rStyle w:val="StyleUnderline"/>
        </w:rPr>
        <w:t>Businesses around the world are taking notice. Foreign companies like Lenovo, Ikea, Nissan, Airbus, Siemens are starting or growing U.S. operations,</w:t>
      </w:r>
      <w:r w:rsidRPr="005A6B88">
        <w:rPr>
          <w:rStyle w:val="StyleUnderline"/>
        </w:rPr>
        <w:t xml:space="preserve"> and they are looking for networks of U.S.-based suppliers to support them.</w:t>
      </w:r>
      <w:r w:rsidRPr="005A6B88">
        <w:rPr>
          <w:rStyle w:val="StyleUnderline"/>
          <w:sz w:val="12"/>
          <w:u w:val="none"/>
        </w:rPr>
        <w:t>¶</w:t>
      </w:r>
      <w:r w:rsidRPr="005A6B88">
        <w:rPr>
          <w:sz w:val="16"/>
        </w:rPr>
        <w:t xml:space="preserve"> So how do we build on this momentum?</w:t>
      </w:r>
      <w:r w:rsidRPr="005A6B88">
        <w:rPr>
          <w:sz w:val="12"/>
        </w:rPr>
        <w:t>¶</w:t>
      </w:r>
      <w:r w:rsidRPr="005A6B88">
        <w:rPr>
          <w:sz w:val="16"/>
        </w:rPr>
        <w:t xml:space="preserve"> Related: How to land contracts with corporate clients</w:t>
      </w:r>
      <w:r w:rsidRPr="005A6B88">
        <w:rPr>
          <w:sz w:val="12"/>
        </w:rPr>
        <w:t>¶</w:t>
      </w:r>
      <w:r w:rsidRPr="005A6B88">
        <w:rPr>
          <w:sz w:val="16"/>
        </w:rPr>
        <w:t xml:space="preserve"> </w:t>
      </w:r>
      <w:r w:rsidRPr="005A6B88">
        <w:rPr>
          <w:rStyle w:val="StyleUnderline"/>
        </w:rPr>
        <w:t>Today, U.S.-based, forward-thinking companies are looking at their supply chains very differently. They are working together to co-innovate, they are helping supply the capital and skills their small suppliers need, and they are operating as partners.</w:t>
      </w:r>
      <w:r w:rsidRPr="005A6B88">
        <w:rPr>
          <w:rStyle w:val="StyleUnderline"/>
          <w:sz w:val="12"/>
          <w:u w:val="none"/>
        </w:rPr>
        <w:t>¶</w:t>
      </w:r>
      <w:r w:rsidRPr="005A6B88">
        <w:rPr>
          <w:rStyle w:val="StyleUnderline"/>
          <w:sz w:val="12"/>
        </w:rPr>
        <w:t xml:space="preserve"> </w:t>
      </w:r>
      <w:r w:rsidRPr="005A6B88">
        <w:rPr>
          <w:sz w:val="16"/>
        </w:rPr>
        <w:t>At the U.S. Small Business Administration, we are leading a government-wide effort called the American Supplier Initiative to support small suppliers.</w:t>
      </w:r>
      <w:r w:rsidRPr="005A6B88">
        <w:rPr>
          <w:sz w:val="12"/>
        </w:rPr>
        <w:t>¶</w:t>
      </w:r>
      <w:r w:rsidRPr="005A6B88">
        <w:rPr>
          <w:sz w:val="16"/>
        </w:rPr>
        <w:t xml:space="preserve"> Between 250,000 and 750,000 U.S. businesses are part of commercial and government supply chains. We are using our experience and the best practices we have developed overseeing the federal government’s $100 billion small business contracting program to help more small firms be successful commercial suppliers. Here’s how:</w:t>
      </w:r>
      <w:r w:rsidRPr="005A6B88">
        <w:rPr>
          <w:sz w:val="12"/>
        </w:rPr>
        <w:t>¶</w:t>
      </w:r>
      <w:r w:rsidRPr="005A6B88">
        <w:rPr>
          <w:sz w:val="16"/>
        </w:rPr>
        <w:t xml:space="preserve"> Making connections: We are connecting small and large businesses together through matchmaking activities and through public private partnerships like IBM’s Supplier Connection, a portal that makes it easier for small businesses to connect to supply chain opportunities.</w:t>
      </w:r>
      <w:r w:rsidRPr="005A6B88">
        <w:rPr>
          <w:sz w:val="12"/>
        </w:rPr>
        <w:t>¶</w:t>
      </w:r>
      <w:r w:rsidRPr="005A6B88">
        <w:rPr>
          <w:sz w:val="16"/>
        </w:rPr>
        <w:t xml:space="preserve"> Access and opportunity: The Washington Post highlighted a recent Massachusetts Institute of Technology (MIT) report that concluded that the “future of manufacturing will consist of smaller firms that may not always have enough money to train workers, commercialize new products and procure financing on their own.”</w:t>
      </w:r>
      <w:r w:rsidRPr="005A6B88">
        <w:rPr>
          <w:sz w:val="12"/>
        </w:rPr>
        <w:t>¶</w:t>
      </w:r>
      <w:r w:rsidRPr="005A6B88">
        <w:rPr>
          <w:sz w:val="16"/>
        </w:rPr>
        <w:t xml:space="preserve"> </w:t>
      </w:r>
      <w:proofErr w:type="gramStart"/>
      <w:r w:rsidRPr="005A6B88">
        <w:rPr>
          <w:sz w:val="16"/>
        </w:rPr>
        <w:t>Our</w:t>
      </w:r>
      <w:proofErr w:type="gramEnd"/>
      <w:r w:rsidRPr="005A6B88">
        <w:rPr>
          <w:sz w:val="16"/>
        </w:rPr>
        <w:t xml:space="preserve"> agency has a $100 billion loan portfolio to help get capital to these businesses. We also train and counsel more than a million business owners each year. And, as I highlighted in the second blog in this series, the president’s budget proposes $40 million for intensive entrepreneurial training to support established firms that are well positioned for growth. The training is tailored to ensure that entrepreneurs get the skills, resources, counseling and long-term business planning advice they need to be part of corporate supply chains.</w:t>
      </w:r>
      <w:r w:rsidRPr="005A6B88">
        <w:rPr>
          <w:sz w:val="12"/>
        </w:rPr>
        <w:t>¶</w:t>
      </w:r>
      <w:r w:rsidRPr="005A6B88">
        <w:rPr>
          <w:sz w:val="16"/>
        </w:rPr>
        <w:t xml:space="preserve"> </w:t>
      </w:r>
      <w:proofErr w:type="gramStart"/>
      <w:r w:rsidRPr="005A6B88">
        <w:rPr>
          <w:sz w:val="16"/>
        </w:rPr>
        <w:t>Creating</w:t>
      </w:r>
      <w:proofErr w:type="gramEnd"/>
      <w:r w:rsidRPr="005A6B88">
        <w:rPr>
          <w:sz w:val="16"/>
        </w:rPr>
        <w:t xml:space="preserve"> ecosystems: A key component of a thriving manufacturing base is a network of nimble suppliers. At the SBA, we launched the first official federal government cluster initiative in 2010; today, the federal government is invested in more than 50 clusters across the country.</w:t>
      </w:r>
      <w:r w:rsidRPr="005A6B88">
        <w:rPr>
          <w:sz w:val="12"/>
        </w:rPr>
        <w:t>¶</w:t>
      </w:r>
      <w:r w:rsidRPr="005A6B88">
        <w:rPr>
          <w:sz w:val="16"/>
        </w:rPr>
        <w:t xml:space="preserve"> The goal of these clusters is to leverage, integrate and better align all of a region’s assets (local industries, skill base of local workforce, economic development agencies, universities and community colleges). These ecosystems are a proven tool for attracting and strengthening regional manufacturing and for boosting exports.</w:t>
      </w:r>
      <w:r w:rsidRPr="005A6B88">
        <w:rPr>
          <w:sz w:val="12"/>
        </w:rPr>
        <w:t>¶</w:t>
      </w:r>
      <w:r w:rsidRPr="005A6B88">
        <w:rPr>
          <w:sz w:val="16"/>
        </w:rPr>
        <w:t xml:space="preserve"> In addition, as part of the American Supplier Initiative, the SBA is supporting efforts to fund supply chain mapping techniques.</w:t>
      </w:r>
      <w:r w:rsidRPr="005A6B88">
        <w:rPr>
          <w:sz w:val="12"/>
        </w:rPr>
        <w:t>¶</w:t>
      </w:r>
      <w:r w:rsidRPr="005A6B88">
        <w:rPr>
          <w:sz w:val="16"/>
        </w:rPr>
        <w:t xml:space="preserve"> </w:t>
      </w:r>
      <w:proofErr w:type="gramStart"/>
      <w:r w:rsidRPr="005A6B88">
        <w:rPr>
          <w:sz w:val="16"/>
        </w:rPr>
        <w:t>This</w:t>
      </w:r>
      <w:proofErr w:type="gramEnd"/>
      <w:r w:rsidRPr="005A6B88">
        <w:rPr>
          <w:sz w:val="16"/>
        </w:rPr>
        <w:t xml:space="preserve"> is only the beginning. All across the country </w:t>
      </w:r>
      <w:r w:rsidRPr="005A6B88">
        <w:rPr>
          <w:rStyle w:val="StyleUnderline"/>
        </w:rPr>
        <w:t xml:space="preserve">there are small suppliers ready, able and willing to make America’s corporations more productive, more innovative and more globally competitive. </w:t>
      </w:r>
      <w:r w:rsidRPr="0039671D">
        <w:rPr>
          <w:rStyle w:val="StyleUnderline"/>
          <w:highlight w:val="yellow"/>
        </w:rPr>
        <w:t>As</w:t>
      </w:r>
      <w:r w:rsidRPr="005A6B88">
        <w:rPr>
          <w:rStyle w:val="StyleUnderline"/>
        </w:rPr>
        <w:t xml:space="preserve"> those </w:t>
      </w:r>
      <w:r w:rsidRPr="0039671D">
        <w:rPr>
          <w:rStyle w:val="StyleUnderline"/>
          <w:highlight w:val="yellow"/>
        </w:rPr>
        <w:t>supplier networks grow</w:t>
      </w:r>
      <w:r w:rsidRPr="00C14963">
        <w:rPr>
          <w:rStyle w:val="StyleUnderline"/>
        </w:rPr>
        <w:t xml:space="preserve"> and connect, </w:t>
      </w:r>
      <w:r w:rsidRPr="0039671D">
        <w:rPr>
          <w:rStyle w:val="StyleUnderline"/>
          <w:highlight w:val="yellow"/>
        </w:rPr>
        <w:t>they will serve as a magnet to bring more manufacturing</w:t>
      </w:r>
      <w:r w:rsidRPr="005A6B88">
        <w:rPr>
          <w:rStyle w:val="StyleUnderline"/>
        </w:rPr>
        <w:t xml:space="preserve"> and more jobs </w:t>
      </w:r>
      <w:r w:rsidRPr="001E179C">
        <w:rPr>
          <w:rStyle w:val="StyleUnderline"/>
        </w:rPr>
        <w:t>back to our shores</w:t>
      </w:r>
      <w:r w:rsidRPr="001E179C">
        <w:rPr>
          <w:sz w:val="16"/>
        </w:rPr>
        <w:t>.</w:t>
      </w:r>
      <w:r w:rsidRPr="001E179C">
        <w:rPr>
          <w:sz w:val="12"/>
        </w:rPr>
        <w:t>¶</w:t>
      </w:r>
      <w:r w:rsidRPr="00C14963">
        <w:rPr>
          <w:sz w:val="16"/>
        </w:rPr>
        <w:t xml:space="preserve"> </w:t>
      </w:r>
      <w:proofErr w:type="gramStart"/>
      <w:r w:rsidRPr="0039671D">
        <w:rPr>
          <w:rStyle w:val="StyleUnderline"/>
          <w:highlight w:val="yellow"/>
        </w:rPr>
        <w:t>That’s</w:t>
      </w:r>
      <w:proofErr w:type="gramEnd"/>
      <w:r w:rsidRPr="0039671D">
        <w:rPr>
          <w:rStyle w:val="StyleUnderline"/>
          <w:highlight w:val="yellow"/>
        </w:rPr>
        <w:t xml:space="preserve"> how we can accelerate </w:t>
      </w:r>
      <w:r w:rsidRPr="0039671D">
        <w:rPr>
          <w:rStyle w:val="Emphasis"/>
          <w:highlight w:val="yellow"/>
        </w:rPr>
        <w:t>economic growth</w:t>
      </w:r>
      <w:r w:rsidRPr="005A6B88">
        <w:rPr>
          <w:rStyle w:val="StyleUnderline"/>
        </w:rPr>
        <w:t xml:space="preserve">, strengthen the middle </w:t>
      </w:r>
      <w:r w:rsidRPr="00C14963">
        <w:rPr>
          <w:rStyle w:val="StyleUnderline"/>
          <w:highlight w:val="yellow"/>
        </w:rPr>
        <w:t xml:space="preserve">class </w:t>
      </w:r>
      <w:r w:rsidRPr="00C14963">
        <w:rPr>
          <w:rStyle w:val="Emphasis"/>
          <w:highlight w:val="yellow"/>
        </w:rPr>
        <w:t>and make America</w:t>
      </w:r>
      <w:r w:rsidRPr="0039671D">
        <w:rPr>
          <w:rStyle w:val="Emphasis"/>
        </w:rPr>
        <w:t xml:space="preserve"> more globally </w:t>
      </w:r>
      <w:r w:rsidRPr="00C14963">
        <w:rPr>
          <w:rStyle w:val="Emphasis"/>
          <w:highlight w:val="yellow"/>
        </w:rPr>
        <w:t>competitive</w:t>
      </w:r>
      <w:r w:rsidRPr="0039671D">
        <w:rPr>
          <w:rStyle w:val="Emphasis"/>
        </w:rPr>
        <w:t>.</w:t>
      </w:r>
    </w:p>
    <w:p w:rsidR="005449A0" w:rsidRDefault="005449A0" w:rsidP="005449A0">
      <w:pPr>
        <w:pStyle w:val="Heading3"/>
      </w:pPr>
      <w:r w:rsidRPr="00382F04">
        <w:t xml:space="preserve">Small Business Key to </w:t>
      </w:r>
      <w:r>
        <w:t>Econ Leadership</w:t>
      </w:r>
    </w:p>
    <w:p w:rsidR="005449A0" w:rsidRPr="00382F04" w:rsidRDefault="005449A0" w:rsidP="005449A0">
      <w:pPr>
        <w:pStyle w:val="Heading4"/>
      </w:pPr>
      <w:r>
        <w:t>Small businesses are vital for domestic stability and US economic leadership</w:t>
      </w:r>
    </w:p>
    <w:p w:rsidR="005449A0" w:rsidRPr="000126F1" w:rsidRDefault="005449A0" w:rsidP="005449A0">
      <w:r w:rsidRPr="00382F04">
        <w:rPr>
          <w:rStyle w:val="Style13ptBold"/>
        </w:rPr>
        <w:t>Kirby 16</w:t>
      </w:r>
      <w:r w:rsidRPr="000126F1">
        <w:t xml:space="preserve"> (David, contributor and columnist at a variety of publications including Forbes, </w:t>
      </w:r>
      <w:proofErr w:type="spellStart"/>
      <w:r w:rsidRPr="000126F1">
        <w:t>Engadget</w:t>
      </w:r>
      <w:proofErr w:type="spellEnd"/>
      <w:r w:rsidRPr="000126F1">
        <w:t xml:space="preserve">, the </w:t>
      </w:r>
      <w:proofErr w:type="spellStart"/>
      <w:r w:rsidRPr="000126F1">
        <w:t>Outerhaven</w:t>
      </w:r>
      <w:proofErr w:type="spellEnd"/>
      <w:r w:rsidRPr="000126F1">
        <w:t xml:space="preserve">, </w:t>
      </w:r>
      <w:proofErr w:type="spellStart"/>
      <w:r w:rsidRPr="000126F1">
        <w:t>Castleroid</w:t>
      </w:r>
      <w:proofErr w:type="spellEnd"/>
      <w:r w:rsidRPr="000126F1">
        <w:t xml:space="preserve">, </w:t>
      </w:r>
      <w:proofErr w:type="spellStart"/>
      <w:r w:rsidRPr="000126F1">
        <w:t>Lumpz</w:t>
      </w:r>
      <w:proofErr w:type="spellEnd"/>
      <w:r w:rsidRPr="000126F1">
        <w:t xml:space="preserve"> Media + Huff Post, "Small Businesses Can Make a Big Impact on the Economy," 11/21, https://www.huffingtonpost.com/david-m-kirby/small-businesses-can-make_b_13127000.html)</w:t>
      </w:r>
    </w:p>
    <w:p w:rsidR="005449A0" w:rsidRDefault="005449A0" w:rsidP="005449A0">
      <w:pPr>
        <w:rPr>
          <w:sz w:val="16"/>
        </w:rPr>
      </w:pPr>
      <w:proofErr w:type="gramStart"/>
      <w:r w:rsidRPr="000126F1">
        <w:rPr>
          <w:sz w:val="16"/>
        </w:rPr>
        <w:t>Being a small business owner is challenging.</w:t>
      </w:r>
      <w:proofErr w:type="gramEnd"/>
      <w:r w:rsidRPr="000126F1">
        <w:rPr>
          <w:sz w:val="16"/>
        </w:rPr>
        <w:t xml:space="preserve"> Small business owners come from a variety of backgrounds, each with their own reasons for pursuing self-employment. Oftentimes they’re independently owned and operated and have few employees. Despite and because of this </w:t>
      </w:r>
      <w:r w:rsidRPr="000126F1">
        <w:rPr>
          <w:rStyle w:val="Emphasis"/>
        </w:rPr>
        <w:t>small businesses are vital to the future of the United States</w:t>
      </w:r>
      <w:r w:rsidRPr="000126F1">
        <w:rPr>
          <w:sz w:val="16"/>
        </w:rPr>
        <w:t xml:space="preserve">. </w:t>
      </w:r>
      <w:r w:rsidRPr="000126F1">
        <w:rPr>
          <w:rStyle w:val="StyleUnderline"/>
        </w:rPr>
        <w:t>These businesses might be small but their impact is certainly anything but</w:t>
      </w:r>
      <w:r w:rsidRPr="000126F1">
        <w:rPr>
          <w:sz w:val="16"/>
        </w:rPr>
        <w:t xml:space="preserve">. Small businesses are often overshadowed in the news by large corporations and conglomerates. They may not generate as much revenue individually as large corporations but </w:t>
      </w:r>
      <w:r w:rsidRPr="000126F1">
        <w:rPr>
          <w:rStyle w:val="StyleUnderline"/>
        </w:rPr>
        <w:t xml:space="preserve">they’re </w:t>
      </w:r>
      <w:r w:rsidRPr="000126F1">
        <w:rPr>
          <w:rStyle w:val="Emphasis"/>
        </w:rPr>
        <w:t>vital to the success of our economy</w:t>
      </w:r>
      <w:r w:rsidRPr="000126F1">
        <w:rPr>
          <w:sz w:val="16"/>
        </w:rPr>
        <w:t xml:space="preserve">. These aren’t the mom and pop stores that you’d traditionally imagine and there’s more industry variety now than in the past. Nearly anything imaginable can be transformed into a small business with hard work and a little luck. There are three primary ways that small businesses contribute to our nation. </w:t>
      </w:r>
      <w:r w:rsidRPr="000126F1">
        <w:rPr>
          <w:rStyle w:val="StyleUnderline"/>
        </w:rPr>
        <w:t>They give people the opportunity to achieve financial independence, encourage innovation, and create employment opportunities</w:t>
      </w:r>
      <w:r w:rsidRPr="000126F1">
        <w:rPr>
          <w:sz w:val="16"/>
        </w:rPr>
        <w:t xml:space="preserve">. It’s that sort of desire for independence that buoyed the freelance contractor economy. Being your own boss is challenging but definitely empowering. Never forget the impact that your small business can have in your community and the world at large. An article by Dennis </w:t>
      </w:r>
      <w:proofErr w:type="spellStart"/>
      <w:r w:rsidRPr="000126F1">
        <w:rPr>
          <w:sz w:val="16"/>
        </w:rPr>
        <w:t>Danheiser</w:t>
      </w:r>
      <w:proofErr w:type="spellEnd"/>
      <w:r w:rsidRPr="000126F1">
        <w:rPr>
          <w:sz w:val="16"/>
        </w:rPr>
        <w:t xml:space="preserve"> titled “Life Stories: Small Business Edition</w:t>
      </w:r>
      <w:proofErr w:type="gramStart"/>
      <w:r w:rsidRPr="000126F1">
        <w:rPr>
          <w:sz w:val="16"/>
        </w:rPr>
        <w:t>“ talks</w:t>
      </w:r>
      <w:proofErr w:type="gramEnd"/>
      <w:r w:rsidRPr="000126F1">
        <w:rPr>
          <w:sz w:val="16"/>
        </w:rPr>
        <w:t xml:space="preserve"> about the role each small business owner has in fueling the American dream. Dennis writes, “The opportunity to pursue your passion is exciting, but there are many challenges along the way - money and time management, hiring the right people, and marketing, just to name a few.” Sometimes small businesses are born out of big ideas that no one else believes in yet. </w:t>
      </w:r>
      <w:proofErr w:type="gramStart"/>
      <w:r w:rsidRPr="000126F1">
        <w:rPr>
          <w:rStyle w:val="StyleUnderline"/>
        </w:rPr>
        <w:t>Massive companies starting in garages is</w:t>
      </w:r>
      <w:proofErr w:type="gramEnd"/>
      <w:r w:rsidRPr="000126F1">
        <w:rPr>
          <w:rStyle w:val="StyleUnderline"/>
        </w:rPr>
        <w:t xml:space="preserve"> a real thing too, and that’s how we ended up with Microsoft, Apple, Amazon, Google, HP, and Disney</w:t>
      </w:r>
      <w:r w:rsidRPr="000126F1">
        <w:rPr>
          <w:sz w:val="16"/>
        </w:rPr>
        <w:t xml:space="preserve">. Each of these founders had an innovative idea that they believed in. In many cases, true innovators have to believe in themselves first and prove their ideas can be done before anyone else will believe in them. Small businesses generate a broad variety of new employment opportunities. It’s easy to underestimate their importance if you neglect to look closely at the statistics. Brad Sugars wrote an article titled “How Many Jobs Can Your Startup Create This Year?“ that highlights the fact that </w:t>
      </w:r>
      <w:r w:rsidRPr="000126F1">
        <w:rPr>
          <w:rStyle w:val="StyleUnderline"/>
        </w:rPr>
        <w:t>small businesses account for between 60-80% of all U.S. jobs</w:t>
      </w:r>
      <w:r w:rsidRPr="000126F1">
        <w:rPr>
          <w:sz w:val="16"/>
        </w:rPr>
        <w:t xml:space="preserve">. Since 1995, </w:t>
      </w:r>
      <w:r w:rsidRPr="000126F1">
        <w:rPr>
          <w:rStyle w:val="StyleUnderline"/>
        </w:rPr>
        <w:t>small businesses are responsible for paying out 44% of the total U.S. private payroll</w:t>
      </w:r>
      <w:r w:rsidRPr="000126F1">
        <w:rPr>
          <w:sz w:val="16"/>
        </w:rPr>
        <w:t xml:space="preserve">. Another important advantage of small businesses is that </w:t>
      </w:r>
      <w:r w:rsidRPr="000126F1">
        <w:rPr>
          <w:rStyle w:val="StyleUnderline"/>
        </w:rPr>
        <w:t>they give money back to their community</w:t>
      </w:r>
      <w:r w:rsidRPr="000126F1">
        <w:rPr>
          <w:sz w:val="16"/>
        </w:rPr>
        <w:t xml:space="preserve">. If you live in </w:t>
      </w:r>
      <w:proofErr w:type="spellStart"/>
      <w:r w:rsidRPr="000126F1">
        <w:rPr>
          <w:sz w:val="16"/>
        </w:rPr>
        <w:t>Smalltown</w:t>
      </w:r>
      <w:proofErr w:type="spellEnd"/>
      <w:r w:rsidRPr="000126F1">
        <w:rPr>
          <w:sz w:val="16"/>
        </w:rPr>
        <w:t xml:space="preserve">, USA and work at Random Small Business LLC, chances are you’ll spend that money right where you earned it. </w:t>
      </w:r>
      <w:r w:rsidRPr="000126F1">
        <w:rPr>
          <w:rStyle w:val="StyleUnderline"/>
        </w:rPr>
        <w:t>That revenue and the resulting tax dollars are then spread around the community</w:t>
      </w:r>
      <w:r w:rsidRPr="000126F1">
        <w:rPr>
          <w:sz w:val="16"/>
        </w:rPr>
        <w:t xml:space="preserve">, enriching and supporting everyone in the process. </w:t>
      </w:r>
      <w:r w:rsidRPr="000126F1">
        <w:rPr>
          <w:rStyle w:val="Emphasis"/>
        </w:rPr>
        <w:t>Our nation’s stability is in part predicated upon a stable economy and the financial strength derived from these businesses.</w:t>
      </w:r>
      <w:r w:rsidRPr="000126F1">
        <w:rPr>
          <w:sz w:val="16"/>
        </w:rPr>
        <w:t xml:space="preserve"> </w:t>
      </w:r>
      <w:r w:rsidRPr="000126F1">
        <w:rPr>
          <w:rStyle w:val="StyleUnderline"/>
        </w:rPr>
        <w:t xml:space="preserve">Small businesses are an </w:t>
      </w:r>
      <w:r w:rsidRPr="000126F1">
        <w:rPr>
          <w:rStyle w:val="Emphasis"/>
        </w:rPr>
        <w:t>engine of growth</w:t>
      </w:r>
      <w:r w:rsidRPr="000126F1">
        <w:rPr>
          <w:rStyle w:val="StyleUnderline"/>
        </w:rPr>
        <w:t xml:space="preserve"> that allows both citizens and the government to acquire the goods and services they need to grow</w:t>
      </w:r>
      <w:r w:rsidRPr="000126F1">
        <w:rPr>
          <w:sz w:val="16"/>
        </w:rPr>
        <w:t>. At the same time it allows real people with good ideas to act upon them and make their business a reality. In turn this stimulates local (and national) economies and encourages others to take the same leap toward becoming a small business owner.</w:t>
      </w:r>
    </w:p>
    <w:p w:rsidR="005449A0" w:rsidRDefault="005449A0" w:rsidP="005449A0">
      <w:pPr>
        <w:pStyle w:val="Heading3"/>
      </w:pPr>
      <w:r>
        <w:t>Small Business Key to Democracy/</w:t>
      </w:r>
      <w:proofErr w:type="spellStart"/>
      <w:r>
        <w:t>Heg</w:t>
      </w:r>
      <w:proofErr w:type="spellEnd"/>
    </w:p>
    <w:p w:rsidR="005449A0" w:rsidRPr="00382F04" w:rsidRDefault="005449A0" w:rsidP="005449A0">
      <w:pPr>
        <w:pStyle w:val="Heading4"/>
      </w:pPr>
      <w:r>
        <w:t>Small businesses are the backbone of US democracy and US global leadership</w:t>
      </w:r>
    </w:p>
    <w:p w:rsidR="005449A0" w:rsidRPr="0036279A" w:rsidRDefault="005449A0" w:rsidP="005449A0">
      <w:r w:rsidRPr="00382F04">
        <w:rPr>
          <w:rStyle w:val="Style13ptBold"/>
        </w:rPr>
        <w:t>Clifton 13</w:t>
      </w:r>
      <w:r w:rsidRPr="0036279A">
        <w:t xml:space="preserve"> (Jim, Chairman and CEO @ Gallup, "Dead Wrong: America's Economic Assumptions," 3/21, https://news.gallup.com/businessjournal/161378/dead-wrong-america-economic-assumptions.aspx)</w:t>
      </w:r>
    </w:p>
    <w:p w:rsidR="005449A0" w:rsidRDefault="005449A0" w:rsidP="005449A0">
      <w:pPr>
        <w:rPr>
          <w:rStyle w:val="Emphasis"/>
        </w:rPr>
      </w:pPr>
      <w:r w:rsidRPr="0036279A">
        <w:rPr>
          <w:sz w:val="16"/>
        </w:rPr>
        <w:t xml:space="preserve">Correct assumption No. 2: </w:t>
      </w:r>
      <w:r w:rsidRPr="0036279A">
        <w:rPr>
          <w:rStyle w:val="Emphasis"/>
        </w:rPr>
        <w:t>Small businesses are the key to America's economic revival</w:t>
      </w:r>
      <w:r w:rsidRPr="0036279A">
        <w:rPr>
          <w:sz w:val="16"/>
        </w:rPr>
        <w:t xml:space="preserve"> </w:t>
      </w:r>
      <w:proofErr w:type="gramStart"/>
      <w:r w:rsidRPr="0036279A">
        <w:rPr>
          <w:sz w:val="16"/>
        </w:rPr>
        <w:t>When</w:t>
      </w:r>
      <w:proofErr w:type="gramEnd"/>
      <w:r w:rsidRPr="0036279A">
        <w:rPr>
          <w:sz w:val="16"/>
        </w:rPr>
        <w:t xml:space="preserve"> small businesses boom, jobs boom, GDP booms, and exports boom. </w:t>
      </w:r>
      <w:r w:rsidRPr="0036279A">
        <w:rPr>
          <w:rStyle w:val="StyleUnderline"/>
        </w:rPr>
        <w:t xml:space="preserve">There are approximately 6 million small businesses in the United States, and they are </w:t>
      </w:r>
      <w:r w:rsidRPr="0036279A">
        <w:rPr>
          <w:rStyle w:val="Emphasis"/>
        </w:rPr>
        <w:t>the very backbone of the country's democracy</w:t>
      </w:r>
      <w:r w:rsidRPr="0036279A">
        <w:rPr>
          <w:sz w:val="16"/>
        </w:rPr>
        <w:t xml:space="preserve">. </w:t>
      </w:r>
      <w:r w:rsidRPr="0036279A">
        <w:rPr>
          <w:rStyle w:val="StyleUnderline"/>
        </w:rPr>
        <w:t>Those businesses fund significantly more American jobs and GDP than big business does.</w:t>
      </w:r>
      <w:r w:rsidRPr="0036279A">
        <w:rPr>
          <w:sz w:val="16"/>
        </w:rPr>
        <w:t xml:space="preserve"> Here is something you likely don't know: Of the 6 million small businesses out there, 75% of the owners or proprietors aren't in business to build something big. They aren't trying to build the next Intel or Waste Management. They're not even in it for the money. Most small-businesspeople are in it for one reason: freedom. Almost no leader in the world knows that. Three out of four entrepreneurs get up each morning with the simple yearning for total, complete, unimpeded independence. They must be their own boss or they can't cope with the day. They cannot be employed at IBM or even at a local car dealership because they are like the coyote -- they can never be domesticated. So let's not try. Instead, let's say, "God bless you for all the jobs and economic energy you create. It's great to have you here." The remaining 25% of these small businesses do want to build something big. They do get up every day dreaming of creating an empire of customers and services. </w:t>
      </w:r>
      <w:r w:rsidRPr="0036279A">
        <w:rPr>
          <w:rStyle w:val="StyleUnderline"/>
        </w:rPr>
        <w:t xml:space="preserve">They are the most important people on the planet because when they win, America wins -- and </w:t>
      </w:r>
      <w:r w:rsidRPr="0036279A">
        <w:rPr>
          <w:rStyle w:val="Emphasis"/>
        </w:rPr>
        <w:t>when America wins, so does the global economy</w:t>
      </w:r>
      <w:r w:rsidRPr="0036279A">
        <w:rPr>
          <w:sz w:val="16"/>
        </w:rPr>
        <w:t>. When these 1.5 million businesses boom, jobs boom, GDP booms, and exports boom. In my view, nothing is more heroic in America right now than creating a customer abroad. The White House should give medals every Monday morning to small-business owners who are booming because they have found foreign customers to export to, and those exports are crucial to creating American jobs. It's not too hard to believe that whether the U.S. goes broke or is prospering in 10 years lies predominantly in the American cultural phenomenon of small business -- the 1.5 million empire builders. Correct assumption No. 3: Entrepreneurship must be fostered at the city level Let me narrow that 1.5 million number down to 1 million, because that's probably a more accurate estimate of high-potential small-business boomers and empire builders. And I'd rather use a more conservative figure. Here is an intervention that would help those 1 million small-businesspeople prosper and thrive and thus drive a resurgence of the U.S. economy: Cities should dedicate one great coach -- a local star senior adviser, an executive or entrepreneur with a proven track record of success -- for every 10 high-potential small businesses. This is not an activity for Washington or for the states. This must happen city by city. What we need at the national level is a campaign that asks every single mayor and city councilperson in the country this question: What is your plan to boom high-potential small businesses? Although, in my opinion, many mayors and city council members likely will have little grasp of the subject of entrepreneurship. Still, they're the place to start because the future of their cities depends on the degree to which they make their cities attractive to entrepreneurs. Those city leaders may think their job is negotiating union contracts and government-employee benefits, but they won't be able to pay their employees, much less help their cities prosper and thrive, without a growing and thriving entrepreneurial sector. The right answer to the question is: Set up my proposed formal senior-adviser program. When a city takes an intentional, organized interest in developing and nurturing local small businesses, two things happen: The high-potential small businesses get advice that helps them remove barriers, which causes them to grow much faster. There is a Hawthorne effect in that, prior to this new formal program, these businesspeople didn't know anyone cared about them except for their banker and best customers. This new, caring attitude changes the culture in a city. It fosters the all-important entrepreneurial spirit, which is ultimately more emotional than it is fiscal or rational. In my view, a</w:t>
      </w:r>
      <w:r w:rsidRPr="0036279A">
        <w:rPr>
          <w:rStyle w:val="StyleUnderline"/>
        </w:rPr>
        <w:t xml:space="preserve"> historic burst of entrepreneur-based economic energy is the only thing that will save America.</w:t>
      </w:r>
      <w:r w:rsidRPr="0036279A">
        <w:rPr>
          <w:sz w:val="16"/>
        </w:rPr>
        <w:t xml:space="preserve"> The path toward long-term growth </w:t>
      </w:r>
      <w:proofErr w:type="gramStart"/>
      <w:r w:rsidRPr="0036279A">
        <w:rPr>
          <w:sz w:val="16"/>
        </w:rPr>
        <w:t>To</w:t>
      </w:r>
      <w:proofErr w:type="gramEnd"/>
      <w:r w:rsidRPr="0036279A">
        <w:rPr>
          <w:sz w:val="16"/>
        </w:rPr>
        <w:t xml:space="preserve"> jump-start a stagnant U.S. economy and put the country on a path toward long-term economic growth and prosperity -- even global dominance once again -- leaders must get their assumptions right. They must understand that entrepreneurship trumps innovation and that finding the next generation of great entrepreneurs means cultivating them in middle schools, high schools, and colleges and universities, just as surely and intentionally as the country cultivates innovators. </w:t>
      </w:r>
      <w:r w:rsidRPr="0036279A">
        <w:rPr>
          <w:rStyle w:val="StyleUnderline"/>
        </w:rPr>
        <w:t>Find the 100,000 entrepreneurial freaks of nature and intentionally develop them</w:t>
      </w:r>
      <w:r w:rsidRPr="0036279A">
        <w:rPr>
          <w:sz w:val="16"/>
        </w:rPr>
        <w:t xml:space="preserve"> like rare-IQ students and blue-chip athletes. Next, identify the high-potential small businesses and put them into power relationships with local mentors. Finally, understand that entrepreneurship cannot be fostered by Washington but must be developed at the city level. </w:t>
      </w:r>
      <w:r w:rsidRPr="0036279A">
        <w:rPr>
          <w:rStyle w:val="Emphasis"/>
        </w:rPr>
        <w:t>Get these assumptions right and</w:t>
      </w:r>
      <w:r w:rsidRPr="0036279A">
        <w:rPr>
          <w:sz w:val="16"/>
        </w:rPr>
        <w:t xml:space="preserve"> </w:t>
      </w:r>
      <w:r w:rsidRPr="0036279A">
        <w:rPr>
          <w:rStyle w:val="Emphasis"/>
        </w:rPr>
        <w:t>act on them, and America</w:t>
      </w:r>
      <w:r w:rsidRPr="0036279A">
        <w:rPr>
          <w:sz w:val="16"/>
        </w:rPr>
        <w:t xml:space="preserve"> -- rather than stagnating, declining, or flat-out going broke -- </w:t>
      </w:r>
      <w:r w:rsidRPr="0036279A">
        <w:rPr>
          <w:rStyle w:val="Emphasis"/>
        </w:rPr>
        <w:t>will rise to new heights of global economic leadership.</w:t>
      </w:r>
    </w:p>
    <w:p w:rsidR="005449A0" w:rsidRDefault="005449A0" w:rsidP="005449A0">
      <w:pPr>
        <w:pStyle w:val="Heading3"/>
      </w:pPr>
      <w:proofErr w:type="spellStart"/>
      <w:r>
        <w:t>Kavanaugh</w:t>
      </w:r>
      <w:proofErr w:type="spellEnd"/>
      <w:r>
        <w:t xml:space="preserve"> Key to Biz Con</w:t>
      </w:r>
    </w:p>
    <w:p w:rsidR="005449A0" w:rsidRPr="005449A0" w:rsidRDefault="005449A0" w:rsidP="005449A0">
      <w:pPr>
        <w:pStyle w:val="Heading4"/>
      </w:pPr>
      <w:proofErr w:type="spellStart"/>
      <w:r>
        <w:t>Kavanaugh</w:t>
      </w:r>
      <w:proofErr w:type="spellEnd"/>
      <w:r>
        <w:t xml:space="preserve"> confirmation is key to business confidence – he’ll cement the strong pro-business leanings of the current court</w:t>
      </w:r>
    </w:p>
    <w:p w:rsidR="005449A0" w:rsidRDefault="005449A0" w:rsidP="005449A0">
      <w:proofErr w:type="spellStart"/>
      <w:r w:rsidRPr="005449A0">
        <w:rPr>
          <w:rStyle w:val="Style13ptBold"/>
        </w:rPr>
        <w:t>Bartash</w:t>
      </w:r>
      <w:proofErr w:type="spellEnd"/>
      <w:r w:rsidRPr="005449A0">
        <w:rPr>
          <w:rStyle w:val="Style13ptBold"/>
        </w:rPr>
        <w:t xml:space="preserve"> 7/10/18</w:t>
      </w:r>
      <w:r>
        <w:t xml:space="preserve"> (Jeffry, Reporter @ </w:t>
      </w:r>
      <w:proofErr w:type="spellStart"/>
      <w:r>
        <w:t>MarketWatch</w:t>
      </w:r>
      <w:proofErr w:type="spellEnd"/>
      <w:r>
        <w:t xml:space="preserve">, "Trump set to make Supreme Court even more pro-business with </w:t>
      </w:r>
      <w:proofErr w:type="spellStart"/>
      <w:r>
        <w:t>Kavanaugh</w:t>
      </w:r>
      <w:proofErr w:type="spellEnd"/>
      <w:r>
        <w:t xml:space="preserve"> pick," https://www.marketwatch.com/story/business-are-winning-big-at-the-supreme-court-a-new-trump-pick-means-theyll-keep-winning-2018-07-09)</w:t>
      </w:r>
    </w:p>
    <w:p w:rsidR="005449A0" w:rsidRDefault="005449A0" w:rsidP="005449A0">
      <w:pPr>
        <w:rPr>
          <w:rStyle w:val="StyleUnderline"/>
        </w:rPr>
      </w:pPr>
      <w:r w:rsidRPr="007F0A55">
        <w:rPr>
          <w:sz w:val="16"/>
        </w:rPr>
        <w:t xml:space="preserve">President Donald </w:t>
      </w:r>
      <w:r w:rsidRPr="007F0A55">
        <w:rPr>
          <w:rStyle w:val="StyleUnderline"/>
        </w:rPr>
        <w:t>Trump</w:t>
      </w:r>
      <w:r w:rsidRPr="007F0A55">
        <w:rPr>
          <w:sz w:val="16"/>
        </w:rPr>
        <w:t xml:space="preserve"> on Monday night </w:t>
      </w:r>
      <w:r w:rsidRPr="007F0A55">
        <w:rPr>
          <w:rStyle w:val="StyleUnderline"/>
        </w:rPr>
        <w:t>picked</w:t>
      </w:r>
      <w:r w:rsidRPr="007F0A55">
        <w:rPr>
          <w:sz w:val="16"/>
        </w:rPr>
        <w:t xml:space="preserve"> Brett </w:t>
      </w:r>
      <w:proofErr w:type="spellStart"/>
      <w:r w:rsidRPr="007F0A55">
        <w:rPr>
          <w:rStyle w:val="StyleUnderline"/>
        </w:rPr>
        <w:t>Kavanaugh</w:t>
      </w:r>
      <w:proofErr w:type="spellEnd"/>
      <w:r w:rsidRPr="007F0A55">
        <w:rPr>
          <w:rStyle w:val="StyleUnderline"/>
        </w:rPr>
        <w:t xml:space="preserve"> to fill an open seat on the Supreme Court</w:t>
      </w:r>
      <w:r w:rsidRPr="007F0A55">
        <w:rPr>
          <w:sz w:val="16"/>
        </w:rPr>
        <w:t xml:space="preserve">, </w:t>
      </w:r>
      <w:r w:rsidRPr="007F0A55">
        <w:rPr>
          <w:rStyle w:val="Emphasis"/>
        </w:rPr>
        <w:t>potentially creating the most business-friendly high court</w:t>
      </w:r>
      <w:r w:rsidRPr="007F0A55">
        <w:rPr>
          <w:sz w:val="16"/>
        </w:rPr>
        <w:t xml:space="preserve"> since before the New Deal in the 1930s. </w:t>
      </w:r>
      <w:r w:rsidRPr="007F0A55">
        <w:rPr>
          <w:rStyle w:val="StyleUnderline"/>
        </w:rPr>
        <w:t xml:space="preserve">The nomination of </w:t>
      </w:r>
      <w:proofErr w:type="spellStart"/>
      <w:r w:rsidRPr="007F0A55">
        <w:rPr>
          <w:rStyle w:val="StyleUnderline"/>
        </w:rPr>
        <w:t>Kavanaugh</w:t>
      </w:r>
      <w:proofErr w:type="spellEnd"/>
      <w:r w:rsidRPr="007F0A55">
        <w:rPr>
          <w:sz w:val="16"/>
        </w:rPr>
        <w:t xml:space="preserve"> to replace the retiring Anthony Kennedy </w:t>
      </w:r>
      <w:r w:rsidRPr="007F0A55">
        <w:rPr>
          <w:rStyle w:val="Emphasis"/>
        </w:rPr>
        <w:t>is another win for corporate America</w:t>
      </w:r>
      <w:r w:rsidRPr="007F0A55">
        <w:rPr>
          <w:sz w:val="16"/>
        </w:rPr>
        <w:t xml:space="preserve">. </w:t>
      </w:r>
      <w:r w:rsidRPr="007F0A55">
        <w:rPr>
          <w:rStyle w:val="StyleUnderline"/>
        </w:rPr>
        <w:t xml:space="preserve">The court has issued a string of rulings in recent years favorable to business interests and </w:t>
      </w:r>
      <w:proofErr w:type="spellStart"/>
      <w:r w:rsidRPr="007F0A55">
        <w:rPr>
          <w:rStyle w:val="StyleUnderline"/>
        </w:rPr>
        <w:t>Kavanaugh</w:t>
      </w:r>
      <w:proofErr w:type="spellEnd"/>
      <w:r w:rsidRPr="007F0A55">
        <w:rPr>
          <w:rStyle w:val="StyleUnderline"/>
        </w:rPr>
        <w:t xml:space="preserve"> could </w:t>
      </w:r>
      <w:r w:rsidRPr="007F0A55">
        <w:rPr>
          <w:rStyle w:val="Emphasis"/>
        </w:rPr>
        <w:t>help cement the strongest pro-business leanings</w:t>
      </w:r>
      <w:r w:rsidRPr="007F0A55">
        <w:rPr>
          <w:rStyle w:val="StyleUnderline"/>
        </w:rPr>
        <w:t xml:space="preserve"> on the court in decades.</w:t>
      </w:r>
    </w:p>
    <w:p w:rsidR="005449A0" w:rsidRPr="00DE5362" w:rsidRDefault="005449A0" w:rsidP="005449A0">
      <w:pPr>
        <w:pStyle w:val="Heading4"/>
      </w:pPr>
      <w:r w:rsidRPr="00DE5362">
        <w:t xml:space="preserve">Business confidence key to the US economy </w:t>
      </w:r>
    </w:p>
    <w:p w:rsidR="005449A0" w:rsidRPr="00DE5362" w:rsidRDefault="005449A0" w:rsidP="005449A0">
      <w:r w:rsidRPr="00DE5362">
        <w:rPr>
          <w:rStyle w:val="Style13ptBold"/>
        </w:rPr>
        <w:t>Braithwaite 4</w:t>
      </w:r>
      <w:r w:rsidRPr="00DE5362">
        <w:t xml:space="preserve"> (John, Fellow @ Australian Research Council Federation, March, 592 Annals 79, lexis)</w:t>
      </w:r>
    </w:p>
    <w:p w:rsidR="005449A0" w:rsidRDefault="005449A0" w:rsidP="005449A0">
      <w:pPr>
        <w:rPr>
          <w:sz w:val="16"/>
        </w:rPr>
      </w:pPr>
      <w:r w:rsidRPr="00DE5362">
        <w:rPr>
          <w:sz w:val="16"/>
        </w:rPr>
        <w:t xml:space="preserve">The </w:t>
      </w:r>
      <w:r w:rsidRPr="00DE5362">
        <w:rPr>
          <w:rStyle w:val="term"/>
          <w:sz w:val="16"/>
        </w:rPr>
        <w:t>challenge of designing institutions that simultaneously engender emancipation</w:t>
      </w:r>
      <w:r w:rsidRPr="00DE5362">
        <w:rPr>
          <w:sz w:val="16"/>
        </w:rPr>
        <w:t xml:space="preserve"> and hope is addressed within the assumption of economic institutions that are fundamentally capitalist. This contemporary global context gives more force to the hope nexus because </w:t>
      </w:r>
      <w:r w:rsidRPr="00DE5362">
        <w:rPr>
          <w:u w:val="single"/>
        </w:rPr>
        <w:t xml:space="preserve">we know capitalism thrives on hope. </w:t>
      </w:r>
      <w:r w:rsidRPr="00DE5362">
        <w:rPr>
          <w:rStyle w:val="Emphasis"/>
        </w:rPr>
        <w:t>When business confidence collapses, capitalist economies head for recession</w:t>
      </w:r>
      <w:r w:rsidRPr="00DE5362">
        <w:rPr>
          <w:u w:val="single"/>
        </w:rPr>
        <w:t>. This dependence on hope is of quite general import; business leaders must have hope for the future before they will build new factories; consumers need confidence before they will buy what the factories make; investors need confidence before they will buy shares in the company that builds the factory; bankers need confidence to lend money to build the factory; scientists need confidence to innovate with new technologies in the hope that a capitalist will come along and market their invention</w:t>
      </w:r>
      <w:r w:rsidRPr="00DE5362">
        <w:rPr>
          <w:sz w:val="16"/>
        </w:rPr>
        <w:t xml:space="preserve">. Keynes's ([1936]1981) </w:t>
      </w:r>
      <w:r w:rsidRPr="00DE5362">
        <w:rPr>
          <w:i/>
          <w:iCs/>
          <w:sz w:val="16"/>
        </w:rPr>
        <w:t>General Theory of Employment, Interest and Money</w:t>
      </w:r>
      <w:r w:rsidRPr="00DE5362">
        <w:rPr>
          <w:sz w:val="16"/>
        </w:rPr>
        <w:t xml:space="preserve"> lamented the theoretical neglect of "animal spirits" of hope ("spontaneous optimism rather than . . . mathematical expectation" (p. 161) in the discipline of economics, a neglect that continues to this day (see also </w:t>
      </w:r>
      <w:proofErr w:type="spellStart"/>
      <w:r w:rsidRPr="00DE5362">
        <w:rPr>
          <w:sz w:val="16"/>
        </w:rPr>
        <w:t>Barbalet</w:t>
      </w:r>
      <w:proofErr w:type="spellEnd"/>
      <w:r w:rsidRPr="00DE5362">
        <w:rPr>
          <w:sz w:val="16"/>
        </w:rPr>
        <w:t xml:space="preserve"> 1993).</w:t>
      </w:r>
    </w:p>
    <w:p w:rsidR="005449A0" w:rsidRDefault="005449A0" w:rsidP="005449A0">
      <w:pPr>
        <w:pStyle w:val="Heading3"/>
        <w:rPr>
          <w:rStyle w:val="StyleUnderline"/>
        </w:rPr>
      </w:pPr>
      <w:r>
        <w:rPr>
          <w:rStyle w:val="StyleUnderline"/>
        </w:rPr>
        <w:t xml:space="preserve">A2 </w:t>
      </w:r>
      <w:proofErr w:type="spellStart"/>
      <w:r>
        <w:rPr>
          <w:rStyle w:val="StyleUnderline"/>
        </w:rPr>
        <w:t>Kavanaugh</w:t>
      </w:r>
      <w:proofErr w:type="spellEnd"/>
      <w:r>
        <w:rPr>
          <w:rStyle w:val="StyleUnderline"/>
        </w:rPr>
        <w:t xml:space="preserve"> Not Key to Biz Con</w:t>
      </w:r>
    </w:p>
    <w:p w:rsidR="005449A0" w:rsidRPr="005449A0" w:rsidRDefault="005449A0" w:rsidP="005449A0">
      <w:pPr>
        <w:pStyle w:val="Heading4"/>
      </w:pPr>
      <w:proofErr w:type="spellStart"/>
      <w:r>
        <w:t>Kavanaugh</w:t>
      </w:r>
      <w:proofErr w:type="spellEnd"/>
      <w:r>
        <w:t xml:space="preserve"> key to US businesses – confirmation means more favorable outcomes </w:t>
      </w:r>
    </w:p>
    <w:p w:rsidR="005449A0" w:rsidRDefault="005449A0" w:rsidP="005449A0">
      <w:r w:rsidRPr="005449A0">
        <w:rPr>
          <w:rStyle w:val="Style13ptBold"/>
        </w:rPr>
        <w:t>Henry 7/10/18</w:t>
      </w:r>
      <w:r w:rsidRPr="000D154B">
        <w:t xml:space="preserve"> (Zoe, Staff @ Inc., "What Brett </w:t>
      </w:r>
      <w:proofErr w:type="spellStart"/>
      <w:r w:rsidRPr="000D154B">
        <w:t>Kavanaugh's</w:t>
      </w:r>
      <w:proofErr w:type="spellEnd"/>
      <w:r w:rsidRPr="000D154B">
        <w:t xml:space="preserve"> Supreme Court Nomination Means for You," https://www.inc.com/zoe-henry/brett-kavanaugh-supreme-court-nominee-july-2018.html)</w:t>
      </w:r>
      <w:r>
        <w:t xml:space="preserve"> </w:t>
      </w:r>
    </w:p>
    <w:p w:rsidR="005449A0" w:rsidRDefault="005449A0" w:rsidP="005449A0">
      <w:pPr>
        <w:rPr>
          <w:sz w:val="16"/>
        </w:rPr>
      </w:pPr>
      <w:r w:rsidRPr="000D154B">
        <w:rPr>
          <w:rStyle w:val="StyleUnderline"/>
        </w:rPr>
        <w:t>The</w:t>
      </w:r>
      <w:r w:rsidRPr="000D154B">
        <w:rPr>
          <w:sz w:val="16"/>
        </w:rPr>
        <w:t xml:space="preserve"> U.S. Supreme </w:t>
      </w:r>
      <w:r w:rsidRPr="000D154B">
        <w:rPr>
          <w:rStyle w:val="StyleUnderline"/>
        </w:rPr>
        <w:t>Court is poised to lean further to the right, and with the recent nomination of</w:t>
      </w:r>
      <w:r w:rsidRPr="000D154B">
        <w:rPr>
          <w:sz w:val="16"/>
        </w:rPr>
        <w:t xml:space="preserve"> Brett </w:t>
      </w:r>
      <w:proofErr w:type="spellStart"/>
      <w:r w:rsidRPr="000D154B">
        <w:rPr>
          <w:rStyle w:val="StyleUnderline"/>
        </w:rPr>
        <w:t>Kavanaugh</w:t>
      </w:r>
      <w:proofErr w:type="spellEnd"/>
      <w:r w:rsidRPr="000D154B">
        <w:rPr>
          <w:rStyle w:val="StyleUnderline"/>
        </w:rPr>
        <w:t xml:space="preserve"> as justice, if confirmed, </w:t>
      </w:r>
      <w:r w:rsidRPr="000D154B">
        <w:rPr>
          <w:rStyle w:val="Emphasis"/>
        </w:rPr>
        <w:t>businesses are likely to see more outcomes in their favor</w:t>
      </w:r>
      <w:r w:rsidRPr="000D154B">
        <w:rPr>
          <w:rStyle w:val="StyleUnderline"/>
        </w:rPr>
        <w:t xml:space="preserve"> over the next several terms</w:t>
      </w:r>
      <w:r w:rsidRPr="000D154B">
        <w:rPr>
          <w:sz w:val="16"/>
        </w:rPr>
        <w:t xml:space="preserve">. On Monday, President Trump announced </w:t>
      </w:r>
      <w:proofErr w:type="spellStart"/>
      <w:r w:rsidRPr="000D154B">
        <w:rPr>
          <w:sz w:val="16"/>
        </w:rPr>
        <w:t>Kavanaugh</w:t>
      </w:r>
      <w:proofErr w:type="spellEnd"/>
      <w:r w:rsidRPr="000D154B">
        <w:rPr>
          <w:sz w:val="16"/>
        </w:rPr>
        <w:t xml:space="preserve"> as his pick to replace retiring Justice Anthony Kennedy. A federal appeals judge and fixture in the Washington conservative establishment, </w:t>
      </w:r>
      <w:proofErr w:type="spellStart"/>
      <w:r w:rsidRPr="000D154B">
        <w:rPr>
          <w:rStyle w:val="StyleUnderline"/>
        </w:rPr>
        <w:t>Kavanaugh</w:t>
      </w:r>
      <w:proofErr w:type="spellEnd"/>
      <w:r w:rsidRPr="000D154B">
        <w:rPr>
          <w:rStyle w:val="StyleUnderline"/>
        </w:rPr>
        <w:t xml:space="preserve"> has a track record of swatting down government regulation and red tape</w:t>
      </w:r>
      <w:r w:rsidRPr="000D154B">
        <w:rPr>
          <w:sz w:val="16"/>
        </w:rPr>
        <w:t xml:space="preserve">. </w:t>
      </w:r>
      <w:r w:rsidRPr="000D154B">
        <w:rPr>
          <w:rStyle w:val="Emphasis"/>
        </w:rPr>
        <w:t>His confirmation would represent a boon to entrepreneurs worried about government interference</w:t>
      </w:r>
      <w:r w:rsidRPr="000D154B">
        <w:rPr>
          <w:sz w:val="16"/>
        </w:rPr>
        <w:t xml:space="preserve">, as the Supreme Court prepares to hear several cases with implications for businesses as soon as October. "Working at the White House gives you the backbone and the fortitude to say no to the government when the stakes are high," </w:t>
      </w:r>
      <w:proofErr w:type="spellStart"/>
      <w:r w:rsidRPr="000D154B">
        <w:rPr>
          <w:sz w:val="16"/>
        </w:rPr>
        <w:t>Kavanaugh</w:t>
      </w:r>
      <w:proofErr w:type="spellEnd"/>
      <w:r w:rsidRPr="000D154B">
        <w:rPr>
          <w:sz w:val="16"/>
        </w:rPr>
        <w:t xml:space="preserve"> noted in a Heritage Foundation lecture last October, referring to years spent as a legal aide to former President George W. Bush. Certainly, </w:t>
      </w:r>
      <w:proofErr w:type="spellStart"/>
      <w:r w:rsidRPr="000D154B">
        <w:rPr>
          <w:sz w:val="16"/>
        </w:rPr>
        <w:t>Kavanaugh</w:t>
      </w:r>
      <w:proofErr w:type="spellEnd"/>
      <w:r w:rsidRPr="000D154B">
        <w:rPr>
          <w:sz w:val="16"/>
        </w:rPr>
        <w:t xml:space="preserve"> has said no to the government more than once throughout his tenure as a circuit judge: He has overruled federal regulators 75 times, according to a White House email sent to business trade groups late Monday, a copy of which was obtained by Politico. Pro-Business Record Specifically, </w:t>
      </w:r>
      <w:proofErr w:type="spellStart"/>
      <w:r w:rsidRPr="000D154B">
        <w:rPr>
          <w:sz w:val="16"/>
        </w:rPr>
        <w:t>Kavanaugh</w:t>
      </w:r>
      <w:proofErr w:type="spellEnd"/>
      <w:r w:rsidRPr="000D154B">
        <w:rPr>
          <w:sz w:val="16"/>
        </w:rPr>
        <w:t xml:space="preserve"> has been skeptical of the so-called Chevron Doctrine, which gives federal agencies the benefit of the doubt when it comes to interpreting legislation in court. He further called the Consumer Financial Protection Bureau "unconstitutionally structured," in his 2016 ruling against the consumer watchdog. That ruling was ultimately reversed in January of this year, yet it remains a sign that the high court could soon warm to financial institutions and </w:t>
      </w:r>
      <w:proofErr w:type="spellStart"/>
      <w:r w:rsidRPr="000D154B">
        <w:rPr>
          <w:sz w:val="16"/>
        </w:rPr>
        <w:t>fintech</w:t>
      </w:r>
      <w:proofErr w:type="spellEnd"/>
      <w:r w:rsidRPr="000D154B">
        <w:rPr>
          <w:sz w:val="16"/>
        </w:rPr>
        <w:t xml:space="preserve"> startups. </w:t>
      </w:r>
      <w:proofErr w:type="spellStart"/>
      <w:r w:rsidRPr="000D154B">
        <w:rPr>
          <w:sz w:val="16"/>
        </w:rPr>
        <w:t>Kavanaugh</w:t>
      </w:r>
      <w:proofErr w:type="spellEnd"/>
      <w:r w:rsidRPr="000D154B">
        <w:rPr>
          <w:sz w:val="16"/>
        </w:rPr>
        <w:t xml:space="preserve"> has also been critical of the Environmental Protection Agency, which oversees greenhouse gas restrictions on corporations. When the Supreme Court rejected the Obama administration's proposed rules requiring power plants to cut mercury emissions in 2015, justices drew heavily from previous comments made by </w:t>
      </w:r>
      <w:proofErr w:type="spellStart"/>
      <w:r w:rsidRPr="000D154B">
        <w:rPr>
          <w:sz w:val="16"/>
        </w:rPr>
        <w:t>Kavanaugh</w:t>
      </w:r>
      <w:proofErr w:type="spellEnd"/>
      <w:r w:rsidRPr="000D154B">
        <w:rPr>
          <w:sz w:val="16"/>
        </w:rPr>
        <w:t xml:space="preserve">, for example. The addition of any conservative justice was already likely to sway one upcoming Supreme Court case, Apple v. Pepper, according to analysts. At issue here is whether consumers can sue anyone who delivers goods to them (in this case, Apple) for antitrust damages, even as third parties (app developers) set the actual prices. </w:t>
      </w:r>
      <w:proofErr w:type="spellStart"/>
      <w:r w:rsidRPr="000D154B">
        <w:rPr>
          <w:sz w:val="16"/>
        </w:rPr>
        <w:t>Kavanaugh</w:t>
      </w:r>
      <w:proofErr w:type="spellEnd"/>
      <w:r w:rsidRPr="000D154B">
        <w:rPr>
          <w:sz w:val="16"/>
        </w:rPr>
        <w:t>, with his history of siding against regulation, may be likely to vote for a ruling in Apple's favor. "</w:t>
      </w:r>
      <w:r w:rsidRPr="000D154B">
        <w:rPr>
          <w:rStyle w:val="Emphasis"/>
        </w:rPr>
        <w:t>The stance of a more conservative court will tend to be pro-business</w:t>
      </w:r>
      <w:r w:rsidRPr="000D154B">
        <w:rPr>
          <w:sz w:val="16"/>
        </w:rPr>
        <w:t>, and therefore try to minimize the power of class-action lawsuits, so it's likely that the court will rule in favor of Apple in this case," suggested Ari Ginsberg, a professor of management at New York University's Stern School of Business, in an interview with Inc. last month.</w:t>
      </w:r>
    </w:p>
    <w:p w:rsidR="005449A0" w:rsidRDefault="005449A0" w:rsidP="005449A0">
      <w:pPr>
        <w:pStyle w:val="Heading2"/>
      </w:pPr>
      <w:proofErr w:type="spellStart"/>
      <w:r>
        <w:t>Misc</w:t>
      </w:r>
      <w:proofErr w:type="spellEnd"/>
    </w:p>
    <w:p w:rsidR="005449A0" w:rsidRDefault="005449A0" w:rsidP="005449A0">
      <w:pPr>
        <w:pStyle w:val="Heading3"/>
      </w:pPr>
      <w:r>
        <w:t xml:space="preserve">A2 </w:t>
      </w:r>
      <w:proofErr w:type="spellStart"/>
      <w:r>
        <w:t>Kavanaugh</w:t>
      </w:r>
      <w:proofErr w:type="spellEnd"/>
      <w:r>
        <w:t xml:space="preserve"> Bad Impact Turns </w:t>
      </w:r>
    </w:p>
    <w:p w:rsidR="00FD0B4D" w:rsidRPr="002B21FA" w:rsidRDefault="00FD0B4D" w:rsidP="00FD0B4D">
      <w:pPr>
        <w:pStyle w:val="Heading4"/>
      </w:pPr>
      <w:r>
        <w:t xml:space="preserve">Ignore their liberal hype – Roberts Court minimalism ensures that </w:t>
      </w:r>
      <w:proofErr w:type="spellStart"/>
      <w:r>
        <w:t>Kavanaugh</w:t>
      </w:r>
      <w:proofErr w:type="spellEnd"/>
      <w:r>
        <w:t xml:space="preserve"> confirmation won’t overturn Roe v Wade or other major precedents </w:t>
      </w:r>
    </w:p>
    <w:p w:rsidR="00FD0B4D" w:rsidRDefault="00FD0B4D" w:rsidP="00FD0B4D">
      <w:r w:rsidRPr="002B21FA">
        <w:rPr>
          <w:rStyle w:val="Style13ptBold"/>
        </w:rPr>
        <w:t>Shapiro 7/18/18</w:t>
      </w:r>
      <w:r>
        <w:t xml:space="preserve"> (Ilya, senior fellow in constitutional studies at the nonprofit Cato Institute and editor-in-chief of the Cato Supreme Court Review, "Don’t worry (too much) about </w:t>
      </w:r>
      <w:proofErr w:type="spellStart"/>
      <w:r>
        <w:t>Kavanaugh</w:t>
      </w:r>
      <w:proofErr w:type="spellEnd"/>
      <w:r>
        <w:t xml:space="preserve"> changing the Supreme Court," http://thehill.com/opinion/judiciary/397248-dont-worry-too-much-about-kavanaugh-changing-the-supreme-court)</w:t>
      </w:r>
    </w:p>
    <w:p w:rsidR="00FD0B4D" w:rsidRDefault="00FD0B4D" w:rsidP="00FD0B4D">
      <w:r w:rsidRPr="002B21FA">
        <w:rPr>
          <w:rStyle w:val="StyleUnderline"/>
        </w:rPr>
        <w:t>Readers to the left of me are probably apoplectic</w:t>
      </w:r>
      <w:r>
        <w:t xml:space="preserve"> — or at least sad — about Justice Anthony Kennedy’s retirement and his replacement by someone more conservative. </w:t>
      </w:r>
      <w:r w:rsidRPr="002B21FA">
        <w:rPr>
          <w:rStyle w:val="StyleUnderline"/>
        </w:rPr>
        <w:t>Allow me to provide some facts that</w:t>
      </w:r>
      <w:r>
        <w:t xml:space="preserve">, hopefully, </w:t>
      </w:r>
      <w:r w:rsidRPr="002B21FA">
        <w:rPr>
          <w:rStyle w:val="StyleUnderline"/>
        </w:rPr>
        <w:t>will calm such concerns</w:t>
      </w:r>
      <w:r>
        <w:t xml:space="preserve">, at least about the main things progressives seem to worry about. That’s not because Judge Brett </w:t>
      </w:r>
      <w:proofErr w:type="spellStart"/>
      <w:r w:rsidRPr="002B21FA">
        <w:rPr>
          <w:rStyle w:val="StyleUnderline"/>
        </w:rPr>
        <w:t>Kavanaugh</w:t>
      </w:r>
      <w:proofErr w:type="spellEnd"/>
      <w:r>
        <w:t xml:space="preserve"> is going to move left like Justices David Souter and John Paul Stevens did, or be an inscrutable moderate like Kennedy was, but because </w:t>
      </w:r>
      <w:r w:rsidRPr="002B21FA">
        <w:rPr>
          <w:rStyle w:val="Emphasis"/>
        </w:rPr>
        <w:t>his vote won’t change that much</w:t>
      </w:r>
      <w:r>
        <w:t xml:space="preserve">, for two reasons: </w:t>
      </w:r>
      <w:r w:rsidRPr="002B21FA">
        <w:rPr>
          <w:rStyle w:val="StyleUnderline"/>
        </w:rPr>
        <w:t>Social issues aside, Kennedy voted with conservatives a lot; and</w:t>
      </w:r>
      <w:r>
        <w:t xml:space="preserve"> Chief Justice John </w:t>
      </w:r>
      <w:r w:rsidRPr="002B21FA">
        <w:rPr>
          <w:rStyle w:val="Emphasis"/>
        </w:rPr>
        <w:t xml:space="preserve">Roberts, a minimalist and </w:t>
      </w:r>
      <w:proofErr w:type="spellStart"/>
      <w:r w:rsidRPr="002B21FA">
        <w:rPr>
          <w:rStyle w:val="Emphasis"/>
        </w:rPr>
        <w:t>incrementalist</w:t>
      </w:r>
      <w:proofErr w:type="spellEnd"/>
      <w:r w:rsidRPr="002B21FA">
        <w:rPr>
          <w:rStyle w:val="Emphasis"/>
        </w:rPr>
        <w:t xml:space="preserve">, is the new median justice, a minimalist and </w:t>
      </w:r>
      <w:proofErr w:type="spellStart"/>
      <w:r w:rsidRPr="002B21FA">
        <w:rPr>
          <w:rStyle w:val="Emphasis"/>
        </w:rPr>
        <w:t>incrementalist</w:t>
      </w:r>
      <w:proofErr w:type="spellEnd"/>
      <w:r w:rsidRPr="002B21FA">
        <w:rPr>
          <w:rStyle w:val="Emphasis"/>
        </w:rPr>
        <w:t>.</w:t>
      </w:r>
      <w:r>
        <w:t xml:space="preserve"> Having said that, let’s take up the concerns I most commonly see in my Twitter feed: Abortion. </w:t>
      </w:r>
      <w:r w:rsidRPr="002B21FA">
        <w:rPr>
          <w:rStyle w:val="Emphasis"/>
        </w:rPr>
        <w:t>Roe v. Wade is safe because there’s no way</w:t>
      </w:r>
      <w:r>
        <w:t xml:space="preserve"> Chief Justice </w:t>
      </w:r>
      <w:r w:rsidRPr="002B21FA">
        <w:rPr>
          <w:rStyle w:val="Emphasis"/>
        </w:rPr>
        <w:t xml:space="preserve">Roberts will vote to overturn it </w:t>
      </w:r>
      <w:r w:rsidRPr="002B21FA">
        <w:rPr>
          <w:rStyle w:val="StyleUnderline"/>
        </w:rPr>
        <w:t>when he can simply nibble at its edges</w:t>
      </w:r>
      <w:r>
        <w:t xml:space="preserve"> — allowing certain marginal restrictions to stand while not touching this “super-duper precedent.” Indeed, the court may effectively strengthen Roe’s trimester-based scale rather than using Planned Parenthood v. Casey’s nebulous “undue burden” standard. (An “undue burden” has been described as something that gave Justice Kennedy a headache.) </w:t>
      </w:r>
      <w:proofErr w:type="gramStart"/>
      <w:r>
        <w:t>Same-sex marriage.</w:t>
      </w:r>
      <w:proofErr w:type="gramEnd"/>
      <w:r>
        <w:t xml:space="preserve"> There is no chance that Obergefell v. Hodges will be overturned. My colleague Walter Olson has detailed the myriad reasons why, but perhaps the most important are that reliance interests are too great and the country has moved on. Unlike with abortion, opposition to same-sex marriage is a clear minority position (32 percent in 2017, according to Pew Research) and dropping. </w:t>
      </w:r>
      <w:proofErr w:type="spellStart"/>
      <w:proofErr w:type="gramStart"/>
      <w:r>
        <w:t>ObamaCare</w:t>
      </w:r>
      <w:proofErr w:type="spellEnd"/>
      <w:r>
        <w:t>.</w:t>
      </w:r>
      <w:proofErr w:type="gramEnd"/>
      <w:r>
        <w:t xml:space="preserve"> The existential threats to </w:t>
      </w:r>
      <w:proofErr w:type="spellStart"/>
      <w:r>
        <w:t>ObamaCare</w:t>
      </w:r>
      <w:proofErr w:type="spellEnd"/>
      <w:r>
        <w:t xml:space="preserve"> are long past. Recall that Roberts was the one who (in)famously transmogrified the individual mandate into a tax and, along with Kennedy, rewrote the law’s premium-subsidy provision to allow federal exchanges to be treated the same as exchanges “established by the state.” </w:t>
      </w:r>
      <w:proofErr w:type="spellStart"/>
      <w:r>
        <w:t>Kavanaugh</w:t>
      </w:r>
      <w:proofErr w:type="spellEnd"/>
      <w:r>
        <w:t xml:space="preserve">, meanwhile, would have dismissed the individual-mandate suit on technical grounds and ruled against a subsequent challenge involving the Origination Clause (which requires tax bills to originate in the House). </w:t>
      </w:r>
      <w:proofErr w:type="spellStart"/>
      <w:r>
        <w:t>ObamaCare</w:t>
      </w:r>
      <w:proofErr w:type="spellEnd"/>
      <w:r>
        <w:t xml:space="preserve"> may well be gutted, but it won’t be by judges or justices. </w:t>
      </w:r>
      <w:proofErr w:type="gramStart"/>
      <w:r>
        <w:t>Campaign finance.</w:t>
      </w:r>
      <w:proofErr w:type="gramEnd"/>
      <w:r>
        <w:t xml:space="preserve"> Kennedy was the biggest defender of free speech that the Supreme Court has had, especially political speech. He wrote Citizens United, in which Roberts was decidedly the swing vote, agreeing to strike down precedent only after having been pushed along in several earlier cases. </w:t>
      </w:r>
      <w:proofErr w:type="spellStart"/>
      <w:r>
        <w:t>Kavanaugh</w:t>
      </w:r>
      <w:proofErr w:type="spellEnd"/>
      <w:r>
        <w:t xml:space="preserve"> will still vote with conservatives most of the time, but he’s no Kennedy. </w:t>
      </w:r>
      <w:proofErr w:type="gramStart"/>
      <w:r>
        <w:t>Corporate power.</w:t>
      </w:r>
      <w:proofErr w:type="gramEnd"/>
      <w:r>
        <w:t xml:space="preserve"> Relatedly, the Roberts Court often </w:t>
      </w:r>
      <w:proofErr w:type="gramStart"/>
      <w:r>
        <w:t>gets</w:t>
      </w:r>
      <w:proofErr w:type="gramEnd"/>
      <w:r>
        <w:t xml:space="preserve"> assailed as being pro-business at the expense of the “little guy.” Truth be told, most business cases are unanimous or nearly so — and in the controversial 5-4 ones, typically involving class actions and arbitration, Kennedy was with the conservatives. No change with </w:t>
      </w:r>
      <w:proofErr w:type="spellStart"/>
      <w:r>
        <w:t>Kavanaugh</w:t>
      </w:r>
      <w:proofErr w:type="spellEnd"/>
      <w:r>
        <w:t xml:space="preserve">. </w:t>
      </w:r>
      <w:proofErr w:type="gramStart"/>
      <w:r>
        <w:t>Workers’ rights.</w:t>
      </w:r>
      <w:proofErr w:type="gramEnd"/>
      <w:r>
        <w:t xml:space="preserve"> A few hours before Kennedy announced his retirement, the Supreme Court struck down state laws that allow public-sector unions to charge “agency fees” to non-members (about 80 percent of the cost of standard dues). This seems like a big win for workers, as opposed to unions. In any event, 28 states already banned such practices; the main difference is that unions there focus on workers’ interests rather than national politics. Regardless, in these and other labor cases, Kennedy was with the conservatives. </w:t>
      </w:r>
      <w:proofErr w:type="gramStart"/>
      <w:r>
        <w:t>Criminal justice.</w:t>
      </w:r>
      <w:proofErr w:type="gramEnd"/>
      <w:r>
        <w:t xml:space="preserve"> This is perhaps the most interesting area. Even in cases that produce 5-4 decisions, those splits tend not to be on ideological lines but, rather, combine the left and right against the middle. Call it the principled against the pragmatic. </w:t>
      </w:r>
      <w:proofErr w:type="spellStart"/>
      <w:r>
        <w:t>Kavanaugh</w:t>
      </w:r>
      <w:proofErr w:type="spellEnd"/>
      <w:r>
        <w:t>, like Kennedy before him, is more in the latter category — as is Merrick Garland, by the way, who rarely meets a government action (including law enforcement) to which he doesn’t defer. If this is your principal issue, however, you should be thrilled with Justice Neil Gorsuch.</w:t>
      </w:r>
    </w:p>
    <w:p w:rsidR="00FD0B4D" w:rsidRPr="006A77FA" w:rsidRDefault="00FD0B4D" w:rsidP="00FD0B4D">
      <w:pPr>
        <w:pStyle w:val="Heading4"/>
      </w:pPr>
      <w:r>
        <w:t xml:space="preserve">Failure to confirm </w:t>
      </w:r>
      <w:proofErr w:type="spellStart"/>
      <w:r>
        <w:t>Kavanaugh</w:t>
      </w:r>
      <w:proofErr w:type="spellEnd"/>
      <w:r>
        <w:t xml:space="preserve"> only results in a MORE extreme conservative on the Court instead </w:t>
      </w:r>
    </w:p>
    <w:p w:rsidR="00FD0B4D" w:rsidRPr="00057FA8" w:rsidRDefault="00FD0B4D" w:rsidP="00FD0B4D">
      <w:proofErr w:type="spellStart"/>
      <w:r w:rsidRPr="006A77FA">
        <w:rPr>
          <w:rStyle w:val="Style13ptBold"/>
        </w:rPr>
        <w:t>Weissmann</w:t>
      </w:r>
      <w:proofErr w:type="spellEnd"/>
      <w:r w:rsidRPr="006A77FA">
        <w:rPr>
          <w:rStyle w:val="Style13ptBold"/>
        </w:rPr>
        <w:t xml:space="preserve"> 7/10/18</w:t>
      </w:r>
      <w:r w:rsidRPr="00057FA8">
        <w:t xml:space="preserve"> (Jordan, senior business and economics correspondent @ Slate, "The Liberal Case for </w:t>
      </w:r>
      <w:proofErr w:type="spellStart"/>
      <w:r w:rsidRPr="00057FA8">
        <w:t>Kavanaugh</w:t>
      </w:r>
      <w:proofErr w:type="spellEnd"/>
      <w:r w:rsidRPr="00057FA8">
        <w:t xml:space="preserve"> Is Complete Crap," https://slate.com/news-and-politics/2018/07/the-liberal-case-for-brett-kavanaugh-is-complete-garbage.html)</w:t>
      </w:r>
    </w:p>
    <w:p w:rsidR="00FD0B4D" w:rsidRDefault="00FD0B4D" w:rsidP="00FD0B4D">
      <w:pPr>
        <w:rPr>
          <w:sz w:val="16"/>
        </w:rPr>
      </w:pPr>
      <w:r w:rsidRPr="00057FA8">
        <w:rPr>
          <w:rStyle w:val="StyleUnderline"/>
        </w:rPr>
        <w:t xml:space="preserve">What might be a good reason for a liberal to support </w:t>
      </w:r>
      <w:proofErr w:type="spellStart"/>
      <w:r w:rsidRPr="00057FA8">
        <w:rPr>
          <w:rStyle w:val="StyleUnderline"/>
        </w:rPr>
        <w:t>Kavanaugh</w:t>
      </w:r>
      <w:proofErr w:type="spellEnd"/>
      <w:r w:rsidRPr="00057FA8">
        <w:rPr>
          <w:rStyle w:val="StyleUnderline"/>
        </w:rPr>
        <w:t>?</w:t>
      </w:r>
      <w:r w:rsidRPr="00057FA8">
        <w:rPr>
          <w:sz w:val="16"/>
        </w:rPr>
        <w:t xml:space="preserve"> The only one I can think of—which Amar never brings up—is that </w:t>
      </w:r>
      <w:proofErr w:type="spellStart"/>
      <w:r w:rsidRPr="00057FA8">
        <w:rPr>
          <w:rStyle w:val="StyleUnderline"/>
        </w:rPr>
        <w:t>Kavanaugh</w:t>
      </w:r>
      <w:proofErr w:type="spellEnd"/>
      <w:r w:rsidRPr="00057FA8">
        <w:rPr>
          <w:rStyle w:val="StyleUnderline"/>
        </w:rPr>
        <w:t xml:space="preserve"> might have a slightly stronger sense of judicial restraint than some of Trump’s other potential picks, making him a bit less likely to junk Roe</w:t>
      </w:r>
      <w:r w:rsidRPr="00057FA8">
        <w:rPr>
          <w:sz w:val="16"/>
        </w:rPr>
        <w:t xml:space="preserve"> v. Wade outright, </w:t>
      </w:r>
      <w:r w:rsidRPr="00057FA8">
        <w:rPr>
          <w:rStyle w:val="StyleUnderline"/>
        </w:rPr>
        <w:t>or strike down another major piece of progressive legislation.</w:t>
      </w:r>
      <w:r w:rsidRPr="00057FA8">
        <w:rPr>
          <w:sz w:val="16"/>
        </w:rPr>
        <w:t xml:space="preserve"> In other words, </w:t>
      </w:r>
      <w:r w:rsidRPr="00057FA8">
        <w:rPr>
          <w:rStyle w:val="StyleUnderline"/>
        </w:rPr>
        <w:t xml:space="preserve">he appears, at least right now, to be a bit more like John Roberts, who allowed Obamacare to stand, than </w:t>
      </w:r>
      <w:r w:rsidRPr="00057FA8">
        <w:rPr>
          <w:sz w:val="16"/>
        </w:rPr>
        <w:t xml:space="preserve">Samuel </w:t>
      </w:r>
      <w:r w:rsidRPr="00057FA8">
        <w:rPr>
          <w:rStyle w:val="StyleUnderline"/>
        </w:rPr>
        <w:t>Alito or</w:t>
      </w:r>
      <w:r w:rsidRPr="00057FA8">
        <w:rPr>
          <w:sz w:val="16"/>
        </w:rPr>
        <w:t xml:space="preserve"> Clarence </w:t>
      </w:r>
      <w:r w:rsidRPr="00057FA8">
        <w:rPr>
          <w:rStyle w:val="StyleUnderline"/>
        </w:rPr>
        <w:t>Thomas.</w:t>
      </w:r>
      <w:r w:rsidRPr="00057FA8">
        <w:rPr>
          <w:sz w:val="16"/>
        </w:rPr>
        <w:t xml:space="preserve"> If that’s the case, </w:t>
      </w:r>
      <w:r w:rsidRPr="00057FA8">
        <w:rPr>
          <w:rStyle w:val="Emphasis"/>
        </w:rPr>
        <w:t>Democrats could have some interest in ensuring his nomination survives, lest someone even more extreme end up on the court instead</w:t>
      </w:r>
      <w:r w:rsidRPr="00057FA8">
        <w:rPr>
          <w:sz w:val="16"/>
        </w:rPr>
        <w:t xml:space="preserve"> (after all, it’s possible liberals would be happier today if Harriet </w:t>
      </w:r>
      <w:proofErr w:type="spellStart"/>
      <w:r w:rsidRPr="00057FA8">
        <w:rPr>
          <w:sz w:val="16"/>
        </w:rPr>
        <w:t>Miers</w:t>
      </w:r>
      <w:proofErr w:type="spellEnd"/>
      <w:r w:rsidRPr="00057FA8">
        <w:rPr>
          <w:sz w:val="16"/>
        </w:rPr>
        <w:t xml:space="preserve"> were wearing the black robe instead of Alito). But given that </w:t>
      </w:r>
      <w:proofErr w:type="spellStart"/>
      <w:r w:rsidRPr="00057FA8">
        <w:rPr>
          <w:sz w:val="16"/>
        </w:rPr>
        <w:t>Kavanaugh</w:t>
      </w:r>
      <w:proofErr w:type="spellEnd"/>
      <w:r w:rsidRPr="00057FA8">
        <w:rPr>
          <w:sz w:val="16"/>
        </w:rPr>
        <w:t xml:space="preserve"> seems likely to sail through the Senate, there’s no reason for Democrats to do anything but protest and make clear that we are witnessing the creation of an arch-conservative court that will likely hamper progressive causes for years to come.</w:t>
      </w:r>
    </w:p>
    <w:p w:rsidR="005449A0" w:rsidRDefault="005449A0" w:rsidP="005449A0">
      <w:pPr>
        <w:pStyle w:val="Heading4"/>
      </w:pPr>
      <w:r>
        <w:t xml:space="preserve">Failed </w:t>
      </w:r>
      <w:proofErr w:type="spellStart"/>
      <w:r>
        <w:t>Kavanaugh</w:t>
      </w:r>
      <w:proofErr w:type="spellEnd"/>
      <w:r>
        <w:t xml:space="preserve"> confirmation means Trump pushes a more extreme conservative justice on the Court</w:t>
      </w:r>
    </w:p>
    <w:p w:rsidR="005449A0" w:rsidRPr="00057FA8" w:rsidRDefault="005449A0" w:rsidP="005449A0">
      <w:r w:rsidRPr="006A77FA">
        <w:rPr>
          <w:rStyle w:val="Style13ptBold"/>
        </w:rPr>
        <w:t>Winters 7/13/18</w:t>
      </w:r>
      <w:r w:rsidRPr="00057FA8">
        <w:t xml:space="preserve"> (Michael Sean, Staff @ National Catholic Reporter, "Would Brett </w:t>
      </w:r>
      <w:proofErr w:type="spellStart"/>
      <w:r w:rsidRPr="00057FA8">
        <w:t>Kavanaugh</w:t>
      </w:r>
      <w:proofErr w:type="spellEnd"/>
      <w:r w:rsidRPr="00057FA8">
        <w:t xml:space="preserve"> stand up for the rule of law or for Trump</w:t>
      </w:r>
      <w:proofErr w:type="gramStart"/>
      <w:r w:rsidRPr="00057FA8">
        <w:t>?,</w:t>
      </w:r>
      <w:proofErr w:type="gramEnd"/>
      <w:r w:rsidRPr="00057FA8">
        <w:t>" https://www.ncronline.org/news/opinion/distinctly-catholic/would-brett-kavanaugh-stand-rule-law-or-trump)</w:t>
      </w:r>
    </w:p>
    <w:p w:rsidR="005449A0" w:rsidRDefault="005449A0" w:rsidP="005449A0">
      <w:pPr>
        <w:rPr>
          <w:sz w:val="16"/>
        </w:rPr>
      </w:pPr>
      <w:r w:rsidRPr="00057FA8">
        <w:rPr>
          <w:sz w:val="16"/>
        </w:rPr>
        <w:t xml:space="preserve">In a really fine profile of U.S. Supreme Court nominee Brett </w:t>
      </w:r>
      <w:proofErr w:type="spellStart"/>
      <w:r w:rsidRPr="00057FA8">
        <w:rPr>
          <w:rStyle w:val="StyleUnderline"/>
        </w:rPr>
        <w:t>Kavanaugh</w:t>
      </w:r>
      <w:proofErr w:type="spellEnd"/>
      <w:r w:rsidRPr="00057FA8">
        <w:rPr>
          <w:sz w:val="16"/>
        </w:rPr>
        <w:t xml:space="preserve">, published in The Washington Post, his neighbor, a Democrat named Gregory </w:t>
      </w:r>
      <w:proofErr w:type="spellStart"/>
      <w:r w:rsidRPr="00057FA8">
        <w:rPr>
          <w:sz w:val="16"/>
        </w:rPr>
        <w:t>Chernack</w:t>
      </w:r>
      <w:proofErr w:type="spellEnd"/>
      <w:r w:rsidRPr="00057FA8">
        <w:rPr>
          <w:sz w:val="16"/>
        </w:rPr>
        <w:t xml:space="preserve"> said, "I know there are things we disagree on, based on what I've read. But I also know how eminently qualified he is to do this. </w:t>
      </w:r>
      <w:r w:rsidRPr="00057FA8">
        <w:rPr>
          <w:rStyle w:val="StyleUnderline"/>
        </w:rPr>
        <w:t>He's the type of Republican you would want the Republicans to nominate.</w:t>
      </w:r>
      <w:r w:rsidRPr="00057FA8">
        <w:rPr>
          <w:sz w:val="16"/>
        </w:rPr>
        <w:t xml:space="preserve">" </w:t>
      </w:r>
      <w:r w:rsidRPr="00057FA8">
        <w:rPr>
          <w:rStyle w:val="StyleUnderline"/>
        </w:rPr>
        <w:t>There is the conundrum</w:t>
      </w:r>
      <w:r w:rsidRPr="00057FA8">
        <w:rPr>
          <w:sz w:val="16"/>
        </w:rPr>
        <w:t xml:space="preserve">. President Donald </w:t>
      </w:r>
      <w:r w:rsidRPr="00057FA8">
        <w:rPr>
          <w:rStyle w:val="StyleUnderline"/>
        </w:rPr>
        <w:t xml:space="preserve">Trump was never going to nominate someone I would like to see on the Supreme Court. </w:t>
      </w:r>
      <w:proofErr w:type="spellStart"/>
      <w:r w:rsidRPr="00057FA8">
        <w:rPr>
          <w:rStyle w:val="StyleUnderline"/>
        </w:rPr>
        <w:t>Kavanaugh</w:t>
      </w:r>
      <w:proofErr w:type="spellEnd"/>
      <w:r w:rsidRPr="00057FA8">
        <w:rPr>
          <w:rStyle w:val="StyleUnderline"/>
        </w:rPr>
        <w:t xml:space="preserve"> is, so far as we can tell, not a part of the Steve Bannon-Laura Ingraham "let's make nice to the white nationalists" brigade.</w:t>
      </w:r>
      <w:r w:rsidRPr="00057FA8">
        <w:rPr>
          <w:sz w:val="16"/>
        </w:rPr>
        <w:t xml:space="preserve"> He was originally put on the District of Columbia Court of Appeals by President George W. Bush. Those of us on the left had many, many problems with Bush, but he knew enough to go to a mosque in the days after 9/11, and he did not go out of his way to antagonize our allies while kissing up to our enemies. In fact, </w:t>
      </w:r>
      <w:r w:rsidRPr="00057FA8">
        <w:rPr>
          <w:rStyle w:val="StyleUnderline"/>
        </w:rPr>
        <w:t xml:space="preserve">a case could be made that if the Democrats were to somehow manage to derail the confirmation of </w:t>
      </w:r>
      <w:proofErr w:type="spellStart"/>
      <w:r w:rsidRPr="00057FA8">
        <w:rPr>
          <w:rStyle w:val="StyleUnderline"/>
        </w:rPr>
        <w:t>Kavanaugh</w:t>
      </w:r>
      <w:proofErr w:type="spellEnd"/>
      <w:r w:rsidRPr="00057FA8">
        <w:rPr>
          <w:sz w:val="16"/>
        </w:rPr>
        <w:t xml:space="preserve">, </w:t>
      </w:r>
      <w:r w:rsidRPr="00057FA8">
        <w:rPr>
          <w:rStyle w:val="Emphasis"/>
        </w:rPr>
        <w:t>Trump would be so angry he would likely nominate someone who is more extreme, someone more conservative</w:t>
      </w:r>
      <w:r w:rsidRPr="00057FA8">
        <w:rPr>
          <w:sz w:val="16"/>
        </w:rPr>
        <w:t>, someone more aligned with his version of the Republican Party than what it was in decades past.</w:t>
      </w:r>
    </w:p>
    <w:p w:rsidR="00FB49B3" w:rsidRDefault="00FB49B3" w:rsidP="00FB49B3">
      <w:pPr>
        <w:pStyle w:val="Heading3"/>
      </w:pPr>
      <w:r>
        <w:t xml:space="preserve">A2 </w:t>
      </w:r>
      <w:proofErr w:type="spellStart"/>
      <w:r>
        <w:t>Aff</w:t>
      </w:r>
      <w:proofErr w:type="spellEnd"/>
      <w:r>
        <w:t xml:space="preserve"> Action Impact Turn</w:t>
      </w:r>
    </w:p>
    <w:p w:rsidR="00FB49B3" w:rsidRPr="00FB49B3" w:rsidRDefault="00FB49B3" w:rsidP="00FB49B3">
      <w:pPr>
        <w:pStyle w:val="Heading4"/>
      </w:pPr>
      <w:proofErr w:type="spellStart"/>
      <w:r>
        <w:t>Kavanaugh</w:t>
      </w:r>
      <w:proofErr w:type="spellEnd"/>
      <w:r>
        <w:t xml:space="preserve"> won’t overrule precedents regarding </w:t>
      </w:r>
      <w:proofErr w:type="spellStart"/>
      <w:r>
        <w:t>aff</w:t>
      </w:r>
      <w:proofErr w:type="spellEnd"/>
      <w:r>
        <w:t xml:space="preserve"> action</w:t>
      </w:r>
      <w:r w:rsidR="002B21FA">
        <w:t xml:space="preserve"> – public statements and Kennedy/O’Connor history prove </w:t>
      </w:r>
    </w:p>
    <w:p w:rsidR="00FB49B3" w:rsidRDefault="00FB49B3" w:rsidP="00FB49B3">
      <w:r w:rsidRPr="00FB49B3">
        <w:rPr>
          <w:rStyle w:val="Style13ptBold"/>
        </w:rPr>
        <w:t>Franklin et al 7/14/18</w:t>
      </w:r>
      <w:r>
        <w:t xml:space="preserve"> (Delano R. Franklin, </w:t>
      </w:r>
      <w:proofErr w:type="spellStart"/>
      <w:r>
        <w:t>Idil</w:t>
      </w:r>
      <w:proofErr w:type="spellEnd"/>
      <w:r>
        <w:t xml:space="preserve"> </w:t>
      </w:r>
      <w:proofErr w:type="spellStart"/>
      <w:r>
        <w:t>Tuysuzoglu</w:t>
      </w:r>
      <w:proofErr w:type="spellEnd"/>
      <w:r>
        <w:t xml:space="preserve">, and Samuel W. </w:t>
      </w:r>
      <w:proofErr w:type="spellStart"/>
      <w:r>
        <w:t>Zwickel</w:t>
      </w:r>
      <w:proofErr w:type="spellEnd"/>
      <w:r>
        <w:t xml:space="preserve">, </w:t>
      </w:r>
      <w:proofErr w:type="spellStart"/>
      <w:r>
        <w:t>Havard</w:t>
      </w:r>
      <w:proofErr w:type="spellEnd"/>
      <w:r>
        <w:t xml:space="preserve"> Crimson Staff Writers, "</w:t>
      </w:r>
      <w:proofErr w:type="spellStart"/>
      <w:r>
        <w:t>Kavanaugh’s</w:t>
      </w:r>
      <w:proofErr w:type="spellEnd"/>
      <w:r>
        <w:t xml:space="preserve"> Nomination May Jeopardize Affirmative Action, Experts Say," https://www.thecrimson.com/article/2018/7/14/kavanaugh-affirmative-action/)</w:t>
      </w:r>
    </w:p>
    <w:p w:rsidR="00FB49B3" w:rsidRDefault="00FB49B3" w:rsidP="00FB49B3">
      <w:pPr>
        <w:rPr>
          <w:sz w:val="16"/>
        </w:rPr>
      </w:pPr>
      <w:r w:rsidRPr="00FB49B3">
        <w:rPr>
          <w:rStyle w:val="StyleUnderline"/>
        </w:rPr>
        <w:t>When questioned</w:t>
      </w:r>
      <w:r w:rsidRPr="00FB49B3">
        <w:rPr>
          <w:sz w:val="16"/>
        </w:rPr>
        <w:t xml:space="preserve"> about the brief </w:t>
      </w:r>
      <w:r w:rsidRPr="00FB49B3">
        <w:rPr>
          <w:rStyle w:val="StyleUnderline"/>
        </w:rPr>
        <w:t>in his</w:t>
      </w:r>
      <w:r w:rsidRPr="00FB49B3">
        <w:rPr>
          <w:sz w:val="16"/>
        </w:rPr>
        <w:t xml:space="preserve"> 2004 </w:t>
      </w:r>
      <w:r w:rsidRPr="00FB49B3">
        <w:rPr>
          <w:rStyle w:val="StyleUnderline"/>
        </w:rPr>
        <w:t xml:space="preserve">D.C Circuit Court confirmation hearings, </w:t>
      </w:r>
      <w:proofErr w:type="spellStart"/>
      <w:r w:rsidRPr="00FB49B3">
        <w:rPr>
          <w:rStyle w:val="StyleUnderline"/>
        </w:rPr>
        <w:t>Kavanaugh</w:t>
      </w:r>
      <w:proofErr w:type="spellEnd"/>
      <w:r w:rsidRPr="00FB49B3">
        <w:rPr>
          <w:rStyle w:val="StyleUnderline"/>
        </w:rPr>
        <w:t xml:space="preserve"> deferred to precedent. “The Supreme Court has decided many cases on affirmative action programs and, if confirmed, </w:t>
      </w:r>
      <w:r w:rsidRPr="002B21FA">
        <w:rPr>
          <w:rStyle w:val="Emphasis"/>
        </w:rPr>
        <w:t>I would faithfully follow those precedents</w:t>
      </w:r>
      <w:r w:rsidRPr="00FB49B3">
        <w:rPr>
          <w:sz w:val="16"/>
        </w:rPr>
        <w:t xml:space="preserve">,” he said. “My personal views or the views of my former clients on these or other issues would not affect how I would approach decisions as an appeals court judge.” Richard H. </w:t>
      </w:r>
      <w:r w:rsidRPr="00FB49B3">
        <w:rPr>
          <w:rStyle w:val="StyleUnderline"/>
        </w:rPr>
        <w:t xml:space="preserve">Sander </w:t>
      </w:r>
      <w:r w:rsidRPr="00FB49B3">
        <w:rPr>
          <w:sz w:val="16"/>
        </w:rPr>
        <w:t xml:space="preserve">’78, a law </w:t>
      </w:r>
      <w:r w:rsidRPr="00FB49B3">
        <w:rPr>
          <w:rStyle w:val="StyleUnderline"/>
        </w:rPr>
        <w:t xml:space="preserve">professor at the University of California, Los Angeles, said it’s “hard to say” how </w:t>
      </w:r>
      <w:proofErr w:type="spellStart"/>
      <w:r w:rsidRPr="00FB49B3">
        <w:rPr>
          <w:rStyle w:val="StyleUnderline"/>
        </w:rPr>
        <w:t>Kavanaugh</w:t>
      </w:r>
      <w:proofErr w:type="spellEnd"/>
      <w:r w:rsidRPr="00FB49B3">
        <w:rPr>
          <w:rStyle w:val="StyleUnderline"/>
        </w:rPr>
        <w:t xml:space="preserve"> might come down on issues of affirmative action</w:t>
      </w:r>
      <w:r w:rsidRPr="00FB49B3">
        <w:rPr>
          <w:sz w:val="16"/>
        </w:rPr>
        <w:t xml:space="preserve"> in higher education. “Justice </w:t>
      </w:r>
      <w:r w:rsidRPr="002B21FA">
        <w:rPr>
          <w:rStyle w:val="StyleUnderline"/>
        </w:rPr>
        <w:t>Kennedy and</w:t>
      </w:r>
      <w:r w:rsidRPr="00FB49B3">
        <w:rPr>
          <w:sz w:val="16"/>
        </w:rPr>
        <w:t xml:space="preserve"> Justice </w:t>
      </w:r>
      <w:r w:rsidRPr="002B21FA">
        <w:rPr>
          <w:rStyle w:val="StyleUnderline"/>
        </w:rPr>
        <w:t>O’Connor both had a record of opposing racial preferences in other contexts, and then, modified their positions when they were confronted with university admissions</w:t>
      </w:r>
      <w:r w:rsidRPr="00FB49B3">
        <w:rPr>
          <w:sz w:val="16"/>
        </w:rPr>
        <w:t>,” Sander said Friday. “I think that for many of the justices, university admissions pose a harder situation than most types of racial preference.”</w:t>
      </w:r>
    </w:p>
    <w:p w:rsidR="003450BC" w:rsidRDefault="003450BC" w:rsidP="003450BC">
      <w:pPr>
        <w:pStyle w:val="Heading3"/>
      </w:pPr>
      <w:r>
        <w:t>A2 Abortion Rights Impact Turn</w:t>
      </w:r>
    </w:p>
    <w:p w:rsidR="00892F1C" w:rsidRPr="00892F1C" w:rsidRDefault="00892F1C" w:rsidP="00892F1C">
      <w:pPr>
        <w:pStyle w:val="Heading4"/>
      </w:pPr>
      <w:proofErr w:type="spellStart"/>
      <w:r>
        <w:t>Kavanaugh</w:t>
      </w:r>
      <w:proofErr w:type="spellEnd"/>
      <w:r>
        <w:t xml:space="preserve"> confirmation doesn’t mean the end of Roe – Roberts won’t allow, other justices will be reluctant to spark cultural conflict </w:t>
      </w:r>
    </w:p>
    <w:p w:rsidR="00892F1C" w:rsidRDefault="00892F1C" w:rsidP="00892F1C">
      <w:r w:rsidRPr="00892F1C">
        <w:rPr>
          <w:rStyle w:val="Style13ptBold"/>
        </w:rPr>
        <w:t>Smith 7/17/18</w:t>
      </w:r>
      <w:r>
        <w:t xml:space="preserve"> (Wesley, Columnist @ National Review, author and a senior fellow at the Discovery Institute’s Center on Human Exceptionalism, "With </w:t>
      </w:r>
      <w:proofErr w:type="spellStart"/>
      <w:r>
        <w:t>Kavanaugh</w:t>
      </w:r>
      <w:proofErr w:type="spellEnd"/>
      <w:r>
        <w:t>, Roe Will Bend but not Break," https://www.nationalreview.com/corner/brett-kavanaugh-roe-v-wade-abortion-bend-not-break/)</w:t>
      </w:r>
    </w:p>
    <w:p w:rsidR="00892F1C" w:rsidRPr="00892F1C" w:rsidRDefault="00892F1C" w:rsidP="00892F1C">
      <w:pPr>
        <w:rPr>
          <w:sz w:val="16"/>
        </w:rPr>
      </w:pPr>
      <w:r w:rsidRPr="00892F1C">
        <w:rPr>
          <w:sz w:val="16"/>
        </w:rPr>
        <w:t xml:space="preserve">I worry that </w:t>
      </w:r>
      <w:r w:rsidRPr="00892F1C">
        <w:rPr>
          <w:rStyle w:val="StyleUnderline"/>
        </w:rPr>
        <w:t>too many pro-lifers believe that the nomination and presumed confirmation of</w:t>
      </w:r>
      <w:r w:rsidRPr="00892F1C">
        <w:rPr>
          <w:sz w:val="16"/>
        </w:rPr>
        <w:t xml:space="preserve"> Judge Brett </w:t>
      </w:r>
      <w:proofErr w:type="spellStart"/>
      <w:r w:rsidRPr="00892F1C">
        <w:rPr>
          <w:rStyle w:val="StyleUnderline"/>
        </w:rPr>
        <w:t>Kavanaugh</w:t>
      </w:r>
      <w:proofErr w:type="spellEnd"/>
      <w:r w:rsidRPr="00892F1C">
        <w:rPr>
          <w:rStyle w:val="StyleUnderline"/>
        </w:rPr>
        <w:t xml:space="preserve"> to the Supreme Court will finally bring down Roe</w:t>
      </w:r>
      <w:r w:rsidRPr="00892F1C">
        <w:rPr>
          <w:sz w:val="16"/>
        </w:rPr>
        <w:t xml:space="preserve"> v. Wade, returning the contentious issue of abortion to the states.</w:t>
      </w:r>
      <w:r w:rsidRPr="00892F1C">
        <w:rPr>
          <w:sz w:val="16"/>
        </w:rPr>
        <w:t xml:space="preserve"> </w:t>
      </w:r>
      <w:r w:rsidRPr="00892F1C">
        <w:rPr>
          <w:rStyle w:val="Emphasis"/>
        </w:rPr>
        <w:t>Color me very dubious</w:t>
      </w:r>
      <w:r w:rsidRPr="00892F1C">
        <w:rPr>
          <w:sz w:val="16"/>
        </w:rPr>
        <w:t xml:space="preserve">. </w:t>
      </w:r>
      <w:r w:rsidRPr="00892F1C">
        <w:rPr>
          <w:rStyle w:val="StyleUnderline"/>
        </w:rPr>
        <w:t>The Supreme Court has always been as much a political body as a legal one</w:t>
      </w:r>
      <w:r w:rsidRPr="00892F1C">
        <w:rPr>
          <w:sz w:val="16"/>
        </w:rPr>
        <w:t xml:space="preserve">. </w:t>
      </w:r>
      <w:r w:rsidRPr="00892F1C">
        <w:rPr>
          <w:rStyle w:val="StyleUnderline"/>
        </w:rPr>
        <w:t>Reversing Roe would</w:t>
      </w:r>
      <w:r w:rsidRPr="00892F1C">
        <w:rPr>
          <w:sz w:val="16"/>
        </w:rPr>
        <w:t xml:space="preserve"> not just bring about increased social conflict, but </w:t>
      </w:r>
      <w:r w:rsidRPr="00892F1C">
        <w:rPr>
          <w:rStyle w:val="StyleUnderline"/>
        </w:rPr>
        <w:t>spark a raging cultural conflagration</w:t>
      </w:r>
      <w:r w:rsidRPr="00892F1C">
        <w:rPr>
          <w:sz w:val="16"/>
        </w:rPr>
        <w:t xml:space="preserve">. As he demonstrated in confirming Obamacare, Chief Justice </w:t>
      </w:r>
      <w:r w:rsidRPr="00892F1C">
        <w:rPr>
          <w:rStyle w:val="Emphasis"/>
        </w:rPr>
        <w:t>Roberts will be loath</w:t>
      </w:r>
      <w:r w:rsidRPr="00892F1C">
        <w:rPr>
          <w:rStyle w:val="StyleUnderline"/>
        </w:rPr>
        <w:t xml:space="preserve"> to allow his beloved Supreme Court to be in the vortex of such turmoil</w:t>
      </w:r>
      <w:r w:rsidRPr="00892F1C">
        <w:rPr>
          <w:sz w:val="16"/>
        </w:rPr>
        <w:t xml:space="preserve"> — even though the Roe justices created the vortex in the first place.</w:t>
      </w:r>
      <w:r w:rsidRPr="00892F1C">
        <w:rPr>
          <w:sz w:val="16"/>
        </w:rPr>
        <w:t xml:space="preserve"> </w:t>
      </w:r>
      <w:r w:rsidRPr="00892F1C">
        <w:rPr>
          <w:rStyle w:val="StyleUnderline"/>
        </w:rPr>
        <w:t>I think some other conservative justices</w:t>
      </w:r>
      <w:r w:rsidRPr="00892F1C">
        <w:rPr>
          <w:sz w:val="16"/>
        </w:rPr>
        <w:t xml:space="preserve"> — other than Thomas — </w:t>
      </w:r>
      <w:r w:rsidRPr="00892F1C">
        <w:rPr>
          <w:rStyle w:val="Emphasis"/>
        </w:rPr>
        <w:t>might be similarly reticent</w:t>
      </w:r>
      <w:r w:rsidRPr="00892F1C">
        <w:rPr>
          <w:sz w:val="16"/>
        </w:rPr>
        <w:t xml:space="preserve">. If I am right, </w:t>
      </w:r>
      <w:r w:rsidRPr="00892F1C">
        <w:rPr>
          <w:rStyle w:val="StyleUnderline"/>
        </w:rPr>
        <w:t>it would take more than the 5-4 conservative majority on the High Bench to make Roe go the way of Plessy</w:t>
      </w:r>
      <w:r w:rsidRPr="00892F1C">
        <w:rPr>
          <w:sz w:val="16"/>
        </w:rPr>
        <w:t xml:space="preserve"> v. Ferguson.</w:t>
      </w:r>
    </w:p>
    <w:p w:rsidR="0036144D" w:rsidRDefault="0036144D" w:rsidP="0036144D">
      <w:pPr>
        <w:pStyle w:val="Heading2"/>
      </w:pPr>
      <w:bookmarkStart w:id="0" w:name="_GoBack"/>
      <w:bookmarkEnd w:id="0"/>
      <w:proofErr w:type="spellStart"/>
      <w:r>
        <w:t>Aff</w:t>
      </w:r>
      <w:proofErr w:type="spellEnd"/>
      <w:r w:rsidR="00A40932">
        <w:t xml:space="preserve"> Answers</w:t>
      </w:r>
    </w:p>
    <w:p w:rsidR="008F58B7" w:rsidRDefault="008F58B7" w:rsidP="008F58B7">
      <w:pPr>
        <w:pStyle w:val="Heading3"/>
      </w:pPr>
      <w:r>
        <w:t>Uniqueness O/Whelms Link – 2ac</w:t>
      </w:r>
    </w:p>
    <w:p w:rsidR="008F58B7" w:rsidRPr="008F58B7" w:rsidRDefault="008F58B7" w:rsidP="008F58B7">
      <w:pPr>
        <w:pStyle w:val="Heading4"/>
      </w:pPr>
      <w:r>
        <w:t xml:space="preserve">Uniqueness overwhelms the link – </w:t>
      </w:r>
      <w:proofErr w:type="spellStart"/>
      <w:r>
        <w:t>Kavanaugh</w:t>
      </w:r>
      <w:proofErr w:type="spellEnd"/>
      <w:r>
        <w:t xml:space="preserve"> confirmation is inevitable </w:t>
      </w:r>
    </w:p>
    <w:p w:rsidR="008F58B7" w:rsidRDefault="008F58B7" w:rsidP="008F58B7">
      <w:proofErr w:type="spellStart"/>
      <w:r w:rsidRPr="008F58B7">
        <w:rPr>
          <w:rStyle w:val="Style13ptBold"/>
        </w:rPr>
        <w:t>Scarry</w:t>
      </w:r>
      <w:proofErr w:type="spellEnd"/>
      <w:r w:rsidRPr="008F58B7">
        <w:rPr>
          <w:rStyle w:val="Style13ptBold"/>
        </w:rPr>
        <w:t xml:space="preserve"> 7/12/18</w:t>
      </w:r>
      <w:r>
        <w:t xml:space="preserve"> (Eddie, Columnist @ Washington Examiner, "Brett </w:t>
      </w:r>
      <w:proofErr w:type="spellStart"/>
      <w:r>
        <w:t>Kavanaugh</w:t>
      </w:r>
      <w:proofErr w:type="spellEnd"/>
      <w:r>
        <w:t xml:space="preserve"> will sail through Supreme Court confirmation and the angry New York Times knows it," https://www.washingtonexaminer.com/opinion/columnists/brett-kavanaugh-will-sail-through-supreme-court-confirmation-and-the-angry-new-york-times-knows-it) </w:t>
      </w:r>
    </w:p>
    <w:p w:rsidR="008F58B7" w:rsidRPr="008F58B7" w:rsidRDefault="008F58B7" w:rsidP="008F58B7">
      <w:pPr>
        <w:rPr>
          <w:sz w:val="16"/>
        </w:rPr>
      </w:pPr>
      <w:proofErr w:type="spellStart"/>
      <w:r w:rsidRPr="008F58B7">
        <w:rPr>
          <w:sz w:val="16"/>
        </w:rPr>
        <w:t>Kavanaugh</w:t>
      </w:r>
      <w:proofErr w:type="spellEnd"/>
      <w:r w:rsidRPr="008F58B7">
        <w:rPr>
          <w:sz w:val="16"/>
        </w:rPr>
        <w:t xml:space="preserve"> has served as a federal judge for more than a decade now, and yet </w:t>
      </w:r>
      <w:r w:rsidRPr="008F58B7">
        <w:rPr>
          <w:rStyle w:val="StyleUnderline"/>
        </w:rPr>
        <w:t>the Times’</w:t>
      </w:r>
      <w:r w:rsidRPr="008F58B7">
        <w:rPr>
          <w:sz w:val="16"/>
        </w:rPr>
        <w:t xml:space="preserve"> front-page headline covering his nomination reduced his stature to “former Bush aide.” The paper’s </w:t>
      </w:r>
      <w:r w:rsidRPr="008F58B7">
        <w:rPr>
          <w:rStyle w:val="StyleUnderline"/>
        </w:rPr>
        <w:t>editorial board conceded</w:t>
      </w:r>
      <w:r w:rsidRPr="008F58B7">
        <w:rPr>
          <w:sz w:val="16"/>
        </w:rPr>
        <w:t xml:space="preserve"> this week </w:t>
      </w:r>
      <w:r w:rsidRPr="008F58B7">
        <w:rPr>
          <w:rStyle w:val="StyleUnderline"/>
        </w:rPr>
        <w:t>that</w:t>
      </w:r>
      <w:r w:rsidRPr="008F58B7">
        <w:rPr>
          <w:sz w:val="16"/>
        </w:rPr>
        <w:t xml:space="preserve"> President </w:t>
      </w:r>
      <w:r w:rsidRPr="008F58B7">
        <w:rPr>
          <w:rStyle w:val="Emphasis"/>
        </w:rPr>
        <w:t xml:space="preserve">Trump and congressional Republicans “will almost certainly win” any fight to confirm </w:t>
      </w:r>
      <w:proofErr w:type="spellStart"/>
      <w:r w:rsidRPr="008F58B7">
        <w:rPr>
          <w:rStyle w:val="Emphasis"/>
        </w:rPr>
        <w:t>Kavanaugh</w:t>
      </w:r>
      <w:proofErr w:type="spellEnd"/>
      <w:r w:rsidRPr="008F58B7">
        <w:rPr>
          <w:sz w:val="16"/>
        </w:rPr>
        <w:t xml:space="preserve"> to the Supreme Court but not without first casting doubt over his legitimacy. An editorial on Monday described </w:t>
      </w:r>
      <w:proofErr w:type="spellStart"/>
      <w:r w:rsidRPr="008F58B7">
        <w:rPr>
          <w:sz w:val="16"/>
        </w:rPr>
        <w:t>Kavanaugh</w:t>
      </w:r>
      <w:proofErr w:type="spellEnd"/>
      <w:r w:rsidRPr="008F58B7">
        <w:rPr>
          <w:sz w:val="16"/>
        </w:rPr>
        <w:t xml:space="preserve"> as “a fixture in conservative politics” and said that his selection was the result of the Constitution being “hijacked” by the Federalist Society, which had recommended </w:t>
      </w:r>
      <w:proofErr w:type="spellStart"/>
      <w:r w:rsidRPr="008F58B7">
        <w:rPr>
          <w:sz w:val="16"/>
        </w:rPr>
        <w:t>Kavanaugh</w:t>
      </w:r>
      <w:proofErr w:type="spellEnd"/>
      <w:r w:rsidRPr="008F58B7">
        <w:rPr>
          <w:sz w:val="16"/>
        </w:rPr>
        <w:t xml:space="preserve">, among others, as the next justice. Nowhere in the Times’ coverage has there been a critique of </w:t>
      </w:r>
      <w:proofErr w:type="spellStart"/>
      <w:r w:rsidRPr="008F58B7">
        <w:rPr>
          <w:sz w:val="16"/>
        </w:rPr>
        <w:t>Kavanaugh’s</w:t>
      </w:r>
      <w:proofErr w:type="spellEnd"/>
      <w:r w:rsidRPr="008F58B7">
        <w:rPr>
          <w:sz w:val="16"/>
        </w:rPr>
        <w:t xml:space="preserve"> basic qualifications or judicial record. There was, however, editorial board member Michelle </w:t>
      </w:r>
      <w:proofErr w:type="spellStart"/>
      <w:r w:rsidRPr="008F58B7">
        <w:rPr>
          <w:sz w:val="16"/>
        </w:rPr>
        <w:t>Cottle</w:t>
      </w:r>
      <w:proofErr w:type="spellEnd"/>
      <w:r w:rsidRPr="008F58B7">
        <w:rPr>
          <w:sz w:val="16"/>
        </w:rPr>
        <w:t xml:space="preserve"> bitter that President Trump’s official nomination of </w:t>
      </w:r>
      <w:proofErr w:type="spellStart"/>
      <w:r w:rsidRPr="008F58B7">
        <w:rPr>
          <w:sz w:val="16"/>
        </w:rPr>
        <w:t>Kavanaugh</w:t>
      </w:r>
      <w:proofErr w:type="spellEnd"/>
      <w:r w:rsidRPr="008F58B7">
        <w:rPr>
          <w:sz w:val="16"/>
        </w:rPr>
        <w:t xml:space="preserve"> interrupted “The Bachelorette.” “The entire production was, in short, classic Trump — an overhyped, self-aggrandizing display aimed at focusing the spotlight on himself for reasons of both personal gratification and political expedience,” she wrote, adding, “As the president well knows, an event of this magnitude must be covered, even if it means interrupting more conventional reality fare like ‘The Bachelorette’ and ‘American Ninja Warrior.’” </w:t>
      </w:r>
      <w:r w:rsidRPr="008F58B7">
        <w:rPr>
          <w:rStyle w:val="Emphasis"/>
        </w:rPr>
        <w:t>The rest of the national media also know the outcome is inevitable</w:t>
      </w:r>
      <w:r w:rsidRPr="008F58B7">
        <w:rPr>
          <w:sz w:val="16"/>
        </w:rPr>
        <w:t xml:space="preserve">, </w:t>
      </w:r>
      <w:r w:rsidRPr="008F58B7">
        <w:rPr>
          <w:rStyle w:val="StyleUnderline"/>
        </w:rPr>
        <w:t>despite some hysterical screaming about rights threatened</w:t>
      </w:r>
      <w:r w:rsidRPr="008F58B7">
        <w:rPr>
          <w:sz w:val="16"/>
        </w:rPr>
        <w:t xml:space="preserve"> — the journalist and frequent MSNBC guest Michelle Bernard actually suggested that interracial marriage could be ruled illegal — or about the injustice done to Hillary Clinton.</w:t>
      </w:r>
    </w:p>
    <w:p w:rsidR="008F58B7" w:rsidRPr="008F58B7" w:rsidRDefault="008F58B7" w:rsidP="008F58B7">
      <w:pPr>
        <w:pStyle w:val="Heading3"/>
      </w:pPr>
      <w:r>
        <w:t>Uniqueness O/Whelms Link – 1ar</w:t>
      </w:r>
    </w:p>
    <w:p w:rsidR="008F58B7" w:rsidRDefault="008F58B7" w:rsidP="008F58B7">
      <w:pPr>
        <w:pStyle w:val="Heading4"/>
      </w:pPr>
      <w:r>
        <w:t xml:space="preserve">Uniqueness overwhelms the link - only an asteroid collision could stop </w:t>
      </w:r>
      <w:proofErr w:type="spellStart"/>
      <w:r>
        <w:t>Kavanaugh's</w:t>
      </w:r>
      <w:proofErr w:type="spellEnd"/>
      <w:r>
        <w:t xml:space="preserve"> confirmation </w:t>
      </w:r>
    </w:p>
    <w:p w:rsidR="008F58B7" w:rsidRDefault="008F58B7" w:rsidP="008F58B7">
      <w:r w:rsidRPr="008F58B7">
        <w:rPr>
          <w:rStyle w:val="Style13ptBold"/>
        </w:rPr>
        <w:t>Newell 7/10/18</w:t>
      </w:r>
      <w:r>
        <w:t xml:space="preserve"> (Jim, Columnist @ Slate, "Don’t Count on GOP Senators to Break </w:t>
      </w:r>
      <w:proofErr w:type="gramStart"/>
      <w:r>
        <w:t>Against</w:t>
      </w:r>
      <w:proofErr w:type="gramEnd"/>
      <w:r>
        <w:t xml:space="preserve"> Brett </w:t>
      </w:r>
      <w:proofErr w:type="spellStart"/>
      <w:r>
        <w:t>Kavanaugh</w:t>
      </w:r>
      <w:proofErr w:type="spellEnd"/>
      <w:r>
        <w:t>," https://slate.com/news-and-politics/2018/07/republican-senators-have-nothing-but-praise-for-brett-kavanaugh.html)</w:t>
      </w:r>
    </w:p>
    <w:p w:rsidR="008F58B7" w:rsidRPr="008F58B7" w:rsidRDefault="008F58B7" w:rsidP="008F58B7">
      <w:pPr>
        <w:rPr>
          <w:rStyle w:val="StyleUnderline"/>
        </w:rPr>
      </w:pPr>
      <w:r w:rsidRPr="008F58B7">
        <w:rPr>
          <w:rStyle w:val="StyleUnderline"/>
        </w:rPr>
        <w:t xml:space="preserve">What would it take for the </w:t>
      </w:r>
      <w:proofErr w:type="spellStart"/>
      <w:r w:rsidRPr="008F58B7">
        <w:rPr>
          <w:rStyle w:val="StyleUnderline"/>
        </w:rPr>
        <w:t>Kavanaugh</w:t>
      </w:r>
      <w:proofErr w:type="spellEnd"/>
      <w:r w:rsidRPr="008F58B7">
        <w:rPr>
          <w:rStyle w:val="StyleUnderline"/>
        </w:rPr>
        <w:t xml:space="preserve"> nomination to be stopped?</w:t>
      </w:r>
      <w:r w:rsidRPr="008F58B7">
        <w:rPr>
          <w:sz w:val="16"/>
        </w:rPr>
        <w:t xml:space="preserve"> </w:t>
      </w:r>
      <w:r w:rsidRPr="008F58B7">
        <w:rPr>
          <w:rStyle w:val="Emphasis"/>
        </w:rPr>
        <w:t>An extinction-level asteroid collision might do the trick</w:t>
      </w:r>
      <w:r w:rsidRPr="008F58B7">
        <w:rPr>
          <w:sz w:val="16"/>
        </w:rPr>
        <w:t xml:space="preserve">. Barring that, some new piece of highly scandalous information would have to emerge and shift </w:t>
      </w:r>
      <w:r w:rsidRPr="008F58B7">
        <w:rPr>
          <w:rStyle w:val="StyleUnderline"/>
        </w:rPr>
        <w:t>the conversation</w:t>
      </w:r>
      <w:r w:rsidRPr="008F58B7">
        <w:rPr>
          <w:sz w:val="16"/>
        </w:rPr>
        <w:t xml:space="preserve"> from where it is </w:t>
      </w:r>
      <w:r w:rsidRPr="008F58B7">
        <w:rPr>
          <w:rStyle w:val="StyleUnderline"/>
        </w:rPr>
        <w:t>right now: predictable squabbling along partisan lines, where one side has one more vote than the other.</w:t>
      </w:r>
    </w:p>
    <w:p w:rsidR="008F58B7" w:rsidRDefault="008F58B7" w:rsidP="008F58B7">
      <w:pPr>
        <w:pStyle w:val="Heading4"/>
      </w:pPr>
      <w:proofErr w:type="spellStart"/>
      <w:r>
        <w:t>Kavanaugh</w:t>
      </w:r>
      <w:proofErr w:type="spellEnd"/>
      <w:r>
        <w:t xml:space="preserve"> confirmation is inevitable – Senate composition ensures </w:t>
      </w:r>
    </w:p>
    <w:p w:rsidR="008F58B7" w:rsidRDefault="008F58B7" w:rsidP="008F58B7">
      <w:proofErr w:type="gramStart"/>
      <w:r w:rsidRPr="008F58B7">
        <w:rPr>
          <w:rStyle w:val="Style13ptBold"/>
        </w:rPr>
        <w:t>Matthews 7/10/18</w:t>
      </w:r>
      <w:r>
        <w:t xml:space="preserve"> (Dylan, Columnist @ </w:t>
      </w:r>
      <w:proofErr w:type="spellStart"/>
      <w:r>
        <w:t>Vox</w:t>
      </w:r>
      <w:proofErr w:type="spellEnd"/>
      <w:r>
        <w:t xml:space="preserve">, "Brett </w:t>
      </w:r>
      <w:proofErr w:type="spellStart"/>
      <w:r>
        <w:t>Kavanaugh</w:t>
      </w:r>
      <w:proofErr w:type="spellEnd"/>
      <w:r>
        <w:t xml:space="preserve"> likely gives the Supreme Court the votes to overturn Roe.</w:t>
      </w:r>
      <w:proofErr w:type="gramEnd"/>
      <w:r>
        <w:t xml:space="preserve"> Here’s how they’d do </w:t>
      </w:r>
      <w:proofErr w:type="gramStart"/>
      <w:r>
        <w:t>it</w:t>
      </w:r>
      <w:proofErr w:type="gramEnd"/>
      <w:r>
        <w:t>.," https://www.vox.com/policy-and-politics/2018/7/10/17551644/brett-kavanaugh-roe-wade-abortion-trump)</w:t>
      </w:r>
    </w:p>
    <w:p w:rsidR="008F58B7" w:rsidRPr="008F58B7" w:rsidRDefault="008F58B7" w:rsidP="008F58B7">
      <w:pPr>
        <w:rPr>
          <w:sz w:val="16"/>
        </w:rPr>
      </w:pPr>
      <w:r w:rsidRPr="008F58B7">
        <w:rPr>
          <w:rStyle w:val="Emphasis"/>
        </w:rPr>
        <w:t xml:space="preserve">When </w:t>
      </w:r>
      <w:r w:rsidRPr="008F58B7">
        <w:rPr>
          <w:sz w:val="16"/>
        </w:rPr>
        <w:t xml:space="preserve">Supreme Court nominee Brett </w:t>
      </w:r>
      <w:proofErr w:type="spellStart"/>
      <w:r w:rsidRPr="008F58B7">
        <w:rPr>
          <w:rStyle w:val="Emphasis"/>
        </w:rPr>
        <w:t>Kavanaugh</w:t>
      </w:r>
      <w:proofErr w:type="spellEnd"/>
      <w:r w:rsidRPr="008F58B7">
        <w:rPr>
          <w:rStyle w:val="Emphasis"/>
        </w:rPr>
        <w:t xml:space="preserve"> is confirmed (which, given the composition of the Senate, feels almost like an inevitability</w:t>
      </w:r>
      <w:r w:rsidRPr="008F58B7">
        <w:rPr>
          <w:sz w:val="16"/>
        </w:rPr>
        <w:t>), there will quite possibly be a 5-4 majority on the Court to overturn Roe v. Wade (depending on how Chief Justice John Roberts votes — more on him here and below).</w:t>
      </w:r>
    </w:p>
    <w:p w:rsidR="00FB49B3" w:rsidRDefault="00FB49B3" w:rsidP="00FB49B3">
      <w:pPr>
        <w:pStyle w:val="Heading3"/>
      </w:pPr>
      <w:r>
        <w:t>PC Low Now</w:t>
      </w:r>
      <w:r w:rsidR="00A1555E">
        <w:t xml:space="preserve"> – 2ac</w:t>
      </w:r>
    </w:p>
    <w:p w:rsidR="000A5037" w:rsidRDefault="000A5037" w:rsidP="00A1555E">
      <w:pPr>
        <w:pStyle w:val="Heading4"/>
      </w:pPr>
      <w:r>
        <w:t xml:space="preserve">Trump spending political capital on foreign policy now </w:t>
      </w:r>
    </w:p>
    <w:p w:rsidR="008C4BAC" w:rsidRPr="008C4BAC" w:rsidRDefault="008C4BAC" w:rsidP="008C4BAC">
      <w:proofErr w:type="spellStart"/>
      <w:r w:rsidRPr="00A1555E">
        <w:rPr>
          <w:rStyle w:val="Style13ptBold"/>
        </w:rPr>
        <w:t>Geltzer</w:t>
      </w:r>
      <w:proofErr w:type="spellEnd"/>
      <w:r w:rsidRPr="00A1555E">
        <w:rPr>
          <w:rStyle w:val="Style13ptBold"/>
        </w:rPr>
        <w:t xml:space="preserve"> and Rasmussen 7/18/18</w:t>
      </w:r>
      <w:r w:rsidRPr="008C4BAC">
        <w:t xml:space="preserve"> (Joshua and Nicholas, Joshua A. </w:t>
      </w:r>
      <w:proofErr w:type="spellStart"/>
      <w:r w:rsidRPr="008C4BAC">
        <w:t>Geltzer</w:t>
      </w:r>
      <w:proofErr w:type="spellEnd"/>
      <w:r w:rsidRPr="008C4BAC">
        <w:t>, senior director for counterterrorism at the National Security Council from 2015 to 2017, is executive director of Georgetown Law’s Institute for Constitutional Advocacy and Protection and a fellow at New America. Nicholas J. Rasmussen, director of the National Counterterrorism Center from 2014 to 2017, leads the counterterrorism programs at the McCain Institute for International Leadership and is professor of practice at Arizona State University’s Sandra Day O’Connor College of Law, "Presidents keep thinking of terrorism as a distraction. That’s dangerous.," https://www.washingtonpost.com/opinions/presidents-keep-thinking-of-terrorism-as-a-distraction-thats-dangerous/2018/07/18/a3907cd6-8482-11e8-9e80-403a221946a7_story.html?noredirect=on&amp;utm_term=.6de1a36d50c3)</w:t>
      </w:r>
    </w:p>
    <w:p w:rsidR="008C4BAC" w:rsidRDefault="008C4BAC" w:rsidP="008C4BAC">
      <w:pPr>
        <w:rPr>
          <w:rStyle w:val="Emphasis"/>
        </w:rPr>
      </w:pPr>
      <w:r w:rsidRPr="008C4BAC">
        <w:rPr>
          <w:sz w:val="16"/>
        </w:rPr>
        <w:t xml:space="preserve">Trump may be erratic on many aspects of national security but, </w:t>
      </w:r>
      <w:r w:rsidRPr="008C4BAC">
        <w:rPr>
          <w:rStyle w:val="StyleUnderline"/>
        </w:rPr>
        <w:t>when it comes to terrorism, he has been consistent in characterizing it as a problem he’d like over and done with</w:t>
      </w:r>
      <w:r w:rsidRPr="008C4BAC">
        <w:rPr>
          <w:sz w:val="16"/>
        </w:rPr>
        <w:t xml:space="preserve">. Trump’s National Security Strategy devoted just two of its 55 pages to a focus on terrorism. Similarly, his new National Defense Strategy explains that “inter-state strategic competition, not terrorism, is now the primary concern in U.S. national security.” We see this reflected in foreign policy already. </w:t>
      </w:r>
      <w:r w:rsidRPr="008C4BAC">
        <w:rPr>
          <w:rStyle w:val="StyleUnderline"/>
        </w:rPr>
        <w:t>Trump has expressed eagerness to withdraw U.S. troops from Syria, even as the terrorist threat posed by the Islamic State and other groups there persists. The same could be said of Trump’s approach to Afghanistan, where he clearly has little interest in sustaining counterterrorism efforts</w:t>
      </w:r>
      <w:r w:rsidRPr="008C4BAC">
        <w:rPr>
          <w:sz w:val="16"/>
        </w:rPr>
        <w:t xml:space="preserve">, as evidenced by his criticism of U.S. military commanders and his grudging acceptance of a continued U.S. military presence. </w:t>
      </w:r>
      <w:r w:rsidRPr="008C4BAC">
        <w:rPr>
          <w:rStyle w:val="Emphasis"/>
        </w:rPr>
        <w:t>Instead, Trump is more interested in spending time and political capital on</w:t>
      </w:r>
      <w:r w:rsidRPr="008C4BAC">
        <w:rPr>
          <w:sz w:val="16"/>
        </w:rPr>
        <w:t xml:space="preserve"> what has been called his “great power” doctrine — </w:t>
      </w:r>
      <w:r w:rsidRPr="008C4BAC">
        <w:rPr>
          <w:rStyle w:val="Emphasis"/>
        </w:rPr>
        <w:t>jockeying with China, cozying up to Russia, antagonizing Iran, cutting deals with North Korea and so on.</w:t>
      </w:r>
    </w:p>
    <w:p w:rsidR="00A1555E" w:rsidRPr="00A1555E" w:rsidRDefault="00A1555E" w:rsidP="00A1555E">
      <w:pPr>
        <w:pStyle w:val="Heading3"/>
      </w:pPr>
      <w:r w:rsidRPr="00A1555E">
        <w:t>PC Low Now – 1ar</w:t>
      </w:r>
    </w:p>
    <w:p w:rsidR="00A1555E" w:rsidRDefault="00A1555E" w:rsidP="00A1555E">
      <w:pPr>
        <w:pStyle w:val="Heading4"/>
      </w:pPr>
      <w:r>
        <w:t xml:space="preserve">Pruitt thumps Trump’s political capital </w:t>
      </w:r>
    </w:p>
    <w:p w:rsidR="00A1555E" w:rsidRPr="008C4BAC" w:rsidRDefault="00A1555E" w:rsidP="00A1555E">
      <w:r w:rsidRPr="00A1555E">
        <w:rPr>
          <w:rStyle w:val="Style13ptBold"/>
        </w:rPr>
        <w:t>Blake 7/6/18</w:t>
      </w:r>
      <w:r w:rsidRPr="008C4BAC">
        <w:t xml:space="preserve"> (Aaron, Staff @ Wash Post, "Trump’s dumbfounding bet on Scott Pruitt," https://www.washingtonpost.com/news/the-fix/wp/2018/07/05/trump-cashes-out-his-disastrous-bet-on-scott-pruitt/?utm_term=.29adc960c7ef)</w:t>
      </w:r>
    </w:p>
    <w:p w:rsidR="00A1555E" w:rsidRPr="008C4BAC" w:rsidRDefault="00A1555E" w:rsidP="00A1555E">
      <w:pPr>
        <w:rPr>
          <w:sz w:val="16"/>
        </w:rPr>
      </w:pPr>
      <w:r w:rsidRPr="008C4BAC">
        <w:rPr>
          <w:sz w:val="16"/>
        </w:rPr>
        <w:t xml:space="preserve">The business of politics is often a cost-benefit analysis, if not outright gambling. </w:t>
      </w:r>
      <w:r w:rsidRPr="000A5037">
        <w:rPr>
          <w:rStyle w:val="StyleUnderline"/>
        </w:rPr>
        <w:t>People have a certain amount of political capital, comprising their base of support and internal favors, and they get to choose when and where to spend it</w:t>
      </w:r>
      <w:r w:rsidRPr="008C4BAC">
        <w:rPr>
          <w:sz w:val="16"/>
        </w:rPr>
        <w:t xml:space="preserve"> — with no telling how their decisions will pan out or how much of a return, if any, they will reap.</w:t>
      </w:r>
      <w:r>
        <w:rPr>
          <w:sz w:val="16"/>
        </w:rPr>
        <w:t xml:space="preserve"> </w:t>
      </w:r>
      <w:r w:rsidRPr="008C4BAC">
        <w:rPr>
          <w:sz w:val="16"/>
        </w:rPr>
        <w:t xml:space="preserve">Scott </w:t>
      </w:r>
      <w:r w:rsidRPr="000A5037">
        <w:rPr>
          <w:rStyle w:val="Emphasis"/>
        </w:rPr>
        <w:t>Pruitt was both a bad business decision and a horrible political gamble</w:t>
      </w:r>
      <w:r w:rsidRPr="008C4BAC">
        <w:rPr>
          <w:sz w:val="16"/>
        </w:rPr>
        <w:t xml:space="preserve">. </w:t>
      </w:r>
      <w:r w:rsidRPr="000A5037">
        <w:rPr>
          <w:rStyle w:val="StyleUnderline"/>
        </w:rPr>
        <w:t xml:space="preserve">Yet the White House kept </w:t>
      </w:r>
      <w:r w:rsidRPr="000A5037">
        <w:rPr>
          <w:rStyle w:val="Emphasis"/>
        </w:rPr>
        <w:t>throwing good money after bad on that bet</w:t>
      </w:r>
      <w:r w:rsidRPr="000A5037">
        <w:rPr>
          <w:rStyle w:val="StyleUnderline"/>
        </w:rPr>
        <w:t>.</w:t>
      </w:r>
      <w:r w:rsidRPr="008C4BAC">
        <w:rPr>
          <w:sz w:val="16"/>
        </w:rPr>
        <w:t xml:space="preserve"> </w:t>
      </w:r>
      <w:r w:rsidRPr="000A5037">
        <w:rPr>
          <w:rStyle w:val="StyleUnderline"/>
        </w:rPr>
        <w:t>As indictments of Trump's political decisions and acumen go, Pruitt ranks extremely high</w:t>
      </w:r>
      <w:r w:rsidRPr="008C4BAC">
        <w:rPr>
          <w:sz w:val="16"/>
        </w:rPr>
        <w:t>.</w:t>
      </w:r>
      <w:r>
        <w:rPr>
          <w:sz w:val="16"/>
        </w:rPr>
        <w:t xml:space="preserve"> </w:t>
      </w:r>
      <w:r w:rsidRPr="008C4BAC">
        <w:rPr>
          <w:sz w:val="16"/>
        </w:rPr>
        <w:t>Put plainly: The White House for some reason thought this might get better, even as it was pretty clear to everyone outside 1600 Pennsylvania Ave. that Pruitt’s blatant indifference to ethical concerns ensured that it never would.</w:t>
      </w:r>
      <w:r>
        <w:rPr>
          <w:sz w:val="16"/>
        </w:rPr>
        <w:t xml:space="preserve"> </w:t>
      </w:r>
      <w:r w:rsidRPr="000A5037">
        <w:rPr>
          <w:rStyle w:val="Emphasis"/>
        </w:rPr>
        <w:t>The White House finally cashed out what remained of its chips</w:t>
      </w:r>
      <w:r w:rsidRPr="008C4BAC">
        <w:rPr>
          <w:sz w:val="16"/>
        </w:rPr>
        <w:t xml:space="preserve"> Thursday afternoon. President </w:t>
      </w:r>
      <w:r w:rsidRPr="000A5037">
        <w:rPr>
          <w:rStyle w:val="StyleUnderline"/>
        </w:rPr>
        <w:t>Trump announced that Pruitt had resigned</w:t>
      </w:r>
      <w:r w:rsidRPr="008C4BAC">
        <w:rPr>
          <w:sz w:val="16"/>
        </w:rPr>
        <w:t xml:space="preserve"> as administrator of the Environmental Protection Agency, after months of scandal and more than a dozen investigations. The scandal was remarkable both for the scope of ethical violations and the White House's puzzling decision to draw out the string.</w:t>
      </w:r>
    </w:p>
    <w:p w:rsidR="000A5037" w:rsidRDefault="000A5037" w:rsidP="00A1555E">
      <w:pPr>
        <w:pStyle w:val="Heading4"/>
      </w:pPr>
      <w:r>
        <w:t xml:space="preserve">Trump losing political capital over Russia policy now </w:t>
      </w:r>
    </w:p>
    <w:p w:rsidR="000A5037" w:rsidRDefault="000A5037" w:rsidP="000A5037">
      <w:r w:rsidRPr="00A1555E">
        <w:rPr>
          <w:rStyle w:val="Style13ptBold"/>
        </w:rPr>
        <w:t>Moran 7/18/18</w:t>
      </w:r>
      <w:r>
        <w:t xml:space="preserve"> (Sean, Columnist @ Breitbart, "Exclusive — Thomas Massie: U.S. and World ‘Will Be Better Off’ Due to Trump-Putin Summit," https://www.breitbart.com/big-government/2018/07/18/massie-us-world-better-off-trump-putin-summit/)</w:t>
      </w:r>
    </w:p>
    <w:p w:rsidR="000A5037" w:rsidRDefault="000A5037" w:rsidP="000A5037">
      <w:pPr>
        <w:rPr>
          <w:sz w:val="16"/>
        </w:rPr>
      </w:pPr>
      <w:r w:rsidRPr="008C4BAC">
        <w:rPr>
          <w:rStyle w:val="StyleUnderline"/>
        </w:rPr>
        <w:t>The Kentucky Republican especially commended Trump’s meeting with Putin given the establishment’s resistance to any form of détente with Russia.</w:t>
      </w:r>
      <w:r w:rsidRPr="008C4BAC">
        <w:rPr>
          <w:sz w:val="16"/>
        </w:rPr>
        <w:t xml:space="preserve"> “I think the president was very selfless in going through it. You know that </w:t>
      </w:r>
      <w:r w:rsidRPr="008C4BAC">
        <w:rPr>
          <w:rStyle w:val="Emphasis"/>
        </w:rPr>
        <w:t>he was burning political capital</w:t>
      </w:r>
      <w:r w:rsidRPr="008C4BAC">
        <w:rPr>
          <w:sz w:val="16"/>
        </w:rPr>
        <w:t xml:space="preserve"> </w:t>
      </w:r>
      <w:r w:rsidRPr="008C4BAC">
        <w:rPr>
          <w:rStyle w:val="StyleUnderline"/>
        </w:rPr>
        <w:t>in order to keep us out of another Cold War and countless hot proxy wars</w:t>
      </w:r>
      <w:r w:rsidRPr="008C4BAC">
        <w:rPr>
          <w:sz w:val="16"/>
        </w:rPr>
        <w:t xml:space="preserve">,” Massie explained. “He did it anyway, </w:t>
      </w:r>
      <w:r w:rsidRPr="008C4BAC">
        <w:rPr>
          <w:rStyle w:val="StyleUnderline"/>
        </w:rPr>
        <w:t>knowing that it wasn’t going to endear him to the media and some of his supporters back home</w:t>
      </w:r>
      <w:r w:rsidRPr="008C4BAC">
        <w:rPr>
          <w:sz w:val="16"/>
        </w:rPr>
        <w:t xml:space="preserve">, but he did it anyway because it was the right thing to do. He pointed that out–that </w:t>
      </w:r>
      <w:r w:rsidRPr="008C4BAC">
        <w:rPr>
          <w:rStyle w:val="Emphasis"/>
        </w:rPr>
        <w:t>this was not the politically expedient</w:t>
      </w:r>
      <w:r w:rsidRPr="008C4BAC">
        <w:rPr>
          <w:sz w:val="16"/>
        </w:rPr>
        <w:t xml:space="preserve"> or the popular </w:t>
      </w:r>
      <w:r w:rsidRPr="008C4BAC">
        <w:rPr>
          <w:rStyle w:val="Emphasis"/>
        </w:rPr>
        <w:t>thing to do</w:t>
      </w:r>
      <w:r w:rsidRPr="008C4BAC">
        <w:rPr>
          <w:sz w:val="16"/>
        </w:rPr>
        <w:t>.” *Massie = Republican House of Rep from Kentucky</w:t>
      </w:r>
    </w:p>
    <w:p w:rsidR="00CC64F7" w:rsidRPr="00CC64F7" w:rsidRDefault="00CC64F7" w:rsidP="00CC64F7">
      <w:pPr>
        <w:pStyle w:val="Heading4"/>
      </w:pPr>
      <w:r w:rsidRPr="00CC64F7">
        <w:t xml:space="preserve">Trump's Helsinki performance thumps the DA - triggered bipartisan opposition </w:t>
      </w:r>
    </w:p>
    <w:p w:rsidR="00CC64F7" w:rsidRPr="00CC64F7" w:rsidRDefault="00CC64F7" w:rsidP="00CC64F7">
      <w:pPr>
        <w:rPr>
          <w:sz w:val="16"/>
        </w:rPr>
      </w:pPr>
      <w:r w:rsidRPr="00CC64F7">
        <w:rPr>
          <w:rStyle w:val="Style13ptBold"/>
        </w:rPr>
        <w:t>Oswald 7/18/18</w:t>
      </w:r>
      <w:r w:rsidRPr="00CC64F7">
        <w:rPr>
          <w:sz w:val="16"/>
        </w:rPr>
        <w:t xml:space="preserve"> (</w:t>
      </w:r>
      <w:r w:rsidRPr="00CC64F7">
        <w:t>Rachel, Staff @ Roll Call, "Trump Helsinki Remarks Expose GOP Divide on Foreign Policy," https://www.rollcall.com/news/politics/gop-split-trumps-helsinki-remarks)</w:t>
      </w:r>
    </w:p>
    <w:p w:rsidR="00CC64F7" w:rsidRPr="008C4BAC" w:rsidRDefault="00CC64F7" w:rsidP="00CC64F7">
      <w:pPr>
        <w:rPr>
          <w:sz w:val="16"/>
        </w:rPr>
      </w:pPr>
      <w:r w:rsidRPr="00CC64F7">
        <w:rPr>
          <w:sz w:val="16"/>
        </w:rPr>
        <w:t xml:space="preserve">President Donald </w:t>
      </w:r>
      <w:r w:rsidRPr="00CC64F7">
        <w:rPr>
          <w:rStyle w:val="StyleUnderline"/>
        </w:rPr>
        <w:t>Trump’s much-maligned performance</w:t>
      </w:r>
      <w:r w:rsidRPr="00CC64F7">
        <w:rPr>
          <w:sz w:val="16"/>
        </w:rPr>
        <w:t xml:space="preserve"> at Monday’s press conference </w:t>
      </w:r>
      <w:r w:rsidRPr="00CC64F7">
        <w:rPr>
          <w:rStyle w:val="StyleUnderline"/>
        </w:rPr>
        <w:t>with</w:t>
      </w:r>
      <w:r w:rsidRPr="00CC64F7">
        <w:rPr>
          <w:sz w:val="16"/>
        </w:rPr>
        <w:t xml:space="preserve"> Russian President Vladimir </w:t>
      </w:r>
      <w:r w:rsidRPr="00CC64F7">
        <w:rPr>
          <w:rStyle w:val="StyleUnderline"/>
        </w:rPr>
        <w:t>Putin has deepened the Republican Party’s divide</w:t>
      </w:r>
      <w:r w:rsidRPr="00CC64F7">
        <w:rPr>
          <w:sz w:val="16"/>
        </w:rPr>
        <w:t xml:space="preserve"> </w:t>
      </w:r>
      <w:r w:rsidRPr="00CC64F7">
        <w:rPr>
          <w:rStyle w:val="StyleUnderline"/>
        </w:rPr>
        <w:t>between traditional security hawks who want to stand up to Russia and conservatives who want to stay loyal to the president.</w:t>
      </w:r>
      <w:r>
        <w:rPr>
          <w:sz w:val="16"/>
        </w:rPr>
        <w:t xml:space="preserve"> </w:t>
      </w:r>
      <w:r w:rsidRPr="00CC64F7">
        <w:rPr>
          <w:rStyle w:val="Emphasis"/>
        </w:rPr>
        <w:t>Democrats and several high-ranking Republicans condemned Trump’s comments in Helsinki</w:t>
      </w:r>
      <w:r w:rsidRPr="00CC64F7">
        <w:rPr>
          <w:sz w:val="16"/>
        </w:rPr>
        <w:t>, saying he accepted Putin’s assertions there was no Russian government-ordered campaign to swing the 2016 election in his favor, despite assessments to the contrary by the U.S. intelligence community.</w:t>
      </w:r>
      <w:r>
        <w:rPr>
          <w:sz w:val="16"/>
        </w:rPr>
        <w:t xml:space="preserve"> </w:t>
      </w:r>
      <w:r w:rsidRPr="00CC64F7">
        <w:rPr>
          <w:sz w:val="16"/>
        </w:rPr>
        <w:t xml:space="preserve">Senate Armed Services Chairman John </w:t>
      </w:r>
      <w:r w:rsidRPr="00CC64F7">
        <w:rPr>
          <w:rStyle w:val="Emphasis"/>
        </w:rPr>
        <w:t>McCain</w:t>
      </w:r>
      <w:r w:rsidRPr="00CC64F7">
        <w:rPr>
          <w:sz w:val="16"/>
        </w:rPr>
        <w:t xml:space="preserve"> of Arizona </w:t>
      </w:r>
      <w:r w:rsidRPr="00CC64F7">
        <w:rPr>
          <w:rStyle w:val="Emphasis"/>
        </w:rPr>
        <w:t>led the charge</w:t>
      </w:r>
      <w:r w:rsidRPr="00CC64F7">
        <w:rPr>
          <w:sz w:val="16"/>
        </w:rPr>
        <w:t>, saying in a statement Monday that “no prior president has ever abased himself more abjectly before a tyrant.”</w:t>
      </w:r>
      <w:r>
        <w:rPr>
          <w:sz w:val="16"/>
        </w:rPr>
        <w:t xml:space="preserve"> </w:t>
      </w:r>
      <w:r w:rsidRPr="00CC64F7">
        <w:rPr>
          <w:sz w:val="16"/>
        </w:rPr>
        <w:t xml:space="preserve">Senate Foreign Relations Chairman Bob </w:t>
      </w:r>
      <w:r w:rsidRPr="00CC64F7">
        <w:rPr>
          <w:rStyle w:val="StyleUnderline"/>
        </w:rPr>
        <w:t>Corker</w:t>
      </w:r>
      <w:r w:rsidRPr="00CC64F7">
        <w:rPr>
          <w:sz w:val="16"/>
        </w:rPr>
        <w:t xml:space="preserve"> said he received phone calls until “late last night from people about various ways of dealing with it.”</w:t>
      </w:r>
      <w:r>
        <w:rPr>
          <w:sz w:val="16"/>
        </w:rPr>
        <w:t xml:space="preserve"> </w:t>
      </w:r>
      <w:r w:rsidRPr="00CC64F7">
        <w:rPr>
          <w:sz w:val="16"/>
        </w:rPr>
        <w:t>The Tennessee Republican said “a few senators” are crafting a resolution to call out Trump’s Helsinki performance, but he acknowledged such measures “don’t do anything.” He wants the chamber to instead take up his legislation that would “take back authorities” under which Trump has cited national security threats when imposing tariffs on allies and challengers.</w:t>
      </w:r>
      <w:r>
        <w:rPr>
          <w:sz w:val="16"/>
        </w:rPr>
        <w:t xml:space="preserve"> </w:t>
      </w:r>
      <w:r w:rsidRPr="00CC64F7">
        <w:rPr>
          <w:rStyle w:val="StyleUnderline"/>
        </w:rPr>
        <w:t>The retiring Foreign Relations chairman</w:t>
      </w:r>
      <w:r w:rsidRPr="00CC64F7">
        <w:rPr>
          <w:sz w:val="16"/>
        </w:rPr>
        <w:t xml:space="preserve">, once eyed by Trump as a possible running mate or secretary of State, </w:t>
      </w:r>
      <w:r w:rsidRPr="00CC64F7">
        <w:rPr>
          <w:rStyle w:val="StyleUnderline"/>
        </w:rPr>
        <w:t>said</w:t>
      </w:r>
      <w:r w:rsidRPr="00CC64F7">
        <w:rPr>
          <w:sz w:val="16"/>
        </w:rPr>
        <w:t xml:space="preserve"> he senses a shift after the Helsinki press conference.</w:t>
      </w:r>
      <w:r>
        <w:rPr>
          <w:sz w:val="16"/>
        </w:rPr>
        <w:t xml:space="preserve"> </w:t>
      </w:r>
      <w:r w:rsidRPr="00CC64F7">
        <w:rPr>
          <w:sz w:val="16"/>
        </w:rPr>
        <w:t xml:space="preserve">“It feels like the dam is breaking. </w:t>
      </w:r>
      <w:r w:rsidRPr="00CC64F7">
        <w:rPr>
          <w:rStyle w:val="Emphasis"/>
        </w:rPr>
        <w:t>I was really glad to see [members] on both sides of the aisle condemning what happened,</w:t>
      </w:r>
      <w:r w:rsidRPr="00CC64F7">
        <w:rPr>
          <w:sz w:val="16"/>
        </w:rPr>
        <w:t xml:space="preserve">” he said, adding he has supported much of Trump’s domestic agenda. “But I think on the foreign policy piece, </w:t>
      </w:r>
      <w:proofErr w:type="gramStart"/>
      <w:r w:rsidRPr="00CC64F7">
        <w:rPr>
          <w:sz w:val="16"/>
        </w:rPr>
        <w:t>there’s</w:t>
      </w:r>
      <w:proofErr w:type="gramEnd"/>
      <w:r w:rsidRPr="00CC64F7">
        <w:rPr>
          <w:sz w:val="16"/>
        </w:rPr>
        <w:t xml:space="preserve"> significant concerns and have been, and you’re finally seeing people speak out forcefully.”</w:t>
      </w:r>
    </w:p>
    <w:p w:rsidR="000A5037" w:rsidRDefault="000A5037" w:rsidP="00A1555E">
      <w:pPr>
        <w:pStyle w:val="Heading4"/>
      </w:pPr>
      <w:r>
        <w:t xml:space="preserve">Trump losing political capital on Russia issues now </w:t>
      </w:r>
    </w:p>
    <w:p w:rsidR="000A5037" w:rsidRDefault="000A5037" w:rsidP="000A5037">
      <w:r w:rsidRPr="00A1555E">
        <w:rPr>
          <w:rStyle w:val="Style13ptBold"/>
        </w:rPr>
        <w:t>The Independent 7/16/18</w:t>
      </w:r>
      <w:r>
        <w:t xml:space="preserve"> ("Donald Trump's presidency is full of risks that are helping nobody but Russia," https://www.independent.co.uk/voices/editorials/trump-putin-meeting-us-russia-helsinki-summit-europe-intelligence-agency-election-a8450246.html)</w:t>
      </w:r>
    </w:p>
    <w:p w:rsidR="000A5037" w:rsidRDefault="000A5037" w:rsidP="000A5037">
      <w:pPr>
        <w:rPr>
          <w:sz w:val="16"/>
        </w:rPr>
      </w:pPr>
      <w:r w:rsidRPr="008C4BAC">
        <w:rPr>
          <w:sz w:val="16"/>
        </w:rPr>
        <w:t xml:space="preserve">No one wishes to return to the days of the Cold War. Yet Donald </w:t>
      </w:r>
      <w:r w:rsidRPr="00FB49B3">
        <w:rPr>
          <w:rStyle w:val="StyleUnderline"/>
        </w:rPr>
        <w:t>Trump and</w:t>
      </w:r>
      <w:r w:rsidRPr="008C4BAC">
        <w:rPr>
          <w:sz w:val="16"/>
        </w:rPr>
        <w:t xml:space="preserve"> Vladimir Putin (</w:t>
      </w:r>
      <w:r w:rsidRPr="00FB49B3">
        <w:rPr>
          <w:rStyle w:val="StyleUnderline"/>
        </w:rPr>
        <w:t>more surprisingly) betrayed a deliberate ignorance of history when they said US-Russian relations have never been worse</w:t>
      </w:r>
      <w:r w:rsidRPr="008C4BAC">
        <w:rPr>
          <w:sz w:val="16"/>
        </w:rPr>
        <w:t xml:space="preserve"> – successive postwar crises over Berlin, Hungary, Cuba, the Czech spring, Vietnam and Afghanistan were surely worse episodes, let alone the dispatch of American troops to take part in the Russian civil war a century ago. Still, this was no history lesson. </w:t>
      </w:r>
      <w:r w:rsidRPr="00FB49B3">
        <w:rPr>
          <w:rStyle w:val="StyleUnderline"/>
        </w:rPr>
        <w:t>What it was</w:t>
      </w:r>
      <w:r w:rsidRPr="008C4BAC">
        <w:rPr>
          <w:sz w:val="16"/>
        </w:rPr>
        <w:t xml:space="preserve">, though, </w:t>
      </w:r>
      <w:r w:rsidRPr="00FB49B3">
        <w:rPr>
          <w:rStyle w:val="StyleUnderline"/>
        </w:rPr>
        <w:t>was a flawed attempt by</w:t>
      </w:r>
      <w:r w:rsidRPr="008C4BAC">
        <w:rPr>
          <w:sz w:val="16"/>
        </w:rPr>
        <w:t xml:space="preserve"> Donald </w:t>
      </w:r>
      <w:r w:rsidRPr="00FB49B3">
        <w:rPr>
          <w:rStyle w:val="StyleUnderline"/>
        </w:rPr>
        <w:t>Trump to assert his prowess as a dealmaker and deliver on another campaign promise – to make peace with Russia</w:t>
      </w:r>
      <w:r w:rsidRPr="008C4BAC">
        <w:rPr>
          <w:sz w:val="16"/>
        </w:rPr>
        <w:t xml:space="preserve">. </w:t>
      </w:r>
      <w:r w:rsidRPr="00FB49B3">
        <w:rPr>
          <w:rStyle w:val="Emphasis"/>
        </w:rPr>
        <w:t>Having publicly invested so much political capital on the pledge</w:t>
      </w:r>
      <w:r w:rsidRPr="008C4BAC">
        <w:rPr>
          <w:sz w:val="16"/>
        </w:rPr>
        <w:t>, he risks having to fulfil at too high a price for the American national interest, and the interests of the west more broadly.</w:t>
      </w:r>
    </w:p>
    <w:p w:rsidR="00A1555E" w:rsidRPr="008C4BAC" w:rsidRDefault="00A1555E" w:rsidP="00A1555E">
      <w:pPr>
        <w:pStyle w:val="Heading4"/>
      </w:pPr>
      <w:r>
        <w:t>Trump spent political capital on defense spending</w:t>
      </w:r>
    </w:p>
    <w:p w:rsidR="000A5037" w:rsidRDefault="000A5037" w:rsidP="000A5037">
      <w:proofErr w:type="spellStart"/>
      <w:r w:rsidRPr="00A1555E">
        <w:rPr>
          <w:rStyle w:val="Style13ptBold"/>
        </w:rPr>
        <w:t>Siver</w:t>
      </w:r>
      <w:proofErr w:type="spellEnd"/>
      <w:r w:rsidRPr="00A1555E">
        <w:rPr>
          <w:rStyle w:val="Style13ptBold"/>
        </w:rPr>
        <w:t xml:space="preserve"> Post 7/16/18</w:t>
      </w:r>
      <w:r>
        <w:t xml:space="preserve"> ("TRUMP REPROACHED THE ALLIES FOR SPENDING TOO LITTLE ON NATO," https://sivpost.com/trump-reproached-the-allies-for-spending-too-little-on-nato/8553/)</w:t>
      </w:r>
    </w:p>
    <w:p w:rsidR="000A5037" w:rsidRDefault="000A5037" w:rsidP="000A5037">
      <w:pPr>
        <w:rPr>
          <w:sz w:val="16"/>
        </w:rPr>
      </w:pPr>
      <w:r w:rsidRPr="008C4BAC">
        <w:rPr>
          <w:sz w:val="16"/>
        </w:rPr>
        <w:t xml:space="preserve">President </w:t>
      </w:r>
      <w:r w:rsidRPr="00FB49B3">
        <w:rPr>
          <w:rStyle w:val="StyleUnderline"/>
        </w:rPr>
        <w:t>Trump told NATO allies that they should take more costs to protect the Alliance</w:t>
      </w:r>
      <w:r w:rsidRPr="008C4BAC">
        <w:rPr>
          <w:sz w:val="16"/>
        </w:rPr>
        <w:t xml:space="preserve">. </w:t>
      </w:r>
      <w:proofErr w:type="gramStart"/>
      <w:r w:rsidRPr="008C4BAC">
        <w:rPr>
          <w:sz w:val="16"/>
        </w:rPr>
        <w:t>Thus, strengthening the already serious tension before the summit of Western European leaders in Brussels, which is expected next week.</w:t>
      </w:r>
      <w:proofErr w:type="gramEnd"/>
      <w:r w:rsidRPr="008C4BAC">
        <w:rPr>
          <w:sz w:val="16"/>
        </w:rPr>
        <w:t xml:space="preserve"> In letters sent last month to Allied leaders from Canada to Germany, Trump repeated long-standing complaints that other countries do not spend enough money for defense and that the United States is too heavy on NATO. In a letter of June 19 to the Norwegian Prime Minister, Erna Solberg, Trump wrote that her country “does not have a reliable plan” to spend 2 percent of its gross domestic product on defense. “</w:t>
      </w:r>
      <w:r w:rsidRPr="008C4BAC">
        <w:rPr>
          <w:rStyle w:val="StyleUnderline"/>
        </w:rPr>
        <w:t xml:space="preserve">I understand the internal political pressure, as I myself </w:t>
      </w:r>
      <w:r w:rsidRPr="008C4BAC">
        <w:rPr>
          <w:rStyle w:val="Emphasis"/>
        </w:rPr>
        <w:t>spent considerable political capital</w:t>
      </w:r>
      <w:r w:rsidRPr="008C4BAC">
        <w:rPr>
          <w:rStyle w:val="StyleUnderline"/>
        </w:rPr>
        <w:t xml:space="preserve"> to increase our own defense spending</w:t>
      </w:r>
      <w:r w:rsidRPr="008C4BAC">
        <w:rPr>
          <w:sz w:val="16"/>
        </w:rPr>
        <w:t xml:space="preserve">,” </w:t>
      </w:r>
      <w:r w:rsidRPr="00FB49B3">
        <w:rPr>
          <w:rStyle w:val="StyleUnderline"/>
        </w:rPr>
        <w:t>Trump wrote</w:t>
      </w:r>
      <w:r w:rsidRPr="008C4BAC">
        <w:rPr>
          <w:sz w:val="16"/>
        </w:rPr>
        <w:t xml:space="preserve"> in a letter posted on the Atlantic Council’s Washington DC website. “Nevertheless, it becomes more difficult to justify to American citizens why some countries continue to fail to comply with our common demands for collective security.”</w:t>
      </w:r>
    </w:p>
    <w:p w:rsidR="003B03BD" w:rsidRDefault="003B03BD" w:rsidP="003B03BD">
      <w:pPr>
        <w:pStyle w:val="Heading3"/>
      </w:pPr>
      <w:r>
        <w:t>CFPB Thumper – 2ac</w:t>
      </w:r>
    </w:p>
    <w:p w:rsidR="003B03BD" w:rsidRPr="00BA4D8F" w:rsidRDefault="003B03BD" w:rsidP="003B03BD">
      <w:pPr>
        <w:pStyle w:val="Heading4"/>
      </w:pPr>
      <w:r w:rsidRPr="00BA4D8F">
        <w:t xml:space="preserve">CFPB nomination thumps AND triggers immigration fights </w:t>
      </w:r>
    </w:p>
    <w:p w:rsidR="003B03BD" w:rsidRPr="00BA4D8F" w:rsidRDefault="003B03BD" w:rsidP="003B03BD">
      <w:r w:rsidRPr="00A1555E">
        <w:rPr>
          <w:rStyle w:val="Style13ptBold"/>
        </w:rPr>
        <w:t>Lane and Wheeler 7/18/18</w:t>
      </w:r>
      <w:r w:rsidRPr="00BA4D8F">
        <w:t xml:space="preserve"> (Sylvan and Lydia, Staff @ The Hill, "Trump pick to face grilling over family separations," http://thehill.com/policy/finance/397762-trump-pick-to-face-grilling-over-family-separations)</w:t>
      </w:r>
    </w:p>
    <w:p w:rsidR="003B03BD" w:rsidRPr="00A1555E" w:rsidRDefault="003B03BD" w:rsidP="003B03BD">
      <w:pPr>
        <w:rPr>
          <w:sz w:val="16"/>
        </w:rPr>
      </w:pPr>
      <w:r w:rsidRPr="00A1555E">
        <w:rPr>
          <w:rStyle w:val="StyleUnderline"/>
        </w:rPr>
        <w:t>The Trump administration’s controversial policy of separating families</w:t>
      </w:r>
      <w:r w:rsidRPr="00A1555E">
        <w:rPr>
          <w:sz w:val="16"/>
        </w:rPr>
        <w:t xml:space="preserve"> at the southern border </w:t>
      </w:r>
      <w:r w:rsidRPr="00A1555E">
        <w:rPr>
          <w:rStyle w:val="Emphasis"/>
        </w:rPr>
        <w:t>will surprisingly take center stage</w:t>
      </w:r>
      <w:r w:rsidRPr="00A1555E">
        <w:rPr>
          <w:sz w:val="16"/>
        </w:rPr>
        <w:t xml:space="preserve"> </w:t>
      </w:r>
      <w:r w:rsidRPr="00A1555E">
        <w:rPr>
          <w:rStyle w:val="StyleUnderline"/>
        </w:rPr>
        <w:t>at a Senate Banking Committee hearing</w:t>
      </w:r>
      <w:r w:rsidRPr="00A1555E">
        <w:rPr>
          <w:sz w:val="16"/>
        </w:rPr>
        <w:t xml:space="preserve"> Thursday </w:t>
      </w:r>
      <w:r w:rsidRPr="00A1555E">
        <w:rPr>
          <w:rStyle w:val="StyleUnderline"/>
        </w:rPr>
        <w:t>for the nominee to lead the</w:t>
      </w:r>
      <w:r w:rsidRPr="00A1555E">
        <w:rPr>
          <w:sz w:val="16"/>
        </w:rPr>
        <w:t xml:space="preserve"> Consumer Financial Protection Bureau (</w:t>
      </w:r>
      <w:r w:rsidRPr="00A1555E">
        <w:rPr>
          <w:rStyle w:val="StyleUnderline"/>
        </w:rPr>
        <w:t>CFPB)</w:t>
      </w:r>
      <w:r w:rsidRPr="00A1555E">
        <w:rPr>
          <w:sz w:val="16"/>
        </w:rPr>
        <w:t xml:space="preserve">. Banking panel Democrats called on Chairman Mike Crapo (R-Idaho) Tuesday night to delay Kathleen </w:t>
      </w:r>
      <w:proofErr w:type="spellStart"/>
      <w:r w:rsidRPr="00A1555E">
        <w:rPr>
          <w:sz w:val="16"/>
        </w:rPr>
        <w:t>Kraninger’s</w:t>
      </w:r>
      <w:proofErr w:type="spellEnd"/>
      <w:r w:rsidRPr="00A1555E">
        <w:rPr>
          <w:sz w:val="16"/>
        </w:rPr>
        <w:t xml:space="preserve"> confirmation hearing until she answers questions about her role in implementing the controversial “zero tolerance” policy for immigrants seeking asylum, as well as the administration’s response to Hurricane Maria in Puerto Rico. </w:t>
      </w:r>
      <w:r w:rsidRPr="00A1555E">
        <w:rPr>
          <w:rStyle w:val="StyleUnderline"/>
        </w:rPr>
        <w:t>Crapo</w:t>
      </w:r>
      <w:r w:rsidRPr="00A1555E">
        <w:rPr>
          <w:sz w:val="16"/>
        </w:rPr>
        <w:t xml:space="preserve">, however, </w:t>
      </w:r>
      <w:r w:rsidRPr="00A1555E">
        <w:rPr>
          <w:rStyle w:val="StyleUnderline"/>
        </w:rPr>
        <w:t xml:space="preserve">is pressing ahead, </w:t>
      </w:r>
      <w:r w:rsidRPr="00A1555E">
        <w:rPr>
          <w:rStyle w:val="Emphasis"/>
        </w:rPr>
        <w:t>setting the stage for fireworks</w:t>
      </w:r>
      <w:r w:rsidRPr="00A1555E">
        <w:rPr>
          <w:sz w:val="16"/>
        </w:rPr>
        <w:t xml:space="preserve"> on Thursday </w:t>
      </w:r>
      <w:r w:rsidRPr="00A1555E">
        <w:rPr>
          <w:rStyle w:val="StyleUnderline"/>
        </w:rPr>
        <w:t xml:space="preserve">as Democrats use the hearing to demand answers from </w:t>
      </w:r>
      <w:proofErr w:type="spellStart"/>
      <w:r w:rsidRPr="00A1555E">
        <w:rPr>
          <w:rStyle w:val="StyleUnderline"/>
        </w:rPr>
        <w:t>Kraninger</w:t>
      </w:r>
      <w:proofErr w:type="spellEnd"/>
      <w:r w:rsidRPr="00A1555E">
        <w:rPr>
          <w:rStyle w:val="StyleUnderline"/>
        </w:rPr>
        <w:t xml:space="preserve"> on the contentious immigration policy</w:t>
      </w:r>
      <w:r w:rsidRPr="00A1555E">
        <w:rPr>
          <w:sz w:val="16"/>
        </w:rPr>
        <w:t xml:space="preserve">. </w:t>
      </w:r>
      <w:r w:rsidRPr="00A1555E">
        <w:rPr>
          <w:rStyle w:val="Emphasis"/>
        </w:rPr>
        <w:t xml:space="preserve">The fight is putting </w:t>
      </w:r>
      <w:proofErr w:type="spellStart"/>
      <w:r w:rsidRPr="00A1555E">
        <w:rPr>
          <w:rStyle w:val="Emphasis"/>
        </w:rPr>
        <w:t>Kraninger</w:t>
      </w:r>
      <w:proofErr w:type="spellEnd"/>
      <w:r w:rsidRPr="00A1555E">
        <w:rPr>
          <w:sz w:val="16"/>
        </w:rPr>
        <w:t xml:space="preserve">, who has spent over a decade in government but is not well known publicly, </w:t>
      </w:r>
      <w:r w:rsidRPr="00A1555E">
        <w:rPr>
          <w:rStyle w:val="Emphasis"/>
        </w:rPr>
        <w:t>in the spotlight</w:t>
      </w:r>
      <w:r w:rsidRPr="00A1555E">
        <w:rPr>
          <w:sz w:val="16"/>
        </w:rPr>
        <w:t xml:space="preserve">. President Trump nominated </w:t>
      </w:r>
      <w:proofErr w:type="spellStart"/>
      <w:r w:rsidRPr="00A1555E">
        <w:rPr>
          <w:sz w:val="16"/>
        </w:rPr>
        <w:t>Kraninger</w:t>
      </w:r>
      <w:proofErr w:type="spellEnd"/>
      <w:r w:rsidRPr="00A1555E">
        <w:rPr>
          <w:sz w:val="16"/>
        </w:rPr>
        <w:t xml:space="preserve"> to be CFPB director in June, choosing her to serve a five-year stint atop the regulator. Trump and the White House have pitched </w:t>
      </w:r>
      <w:proofErr w:type="spellStart"/>
      <w:r w:rsidRPr="00A1555E">
        <w:rPr>
          <w:sz w:val="16"/>
        </w:rPr>
        <w:t>Kraninger</w:t>
      </w:r>
      <w:proofErr w:type="spellEnd"/>
      <w:r w:rsidRPr="00A1555E">
        <w:rPr>
          <w:sz w:val="16"/>
        </w:rPr>
        <w:t xml:space="preserve"> as a steady and experienced hand to carry out their mission to overhaul the bureau. As associate director for general government programs in the Office of Management and Budget (OMB), </w:t>
      </w:r>
      <w:proofErr w:type="spellStart"/>
      <w:r w:rsidRPr="00A1555E">
        <w:rPr>
          <w:sz w:val="16"/>
        </w:rPr>
        <w:t>Kraninger</w:t>
      </w:r>
      <w:proofErr w:type="spellEnd"/>
      <w:r w:rsidRPr="00A1555E">
        <w:rPr>
          <w:sz w:val="16"/>
        </w:rPr>
        <w:t xml:space="preserve"> oversees $250 billion in budgetary authority and manages seven executive branch agencies, including the Department of Homeland Security and the Department of Justice, according to the White House. But </w:t>
      </w:r>
      <w:proofErr w:type="spellStart"/>
      <w:r w:rsidRPr="00A1555E">
        <w:rPr>
          <w:sz w:val="16"/>
        </w:rPr>
        <w:t>Kraninger’s</w:t>
      </w:r>
      <w:proofErr w:type="spellEnd"/>
      <w:r w:rsidRPr="00A1555E">
        <w:rPr>
          <w:sz w:val="16"/>
        </w:rPr>
        <w:t xml:space="preserve"> oversight of those two departments has raised questions about her role in planning and imposing the controversial immigration policy. The administration’s zero tolerance policy prosecutes adult migrants caught crossing the border illegally. The administration also separated thousands of children brought into the country by migrants awaiting prosecution, prompting bipartisan outrage. The president ended the separation policy, but officials have faced new scrutiny over their efforts to reunite families quickly. Sen. Elizabeth </w:t>
      </w:r>
      <w:r w:rsidRPr="00A1555E">
        <w:rPr>
          <w:rStyle w:val="StyleUnderline"/>
        </w:rPr>
        <w:t>Warren</w:t>
      </w:r>
      <w:r w:rsidRPr="00A1555E">
        <w:rPr>
          <w:sz w:val="16"/>
        </w:rPr>
        <w:t xml:space="preserve"> (D-Mass.) </w:t>
      </w:r>
      <w:r w:rsidRPr="00A1555E">
        <w:rPr>
          <w:rStyle w:val="StyleUnderline"/>
        </w:rPr>
        <w:t xml:space="preserve">has vowed to block </w:t>
      </w:r>
      <w:proofErr w:type="spellStart"/>
      <w:r w:rsidRPr="00A1555E">
        <w:rPr>
          <w:rStyle w:val="StyleUnderline"/>
        </w:rPr>
        <w:t>Kraninger’s</w:t>
      </w:r>
      <w:proofErr w:type="spellEnd"/>
      <w:r w:rsidRPr="00A1555E">
        <w:rPr>
          <w:rStyle w:val="StyleUnderline"/>
        </w:rPr>
        <w:t xml:space="preserve"> nomination</w:t>
      </w:r>
      <w:r w:rsidRPr="00A1555E">
        <w:rPr>
          <w:sz w:val="16"/>
        </w:rPr>
        <w:t xml:space="preserve">, and Sens. Sherrod Brown (D-Ohio) and Bob Menendez (D-N.J.) both plan to ask questions about </w:t>
      </w:r>
      <w:proofErr w:type="spellStart"/>
      <w:r w:rsidRPr="00A1555E">
        <w:rPr>
          <w:sz w:val="16"/>
        </w:rPr>
        <w:t>Kraninger’s</w:t>
      </w:r>
      <w:proofErr w:type="spellEnd"/>
      <w:r w:rsidRPr="00A1555E">
        <w:rPr>
          <w:sz w:val="16"/>
        </w:rPr>
        <w:t xml:space="preserve"> involvement in the administration’s policies, their offices confirmed. Democrats have asked for details on any role she played in the drafting or implementation of the policies, as well as any relevant communications. “Ms. </w:t>
      </w:r>
      <w:proofErr w:type="spellStart"/>
      <w:r w:rsidRPr="00A1555E">
        <w:rPr>
          <w:sz w:val="16"/>
        </w:rPr>
        <w:t>Kraninger</w:t>
      </w:r>
      <w:proofErr w:type="spellEnd"/>
      <w:r w:rsidRPr="00A1555E">
        <w:rPr>
          <w:sz w:val="16"/>
        </w:rPr>
        <w:t xml:space="preserve"> still hasn’t provided concrete answers about her role in the Administration’s family separation policy,” Brown said in a statement, referring to a letter he sent with Warren in June. “Anyone involved in overseeing that disaster is not qualified for a promotion — especially not to a job this important to working families. Nothing in her record shows she’s willing to protect working people from getting ripped off by payday lenders and big banks.” A Democratic Senate Banking Committee staffer said if </w:t>
      </w:r>
      <w:proofErr w:type="spellStart"/>
      <w:r w:rsidRPr="00A1555E">
        <w:rPr>
          <w:sz w:val="16"/>
        </w:rPr>
        <w:t>Kraninger</w:t>
      </w:r>
      <w:proofErr w:type="spellEnd"/>
      <w:r w:rsidRPr="00A1555E">
        <w:rPr>
          <w:sz w:val="16"/>
        </w:rPr>
        <w:t xml:space="preserve"> claims her management experience at OMB qualifies her to lead the consumer agency, it is fair game to press her on her role in the administration’s immigration policy. </w:t>
      </w:r>
      <w:r w:rsidRPr="00A1555E">
        <w:rPr>
          <w:rStyle w:val="Emphasis"/>
        </w:rPr>
        <w:t>The White House</w:t>
      </w:r>
      <w:r w:rsidRPr="00A1555E">
        <w:rPr>
          <w:sz w:val="16"/>
        </w:rPr>
        <w:t xml:space="preserve">, though, </w:t>
      </w:r>
      <w:r w:rsidRPr="00A1555E">
        <w:rPr>
          <w:rStyle w:val="Emphasis"/>
        </w:rPr>
        <w:t>has pushed back</w:t>
      </w:r>
      <w:r w:rsidRPr="00A1555E">
        <w:rPr>
          <w:sz w:val="16"/>
        </w:rPr>
        <w:t xml:space="preserve">, accusing Democrats of grasping for reasons to oppose </w:t>
      </w:r>
      <w:proofErr w:type="spellStart"/>
      <w:r w:rsidRPr="00A1555E">
        <w:rPr>
          <w:sz w:val="16"/>
        </w:rPr>
        <w:t>Kraninger’s</w:t>
      </w:r>
      <w:proofErr w:type="spellEnd"/>
      <w:r w:rsidRPr="00A1555E">
        <w:rPr>
          <w:sz w:val="16"/>
        </w:rPr>
        <w:t xml:space="preserve"> nomination. </w:t>
      </w:r>
    </w:p>
    <w:p w:rsidR="00575659" w:rsidRDefault="00575659" w:rsidP="00575659">
      <w:pPr>
        <w:pStyle w:val="Heading3"/>
      </w:pPr>
      <w:r>
        <w:t>Link Turns</w:t>
      </w:r>
      <w:r w:rsidR="003B03BD">
        <w:t xml:space="preserve"> – Travel Ban Specific </w:t>
      </w:r>
    </w:p>
    <w:p w:rsidR="00575659" w:rsidRPr="00575659" w:rsidRDefault="00575659" w:rsidP="00575659">
      <w:pPr>
        <w:pStyle w:val="Heading4"/>
      </w:pPr>
      <w:r>
        <w:t xml:space="preserve">Travel ban cost Trump political capital – </w:t>
      </w:r>
      <w:proofErr w:type="spellStart"/>
      <w:r>
        <w:t>aff</w:t>
      </w:r>
      <w:proofErr w:type="spellEnd"/>
      <w:r>
        <w:t xml:space="preserve"> reverses it </w:t>
      </w:r>
    </w:p>
    <w:p w:rsidR="00575659" w:rsidRDefault="00575659" w:rsidP="00575659">
      <w:r w:rsidRPr="00575659">
        <w:rPr>
          <w:rStyle w:val="Style13ptBold"/>
        </w:rPr>
        <w:t>Fox News 17</w:t>
      </w:r>
      <w:r>
        <w:t xml:space="preserve"> ("McCain: Trump Admin 'Blowing Political Capital' With Travel Ban 'Chaos'," 1/31, http://insider.foxnews.com/2017/01/31/mccain-trump-admin-blowing-political-capital-travel-ban-chaos)</w:t>
      </w:r>
    </w:p>
    <w:p w:rsidR="00575659" w:rsidRDefault="00575659" w:rsidP="00575659">
      <w:pPr>
        <w:rPr>
          <w:sz w:val="16"/>
        </w:rPr>
      </w:pPr>
      <w:r w:rsidRPr="00575659">
        <w:rPr>
          <w:sz w:val="16"/>
        </w:rPr>
        <w:t xml:space="preserve">Meghan McCain said today that </w:t>
      </w:r>
      <w:r w:rsidRPr="00575659">
        <w:rPr>
          <w:rStyle w:val="Emphasis"/>
        </w:rPr>
        <w:t>the Trump administration expended valuable political capital</w:t>
      </w:r>
      <w:r w:rsidRPr="00575659">
        <w:rPr>
          <w:sz w:val="16"/>
        </w:rPr>
        <w:t xml:space="preserve"> </w:t>
      </w:r>
      <w:r w:rsidRPr="00575659">
        <w:rPr>
          <w:rStyle w:val="StyleUnderline"/>
        </w:rPr>
        <w:t xml:space="preserve">over </w:t>
      </w:r>
      <w:r w:rsidRPr="00575659">
        <w:rPr>
          <w:sz w:val="16"/>
        </w:rPr>
        <w:t xml:space="preserve">the weekend with its "hasty" rollout of </w:t>
      </w:r>
      <w:r w:rsidRPr="00575659">
        <w:rPr>
          <w:rStyle w:val="StyleUnderline"/>
        </w:rPr>
        <w:t>a travel ban concerning seven Muslim-majority nations</w:t>
      </w:r>
      <w:r w:rsidRPr="00575659">
        <w:rPr>
          <w:sz w:val="16"/>
        </w:rPr>
        <w:t xml:space="preserve">. The "Outnumbered" panel reacted to a news conference held by administration officials, including DHS Secretary John Kelly, on the executive order. Kelly denied that the order was a "travel ban" at all, stressing that he "will not gamble with American lives." Fox News </w:t>
      </w:r>
      <w:r w:rsidRPr="00575659">
        <w:rPr>
          <w:rFonts w:ascii="MS Gothic" w:eastAsia="MS Gothic" w:hAnsi="MS Gothic" w:cs="MS Gothic" w:hint="eastAsia"/>
          <w:sz w:val="16"/>
        </w:rPr>
        <w:t>✔</w:t>
      </w:r>
      <w:r w:rsidRPr="00575659">
        <w:rPr>
          <w:sz w:val="16"/>
        </w:rPr>
        <w:t xml:space="preserve"> @</w:t>
      </w:r>
      <w:proofErr w:type="spellStart"/>
      <w:r w:rsidRPr="00575659">
        <w:rPr>
          <w:sz w:val="16"/>
        </w:rPr>
        <w:t>FoxNews</w:t>
      </w:r>
      <w:proofErr w:type="spellEnd"/>
      <w:r w:rsidRPr="00575659">
        <w:rPr>
          <w:sz w:val="16"/>
        </w:rPr>
        <w:t xml:space="preserve"> Sec. Kelly: "This is not a travel ban. This is a temporary pause that allows us to better review the existing refugee &amp; visa vetting system" 12:38 PM - Jan 31, 2017 7,910 2,578 people are talking about this Twitter Ads info and privacy McCain said back on the campaign trail, Trump's talk about a "Muslim ban" was "red meat" for his supporters. But </w:t>
      </w:r>
      <w:r w:rsidRPr="00575659">
        <w:rPr>
          <w:rStyle w:val="StyleUnderline"/>
        </w:rPr>
        <w:t>implementing and rolling out the policy is much more difficult.</w:t>
      </w:r>
      <w:r w:rsidRPr="00575659">
        <w:rPr>
          <w:sz w:val="16"/>
        </w:rPr>
        <w:t xml:space="preserve"> "This is when it would come in really handy to have some people with some government experience helping them," she said. McCain said </w:t>
      </w:r>
      <w:r w:rsidRPr="00575659">
        <w:rPr>
          <w:rStyle w:val="StyleUnderline"/>
        </w:rPr>
        <w:t>the executive order led to "chaos" and the "</w:t>
      </w:r>
      <w:r w:rsidRPr="00575659">
        <w:rPr>
          <w:rStyle w:val="Emphasis"/>
        </w:rPr>
        <w:t xml:space="preserve">optics" </w:t>
      </w:r>
      <w:proofErr w:type="gramStart"/>
      <w:r w:rsidRPr="00575659">
        <w:rPr>
          <w:rStyle w:val="Emphasis"/>
        </w:rPr>
        <w:t>were</w:t>
      </w:r>
      <w:proofErr w:type="gramEnd"/>
      <w:r w:rsidRPr="00575659">
        <w:rPr>
          <w:rStyle w:val="Emphasis"/>
        </w:rPr>
        <w:t xml:space="preserve"> not good</w:t>
      </w:r>
      <w:r w:rsidRPr="00575659">
        <w:rPr>
          <w:rStyle w:val="StyleUnderline"/>
        </w:rPr>
        <w:t xml:space="preserve"> for the new administration. "</w:t>
      </w:r>
      <w:r w:rsidRPr="00575659">
        <w:rPr>
          <w:rStyle w:val="Emphasis"/>
        </w:rPr>
        <w:t>They are blowing political capital too soon, too quickly</w:t>
      </w:r>
      <w:r w:rsidRPr="00575659">
        <w:rPr>
          <w:sz w:val="16"/>
        </w:rPr>
        <w:t xml:space="preserve">," she argued. </w:t>
      </w:r>
    </w:p>
    <w:p w:rsidR="00575659" w:rsidRPr="00575659" w:rsidRDefault="00575659" w:rsidP="00575659">
      <w:pPr>
        <w:pStyle w:val="Heading4"/>
      </w:pPr>
      <w:r>
        <w:t xml:space="preserve">The travel ban COST Trump political capital – </w:t>
      </w:r>
      <w:proofErr w:type="spellStart"/>
      <w:r>
        <w:t>aff</w:t>
      </w:r>
      <w:proofErr w:type="spellEnd"/>
      <w:r>
        <w:t xml:space="preserve"> restores it </w:t>
      </w:r>
    </w:p>
    <w:p w:rsidR="00575659" w:rsidRDefault="00575659" w:rsidP="00575659">
      <w:r w:rsidRPr="00575659">
        <w:rPr>
          <w:rStyle w:val="Style13ptBold"/>
        </w:rPr>
        <w:t>Dougherty 17</w:t>
      </w:r>
      <w:r>
        <w:t xml:space="preserve"> (Michael Brendan, Columnist @ National Review, "Trump’s Admirable but Unlikely Goals on Immigration," 7/14, https://www.nationalreview.com/2017/07/trumps-immigration-plans-arent-bad-they-are-unlikely/)</w:t>
      </w:r>
    </w:p>
    <w:p w:rsidR="00575659" w:rsidRPr="00575659" w:rsidRDefault="00575659" w:rsidP="00575659">
      <w:pPr>
        <w:rPr>
          <w:rStyle w:val="Emphasis"/>
        </w:rPr>
      </w:pPr>
      <w:r w:rsidRPr="00575659">
        <w:rPr>
          <w:rStyle w:val="StyleUnderline"/>
        </w:rPr>
        <w:t>The Trump administration was always going to have a hard time selling a bill that reduced overall rates of immigration into America</w:t>
      </w:r>
      <w:r w:rsidRPr="00575659">
        <w:rPr>
          <w:sz w:val="16"/>
        </w:rPr>
        <w:t xml:space="preserve">. Consider where Republican lawmakers were on “comprehensive reform” </w:t>
      </w:r>
      <w:r w:rsidRPr="00575659">
        <w:rPr>
          <w:rStyle w:val="StyleUnderline"/>
        </w:rPr>
        <w:t>in 2013. Many Republican senators voted for a bill that would have tripled the rate of legal immigration into the U.S. in perpetuity</w:t>
      </w:r>
      <w:r w:rsidRPr="00575659">
        <w:rPr>
          <w:sz w:val="16"/>
        </w:rPr>
        <w:t xml:space="preserve">. Although it was advertised as an “enforcement first” policy, the CBO estimated that the proposed 2013 measures would reduce the rate of illegal immigration into America by just 25 percent over the next two decades. The only consequence of “failing to secure the border” in the 2013 bill was the eventual creation of a committee of bureaucrats to make more recommendations. </w:t>
      </w:r>
      <w:r w:rsidRPr="00575659">
        <w:rPr>
          <w:rStyle w:val="StyleUnderline"/>
        </w:rPr>
        <w:t>This was the political reality before Trump</w:t>
      </w:r>
      <w:r w:rsidRPr="00575659">
        <w:rPr>
          <w:sz w:val="16"/>
        </w:rPr>
        <w:t xml:space="preserve"> — and </w:t>
      </w:r>
      <w:r w:rsidRPr="00575659">
        <w:rPr>
          <w:rStyle w:val="Emphasis"/>
        </w:rPr>
        <w:t>since his election we’ve seen a major legal, media, and political blowback against Trump’s temporary travel ban.</w:t>
      </w:r>
    </w:p>
    <w:p w:rsidR="00575659" w:rsidRDefault="00575659" w:rsidP="00575659">
      <w:r>
        <w:t>Buchanan 17 (Neil, Columnist @ Newsweek, 3/18, "NEIL BUCHANAN: TRUMP IS FAST BLOWING HIS POLITICAL CAPITAL," https://www.newsweek.com/neil-buchanan-trump-fast-blowing-his-political-capital-569695)</w:t>
      </w:r>
    </w:p>
    <w:p w:rsidR="00575659" w:rsidRPr="00575659" w:rsidRDefault="00575659" w:rsidP="00575659">
      <w:pPr>
        <w:rPr>
          <w:sz w:val="16"/>
        </w:rPr>
      </w:pPr>
      <w:r w:rsidRPr="00575659">
        <w:rPr>
          <w:sz w:val="16"/>
        </w:rPr>
        <w:t xml:space="preserve">In short, </w:t>
      </w:r>
      <w:r w:rsidRPr="00575659">
        <w:rPr>
          <w:rStyle w:val="StyleUnderline"/>
        </w:rPr>
        <w:t>Trump is making himself look like a fool</w:t>
      </w:r>
      <w:r w:rsidRPr="00575659">
        <w:rPr>
          <w:sz w:val="16"/>
        </w:rPr>
        <w:t xml:space="preserve">. More importantly, he is doing this when it is absolutely unnecessary to do so. </w:t>
      </w:r>
      <w:r w:rsidRPr="00575659">
        <w:rPr>
          <w:rStyle w:val="StyleUnderline"/>
        </w:rPr>
        <w:t>Trump might believe that he has unlimited political capital</w:t>
      </w:r>
      <w:r w:rsidRPr="00575659">
        <w:rPr>
          <w:sz w:val="16"/>
        </w:rPr>
        <w:t>—and with most of his supporters, he might well be right—</w:t>
      </w:r>
      <w:r w:rsidRPr="00575659">
        <w:rPr>
          <w:rStyle w:val="Emphasis"/>
        </w:rPr>
        <w:t>but he does not</w:t>
      </w:r>
      <w:r w:rsidRPr="00575659">
        <w:rPr>
          <w:sz w:val="16"/>
        </w:rPr>
        <w:t xml:space="preserve">, and it makes no sense for him to make this unforced political error. It makes no sense, that is, unless </w:t>
      </w:r>
      <w:r w:rsidRPr="00575659">
        <w:rPr>
          <w:rStyle w:val="StyleUnderline"/>
        </w:rPr>
        <w:t>he has drawn one of two conclusions</w:t>
      </w:r>
      <w:r w:rsidRPr="00575659">
        <w:rPr>
          <w:sz w:val="16"/>
        </w:rPr>
        <w:t xml:space="preserve">: (1) </w:t>
      </w:r>
      <w:r w:rsidRPr="00575659">
        <w:rPr>
          <w:rStyle w:val="StyleUnderline"/>
        </w:rPr>
        <w:t>Going through with building the wall will actually become popular</w:t>
      </w:r>
      <w:r w:rsidRPr="00575659">
        <w:rPr>
          <w:sz w:val="16"/>
        </w:rPr>
        <w:t xml:space="preserve"> with people who currently do not support it, or (2) </w:t>
      </w:r>
      <w:r w:rsidRPr="00575659">
        <w:rPr>
          <w:rStyle w:val="StyleUnderline"/>
        </w:rPr>
        <w:t>He is willing to lose political popularity over this issue</w:t>
      </w:r>
      <w:r w:rsidRPr="00575659">
        <w:rPr>
          <w:sz w:val="16"/>
        </w:rPr>
        <w:t xml:space="preserve">, because the substantive advantages of building a wall are worth it. </w:t>
      </w:r>
      <w:r w:rsidRPr="00575659">
        <w:rPr>
          <w:rStyle w:val="StyleUnderline"/>
        </w:rPr>
        <w:t>If he believes explanation No. 1, he is fooling himself. If it is No. 2, he simply does not understand how border protection works.</w:t>
      </w:r>
      <w:r w:rsidRPr="00575659">
        <w:rPr>
          <w:sz w:val="16"/>
        </w:rPr>
        <w:t xml:space="preserve"> (</w:t>
      </w:r>
      <w:r w:rsidRPr="00575659">
        <w:rPr>
          <w:rStyle w:val="Emphasis"/>
        </w:rPr>
        <w:t>See also his travel bans</w:t>
      </w:r>
      <w:r w:rsidRPr="00575659">
        <w:rPr>
          <w:sz w:val="16"/>
        </w:rPr>
        <w:t>.) It could be both, and I am betting that it is.</w:t>
      </w:r>
    </w:p>
    <w:p w:rsidR="003B03BD" w:rsidRDefault="003B03BD" w:rsidP="003B03BD">
      <w:pPr>
        <w:pStyle w:val="Heading3"/>
      </w:pPr>
      <w:r>
        <w:t>Trump Pol Cap Not Key – 2ac</w:t>
      </w:r>
    </w:p>
    <w:p w:rsidR="003B03BD" w:rsidRPr="003B03BD" w:rsidRDefault="003B03BD" w:rsidP="003B03BD">
      <w:pPr>
        <w:pStyle w:val="Heading4"/>
      </w:pPr>
      <w:r w:rsidRPr="003B03BD">
        <w:t xml:space="preserve">Trump PC isn’t key – McConnell is key to </w:t>
      </w:r>
      <w:proofErr w:type="spellStart"/>
      <w:r w:rsidRPr="003B03BD">
        <w:t>Kavanaugh’s</w:t>
      </w:r>
      <w:proofErr w:type="spellEnd"/>
      <w:r w:rsidRPr="003B03BD">
        <w:t xml:space="preserve"> confirmation</w:t>
      </w:r>
    </w:p>
    <w:p w:rsidR="003B03BD" w:rsidRPr="003B03BD" w:rsidRDefault="003B03BD" w:rsidP="003B03BD">
      <w:proofErr w:type="gramStart"/>
      <w:r w:rsidRPr="003B03BD">
        <w:rPr>
          <w:rStyle w:val="Style13ptBold"/>
        </w:rPr>
        <w:t>Voorhees 7/10/18</w:t>
      </w:r>
      <w:r w:rsidRPr="003B03BD">
        <w:t xml:space="preserve"> (Josh, Columnist @ Slate, "</w:t>
      </w:r>
      <w:proofErr w:type="spellStart"/>
      <w:r w:rsidRPr="003B03BD">
        <w:t>Kavanaugh’s</w:t>
      </w:r>
      <w:proofErr w:type="spellEnd"/>
      <w:r w:rsidRPr="003B03BD">
        <w:t xml:space="preserve"> Confirmation Will Come Down to a Handful of Senators.</w:t>
      </w:r>
      <w:proofErr w:type="gramEnd"/>
      <w:r w:rsidRPr="003B03BD">
        <w:t xml:space="preserve"> Here’s What They’re </w:t>
      </w:r>
      <w:proofErr w:type="gramStart"/>
      <w:r w:rsidRPr="003B03BD">
        <w:t>Saying.,</w:t>
      </w:r>
      <w:proofErr w:type="gramEnd"/>
      <w:r w:rsidRPr="003B03BD">
        <w:t xml:space="preserve">" https://slate.com/news-and-politics/2018/07/scotus-senators-to-watch-collins-murkowski-rand-paul-mccaskill-heitkamp-donnelly-manchin-jones.html) </w:t>
      </w:r>
    </w:p>
    <w:p w:rsidR="003B03BD" w:rsidRPr="003B03BD" w:rsidRDefault="003B03BD" w:rsidP="003B03BD">
      <w:pPr>
        <w:rPr>
          <w:sz w:val="16"/>
        </w:rPr>
      </w:pPr>
      <w:r w:rsidRPr="003B03BD">
        <w:rPr>
          <w:sz w:val="16"/>
        </w:rPr>
        <w:t xml:space="preserve">Mitch </w:t>
      </w:r>
      <w:r w:rsidRPr="003B03BD">
        <w:rPr>
          <w:rStyle w:val="StyleUnderline"/>
        </w:rPr>
        <w:t>McConnell warned</w:t>
      </w:r>
      <w:r w:rsidRPr="003B03BD">
        <w:rPr>
          <w:sz w:val="16"/>
        </w:rPr>
        <w:t xml:space="preserve"> President </w:t>
      </w:r>
      <w:r w:rsidRPr="003B03BD">
        <w:rPr>
          <w:rStyle w:val="StyleUnderline"/>
        </w:rPr>
        <w:t>Trump about nominating</w:t>
      </w:r>
      <w:r w:rsidRPr="003B03BD">
        <w:rPr>
          <w:sz w:val="16"/>
        </w:rPr>
        <w:t xml:space="preserve"> Brett </w:t>
      </w:r>
      <w:proofErr w:type="spellStart"/>
      <w:r w:rsidRPr="003B03BD">
        <w:rPr>
          <w:rStyle w:val="StyleUnderline"/>
        </w:rPr>
        <w:t>Kavanaugh</w:t>
      </w:r>
      <w:proofErr w:type="spellEnd"/>
      <w:r w:rsidRPr="003B03BD">
        <w:rPr>
          <w:rStyle w:val="StyleUnderline"/>
        </w:rPr>
        <w:t>. But Trump did it anyway</w:t>
      </w:r>
      <w:r w:rsidRPr="003B03BD">
        <w:rPr>
          <w:sz w:val="16"/>
        </w:rPr>
        <w:t xml:space="preserve">, </w:t>
      </w:r>
      <w:r w:rsidRPr="003B03BD">
        <w:rPr>
          <w:rStyle w:val="Emphasis"/>
        </w:rPr>
        <w:t xml:space="preserve">and now it’ll be up to McConnell to shepherd </w:t>
      </w:r>
      <w:proofErr w:type="spellStart"/>
      <w:r w:rsidRPr="003B03BD">
        <w:rPr>
          <w:rStyle w:val="Emphasis"/>
        </w:rPr>
        <w:t>Kavanaugh</w:t>
      </w:r>
      <w:proofErr w:type="spellEnd"/>
      <w:r w:rsidRPr="003B03BD">
        <w:rPr>
          <w:rStyle w:val="Emphasis"/>
        </w:rPr>
        <w:t xml:space="preserve"> through his narrowly divided chamber</w:t>
      </w:r>
      <w:r w:rsidRPr="003B03BD">
        <w:rPr>
          <w:sz w:val="16"/>
        </w:rPr>
        <w:t xml:space="preserve">. </w:t>
      </w:r>
      <w:proofErr w:type="spellStart"/>
      <w:r w:rsidRPr="003B03BD">
        <w:rPr>
          <w:sz w:val="16"/>
        </w:rPr>
        <w:t>Kavanaugh’s</w:t>
      </w:r>
      <w:proofErr w:type="spellEnd"/>
      <w:r w:rsidRPr="003B03BD">
        <w:rPr>
          <w:sz w:val="16"/>
        </w:rPr>
        <w:t xml:space="preserve"> fate will rest with just a handful of those senators, chief among them five red-state Democrats and two moderate Republicans who support a woman’s right to have an abortion. The GOP holds 51 seats, but John McCain has been undergoing treatment in Arizona, leaving McConnell almost no wiggle room to assemble the 50 votes needed to seat </w:t>
      </w:r>
      <w:proofErr w:type="spellStart"/>
      <w:r w:rsidRPr="003B03BD">
        <w:rPr>
          <w:sz w:val="16"/>
        </w:rPr>
        <w:t>Kavanaugh</w:t>
      </w:r>
      <w:proofErr w:type="spellEnd"/>
      <w:r w:rsidRPr="003B03BD">
        <w:rPr>
          <w:sz w:val="16"/>
        </w:rPr>
        <w:t>.</w:t>
      </w:r>
    </w:p>
    <w:p w:rsidR="003B03BD" w:rsidRDefault="003B03BD" w:rsidP="003B03BD">
      <w:pPr>
        <w:pStyle w:val="Heading3"/>
      </w:pPr>
      <w:r>
        <w:t>A2 Plan is a Flip-Flop</w:t>
      </w:r>
    </w:p>
    <w:p w:rsidR="003B03BD" w:rsidRDefault="003B03BD" w:rsidP="003B03BD">
      <w:pPr>
        <w:pStyle w:val="Heading4"/>
      </w:pPr>
      <w:r>
        <w:t xml:space="preserve">Trump flip flopping on immigration now - detention/monitoring </w:t>
      </w:r>
    </w:p>
    <w:p w:rsidR="003B03BD" w:rsidRDefault="003B03BD" w:rsidP="003B03BD">
      <w:r w:rsidRPr="00BA4D8F">
        <w:rPr>
          <w:rStyle w:val="Style13ptBold"/>
        </w:rPr>
        <w:t>Fisher 7/10/18</w:t>
      </w:r>
      <w:r>
        <w:t xml:space="preserve"> (</w:t>
      </w:r>
      <w:proofErr w:type="spellStart"/>
      <w:r>
        <w:t>Janon</w:t>
      </w:r>
      <w:proofErr w:type="spellEnd"/>
      <w:r>
        <w:t>, Staff @ NY Daily News, "Trump administration flip-flops on 'catch and release' of immigrants, will allow electronic monitoring," http://www.nydailynews.com/new-york/ny-catch-and-release-trump-immigration-policy-20180710-story.html)</w:t>
      </w:r>
    </w:p>
    <w:p w:rsidR="003B03BD" w:rsidRDefault="003B03BD" w:rsidP="003B03BD">
      <w:pPr>
        <w:rPr>
          <w:sz w:val="16"/>
        </w:rPr>
      </w:pPr>
      <w:r w:rsidRPr="00BA4D8F">
        <w:rPr>
          <w:sz w:val="16"/>
        </w:rPr>
        <w:t xml:space="preserve">The </w:t>
      </w:r>
      <w:r w:rsidRPr="00BA4D8F">
        <w:rPr>
          <w:rStyle w:val="StyleUnderline"/>
        </w:rPr>
        <w:t>Trump</w:t>
      </w:r>
      <w:r w:rsidRPr="00BA4D8F">
        <w:rPr>
          <w:sz w:val="16"/>
        </w:rPr>
        <w:t xml:space="preserve"> administration said Tuesday it </w:t>
      </w:r>
      <w:r w:rsidRPr="00BA4D8F">
        <w:rPr>
          <w:rStyle w:val="StyleUnderline"/>
        </w:rPr>
        <w:t>would reinstitute a disavowed policy of freeing immigrant families from detention with electronic monitoring</w:t>
      </w:r>
      <w:r w:rsidRPr="00BA4D8F">
        <w:rPr>
          <w:sz w:val="16"/>
        </w:rPr>
        <w:t xml:space="preserve">, </w:t>
      </w:r>
      <w:r w:rsidRPr="00BA4D8F">
        <w:rPr>
          <w:rStyle w:val="StyleUnderline"/>
        </w:rPr>
        <w:t>a program</w:t>
      </w:r>
      <w:r w:rsidRPr="00BA4D8F">
        <w:rPr>
          <w:sz w:val="16"/>
        </w:rPr>
        <w:t xml:space="preserve"> disparagingly called </w:t>
      </w:r>
      <w:proofErr w:type="spellStart"/>
      <w:r w:rsidRPr="00BA4D8F">
        <w:rPr>
          <w:rStyle w:val="StyleUnderline"/>
        </w:rPr>
        <w:t>called</w:t>
      </w:r>
      <w:proofErr w:type="spellEnd"/>
      <w:r w:rsidRPr="00BA4D8F">
        <w:rPr>
          <w:rStyle w:val="StyleUnderline"/>
        </w:rPr>
        <w:t xml:space="preserve"> “catch and release” that the President vowed to end</w:t>
      </w:r>
      <w:r w:rsidRPr="00BA4D8F">
        <w:rPr>
          <w:sz w:val="16"/>
        </w:rPr>
        <w:t xml:space="preserve">. “Parents with children under the age of 5 are being reunited with their children and then released and enrolled into an alternative detention program,” Matthew </w:t>
      </w:r>
      <w:proofErr w:type="spellStart"/>
      <w:r w:rsidRPr="00BA4D8F">
        <w:rPr>
          <w:sz w:val="16"/>
        </w:rPr>
        <w:t>Albence</w:t>
      </w:r>
      <w:proofErr w:type="spellEnd"/>
      <w:r w:rsidRPr="00BA4D8F">
        <w:rPr>
          <w:sz w:val="16"/>
        </w:rPr>
        <w:t xml:space="preserve">, the executive associate director of ICE’s enforcement and removal operations, said. He clarified that they would be given ankle monitors and “released into the community.” </w:t>
      </w:r>
      <w:r w:rsidRPr="00BA4D8F">
        <w:rPr>
          <w:rStyle w:val="Emphasis"/>
        </w:rPr>
        <w:t>The decision is a major reversal for the President’s get-tough immigration plan</w:t>
      </w:r>
      <w:r w:rsidRPr="00BA4D8F">
        <w:rPr>
          <w:sz w:val="16"/>
        </w:rPr>
        <w:t xml:space="preserve"> and comes in response to a federal judge’s denied a Justice Department effort to hold immigrant families in custody indefinitely.</w:t>
      </w:r>
    </w:p>
    <w:p w:rsidR="00BA4D8F" w:rsidRDefault="00215E0E" w:rsidP="00215E0E">
      <w:pPr>
        <w:pStyle w:val="Heading3"/>
      </w:pPr>
      <w:r>
        <w:t xml:space="preserve">A2 </w:t>
      </w:r>
      <w:proofErr w:type="spellStart"/>
      <w:r>
        <w:t>Kavanaugh</w:t>
      </w:r>
      <w:proofErr w:type="spellEnd"/>
      <w:r>
        <w:t xml:space="preserve"> </w:t>
      </w:r>
      <w:r w:rsidR="00A40932">
        <w:t>Ends Chevron</w:t>
      </w:r>
      <w:r>
        <w:t xml:space="preserve"> Deference</w:t>
      </w:r>
    </w:p>
    <w:p w:rsidR="00215E0E" w:rsidRDefault="00215E0E" w:rsidP="00215E0E">
      <w:pPr>
        <w:pStyle w:val="Heading4"/>
      </w:pPr>
      <w:proofErr w:type="spellStart"/>
      <w:r>
        <w:t>Kavanaugh</w:t>
      </w:r>
      <w:proofErr w:type="spellEnd"/>
      <w:r>
        <w:t xml:space="preserve"> confirmation won't eliminate Chevron deference </w:t>
      </w:r>
    </w:p>
    <w:p w:rsidR="00215E0E" w:rsidRDefault="00215E0E" w:rsidP="00215E0E">
      <w:r w:rsidRPr="00215E0E">
        <w:rPr>
          <w:rStyle w:val="Style13ptBold"/>
        </w:rPr>
        <w:t>Reilly 7/10/18</w:t>
      </w:r>
      <w:r>
        <w:t xml:space="preserve"> (Amanda, E&amp;E News reporter, "Would </w:t>
      </w:r>
      <w:proofErr w:type="spellStart"/>
      <w:r>
        <w:t>Kavanaugh</w:t>
      </w:r>
      <w:proofErr w:type="spellEnd"/>
      <w:r>
        <w:t xml:space="preserve"> limit the Chevron doctrine?" https://www.eenews.net/stories/1060088675)</w:t>
      </w:r>
    </w:p>
    <w:p w:rsidR="00215E0E" w:rsidRDefault="00215E0E" w:rsidP="00215E0E">
      <w:pPr>
        <w:rPr>
          <w:sz w:val="16"/>
        </w:rPr>
      </w:pPr>
      <w:r w:rsidRPr="00215E0E">
        <w:rPr>
          <w:rStyle w:val="Emphasis"/>
        </w:rPr>
        <w:t>Unlike</w:t>
      </w:r>
      <w:r w:rsidRPr="00215E0E">
        <w:rPr>
          <w:sz w:val="16"/>
        </w:rPr>
        <w:t xml:space="preserve"> Justice Neil </w:t>
      </w:r>
      <w:r w:rsidRPr="00215E0E">
        <w:rPr>
          <w:rStyle w:val="Emphasis"/>
        </w:rPr>
        <w:t>Gorsuch</w:t>
      </w:r>
      <w:r w:rsidRPr="00215E0E">
        <w:rPr>
          <w:sz w:val="16"/>
        </w:rPr>
        <w:t xml:space="preserve">, Supreme Court nominee Brett </w:t>
      </w:r>
      <w:proofErr w:type="spellStart"/>
      <w:r w:rsidRPr="00215E0E">
        <w:rPr>
          <w:rStyle w:val="StyleUnderline"/>
        </w:rPr>
        <w:t>Kavanaugh</w:t>
      </w:r>
      <w:proofErr w:type="spellEnd"/>
      <w:r w:rsidRPr="00215E0E">
        <w:rPr>
          <w:rStyle w:val="StyleUnderline"/>
        </w:rPr>
        <w:t xml:space="preserve"> hasn't called the Chevron doctrine entirely into question or questioned whether the law world would be better without it</w:t>
      </w:r>
      <w:r w:rsidRPr="00215E0E">
        <w:rPr>
          <w:sz w:val="16"/>
        </w:rPr>
        <w:t>.</w:t>
      </w:r>
      <w:r w:rsidRPr="00215E0E">
        <w:rPr>
          <w:sz w:val="16"/>
        </w:rPr>
        <w:t xml:space="preserve"> </w:t>
      </w:r>
      <w:r w:rsidRPr="00215E0E">
        <w:rPr>
          <w:sz w:val="16"/>
        </w:rPr>
        <w:t>But he could side with other conservatives on the court in limiting its application.</w:t>
      </w:r>
      <w:r w:rsidRPr="00215E0E">
        <w:rPr>
          <w:sz w:val="16"/>
        </w:rPr>
        <w:t xml:space="preserve"> </w:t>
      </w:r>
      <w:r w:rsidRPr="00215E0E">
        <w:rPr>
          <w:sz w:val="16"/>
        </w:rPr>
        <w:t>According to Chevron, courts defer to reasonable agency interpretations when Congress has been silent or ambiguous on a topic. It's a key doctrine in administrative law and one that's often invoked in environmental cases.</w:t>
      </w:r>
      <w:r w:rsidRPr="00215E0E">
        <w:rPr>
          <w:sz w:val="16"/>
        </w:rPr>
        <w:t xml:space="preserve"> </w:t>
      </w:r>
      <w:r w:rsidRPr="00215E0E">
        <w:rPr>
          <w:sz w:val="16"/>
        </w:rPr>
        <w:t xml:space="preserve">From his 12-year record on the U.S. Court of Appeals for the District of Columbia Circuit and a review of his speeches and law articles over the last several years, </w:t>
      </w:r>
      <w:proofErr w:type="spellStart"/>
      <w:r w:rsidRPr="00215E0E">
        <w:rPr>
          <w:sz w:val="16"/>
        </w:rPr>
        <w:t>Kavanaugh</w:t>
      </w:r>
      <w:proofErr w:type="spellEnd"/>
      <w:r w:rsidRPr="00215E0E">
        <w:rPr>
          <w:sz w:val="16"/>
        </w:rPr>
        <w:t xml:space="preserve"> appears mostly concerned with the first step of the Chevron test — discerning whether a statute is ambiguous.</w:t>
      </w:r>
      <w:r w:rsidRPr="00215E0E">
        <w:rPr>
          <w:sz w:val="16"/>
        </w:rPr>
        <w:t xml:space="preserve"> </w:t>
      </w:r>
      <w:r w:rsidRPr="00215E0E">
        <w:rPr>
          <w:sz w:val="16"/>
        </w:rPr>
        <w:t>He has also embraced a Supreme Court doctrine that calls for not applying Chevron to major agency rules.</w:t>
      </w:r>
      <w:r w:rsidRPr="00215E0E">
        <w:rPr>
          <w:sz w:val="16"/>
        </w:rPr>
        <w:t xml:space="preserve"> </w:t>
      </w:r>
      <w:r w:rsidRPr="00215E0E">
        <w:rPr>
          <w:sz w:val="16"/>
        </w:rPr>
        <w:t>"I would expect him to approach Chevron the way the chief justice does, which is to try and cabin its scope, so that agencies get deference in a smaller category of cases, and only when there is no doubt Congress expressly intended to leave the matter to the agency's discretion," said Jody Freeman, a law professor at Harvard Law School and a former climate adviser to President Obama.</w:t>
      </w:r>
      <w:r w:rsidRPr="00215E0E">
        <w:rPr>
          <w:sz w:val="16"/>
        </w:rPr>
        <w:t xml:space="preserve"> </w:t>
      </w:r>
      <w:r w:rsidRPr="00215E0E">
        <w:rPr>
          <w:sz w:val="16"/>
        </w:rPr>
        <w:t>The Chevron doctrine, which is named for a 1984 Supreme Court case, played a big role in the confirmation battle for Gorsuch, who wrote a scathing concurring opinion slamming the doctrine shortly before he was nominated for the high court. Senators focused several questions on the doctrine during Gorsuch's multiday hearing.</w:t>
      </w:r>
      <w:r w:rsidRPr="00215E0E">
        <w:rPr>
          <w:sz w:val="16"/>
        </w:rPr>
        <w:t xml:space="preserve"> </w:t>
      </w:r>
      <w:r w:rsidRPr="00215E0E">
        <w:rPr>
          <w:sz w:val="16"/>
        </w:rPr>
        <w:t xml:space="preserve">While Chevron is unlikely to make front-page news during the </w:t>
      </w:r>
      <w:proofErr w:type="spellStart"/>
      <w:r w:rsidRPr="00215E0E">
        <w:rPr>
          <w:sz w:val="16"/>
        </w:rPr>
        <w:t>Kavanaugh</w:t>
      </w:r>
      <w:proofErr w:type="spellEnd"/>
      <w:r w:rsidRPr="00215E0E">
        <w:rPr>
          <w:sz w:val="16"/>
        </w:rPr>
        <w:t xml:space="preserve"> confirmation process, the debate over the future of the doctrine remains strong, particularly in conservative legal circles.</w:t>
      </w:r>
      <w:r w:rsidRPr="00215E0E">
        <w:rPr>
          <w:sz w:val="16"/>
        </w:rPr>
        <w:t xml:space="preserve"> </w:t>
      </w:r>
      <w:r w:rsidRPr="00215E0E">
        <w:rPr>
          <w:sz w:val="16"/>
        </w:rPr>
        <w:t xml:space="preserve">During his short time on the court, Gorsuch has written a handful of statements calling for limiting the doctrine. Shortly before announcing his retirement in late June, Justice Anthony Kennedy, long the moderate of the </w:t>
      </w:r>
      <w:proofErr w:type="gramStart"/>
      <w:r w:rsidRPr="00215E0E">
        <w:rPr>
          <w:sz w:val="16"/>
        </w:rPr>
        <w:t>court,</w:t>
      </w:r>
      <w:proofErr w:type="gramEnd"/>
      <w:r w:rsidRPr="00215E0E">
        <w:rPr>
          <w:sz w:val="16"/>
        </w:rPr>
        <w:t xml:space="preserve"> expressed his own doubts (</w:t>
      </w:r>
      <w:proofErr w:type="spellStart"/>
      <w:r w:rsidRPr="00215E0E">
        <w:rPr>
          <w:sz w:val="16"/>
        </w:rPr>
        <w:t>Greenwire</w:t>
      </w:r>
      <w:proofErr w:type="spellEnd"/>
      <w:r w:rsidRPr="00215E0E">
        <w:rPr>
          <w:sz w:val="16"/>
        </w:rPr>
        <w:t>, June 21).</w:t>
      </w:r>
      <w:r w:rsidRPr="00215E0E">
        <w:rPr>
          <w:sz w:val="16"/>
        </w:rPr>
        <w:t xml:space="preserve"> </w:t>
      </w:r>
      <w:proofErr w:type="spellStart"/>
      <w:r w:rsidRPr="00215E0E">
        <w:rPr>
          <w:rStyle w:val="StyleUnderline"/>
        </w:rPr>
        <w:t>Kavanaugh</w:t>
      </w:r>
      <w:proofErr w:type="spellEnd"/>
      <w:r w:rsidRPr="00215E0E">
        <w:rPr>
          <w:sz w:val="16"/>
        </w:rPr>
        <w:t xml:space="preserve">, who formerly clerked for Kennedy, </w:t>
      </w:r>
      <w:r w:rsidRPr="00215E0E">
        <w:rPr>
          <w:rStyle w:val="StyleUnderline"/>
        </w:rPr>
        <w:t>would likely be similar to the retiring justice but "maybe a bit more muscular in language in limiting Chevron</w:t>
      </w:r>
      <w:r w:rsidRPr="00215E0E">
        <w:rPr>
          <w:sz w:val="16"/>
        </w:rPr>
        <w:t xml:space="preserve">," </w:t>
      </w:r>
      <w:r w:rsidRPr="00215E0E">
        <w:rPr>
          <w:rStyle w:val="StyleUnderline"/>
        </w:rPr>
        <w:t>said</w:t>
      </w:r>
      <w:r w:rsidRPr="00215E0E">
        <w:rPr>
          <w:sz w:val="16"/>
        </w:rPr>
        <w:t xml:space="preserve"> Kent </w:t>
      </w:r>
      <w:r w:rsidRPr="00215E0E">
        <w:rPr>
          <w:rStyle w:val="StyleUnderline"/>
        </w:rPr>
        <w:t xml:space="preserve">Barnett, a law professor at the University of Georgia </w:t>
      </w:r>
      <w:r w:rsidRPr="00215E0E">
        <w:rPr>
          <w:sz w:val="16"/>
        </w:rPr>
        <w:t>who has studied the doctrine's application in the courts.</w:t>
      </w:r>
      <w:r w:rsidRPr="00215E0E">
        <w:rPr>
          <w:sz w:val="16"/>
        </w:rPr>
        <w:t xml:space="preserve"> </w:t>
      </w:r>
      <w:r w:rsidRPr="00215E0E">
        <w:rPr>
          <w:sz w:val="16"/>
        </w:rPr>
        <w:t>"</w:t>
      </w:r>
      <w:r w:rsidRPr="00215E0E">
        <w:rPr>
          <w:rStyle w:val="Emphasis"/>
        </w:rPr>
        <w:t>The direction the court is likely to go is not overrule Chevron</w:t>
      </w:r>
      <w:r w:rsidRPr="00215E0E">
        <w:rPr>
          <w:sz w:val="16"/>
        </w:rPr>
        <w:t xml:space="preserve">, </w:t>
      </w:r>
      <w:r w:rsidRPr="00215E0E">
        <w:rPr>
          <w:rStyle w:val="StyleUnderline"/>
        </w:rPr>
        <w:t>but be really, really careful about where Congress would want Chevron to apply</w:t>
      </w:r>
      <w:r w:rsidRPr="00215E0E">
        <w:rPr>
          <w:sz w:val="16"/>
        </w:rPr>
        <w:t>," Barnett said.</w:t>
      </w:r>
    </w:p>
    <w:p w:rsidR="003B03BD" w:rsidRDefault="003B03BD" w:rsidP="003B03BD">
      <w:pPr>
        <w:pStyle w:val="Heading3"/>
      </w:pPr>
      <w:r>
        <w:t>A2 Ending Chevron Protects Environment</w:t>
      </w:r>
    </w:p>
    <w:p w:rsidR="003B03BD" w:rsidRPr="006856EF" w:rsidRDefault="003B03BD" w:rsidP="003B03BD">
      <w:pPr>
        <w:pStyle w:val="Heading4"/>
      </w:pPr>
      <w:proofErr w:type="spellStart"/>
      <w:r>
        <w:t>Kavanaugh’s</w:t>
      </w:r>
      <w:proofErr w:type="spellEnd"/>
      <w:r>
        <w:t xml:space="preserve"> views on Chevron will GUT the EPAs ability to make progressive pollution regulations</w:t>
      </w:r>
    </w:p>
    <w:p w:rsidR="003B03BD" w:rsidRDefault="003B03BD" w:rsidP="003B03BD">
      <w:proofErr w:type="spellStart"/>
      <w:r w:rsidRPr="006856EF">
        <w:rPr>
          <w:rStyle w:val="Style13ptBold"/>
        </w:rPr>
        <w:t>Dlouhy</w:t>
      </w:r>
      <w:proofErr w:type="spellEnd"/>
      <w:r w:rsidRPr="006856EF">
        <w:rPr>
          <w:rStyle w:val="Style13ptBold"/>
        </w:rPr>
        <w:t xml:space="preserve"> et al 7/10/18</w:t>
      </w:r>
      <w:r>
        <w:t xml:space="preserve"> (Jennifer A </w:t>
      </w:r>
      <w:proofErr w:type="spellStart"/>
      <w:r>
        <w:t>Dlouhy</w:t>
      </w:r>
      <w:proofErr w:type="spellEnd"/>
      <w:r>
        <w:t xml:space="preserve"> , Todd Shields , Christopher </w:t>
      </w:r>
      <w:proofErr w:type="spellStart"/>
      <w:r>
        <w:t>Flavelle</w:t>
      </w:r>
      <w:proofErr w:type="spellEnd"/>
      <w:r>
        <w:t xml:space="preserve"> , and Greg </w:t>
      </w:r>
      <w:proofErr w:type="spellStart"/>
      <w:r>
        <w:t>Stohr</w:t>
      </w:r>
      <w:proofErr w:type="spellEnd"/>
      <w:r>
        <w:t>, Columnists @ Bloomberg, "</w:t>
      </w:r>
      <w:proofErr w:type="spellStart"/>
      <w:r>
        <w:t>Kavanaugh</w:t>
      </w:r>
      <w:proofErr w:type="spellEnd"/>
      <w:r>
        <w:t xml:space="preserve"> Could Usher In Even More Business-Friendly Era on Supreme Court," https://www.bloomberg.com/news/articles/2018-07-10/kavanaugh-could-usher-in-business-friendly-era-on-supreme-court)</w:t>
      </w:r>
    </w:p>
    <w:p w:rsidR="003B03BD" w:rsidRPr="006856EF" w:rsidRDefault="003B03BD" w:rsidP="003B03BD">
      <w:pPr>
        <w:rPr>
          <w:rStyle w:val="StyleUnderline"/>
        </w:rPr>
      </w:pPr>
      <w:r w:rsidRPr="006856EF">
        <w:rPr>
          <w:sz w:val="16"/>
        </w:rPr>
        <w:t xml:space="preserve">Although </w:t>
      </w:r>
      <w:proofErr w:type="spellStart"/>
      <w:r w:rsidRPr="006856EF">
        <w:rPr>
          <w:rStyle w:val="StyleUnderline"/>
        </w:rPr>
        <w:t>Kavanaugh</w:t>
      </w:r>
      <w:proofErr w:type="spellEnd"/>
      <w:r w:rsidRPr="006856EF">
        <w:rPr>
          <w:sz w:val="16"/>
        </w:rPr>
        <w:t xml:space="preserve"> won’t welcome major new rules that lack congressional imprimatur, he </w:t>
      </w:r>
      <w:r w:rsidRPr="006856EF">
        <w:rPr>
          <w:rStyle w:val="Emphasis"/>
        </w:rPr>
        <w:t>is likely to give agencies a long leash when it comes to removing regulations</w:t>
      </w:r>
      <w:r w:rsidRPr="006856EF">
        <w:rPr>
          <w:sz w:val="16"/>
        </w:rPr>
        <w:t>, legal scholars said. “</w:t>
      </w:r>
      <w:r w:rsidRPr="006856EF">
        <w:rPr>
          <w:rStyle w:val="StyleUnderline"/>
        </w:rPr>
        <w:t>His view of agencies going awry usually has to do with agencies doing something, rather than agencies undoing something</w:t>
      </w:r>
      <w:r w:rsidRPr="006856EF">
        <w:rPr>
          <w:sz w:val="16"/>
        </w:rPr>
        <w:t xml:space="preserve">," said </w:t>
      </w:r>
      <w:proofErr w:type="spellStart"/>
      <w:r w:rsidRPr="006856EF">
        <w:rPr>
          <w:sz w:val="16"/>
        </w:rPr>
        <w:t>Heinzerling</w:t>
      </w:r>
      <w:proofErr w:type="spellEnd"/>
      <w:r w:rsidRPr="006856EF">
        <w:rPr>
          <w:sz w:val="16"/>
        </w:rPr>
        <w:t xml:space="preserve">, a former EPA official under Obama. </w:t>
      </w:r>
      <w:proofErr w:type="spellStart"/>
      <w:r w:rsidRPr="006856EF">
        <w:rPr>
          <w:rStyle w:val="Emphasis"/>
        </w:rPr>
        <w:t>Kavanaugh’s</w:t>
      </w:r>
      <w:proofErr w:type="spellEnd"/>
      <w:r w:rsidRPr="006856EF">
        <w:rPr>
          <w:rStyle w:val="Emphasis"/>
        </w:rPr>
        <w:t xml:space="preserve"> jurisprudence is marked by “hostility to federal regulatory agencies trying to protect the environment</w:t>
      </w:r>
      <w:r w:rsidRPr="006856EF">
        <w:rPr>
          <w:sz w:val="16"/>
        </w:rPr>
        <w:t xml:space="preserve">,” </w:t>
      </w:r>
      <w:r w:rsidRPr="006856EF">
        <w:rPr>
          <w:rStyle w:val="StyleUnderline"/>
        </w:rPr>
        <w:t>said</w:t>
      </w:r>
      <w:r w:rsidRPr="006856EF">
        <w:rPr>
          <w:sz w:val="16"/>
        </w:rPr>
        <w:t xml:space="preserve"> Bill </w:t>
      </w:r>
      <w:r w:rsidRPr="006856EF">
        <w:rPr>
          <w:rStyle w:val="StyleUnderline"/>
        </w:rPr>
        <w:t>Snape, a senior counsel with the Center for Biological Diversity</w:t>
      </w:r>
      <w:r w:rsidRPr="006856EF">
        <w:rPr>
          <w:sz w:val="16"/>
        </w:rPr>
        <w:t xml:space="preserve"> and a practitioner in residence at American University’s law school. “</w:t>
      </w:r>
      <w:r w:rsidRPr="006856EF">
        <w:rPr>
          <w:rStyle w:val="StyleUnderline"/>
        </w:rPr>
        <w:t>Time after time after time he sides with industry</w:t>
      </w:r>
      <w:r w:rsidRPr="006856EF">
        <w:rPr>
          <w:sz w:val="16"/>
        </w:rPr>
        <w:t xml:space="preserve">, he sides with deregulation, he sides with those who would have science be in retreat,” Snape said. “He has been a dark force on the D.C. Circuit and now seems to have the opportunity to bring his bag of tricks to the Supreme Court.” Clean Air Act Last year, </w:t>
      </w:r>
      <w:proofErr w:type="spellStart"/>
      <w:r w:rsidRPr="006856EF">
        <w:rPr>
          <w:rStyle w:val="StyleUnderline"/>
        </w:rPr>
        <w:t>Kavanaugh</w:t>
      </w:r>
      <w:proofErr w:type="spellEnd"/>
      <w:r w:rsidRPr="006856EF">
        <w:rPr>
          <w:rStyle w:val="StyleUnderline"/>
        </w:rPr>
        <w:t xml:space="preserve"> ruled the Environmental Protection Agency had overstepped its bounds by setting limits on </w:t>
      </w:r>
      <w:proofErr w:type="spellStart"/>
      <w:r w:rsidRPr="006856EF">
        <w:rPr>
          <w:rStyle w:val="StyleUnderline"/>
        </w:rPr>
        <w:t>hydroflourocarbons</w:t>
      </w:r>
      <w:proofErr w:type="spellEnd"/>
      <w:r w:rsidRPr="006856EF">
        <w:rPr>
          <w:sz w:val="16"/>
        </w:rPr>
        <w:t xml:space="preserve">, a potent greenhouse gas. Although Congress hasn’t spelled out a comprehensive climate policy, that “does not license an agency to take matters into its own hands,’’ </w:t>
      </w:r>
      <w:proofErr w:type="spellStart"/>
      <w:r w:rsidRPr="006856EF">
        <w:rPr>
          <w:sz w:val="16"/>
        </w:rPr>
        <w:t>Kavanaugh</w:t>
      </w:r>
      <w:proofErr w:type="spellEnd"/>
      <w:r w:rsidRPr="006856EF">
        <w:rPr>
          <w:sz w:val="16"/>
        </w:rPr>
        <w:t xml:space="preserve"> wrote. In a 2012 case, </w:t>
      </w:r>
      <w:proofErr w:type="spellStart"/>
      <w:r w:rsidRPr="006856EF">
        <w:rPr>
          <w:sz w:val="16"/>
        </w:rPr>
        <w:t>Kavanaugh</w:t>
      </w:r>
      <w:proofErr w:type="spellEnd"/>
      <w:r w:rsidRPr="006856EF">
        <w:rPr>
          <w:sz w:val="16"/>
        </w:rPr>
        <w:t xml:space="preserve"> argued in a dissent that the EPA had overstepped its authority by determining greenhouse gases are pollutants that can be regulated under the Clean Air Act. “Our role is not to make the policy choices or to strike the balance between economic and environmental interests,” </w:t>
      </w:r>
      <w:proofErr w:type="spellStart"/>
      <w:r w:rsidRPr="006856EF">
        <w:rPr>
          <w:sz w:val="16"/>
        </w:rPr>
        <w:t>Kavanaugh</w:t>
      </w:r>
      <w:proofErr w:type="spellEnd"/>
      <w:r w:rsidRPr="006856EF">
        <w:rPr>
          <w:sz w:val="16"/>
        </w:rPr>
        <w:t xml:space="preserve"> wrote. “Our job as a court is more limited: to ensure that EPA has acted within the authority granted to it by Congress.” </w:t>
      </w:r>
      <w:proofErr w:type="spellStart"/>
      <w:r w:rsidRPr="006856EF">
        <w:rPr>
          <w:rStyle w:val="StyleUnderline"/>
        </w:rPr>
        <w:t>Kavanaugh</w:t>
      </w:r>
      <w:proofErr w:type="spellEnd"/>
      <w:r w:rsidRPr="006856EF">
        <w:rPr>
          <w:rStyle w:val="StyleUnderline"/>
        </w:rPr>
        <w:t xml:space="preserve"> also struck down an EPA rule governing cross-border pollution from power plants</w:t>
      </w:r>
      <w:r w:rsidRPr="006856EF">
        <w:rPr>
          <w:sz w:val="16"/>
        </w:rPr>
        <w:t xml:space="preserve"> and stayed the measure’s effect, though the ruling was later overturned by the Supreme Court, with Chief Justice John Roberts and Kennedy in the majority. Climate Change Pact That Made History Busted by U.S.: </w:t>
      </w:r>
      <w:proofErr w:type="spellStart"/>
      <w:r w:rsidRPr="006856EF">
        <w:rPr>
          <w:sz w:val="16"/>
        </w:rPr>
        <w:t>QuickTake</w:t>
      </w:r>
      <w:proofErr w:type="spellEnd"/>
      <w:r w:rsidRPr="006856EF">
        <w:rPr>
          <w:sz w:val="16"/>
        </w:rPr>
        <w:t xml:space="preserve"> “</w:t>
      </w:r>
      <w:r w:rsidRPr="006856EF">
        <w:rPr>
          <w:rStyle w:val="StyleUnderline"/>
        </w:rPr>
        <w:t>The takeaway message</w:t>
      </w:r>
      <w:r w:rsidRPr="006856EF">
        <w:rPr>
          <w:sz w:val="16"/>
        </w:rPr>
        <w:t xml:space="preserve">, for me, from all of these cases </w:t>
      </w:r>
      <w:r w:rsidRPr="006856EF">
        <w:rPr>
          <w:rStyle w:val="StyleUnderline"/>
        </w:rPr>
        <w:t xml:space="preserve">is that he will construe EPA authority very narrowly </w:t>
      </w:r>
      <w:r w:rsidRPr="006856EF">
        <w:rPr>
          <w:rStyle w:val="Emphasis"/>
        </w:rPr>
        <w:t>and virtually always</w:t>
      </w:r>
      <w:r w:rsidRPr="006856EF">
        <w:rPr>
          <w:sz w:val="16"/>
        </w:rPr>
        <w:t xml:space="preserve">, but not every single time, </w:t>
      </w:r>
      <w:r w:rsidRPr="006856EF">
        <w:rPr>
          <w:rStyle w:val="Emphasis"/>
        </w:rPr>
        <w:t>in favor of regulated parties and against environmental interests</w:t>
      </w:r>
      <w:r w:rsidRPr="006856EF">
        <w:rPr>
          <w:sz w:val="16"/>
        </w:rPr>
        <w:t xml:space="preserve">,’’ Ann </w:t>
      </w:r>
      <w:r w:rsidRPr="006856EF">
        <w:rPr>
          <w:rStyle w:val="StyleUnderline"/>
        </w:rPr>
        <w:t>Carlson, a University of California at Los Angeles law professor, said</w:t>
      </w:r>
      <w:r w:rsidRPr="006856EF">
        <w:rPr>
          <w:sz w:val="16"/>
        </w:rPr>
        <w:t xml:space="preserve"> in a blog post. </w:t>
      </w:r>
      <w:proofErr w:type="spellStart"/>
      <w:r w:rsidRPr="006856EF">
        <w:rPr>
          <w:rStyle w:val="StyleUnderline"/>
        </w:rPr>
        <w:t>Kavanaugh’s</w:t>
      </w:r>
      <w:proofErr w:type="spellEnd"/>
      <w:r w:rsidRPr="006856EF">
        <w:rPr>
          <w:rStyle w:val="StyleUnderline"/>
        </w:rPr>
        <w:t xml:space="preserve"> “stingier” view of agency authority is likely to result in “a </w:t>
      </w:r>
      <w:r w:rsidRPr="006856EF">
        <w:rPr>
          <w:rStyle w:val="Emphasis"/>
        </w:rPr>
        <w:t>retrenchment in the ability of EPA to regulate pollution of all kinds</w:t>
      </w:r>
      <w:r w:rsidRPr="006856EF">
        <w:rPr>
          <w:sz w:val="16"/>
        </w:rPr>
        <w:t xml:space="preserve">,” </w:t>
      </w:r>
      <w:r w:rsidRPr="006856EF">
        <w:rPr>
          <w:rStyle w:val="StyleUnderline"/>
        </w:rPr>
        <w:t>said</w:t>
      </w:r>
      <w:r w:rsidRPr="006856EF">
        <w:rPr>
          <w:sz w:val="16"/>
        </w:rPr>
        <w:t xml:space="preserve"> Cara </w:t>
      </w:r>
      <w:r w:rsidRPr="006856EF">
        <w:rPr>
          <w:rStyle w:val="StyleUnderline"/>
        </w:rPr>
        <w:t>Horowitz, a University of California at Los Angeles law professor.</w:t>
      </w:r>
    </w:p>
    <w:p w:rsidR="003B03BD" w:rsidRPr="00215E0E" w:rsidRDefault="003B03BD" w:rsidP="003B03BD">
      <w:pPr>
        <w:pStyle w:val="Heading4"/>
      </w:pPr>
      <w:proofErr w:type="spellStart"/>
      <w:r>
        <w:t>Kavanaugh</w:t>
      </w:r>
      <w:proofErr w:type="spellEnd"/>
      <w:r>
        <w:t xml:space="preserve"> will gut progressive EPA environmental regulation – his record is clear </w:t>
      </w:r>
    </w:p>
    <w:p w:rsidR="003B03BD" w:rsidRDefault="003B03BD" w:rsidP="003B03BD">
      <w:r w:rsidRPr="00215E0E">
        <w:rPr>
          <w:rStyle w:val="Style13ptBold"/>
        </w:rPr>
        <w:t>Michaelson 7/9/18</w:t>
      </w:r>
      <w:r>
        <w:t xml:space="preserve"> (Jay, Columnist @ The Daily Beast, "Brett </w:t>
      </w:r>
      <w:proofErr w:type="spellStart"/>
      <w:r>
        <w:t>Kavanaugh</w:t>
      </w:r>
      <w:proofErr w:type="spellEnd"/>
      <w:r>
        <w:t>, Trump’s Supreme Court Pick, Is Probably the End of Abortion Rights and Same-Sex Marriage," https://www.thedailybeast.com/brett-kavanaugh-trumps-supreme-court-pick-is-probably-the-end-of-abortion-rights-and-same-sex-marriage)</w:t>
      </w:r>
    </w:p>
    <w:p w:rsidR="003B03BD" w:rsidRPr="00215E0E" w:rsidRDefault="003B03BD" w:rsidP="003B03BD">
      <w:pPr>
        <w:rPr>
          <w:sz w:val="16"/>
        </w:rPr>
      </w:pPr>
      <w:r w:rsidRPr="00215E0E">
        <w:rPr>
          <w:sz w:val="16"/>
        </w:rPr>
        <w:t>And “</w:t>
      </w:r>
      <w:r w:rsidRPr="00215E0E">
        <w:rPr>
          <w:rStyle w:val="StyleUnderline"/>
        </w:rPr>
        <w:t>enforcing the limits on government power” means curbing the power government agencies</w:t>
      </w:r>
      <w:r w:rsidRPr="00215E0E">
        <w:rPr>
          <w:sz w:val="16"/>
        </w:rPr>
        <w:t xml:space="preserve">. Here, </w:t>
      </w:r>
      <w:proofErr w:type="spellStart"/>
      <w:r w:rsidRPr="00215E0E">
        <w:rPr>
          <w:rStyle w:val="Emphasis"/>
        </w:rPr>
        <w:t>Kavanaugh’s</w:t>
      </w:r>
      <w:proofErr w:type="spellEnd"/>
      <w:r w:rsidRPr="00215E0E">
        <w:rPr>
          <w:rStyle w:val="Emphasis"/>
        </w:rPr>
        <w:t xml:space="preserve"> record is crystal clear: he has voted to overturn several EPA decisions</w:t>
      </w:r>
      <w:r w:rsidRPr="00215E0E">
        <w:rPr>
          <w:sz w:val="16"/>
        </w:rPr>
        <w:t xml:space="preserve">; sided with conservatives on net neutrality, holding that the Obama-era FCC exceeded its authority; and said in 2016 that the entire Consumer Financial Protection Bureau is unconstitutional. </w:t>
      </w:r>
      <w:proofErr w:type="spellStart"/>
      <w:r w:rsidRPr="00215E0E">
        <w:rPr>
          <w:sz w:val="16"/>
        </w:rPr>
        <w:t>Kavanaugh</w:t>
      </w:r>
      <w:proofErr w:type="spellEnd"/>
      <w:r w:rsidRPr="00215E0E">
        <w:rPr>
          <w:sz w:val="16"/>
        </w:rPr>
        <w:t xml:space="preserve"> may be a relatively blank slate on abortion and LGBT equality, but </w:t>
      </w:r>
      <w:r w:rsidRPr="00215E0E">
        <w:rPr>
          <w:rStyle w:val="Emphasis"/>
        </w:rPr>
        <w:t>the slate is covered with chalk when it comes to environmental</w:t>
      </w:r>
      <w:r w:rsidRPr="00215E0E">
        <w:rPr>
          <w:sz w:val="16"/>
        </w:rPr>
        <w:t xml:space="preserve">, health, safety, and consumer protection </w:t>
      </w:r>
      <w:r w:rsidRPr="00215E0E">
        <w:rPr>
          <w:rStyle w:val="Emphasis"/>
        </w:rPr>
        <w:t>regulations</w:t>
      </w:r>
      <w:r w:rsidRPr="00215E0E">
        <w:rPr>
          <w:sz w:val="16"/>
        </w:rPr>
        <w:t xml:space="preserve">. </w:t>
      </w:r>
      <w:proofErr w:type="spellStart"/>
      <w:r w:rsidRPr="00215E0E">
        <w:rPr>
          <w:sz w:val="16"/>
        </w:rPr>
        <w:t>Earthjustice</w:t>
      </w:r>
      <w:proofErr w:type="spellEnd"/>
      <w:r w:rsidRPr="00215E0E">
        <w:rPr>
          <w:sz w:val="16"/>
        </w:rPr>
        <w:t xml:space="preserve"> President Trip Van </w:t>
      </w:r>
      <w:proofErr w:type="spellStart"/>
      <w:r w:rsidRPr="00215E0E">
        <w:rPr>
          <w:sz w:val="16"/>
        </w:rPr>
        <w:t>Noppen</w:t>
      </w:r>
      <w:proofErr w:type="spellEnd"/>
      <w:r w:rsidRPr="00215E0E">
        <w:rPr>
          <w:sz w:val="16"/>
        </w:rPr>
        <w:t xml:space="preserve"> noted that “</w:t>
      </w:r>
      <w:r w:rsidRPr="00215E0E">
        <w:rPr>
          <w:rStyle w:val="StyleUnderline"/>
        </w:rPr>
        <w:t>in one decision—later reversed by the Supreme Court—he blocked an Environmental Protection Agency rule that would limit dangerous interstate air pollution from power plants</w:t>
      </w:r>
      <w:r w:rsidRPr="00215E0E">
        <w:rPr>
          <w:sz w:val="16"/>
        </w:rPr>
        <w:t>.  In another case, he barred people who regularly drive on highways from suing to secure stronger car and truck safety standards.”</w:t>
      </w:r>
    </w:p>
    <w:p w:rsidR="003B03BD" w:rsidRDefault="003B03BD" w:rsidP="003B03BD">
      <w:pPr>
        <w:pStyle w:val="Heading4"/>
      </w:pPr>
      <w:proofErr w:type="spellStart"/>
      <w:r>
        <w:t>Kavanaugh</w:t>
      </w:r>
      <w:proofErr w:type="spellEnd"/>
      <w:r>
        <w:t xml:space="preserve"> unlikely to uphold progressive EPA regulations – including on climate policy</w:t>
      </w:r>
    </w:p>
    <w:p w:rsidR="003B03BD" w:rsidRPr="00215E0E" w:rsidRDefault="003B03BD" w:rsidP="003B03BD">
      <w:proofErr w:type="spellStart"/>
      <w:r w:rsidRPr="00215E0E">
        <w:rPr>
          <w:rStyle w:val="Style13ptBold"/>
        </w:rPr>
        <w:t>Plumer</w:t>
      </w:r>
      <w:proofErr w:type="spellEnd"/>
      <w:r w:rsidRPr="00215E0E">
        <w:rPr>
          <w:rStyle w:val="Style13ptBold"/>
        </w:rPr>
        <w:t xml:space="preserve"> 6/28/18</w:t>
      </w:r>
      <w:r w:rsidRPr="00215E0E">
        <w:t xml:space="preserve"> (Brad, Staff @ NYT, "Kennedy’s Retirement Could Clear Path for Trump’s Environmental Rollbacks," https://www.nytimes.com/2018/06/28/climate/anthony-kennedy-supreme-court-environment.html)</w:t>
      </w:r>
    </w:p>
    <w:p w:rsidR="003B03BD" w:rsidRPr="00215E0E" w:rsidRDefault="003B03BD" w:rsidP="003B03BD">
      <w:pPr>
        <w:rPr>
          <w:sz w:val="16"/>
        </w:rPr>
      </w:pPr>
      <w:r w:rsidRPr="00215E0E">
        <w:rPr>
          <w:sz w:val="16"/>
        </w:rPr>
        <w:t xml:space="preserve">President </w:t>
      </w:r>
      <w:r w:rsidRPr="00215E0E">
        <w:rPr>
          <w:rStyle w:val="StyleUnderline"/>
        </w:rPr>
        <w:t>Trump is widely expected to nominate a more conservative justice</w:t>
      </w:r>
      <w:r w:rsidRPr="00215E0E">
        <w:rPr>
          <w:sz w:val="16"/>
        </w:rPr>
        <w:t xml:space="preserve"> to fill the vacancy. If that nominee is confirmed by the Senate, </w:t>
      </w:r>
      <w:r w:rsidRPr="00215E0E">
        <w:rPr>
          <w:rStyle w:val="StyleUnderline"/>
        </w:rPr>
        <w:t xml:space="preserve">he or she would give the court a five-seat conservative majority that is </w:t>
      </w:r>
      <w:r w:rsidRPr="00215E0E">
        <w:rPr>
          <w:rStyle w:val="Emphasis"/>
        </w:rPr>
        <w:t>likely to take a dimmer view of federal environmental regulation</w:t>
      </w:r>
      <w:r w:rsidRPr="00215E0E">
        <w:rPr>
          <w:sz w:val="16"/>
        </w:rPr>
        <w:t xml:space="preserve">. It is far from certain that a new court would quickly overturn Massachusetts v. E.P.A. and take away the government’s authority to regulate greenhouse gases altogether, legal experts said. The court has already upheld that ruling twice in subsequent cases, and, during oral arguments in 2014, Chief Justice John G. Roberts Jr. indicated that he considered the case an established precedent. “What’s more likely is that </w:t>
      </w:r>
      <w:r w:rsidRPr="00215E0E">
        <w:rPr>
          <w:rStyle w:val="StyleUnderline"/>
        </w:rPr>
        <w:t xml:space="preserve">we could see a new court take a more narrow reading of how the Clean Air Act can be used to regulate greenhouse gas emissions,” said </w:t>
      </w:r>
      <w:r w:rsidRPr="00215E0E">
        <w:rPr>
          <w:sz w:val="16"/>
        </w:rPr>
        <w:t xml:space="preserve">Ann E. </w:t>
      </w:r>
      <w:r w:rsidRPr="00215E0E">
        <w:rPr>
          <w:rStyle w:val="StyleUnderline"/>
        </w:rPr>
        <w:t>Carlson, a professor of environmental law at</w:t>
      </w:r>
      <w:r w:rsidRPr="00215E0E">
        <w:rPr>
          <w:sz w:val="16"/>
        </w:rPr>
        <w:t xml:space="preserve"> the </w:t>
      </w:r>
      <w:r w:rsidRPr="00215E0E">
        <w:rPr>
          <w:rStyle w:val="StyleUnderline"/>
        </w:rPr>
        <w:t>University of California, Los Angeles</w:t>
      </w:r>
      <w:r w:rsidRPr="00215E0E">
        <w:rPr>
          <w:sz w:val="16"/>
        </w:rPr>
        <w:t xml:space="preserve">. For example, Scott Pruitt, the E.P.A. administrator, announced in October that he would repeal the Clean Power Plan and replace it with less extensive carbon regulations on power plants. Environmental groups and states like New York planned to challenge Mr. Pruitt’s actions in federal court, arguing that the Obama-era rules were more appropriate. </w:t>
      </w:r>
      <w:proofErr w:type="gramStart"/>
      <w:r w:rsidRPr="00215E0E">
        <w:rPr>
          <w:sz w:val="16"/>
        </w:rPr>
        <w:t>That argument may now find a less receptive audience if the case reaches the Supreme Court.</w:t>
      </w:r>
      <w:proofErr w:type="gramEnd"/>
      <w:r w:rsidRPr="00215E0E">
        <w:rPr>
          <w:sz w:val="16"/>
        </w:rPr>
        <w:t xml:space="preserve"> By the same token, </w:t>
      </w:r>
      <w:r w:rsidRPr="00215E0E">
        <w:rPr>
          <w:rStyle w:val="StyleUnderline"/>
        </w:rPr>
        <w:t xml:space="preserve">a future president who wanted to direct the E.P.A. to cut emissions more aggressively in order to tackle climate change </w:t>
      </w:r>
      <w:r w:rsidRPr="00215E0E">
        <w:rPr>
          <w:rStyle w:val="Emphasis"/>
        </w:rPr>
        <w:t>could face tougher scrutiny from the court.</w:t>
      </w:r>
      <w:r w:rsidRPr="00215E0E">
        <w:rPr>
          <w:sz w:val="16"/>
        </w:rPr>
        <w:t xml:space="preserve"> The Trump administration is also crafting a proposal to weaken Obama-era emissions standards for cars and light trucks that, in one draft version, would rescind California’s authority to set its own stricter vehicle standards. California has threatened to challenge this move in court, but the state’s chances of prevailing now look somewhat murkier. The shift at the court could also have broad implications for federal efforts to regulate water pollution. In a sprawling 2006 case, </w:t>
      </w:r>
      <w:proofErr w:type="spellStart"/>
      <w:r w:rsidRPr="00215E0E">
        <w:rPr>
          <w:sz w:val="16"/>
        </w:rPr>
        <w:t>Rapanos</w:t>
      </w:r>
      <w:proofErr w:type="spellEnd"/>
      <w:r w:rsidRPr="00215E0E">
        <w:rPr>
          <w:sz w:val="16"/>
        </w:rPr>
        <w:t xml:space="preserve"> v. United States, the court split over how the Clean Water Act, which imposes pollution limits in large bodies of water like the Chesapeake Bay, should extend to smaller rivers, streams and wetlands. The court’s four conservative justices at the time — led by Antonin Scalia, who died in 2016 — argued for a narrow interpretation of the law that limited its reach. The court’s four liberals argued for </w:t>
      </w:r>
      <w:proofErr w:type="gramStart"/>
      <w:r w:rsidRPr="00215E0E">
        <w:rPr>
          <w:sz w:val="16"/>
        </w:rPr>
        <w:t>much broader wetlands protections</w:t>
      </w:r>
      <w:proofErr w:type="gramEnd"/>
      <w:r w:rsidRPr="00215E0E">
        <w:rPr>
          <w:sz w:val="16"/>
        </w:rPr>
        <w:t xml:space="preserve">. Justice Kennedy wrote a separate opinion that ended up in the middle, establishing an elaborate test to determine which bodies of water could be regulated. In 2015, the Obama administration published a new rule on water pollution, known as the Waters of the United </w:t>
      </w:r>
      <w:proofErr w:type="gramStart"/>
      <w:r w:rsidRPr="00215E0E">
        <w:rPr>
          <w:sz w:val="16"/>
        </w:rPr>
        <w:t>States, that</w:t>
      </w:r>
      <w:proofErr w:type="gramEnd"/>
      <w:r w:rsidRPr="00215E0E">
        <w:rPr>
          <w:sz w:val="16"/>
        </w:rPr>
        <w:t xml:space="preserve"> attempted to follow Justice Kennedy’s guidance. But after farmers and private landowners complained that the rule was overly invasive, Mr. Trump asked Mr. Pruitt last year to replace this rule with a much narrower regulation that followed Justice Scalia’s opinion. Mr. Pruitt’s rollback effort could now have a better chance of success if it goes before the Supreme Court. Justice </w:t>
      </w:r>
      <w:r w:rsidRPr="00215E0E">
        <w:rPr>
          <w:rStyle w:val="StyleUnderline"/>
        </w:rPr>
        <w:t>Kennedy’s retirement could also affect what types of environmental cases and questions get argued before the court</w:t>
      </w:r>
      <w:r w:rsidRPr="00215E0E">
        <w:rPr>
          <w:sz w:val="16"/>
        </w:rPr>
        <w:t xml:space="preserve">. “You can imagine the Scott </w:t>
      </w:r>
      <w:proofErr w:type="spellStart"/>
      <w:r w:rsidRPr="00215E0E">
        <w:rPr>
          <w:sz w:val="16"/>
        </w:rPr>
        <w:t>Pruitts</w:t>
      </w:r>
      <w:proofErr w:type="spellEnd"/>
      <w:r w:rsidRPr="00215E0E">
        <w:rPr>
          <w:sz w:val="16"/>
        </w:rPr>
        <w:t xml:space="preserve"> of the world feeling emboldened and saying, ‘Let’s adopt a more aggressive stance on deregulation and take our chances before the Supreme Court,’” said Jody Freeman, a law professor at Harvard who was the counselor for energy and climate change in the Obama White House. “By the same token, you also might see environmental advocates try to keep cases away from the court if they think they’ll get a worse decision there.” Still, even a more conservative Supreme Court could prove unpredictable on certain environmental questions, said Jonathan H. Adler, a law professor at Case Western Reserve University. “The further you push into any doctrinal area, the more likely we’ll see differences emerge among the conservative justices,” he said. For instance, he said, conservative justices in the past have often differed on whether to defer to the expertise of the E.P.A. and other federal regulators in areas where laws passed by Congress are ambiguous — a principle known as the Chevron deference doctrine — and on when the federal government can pre-empt state actions. The latter question could prove important if California’s vehicle case makes it to the Supreme Court. It is still unclear whom Mr. Trump might pick as a replacement justice. One of the candidates on his short list, Brett M. </w:t>
      </w:r>
      <w:proofErr w:type="spellStart"/>
      <w:r w:rsidRPr="00215E0E">
        <w:rPr>
          <w:rStyle w:val="Emphasis"/>
        </w:rPr>
        <w:t>Kavanaugh</w:t>
      </w:r>
      <w:proofErr w:type="spellEnd"/>
      <w:r w:rsidRPr="00215E0E">
        <w:rPr>
          <w:sz w:val="16"/>
        </w:rPr>
        <w:t xml:space="preserve"> of the United States Court of Appeals for the District of Columbia Circuit, </w:t>
      </w:r>
      <w:r w:rsidRPr="00215E0E">
        <w:rPr>
          <w:rStyle w:val="Emphasis"/>
        </w:rPr>
        <w:t>has written opinions that are deeply skeptical of expansive E.P.A. authority</w:t>
      </w:r>
      <w:r w:rsidRPr="00215E0E">
        <w:rPr>
          <w:sz w:val="16"/>
        </w:rPr>
        <w:t>. But many other potential candidates have a less extensive track record in this area.</w:t>
      </w:r>
    </w:p>
    <w:p w:rsidR="002B1726" w:rsidRDefault="002B1726" w:rsidP="002B1726">
      <w:pPr>
        <w:pStyle w:val="Heading3"/>
      </w:pPr>
      <w:r>
        <w:t xml:space="preserve">A2 </w:t>
      </w:r>
      <w:proofErr w:type="spellStart"/>
      <w:r>
        <w:t>Kavanaugh</w:t>
      </w:r>
      <w:proofErr w:type="spellEnd"/>
      <w:r>
        <w:t xml:space="preserve"> Key to Economy</w:t>
      </w:r>
    </w:p>
    <w:p w:rsidR="002B1726" w:rsidRDefault="002B1726" w:rsidP="006856EF">
      <w:pPr>
        <w:pStyle w:val="Heading4"/>
      </w:pPr>
      <w:proofErr w:type="spellStart"/>
      <w:r>
        <w:t>Kavanaugh's</w:t>
      </w:r>
      <w:proofErr w:type="spellEnd"/>
      <w:r>
        <w:t xml:space="preserve"> skepticism of agency rules means MORE regulatory uncertainty</w:t>
      </w:r>
    </w:p>
    <w:p w:rsidR="002B1726" w:rsidRDefault="002B1726" w:rsidP="002B1726">
      <w:proofErr w:type="spellStart"/>
      <w:r w:rsidRPr="006856EF">
        <w:rPr>
          <w:rStyle w:val="Style13ptBold"/>
        </w:rPr>
        <w:t>Dlouhy</w:t>
      </w:r>
      <w:proofErr w:type="spellEnd"/>
      <w:r w:rsidRPr="006856EF">
        <w:rPr>
          <w:rStyle w:val="Style13ptBold"/>
        </w:rPr>
        <w:t xml:space="preserve"> et al 7/10/18 (</w:t>
      </w:r>
      <w:r>
        <w:t xml:space="preserve">Jennifer A </w:t>
      </w:r>
      <w:proofErr w:type="spellStart"/>
      <w:r>
        <w:t>Dlouhy</w:t>
      </w:r>
      <w:proofErr w:type="spellEnd"/>
      <w:r>
        <w:t xml:space="preserve"> , Todd Shields , Christopher </w:t>
      </w:r>
      <w:proofErr w:type="spellStart"/>
      <w:r>
        <w:t>Flavelle</w:t>
      </w:r>
      <w:proofErr w:type="spellEnd"/>
      <w:r>
        <w:t xml:space="preserve"> , and Greg </w:t>
      </w:r>
      <w:proofErr w:type="spellStart"/>
      <w:r>
        <w:t>Stohr</w:t>
      </w:r>
      <w:proofErr w:type="spellEnd"/>
      <w:r>
        <w:t>, Columnists @ Bloomberg, "</w:t>
      </w:r>
      <w:proofErr w:type="spellStart"/>
      <w:r>
        <w:t>Kavanaugh</w:t>
      </w:r>
      <w:proofErr w:type="spellEnd"/>
      <w:r>
        <w:t xml:space="preserve"> Could Usher In Even More Business-Friendly Era on Supreme Court," https://www.bloomberg.com/news/articles/2018-07-10/kavanaugh-could-usher-in-business-friendly-era-on-supreme-court)</w:t>
      </w:r>
    </w:p>
    <w:p w:rsidR="002B1726" w:rsidRDefault="002B1726" w:rsidP="002B1726">
      <w:r w:rsidRPr="006856EF">
        <w:rPr>
          <w:rStyle w:val="StyleUnderline"/>
        </w:rPr>
        <w:t xml:space="preserve">Although </w:t>
      </w:r>
      <w:proofErr w:type="spellStart"/>
      <w:r w:rsidRPr="006856EF">
        <w:rPr>
          <w:rStyle w:val="StyleUnderline"/>
        </w:rPr>
        <w:t>Kavanaugh’s</w:t>
      </w:r>
      <w:proofErr w:type="spellEnd"/>
      <w:r w:rsidRPr="006856EF">
        <w:rPr>
          <w:rStyle w:val="StyleUnderline"/>
        </w:rPr>
        <w:t xml:space="preserve"> approach could mean deeper skepticism of federal rules, </w:t>
      </w:r>
      <w:r w:rsidRPr="006856EF">
        <w:rPr>
          <w:rStyle w:val="Emphasis"/>
        </w:rPr>
        <w:t>the immediate result could be regulatory uncertainty</w:t>
      </w:r>
      <w:r>
        <w:t xml:space="preserve"> as the legal landscape evolves.</w:t>
      </w:r>
      <w:r>
        <w:t xml:space="preserve"> </w:t>
      </w:r>
      <w:r>
        <w:t>“</w:t>
      </w:r>
      <w:r w:rsidRPr="006856EF">
        <w:rPr>
          <w:rStyle w:val="StyleUnderline"/>
        </w:rPr>
        <w:t>If an agency is left with uncertain power</w:t>
      </w:r>
      <w:r>
        <w:t xml:space="preserve"> or held to not have power at all I think </w:t>
      </w:r>
      <w:r w:rsidRPr="006856EF">
        <w:rPr>
          <w:rStyle w:val="StyleUnderline"/>
        </w:rPr>
        <w:t>you will have a period of less regulatory clarity,” said</w:t>
      </w:r>
      <w:r>
        <w:t xml:space="preserve"> William W. </w:t>
      </w:r>
      <w:proofErr w:type="spellStart"/>
      <w:r w:rsidRPr="006856EF">
        <w:rPr>
          <w:rStyle w:val="StyleUnderline"/>
        </w:rPr>
        <w:t>Buzbee</w:t>
      </w:r>
      <w:proofErr w:type="spellEnd"/>
      <w:r w:rsidRPr="006856EF">
        <w:rPr>
          <w:rStyle w:val="StyleUnderline"/>
        </w:rPr>
        <w:t>, a professor of law at Georgetown</w:t>
      </w:r>
      <w:r>
        <w:t xml:space="preserve"> University’s Law Center. “</w:t>
      </w:r>
      <w:r w:rsidRPr="006856EF">
        <w:rPr>
          <w:rStyle w:val="Emphasis"/>
        </w:rPr>
        <w:t>It creates the risk of substantial regulatory uncertainty and instability</w:t>
      </w:r>
      <w:r>
        <w:t>.”</w:t>
      </w:r>
    </w:p>
    <w:p w:rsidR="006856EF" w:rsidRDefault="006856EF" w:rsidP="006856EF">
      <w:pPr>
        <w:pStyle w:val="Heading4"/>
      </w:pPr>
      <w:r>
        <w:t>That prevents economic growth</w:t>
      </w:r>
    </w:p>
    <w:p w:rsidR="006856EF" w:rsidRDefault="006856EF" w:rsidP="006856EF">
      <w:r w:rsidRPr="006856EF">
        <w:rPr>
          <w:rStyle w:val="Style13ptBold"/>
        </w:rPr>
        <w:t xml:space="preserve">de </w:t>
      </w:r>
      <w:proofErr w:type="spellStart"/>
      <w:r w:rsidRPr="006856EF">
        <w:rPr>
          <w:rStyle w:val="Style13ptBold"/>
        </w:rPr>
        <w:t>Nexon</w:t>
      </w:r>
      <w:proofErr w:type="spellEnd"/>
      <w:r w:rsidRPr="006856EF">
        <w:rPr>
          <w:rStyle w:val="Style13ptBold"/>
        </w:rPr>
        <w:t xml:space="preserve"> 17</w:t>
      </w:r>
      <w:r>
        <w:t xml:space="preserve"> (Eric de Gay, Head of Strategy for Market Infrastructures @ </w:t>
      </w:r>
      <w:proofErr w:type="spellStart"/>
      <w:r>
        <w:t>Societe</w:t>
      </w:r>
      <w:proofErr w:type="spellEnd"/>
      <w:r>
        <w:t xml:space="preserve"> </w:t>
      </w:r>
      <w:proofErr w:type="spellStart"/>
      <w:r>
        <w:t>Generale</w:t>
      </w:r>
      <w:proofErr w:type="spellEnd"/>
      <w:r>
        <w:t xml:space="preserve"> Securities Services, "The impact of geopolitics and regulatory uncertainty," https://webcache.googleusercontent.com/search?q=cache:-156HpBQZhQJ:https://www.securities-services.societegenerale.com/en/insights/securities/the-impact-geopolitics-and-regulatory-uncertainty-securities-markets/+&amp;cd=22&amp;hl=en&amp;ct=clnk&amp;gl=us)</w:t>
      </w:r>
    </w:p>
    <w:p w:rsidR="006856EF" w:rsidRDefault="006856EF" w:rsidP="006856EF">
      <w:pPr>
        <w:rPr>
          <w:sz w:val="16"/>
        </w:rPr>
      </w:pPr>
      <w:r w:rsidRPr="006856EF">
        <w:rPr>
          <w:sz w:val="16"/>
        </w:rPr>
        <w:t xml:space="preserve">Geopolitics and </w:t>
      </w:r>
      <w:r w:rsidRPr="006856EF">
        <w:rPr>
          <w:rStyle w:val="StyleUnderline"/>
        </w:rPr>
        <w:t xml:space="preserve">regulatory uncertainty can have </w:t>
      </w:r>
      <w:r w:rsidRPr="006856EF">
        <w:rPr>
          <w:rStyle w:val="Emphasis"/>
        </w:rPr>
        <w:t>serious repercussions</w:t>
      </w:r>
      <w:r w:rsidRPr="006856EF">
        <w:rPr>
          <w:rStyle w:val="StyleUnderline"/>
        </w:rPr>
        <w:t xml:space="preserve"> on markets </w:t>
      </w:r>
      <w:r w:rsidRPr="006856EF">
        <w:rPr>
          <w:sz w:val="16"/>
        </w:rPr>
        <w:t xml:space="preserve">at large; </w:t>
      </w:r>
      <w:r w:rsidRPr="006856EF">
        <w:rPr>
          <w:rStyle w:val="StyleUnderline"/>
        </w:rPr>
        <w:t>investors become more conscious of the risk of losing money and start to move their investments from riskier to safer assets.</w:t>
      </w:r>
      <w:r w:rsidRPr="006856EF">
        <w:rPr>
          <w:sz w:val="16"/>
        </w:rPr>
        <w:t xml:space="preserve"> How does these impact financial institutions? What do they need to do? How can they better manage this uncertainty and maintain a competitive edge while tackling other important challenges?</w:t>
      </w:r>
      <w:r w:rsidRPr="006856EF">
        <w:rPr>
          <w:sz w:val="16"/>
        </w:rPr>
        <w:t xml:space="preserve"> </w:t>
      </w:r>
      <w:r w:rsidRPr="006856EF">
        <w:rPr>
          <w:sz w:val="16"/>
        </w:rPr>
        <w:t>In its April 2017 World Economic Outlook, the International Monetary Fund (</w:t>
      </w:r>
      <w:r w:rsidRPr="006856EF">
        <w:rPr>
          <w:rStyle w:val="Emphasis"/>
        </w:rPr>
        <w:t xml:space="preserve">IMF) clearly </w:t>
      </w:r>
      <w:proofErr w:type="spellStart"/>
      <w:r w:rsidRPr="006856EF">
        <w:rPr>
          <w:rStyle w:val="Emphasis"/>
        </w:rPr>
        <w:t>emphasised</w:t>
      </w:r>
      <w:proofErr w:type="spellEnd"/>
      <w:r w:rsidRPr="006856EF">
        <w:rPr>
          <w:rStyle w:val="Emphasis"/>
        </w:rPr>
        <w:t xml:space="preserve"> the impact that</w:t>
      </w:r>
      <w:r w:rsidRPr="006856EF">
        <w:rPr>
          <w:sz w:val="16"/>
        </w:rPr>
        <w:t xml:space="preserve"> geopolitical risks, as well as the </w:t>
      </w:r>
      <w:r w:rsidRPr="006856EF">
        <w:rPr>
          <w:rStyle w:val="Emphasis"/>
        </w:rPr>
        <w:t>uncertainty in</w:t>
      </w:r>
      <w:r w:rsidRPr="006856EF">
        <w:rPr>
          <w:sz w:val="16"/>
        </w:rPr>
        <w:t xml:space="preserve"> terms of </w:t>
      </w:r>
      <w:r w:rsidRPr="006856EF">
        <w:rPr>
          <w:rStyle w:val="Emphasis"/>
        </w:rPr>
        <w:t>regulatory issues, could have on economic growth</w:t>
      </w:r>
      <w:r w:rsidRPr="006856EF">
        <w:rPr>
          <w:sz w:val="16"/>
        </w:rPr>
        <w:t xml:space="preserve"> in general and on the financial sector in particular. The subsequent July 2017 update from the IMF observed an uptick in economic growth worldwide which, while modest in 2017, potentially will be moderate over the longer term and diversely distributed amongst countries. This is a source of optimism for the future, with the report pointing out a promising outlook for the financial markets. But at the same time, it raises concerns about “the considerable risks that continue to darken the outlook over the medium term…”</w:t>
      </w:r>
    </w:p>
    <w:p w:rsidR="006856EF" w:rsidRDefault="006856EF" w:rsidP="006856EF">
      <w:pPr>
        <w:pStyle w:val="Heading3"/>
      </w:pPr>
      <w:r>
        <w:t xml:space="preserve">A2 Repealing </w:t>
      </w:r>
      <w:proofErr w:type="spellStart"/>
      <w:r>
        <w:t>Regs</w:t>
      </w:r>
      <w:proofErr w:type="spellEnd"/>
      <w:r>
        <w:t xml:space="preserve"> Key to Econ</w:t>
      </w:r>
    </w:p>
    <w:p w:rsidR="006856EF" w:rsidRPr="006856EF" w:rsidRDefault="006856EF" w:rsidP="006856EF">
      <w:pPr>
        <w:pStyle w:val="Heading4"/>
      </w:pPr>
      <w:r>
        <w:t xml:space="preserve">Nope – regulatory UNCERTAINTY is the greatest obstacle to econ growth </w:t>
      </w:r>
    </w:p>
    <w:p w:rsidR="006856EF" w:rsidRDefault="006856EF" w:rsidP="006856EF">
      <w:proofErr w:type="spellStart"/>
      <w:r w:rsidRPr="006856EF">
        <w:rPr>
          <w:rStyle w:val="Style13ptBold"/>
        </w:rPr>
        <w:t>Scheyder</w:t>
      </w:r>
      <w:proofErr w:type="spellEnd"/>
      <w:r w:rsidRPr="006856EF">
        <w:rPr>
          <w:rStyle w:val="Style13ptBold"/>
        </w:rPr>
        <w:t xml:space="preserve"> and Sims 17</w:t>
      </w:r>
      <w:r>
        <w:t xml:space="preserve"> (Ernest and Bryan, Staff @ Reuters, "U.S. EPA to shrink response time for permit requests: Pruitt," 10/19, https://webcache.googleusercontent.com/search?q=cache:kZNJu59AxpoJ:https://www.reuters.com/article/us-epa-pruitt/u-s-epa-to-shrink-response-time-for-permit-requests-pruitt-idUSKBN1CP00R+&amp;cd=2&amp;hl=en&amp;ct=clnk&amp;gl=us)</w:t>
      </w:r>
    </w:p>
    <w:p w:rsidR="006856EF" w:rsidRPr="006856EF" w:rsidRDefault="006856EF" w:rsidP="006856EF">
      <w:pPr>
        <w:rPr>
          <w:sz w:val="16"/>
        </w:rPr>
      </w:pPr>
      <w:r w:rsidRPr="006856EF">
        <w:rPr>
          <w:sz w:val="16"/>
        </w:rPr>
        <w:t xml:space="preserve">THE WOODLANDS, Texas (Reuters) - The U.S. </w:t>
      </w:r>
      <w:r w:rsidRPr="006856EF">
        <w:rPr>
          <w:rStyle w:val="StyleUnderline"/>
        </w:rPr>
        <w:t>Environmental Protection Agency will cut response times to permit requests to within six months</w:t>
      </w:r>
      <w:r w:rsidRPr="006856EF">
        <w:rPr>
          <w:sz w:val="16"/>
        </w:rPr>
        <w:t xml:space="preserve"> by the end of 2018, part of the agency’s goal </w:t>
      </w:r>
      <w:r w:rsidRPr="006856EF">
        <w:rPr>
          <w:rStyle w:val="StyleUnderline"/>
        </w:rPr>
        <w:t>to reduce regulations and delays</w:t>
      </w:r>
      <w:r w:rsidRPr="006856EF">
        <w:rPr>
          <w:sz w:val="16"/>
        </w:rPr>
        <w:t>, Administrator Scott Pruitt said on Thursday.</w:t>
      </w:r>
      <w:r w:rsidRPr="006856EF">
        <w:rPr>
          <w:sz w:val="16"/>
        </w:rPr>
        <w:t xml:space="preserve"> </w:t>
      </w:r>
      <w:r w:rsidRPr="006856EF">
        <w:rPr>
          <w:sz w:val="16"/>
        </w:rPr>
        <w:t>The move comes as President Donald Trump pushes to shrink the size of government and cut regulations, especially on the coal and oil sectors.</w:t>
      </w:r>
      <w:r w:rsidRPr="006856EF">
        <w:rPr>
          <w:sz w:val="16"/>
        </w:rPr>
        <w:t xml:space="preserve"> </w:t>
      </w:r>
      <w:r w:rsidRPr="006856EF">
        <w:rPr>
          <w:sz w:val="16"/>
        </w:rPr>
        <w:t>“</w:t>
      </w:r>
      <w:r w:rsidRPr="006856EF">
        <w:rPr>
          <w:rStyle w:val="Emphasis"/>
        </w:rPr>
        <w:t>Regulatory uncertainty is the biggest reason why the U.S. economy isn’t growing faster</w:t>
      </w:r>
      <w:r w:rsidRPr="006856EF">
        <w:rPr>
          <w:sz w:val="16"/>
        </w:rPr>
        <w:t>,” Pruitt said in a panel discussion at the Texas Oil &amp; Gas Association’s Lone Star Energy Forum just outside Houston.</w:t>
      </w:r>
    </w:p>
    <w:p w:rsidR="0077756D" w:rsidRDefault="0077756D" w:rsidP="0077756D">
      <w:pPr>
        <w:pStyle w:val="Heading3"/>
      </w:pPr>
      <w:proofErr w:type="spellStart"/>
      <w:r>
        <w:t>Aff</w:t>
      </w:r>
      <w:proofErr w:type="spellEnd"/>
      <w:r>
        <w:t xml:space="preserve"> Action</w:t>
      </w:r>
      <w:r w:rsidR="00123572">
        <w:t xml:space="preserve"> Impact Turn – 2ac</w:t>
      </w:r>
    </w:p>
    <w:p w:rsidR="00123572" w:rsidRPr="00123572" w:rsidRDefault="00123572" w:rsidP="00123572">
      <w:pPr>
        <w:pStyle w:val="Heading4"/>
      </w:pPr>
      <w:proofErr w:type="spellStart"/>
      <w:r>
        <w:t>Kavanaugh</w:t>
      </w:r>
      <w:proofErr w:type="spellEnd"/>
      <w:r>
        <w:t xml:space="preserve"> confirmation jeopardizes affirmative action policies </w:t>
      </w:r>
    </w:p>
    <w:p w:rsidR="0077756D" w:rsidRDefault="0077756D" w:rsidP="0077756D">
      <w:r w:rsidRPr="00123572">
        <w:rPr>
          <w:rStyle w:val="Style13ptBold"/>
        </w:rPr>
        <w:t>Franklin et al 7/14/18</w:t>
      </w:r>
      <w:r>
        <w:t xml:space="preserve"> (Delano R. Franklin, </w:t>
      </w:r>
      <w:proofErr w:type="spellStart"/>
      <w:r>
        <w:t>Idil</w:t>
      </w:r>
      <w:proofErr w:type="spellEnd"/>
      <w:r>
        <w:t xml:space="preserve"> </w:t>
      </w:r>
      <w:proofErr w:type="spellStart"/>
      <w:r>
        <w:t>Tuysuzoglu</w:t>
      </w:r>
      <w:proofErr w:type="spellEnd"/>
      <w:r>
        <w:t xml:space="preserve">, and Samuel W. </w:t>
      </w:r>
      <w:proofErr w:type="spellStart"/>
      <w:r>
        <w:t>Zwickel</w:t>
      </w:r>
      <w:proofErr w:type="spellEnd"/>
      <w:r>
        <w:t>, Harvard Crimson Staff Writers, "</w:t>
      </w:r>
      <w:proofErr w:type="spellStart"/>
      <w:r>
        <w:t>Kavanaugh’s</w:t>
      </w:r>
      <w:proofErr w:type="spellEnd"/>
      <w:r>
        <w:t xml:space="preserve"> Nomination May Jeopardize Affirmative Action, Experts Say," https://www.thecrimson.com/article/2018/7/14/kavanaugh-affirmative-action/)</w:t>
      </w:r>
    </w:p>
    <w:p w:rsidR="0077756D" w:rsidRPr="00FB49B3" w:rsidRDefault="0077756D" w:rsidP="0077756D">
      <w:pPr>
        <w:rPr>
          <w:sz w:val="16"/>
        </w:rPr>
      </w:pPr>
      <w:r w:rsidRPr="00FB49B3">
        <w:rPr>
          <w:sz w:val="16"/>
        </w:rPr>
        <w:t xml:space="preserve">But if conservative Judge Brett M. </w:t>
      </w:r>
      <w:proofErr w:type="spellStart"/>
      <w:r w:rsidRPr="00FB49B3">
        <w:rPr>
          <w:sz w:val="16"/>
        </w:rPr>
        <w:t>Kavanaugh</w:t>
      </w:r>
      <w:proofErr w:type="spellEnd"/>
      <w:r w:rsidRPr="00FB49B3">
        <w:rPr>
          <w:sz w:val="16"/>
        </w:rPr>
        <w:t xml:space="preserve"> makes it to the U.S. Supreme Court, that might change. </w:t>
      </w:r>
      <w:r w:rsidRPr="00FB49B3">
        <w:rPr>
          <w:rStyle w:val="StyleUnderline"/>
        </w:rPr>
        <w:t xml:space="preserve">Legal experts say </w:t>
      </w:r>
      <w:proofErr w:type="spellStart"/>
      <w:r w:rsidRPr="00FB49B3">
        <w:rPr>
          <w:rStyle w:val="StyleUnderline"/>
        </w:rPr>
        <w:t>Kavanaugh’s</w:t>
      </w:r>
      <w:proofErr w:type="spellEnd"/>
      <w:r w:rsidRPr="00FB49B3">
        <w:rPr>
          <w:rStyle w:val="StyleUnderline"/>
        </w:rPr>
        <w:t xml:space="preserve"> nomination </w:t>
      </w:r>
      <w:r w:rsidRPr="00123572">
        <w:rPr>
          <w:rStyle w:val="Emphasis"/>
        </w:rPr>
        <w:t>could jeopardize the future of affirmative action policies</w:t>
      </w:r>
      <w:r w:rsidRPr="00FB49B3">
        <w:rPr>
          <w:rStyle w:val="StyleUnderline"/>
        </w:rPr>
        <w:t xml:space="preserve"> at high schools and colleges throughout the country</w:t>
      </w:r>
      <w:r w:rsidRPr="00FB49B3">
        <w:rPr>
          <w:sz w:val="16"/>
        </w:rPr>
        <w:t xml:space="preserve">—including Harvard. </w:t>
      </w:r>
      <w:proofErr w:type="spellStart"/>
      <w:r w:rsidRPr="00FB49B3">
        <w:rPr>
          <w:sz w:val="16"/>
        </w:rPr>
        <w:t>Kavanaugh’s</w:t>
      </w:r>
      <w:proofErr w:type="spellEnd"/>
      <w:r w:rsidRPr="00FB49B3">
        <w:rPr>
          <w:sz w:val="16"/>
        </w:rPr>
        <w:t xml:space="preserve"> nomination comes as Harvard is facing legal challenges in lower courts for their race-conscious admissions policies, which opponents say discriminate against Asian-American applicants. If </w:t>
      </w:r>
      <w:proofErr w:type="spellStart"/>
      <w:r w:rsidRPr="00FB49B3">
        <w:rPr>
          <w:sz w:val="16"/>
        </w:rPr>
        <w:t>Kavanaugh</w:t>
      </w:r>
      <w:proofErr w:type="spellEnd"/>
      <w:r w:rsidRPr="00FB49B3">
        <w:rPr>
          <w:sz w:val="16"/>
        </w:rPr>
        <w:t xml:space="preserve"> is confirmed, he will replace retiring Justice Anthony M. Kennedy, who is known for being the Supreme Court’s “swing vote.” </w:t>
      </w:r>
      <w:r w:rsidRPr="00FB49B3">
        <w:rPr>
          <w:rStyle w:val="StyleUnderline"/>
        </w:rPr>
        <w:t>In previous Supreme Court cases related to affirmative action, Kennedy joined the liberal wing of the court in upholding race-conscious admissions policies.</w:t>
      </w:r>
      <w:r w:rsidRPr="00FB49B3">
        <w:rPr>
          <w:sz w:val="16"/>
        </w:rPr>
        <w:t xml:space="preserve"> Kennedy penned the majority opinion in the 2016 Fisher v. University of Texas case, which held that it is legal for universities to consider the race of applicants. Theodore M. </w:t>
      </w:r>
      <w:r w:rsidRPr="00FB49B3">
        <w:rPr>
          <w:rStyle w:val="StyleUnderline"/>
        </w:rPr>
        <w:t>Shaw, a law professor at the University of North Carolina at Chapel Hill, called the nomination a “very profound moment” for the status of affirmative action at institutions across the country because of its potential to shift the ideological balance of the Court</w:t>
      </w:r>
      <w:r w:rsidRPr="00FB49B3">
        <w:rPr>
          <w:sz w:val="16"/>
        </w:rPr>
        <w:t xml:space="preserve">. In a statement responding to the Trump </w:t>
      </w:r>
      <w:proofErr w:type="spellStart"/>
      <w:r w:rsidRPr="00FB49B3">
        <w:rPr>
          <w:sz w:val="16"/>
        </w:rPr>
        <w:t>adminstration’s</w:t>
      </w:r>
      <w:proofErr w:type="spellEnd"/>
      <w:r w:rsidRPr="00FB49B3">
        <w:rPr>
          <w:sz w:val="16"/>
        </w:rPr>
        <w:t xml:space="preserve"> reversal of Obama-era guidelines on the use of race in college admissions earlier this month, Harvard spokeswoman </w:t>
      </w:r>
      <w:proofErr w:type="spellStart"/>
      <w:r w:rsidRPr="00FB49B3">
        <w:rPr>
          <w:sz w:val="16"/>
        </w:rPr>
        <w:t>Melodie</w:t>
      </w:r>
      <w:proofErr w:type="spellEnd"/>
      <w:r w:rsidRPr="00FB49B3">
        <w:rPr>
          <w:sz w:val="16"/>
        </w:rPr>
        <w:t xml:space="preserve"> L. Jackson wrote, “Harvard will continue to vigorously defend its right, and that of all colleges and universities, to consider race as one factor among many in college admissions, which has been upheld by the Supreme Court for more than 40 years.” But </w:t>
      </w:r>
      <w:r w:rsidRPr="00FB49B3">
        <w:rPr>
          <w:rStyle w:val="Emphasis"/>
        </w:rPr>
        <w:t xml:space="preserve">with </w:t>
      </w:r>
      <w:proofErr w:type="spellStart"/>
      <w:r w:rsidRPr="00FB49B3">
        <w:rPr>
          <w:rStyle w:val="Emphasis"/>
        </w:rPr>
        <w:t>Kavanaugh</w:t>
      </w:r>
      <w:proofErr w:type="spellEnd"/>
      <w:r w:rsidRPr="00FB49B3">
        <w:rPr>
          <w:rStyle w:val="Emphasis"/>
        </w:rPr>
        <w:t xml:space="preserve"> on the bench, the Court might no longer uphold affirmative action</w:t>
      </w:r>
      <w:r w:rsidRPr="00FB49B3">
        <w:rPr>
          <w:sz w:val="16"/>
        </w:rPr>
        <w:t>. “If [</w:t>
      </w:r>
      <w:proofErr w:type="spellStart"/>
      <w:r w:rsidRPr="00FB49B3">
        <w:rPr>
          <w:rStyle w:val="StyleUnderline"/>
        </w:rPr>
        <w:t>Kavanaugh</w:t>
      </w:r>
      <w:proofErr w:type="spellEnd"/>
      <w:r w:rsidRPr="00FB49B3">
        <w:rPr>
          <w:sz w:val="16"/>
        </w:rPr>
        <w:t xml:space="preserve">] is what they say he is, then that </w:t>
      </w:r>
      <w:r w:rsidRPr="00FB49B3">
        <w:rPr>
          <w:rStyle w:val="StyleUnderline"/>
        </w:rPr>
        <w:t>would be a fifth vote who would moor the court further to the right than Justice Kennedy’s presence on the court did</w:t>
      </w:r>
      <w:r w:rsidRPr="00FB49B3">
        <w:rPr>
          <w:sz w:val="16"/>
        </w:rPr>
        <w:t xml:space="preserve">,” Shaw said Friday. “And so, </w:t>
      </w:r>
      <w:r w:rsidRPr="00FB49B3">
        <w:rPr>
          <w:rStyle w:val="StyleUnderline"/>
        </w:rPr>
        <w:t>that’s a cause for concern for anybody who is a believer</w:t>
      </w:r>
      <w:r w:rsidRPr="00FB49B3">
        <w:rPr>
          <w:sz w:val="16"/>
        </w:rPr>
        <w:t xml:space="preserve">, as many people in institutions of this country are, </w:t>
      </w:r>
      <w:r w:rsidRPr="00FB49B3">
        <w:rPr>
          <w:rStyle w:val="StyleUnderline"/>
        </w:rPr>
        <w:t>in the value of diversity and opportunity</w:t>
      </w:r>
      <w:r w:rsidRPr="00FB49B3">
        <w:rPr>
          <w:sz w:val="16"/>
        </w:rPr>
        <w:t xml:space="preserve">.” </w:t>
      </w:r>
      <w:proofErr w:type="spellStart"/>
      <w:r w:rsidRPr="00FB49B3">
        <w:rPr>
          <w:rStyle w:val="StyleUnderline"/>
        </w:rPr>
        <w:t>Kavanaugh</w:t>
      </w:r>
      <w:proofErr w:type="spellEnd"/>
      <w:r w:rsidRPr="00FB49B3">
        <w:rPr>
          <w:rStyle w:val="StyleUnderline"/>
        </w:rPr>
        <w:t xml:space="preserve"> is likely to hold a less favorable opinion of affirmative action compared to Kennedy, legal experts say.</w:t>
      </w:r>
      <w:r w:rsidRPr="00FB49B3">
        <w:rPr>
          <w:sz w:val="16"/>
        </w:rPr>
        <w:t xml:space="preserve"> </w:t>
      </w:r>
      <w:r w:rsidRPr="00FB49B3">
        <w:rPr>
          <w:rStyle w:val="Emphasis"/>
        </w:rPr>
        <w:t>With a decidedly conservative majority, the Court may impose tighter restrictions on affirmative action,</w:t>
      </w:r>
      <w:r w:rsidRPr="00FB49B3">
        <w:rPr>
          <w:sz w:val="16"/>
        </w:rPr>
        <w:t xml:space="preserve"> according to Bert W. Rein, an attorney who represented Abigail Fisher, a white applicant who sued UT after she wasn’t admitted, in the Fisher v. University of Texas case. “If I had to guess, I’d say that a more conservative court would first adhere more strictly to some of the limitations that were written into the Court’s decision in </w:t>
      </w:r>
      <w:proofErr w:type="spellStart"/>
      <w:r w:rsidRPr="00FB49B3">
        <w:rPr>
          <w:sz w:val="16"/>
        </w:rPr>
        <w:t>Grutter</w:t>
      </w:r>
      <w:proofErr w:type="spellEnd"/>
      <w:r w:rsidRPr="00FB49B3">
        <w:rPr>
          <w:sz w:val="16"/>
        </w:rPr>
        <w:t xml:space="preserve"> and Fisher,” Rein said, referring to two landmark affirmative action cases.</w:t>
      </w:r>
    </w:p>
    <w:p w:rsidR="0077756D" w:rsidRPr="0077756D" w:rsidRDefault="0077756D" w:rsidP="0077756D">
      <w:pPr>
        <w:pStyle w:val="Heading4"/>
      </w:pPr>
      <w:proofErr w:type="spellStart"/>
      <w:r>
        <w:t>Aff</w:t>
      </w:r>
      <w:proofErr w:type="spellEnd"/>
      <w:r>
        <w:t xml:space="preserve"> action key to US global leadership</w:t>
      </w:r>
    </w:p>
    <w:p w:rsidR="0077756D" w:rsidRPr="0077756D" w:rsidRDefault="0077756D" w:rsidP="0077756D">
      <w:r w:rsidRPr="0077756D">
        <w:rPr>
          <w:rStyle w:val="Style13ptBold"/>
        </w:rPr>
        <w:t>Clark 4</w:t>
      </w:r>
      <w:r w:rsidRPr="0077756D">
        <w:t xml:space="preserve"> (Wesley, </w:t>
      </w:r>
      <w:proofErr w:type="spellStart"/>
      <w:r w:rsidRPr="0077756D">
        <w:t>fmr</w:t>
      </w:r>
      <w:proofErr w:type="spellEnd"/>
      <w:r w:rsidRPr="0077756D">
        <w:t xml:space="preserve"> Supreme Commander of NATO forces + Democratic presidential hopeful, "On the Issues," http://www.clark04.com/issues/africanamericans/)</w:t>
      </w:r>
    </w:p>
    <w:p w:rsidR="0077756D" w:rsidRDefault="0077756D" w:rsidP="0077756D">
      <w:proofErr w:type="gramStart"/>
      <w:r w:rsidRPr="00484C01">
        <w:rPr>
          <w:sz w:val="16"/>
          <w:szCs w:val="16"/>
        </w:rPr>
        <w:t>Affirmative action.</w:t>
      </w:r>
      <w:proofErr w:type="gramEnd"/>
      <w:r w:rsidRPr="00484C01">
        <w:rPr>
          <w:sz w:val="16"/>
          <w:szCs w:val="16"/>
        </w:rPr>
        <w:t xml:space="preserve"> Throughout my career, I have seen the meaning, consequence, and importance of affirmative action firsthand. I was proud to join a group of retired military officers who filed a brief with the U.S. Supreme Court in support of</w:t>
      </w:r>
      <w:r w:rsidRPr="00484C01">
        <w:t xml:space="preserve"> </w:t>
      </w:r>
      <w:r w:rsidRPr="00484C01">
        <w:rPr>
          <w:u w:val="single"/>
        </w:rPr>
        <w:t>affirmative action</w:t>
      </w:r>
      <w:r w:rsidRPr="00484C01">
        <w:t xml:space="preserve"> </w:t>
      </w:r>
      <w:r w:rsidRPr="00484C01">
        <w:rPr>
          <w:sz w:val="16"/>
          <w:szCs w:val="16"/>
        </w:rPr>
        <w:t xml:space="preserve">at the </w:t>
      </w:r>
      <w:smartTag w:uri="urn:schemas-microsoft-com:office:smarttags" w:element="place">
        <w:smartTag w:uri="urn:schemas-microsoft-com:office:smarttags" w:element="PlaceType">
          <w:r w:rsidRPr="00484C01">
            <w:rPr>
              <w:sz w:val="16"/>
              <w:szCs w:val="16"/>
            </w:rPr>
            <w:t>University</w:t>
          </w:r>
        </w:smartTag>
        <w:r w:rsidRPr="00484C01">
          <w:rPr>
            <w:sz w:val="16"/>
            <w:szCs w:val="16"/>
          </w:rPr>
          <w:t xml:space="preserve"> of </w:t>
        </w:r>
        <w:smartTag w:uri="urn:schemas-microsoft-com:office:smarttags" w:element="PlaceName">
          <w:r w:rsidRPr="00484C01">
            <w:rPr>
              <w:sz w:val="16"/>
              <w:szCs w:val="16"/>
            </w:rPr>
            <w:t>Michigan</w:t>
          </w:r>
        </w:smartTag>
      </w:smartTag>
      <w:r w:rsidRPr="00484C01">
        <w:rPr>
          <w:sz w:val="16"/>
          <w:szCs w:val="16"/>
        </w:rPr>
        <w:t>. I think such</w:t>
      </w:r>
      <w:r w:rsidRPr="00484C01">
        <w:t xml:space="preserve"> </w:t>
      </w:r>
      <w:r w:rsidRPr="00484C01">
        <w:rPr>
          <w:u w:val="single"/>
        </w:rPr>
        <w:t xml:space="preserve">policies </w:t>
      </w:r>
      <w:r w:rsidRPr="0077756D">
        <w:rPr>
          <w:rStyle w:val="Emphasis"/>
        </w:rPr>
        <w:t>are necessary to facilitate diversity within, and thus the legitimacy of, the nation's leadership</w:t>
      </w:r>
      <w:r w:rsidRPr="00484C01">
        <w:t xml:space="preserve">. </w:t>
      </w:r>
      <w:r w:rsidRPr="00484C01">
        <w:rPr>
          <w:sz w:val="16"/>
          <w:szCs w:val="16"/>
        </w:rPr>
        <w:t>And the Supreme Court agreed on the importance of diversity, relying on the successes of the military model.</w:t>
      </w:r>
      <w:r w:rsidRPr="00484C01">
        <w:t xml:space="preserve"> </w:t>
      </w:r>
      <w:r w:rsidRPr="0077756D">
        <w:rPr>
          <w:rStyle w:val="Emphasis"/>
        </w:rPr>
        <w:t>America cannot be a great nation without the leadership of our very best - of all races, from all parts of the country</w:t>
      </w:r>
      <w:r w:rsidRPr="00484C01">
        <w:t xml:space="preserve">. </w:t>
      </w:r>
      <w:r w:rsidRPr="00484C01">
        <w:rPr>
          <w:u w:val="single"/>
        </w:rPr>
        <w:t>Affirmative action ensures that future leaders who might otherwise never get a chance are brought to the forefront. As a result,</w:t>
      </w:r>
      <w:r w:rsidRPr="00484C01">
        <w:t xml:space="preserve"> </w:t>
      </w:r>
      <w:r w:rsidRPr="00EA41D6">
        <w:rPr>
          <w:sz w:val="16"/>
          <w:szCs w:val="16"/>
        </w:rPr>
        <w:t>Americans -</w:t>
      </w:r>
      <w:r w:rsidRPr="00484C01">
        <w:t xml:space="preserve"> </w:t>
      </w:r>
      <w:r w:rsidRPr="00484C01">
        <w:rPr>
          <w:u w:val="single"/>
        </w:rPr>
        <w:t>all Americans - benefit</w:t>
      </w:r>
      <w:r w:rsidRPr="00484C01">
        <w:t>.</w:t>
      </w:r>
    </w:p>
    <w:p w:rsidR="00123572" w:rsidRDefault="00123572" w:rsidP="00123572">
      <w:pPr>
        <w:pStyle w:val="Heading4"/>
      </w:pPr>
      <w:r>
        <w:t>Impact is nuclear war</w:t>
      </w:r>
    </w:p>
    <w:p w:rsidR="0077756D" w:rsidRPr="003F4B8A" w:rsidRDefault="0077756D" w:rsidP="0077756D">
      <w:proofErr w:type="spellStart"/>
      <w:r w:rsidRPr="003F4B8A">
        <w:rPr>
          <w:rStyle w:val="Style13ptBold"/>
        </w:rPr>
        <w:t>Henricksen</w:t>
      </w:r>
      <w:proofErr w:type="spellEnd"/>
      <w:r w:rsidRPr="003F4B8A">
        <w:rPr>
          <w:rStyle w:val="Style13ptBold"/>
        </w:rPr>
        <w:t xml:space="preserve"> 17</w:t>
      </w:r>
      <w:r w:rsidRPr="003F4B8A">
        <w:t xml:space="preserve"> (Thomas, emeritus senior fellow at the Hoover Institution, 3/23/17, “Post-American World Order,” </w:t>
      </w:r>
      <w:hyperlink r:id="rId14" w:history="1">
        <w:r w:rsidRPr="003F4B8A">
          <w:rPr>
            <w:rStyle w:val="Hyperlink"/>
          </w:rPr>
          <w:t>http://www.hoover.org/research/post-american-world-order</w:t>
        </w:r>
      </w:hyperlink>
      <w:r w:rsidRPr="003F4B8A">
        <w:rPr>
          <w:rStyle w:val="Hyperlink"/>
        </w:rPr>
        <w:t>)</w:t>
      </w:r>
    </w:p>
    <w:p w:rsidR="0077756D" w:rsidRDefault="0077756D" w:rsidP="0077756D">
      <w:pPr>
        <w:rPr>
          <w:sz w:val="16"/>
        </w:rPr>
      </w:pPr>
      <w:r w:rsidRPr="003F4B8A">
        <w:rPr>
          <w:sz w:val="16"/>
        </w:rPr>
        <w:t xml:space="preserve">The </w:t>
      </w:r>
      <w:r w:rsidRPr="003F4B8A">
        <w:rPr>
          <w:rStyle w:val="StyleUnderline"/>
        </w:rPr>
        <w:t>tensions stoked by</w:t>
      </w:r>
      <w:r w:rsidRPr="003F4B8A">
        <w:rPr>
          <w:sz w:val="16"/>
        </w:rPr>
        <w:t xml:space="preserve"> the </w:t>
      </w:r>
      <w:r w:rsidRPr="003F4B8A">
        <w:rPr>
          <w:rStyle w:val="StyleUnderline"/>
        </w:rPr>
        <w:t>assertive regimes</w:t>
      </w:r>
      <w:r w:rsidRPr="003F4B8A">
        <w:rPr>
          <w:sz w:val="16"/>
        </w:rPr>
        <w:t xml:space="preserve"> in the Kremlin or Tiananmen Square </w:t>
      </w:r>
      <w:r w:rsidRPr="003F4B8A">
        <w:rPr>
          <w:rStyle w:val="StyleUnderline"/>
        </w:rPr>
        <w:t xml:space="preserve">could </w:t>
      </w:r>
      <w:r w:rsidRPr="003F4B8A">
        <w:rPr>
          <w:rStyle w:val="Emphasis"/>
        </w:rPr>
        <w:t>spark a political or military incident</w:t>
      </w:r>
      <w:r w:rsidRPr="003F4B8A">
        <w:rPr>
          <w:rStyle w:val="StyleUnderline"/>
        </w:rPr>
        <w:t xml:space="preserve"> that might set off a chain reaction leading to a</w:t>
      </w:r>
      <w:r w:rsidRPr="003F4B8A">
        <w:rPr>
          <w:sz w:val="16"/>
        </w:rPr>
        <w:t xml:space="preserve"> </w:t>
      </w:r>
      <w:r w:rsidRPr="003F4B8A">
        <w:rPr>
          <w:rStyle w:val="Emphasis"/>
        </w:rPr>
        <w:t>large-scale war</w:t>
      </w:r>
      <w:r w:rsidRPr="003F4B8A">
        <w:rPr>
          <w:sz w:val="16"/>
        </w:rPr>
        <w:t xml:space="preserve">. Historically, powerful rivalries nearly always lead to at least skirmishes, if not a full-blown war. </w:t>
      </w:r>
      <w:r w:rsidRPr="003F4B8A">
        <w:rPr>
          <w:rStyle w:val="StyleUnderline"/>
        </w:rPr>
        <w:t>The anomalous Cold War era</w:t>
      </w:r>
      <w:r w:rsidRPr="003F4B8A">
        <w:rPr>
          <w:sz w:val="16"/>
        </w:rPr>
        <w:t xml:space="preserve"> </w:t>
      </w:r>
      <w:r w:rsidRPr="003F4B8A">
        <w:rPr>
          <w:rStyle w:val="Emphasis"/>
        </w:rPr>
        <w:t>spared</w:t>
      </w:r>
      <w:r w:rsidRPr="003F4B8A">
        <w:rPr>
          <w:sz w:val="16"/>
        </w:rPr>
        <w:t xml:space="preserve"> the United States and Soviet Russia a direct conflict, largely from concerns that one would trigger a </w:t>
      </w:r>
      <w:r w:rsidRPr="003F4B8A">
        <w:rPr>
          <w:rStyle w:val="Emphasis"/>
        </w:rPr>
        <w:t>nuclear exchange destroying</w:t>
      </w:r>
      <w:r w:rsidRPr="003F4B8A">
        <w:rPr>
          <w:sz w:val="16"/>
        </w:rPr>
        <w:t xml:space="preserve"> both states and much of </w:t>
      </w:r>
      <w:r w:rsidRPr="003F4B8A">
        <w:rPr>
          <w:rStyle w:val="Emphasis"/>
        </w:rPr>
        <w:t>the world</w:t>
      </w:r>
      <w:r w:rsidRPr="003F4B8A">
        <w:rPr>
          <w:rStyle w:val="StyleUnderline"/>
        </w:rPr>
        <w:t xml:space="preserve">. Such a repetition </w:t>
      </w:r>
      <w:r w:rsidRPr="003F4B8A">
        <w:rPr>
          <w:rStyle w:val="Emphasis"/>
        </w:rPr>
        <w:t>might</w:t>
      </w:r>
      <w:r w:rsidRPr="003F4B8A">
        <w:rPr>
          <w:rStyle w:val="StyleUnderline"/>
        </w:rPr>
        <w:t xml:space="preserve"> reoccur in the unfolding</w:t>
      </w:r>
      <w:r w:rsidRPr="003F4B8A">
        <w:rPr>
          <w:sz w:val="16"/>
        </w:rPr>
        <w:t xml:space="preserve"> three-cornered </w:t>
      </w:r>
      <w:r w:rsidRPr="003F4B8A">
        <w:rPr>
          <w:rStyle w:val="StyleUnderline"/>
        </w:rPr>
        <w:t>geopolitical world</w:t>
      </w:r>
      <w:r w:rsidRPr="003F4B8A">
        <w:rPr>
          <w:sz w:val="16"/>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w:t>
      </w:r>
      <w:proofErr w:type="spellStart"/>
      <w:r w:rsidRPr="003F4B8A">
        <w:rPr>
          <w:sz w:val="16"/>
        </w:rPr>
        <w:t>Eastasia</w:t>
      </w:r>
      <w:proofErr w:type="spellEnd"/>
      <w:r w:rsidRPr="003F4B8A">
        <w:rPr>
          <w:sz w:val="16"/>
        </w:rPr>
        <w:t xml:space="preserve">,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3F4B8A">
        <w:rPr>
          <w:rStyle w:val="StyleUnderline"/>
        </w:rPr>
        <w:t xml:space="preserve">by </w:t>
      </w:r>
      <w:r w:rsidRPr="00502895">
        <w:rPr>
          <w:rStyle w:val="Emphasis"/>
        </w:rPr>
        <w:t>staying militarily and economically strong</w:t>
      </w:r>
      <w:r w:rsidRPr="003F4B8A">
        <w:rPr>
          <w:rStyle w:val="StyleUnderline"/>
        </w:rPr>
        <w:t>, the U</w:t>
      </w:r>
      <w:r w:rsidRPr="003F4B8A">
        <w:rPr>
          <w:sz w:val="16"/>
        </w:rPr>
        <w:t xml:space="preserve">nited </w:t>
      </w:r>
      <w:r w:rsidRPr="003F4B8A">
        <w:rPr>
          <w:rStyle w:val="StyleUnderline"/>
        </w:rPr>
        <w:t>S</w:t>
      </w:r>
      <w:r w:rsidRPr="003F4B8A">
        <w:rPr>
          <w:sz w:val="16"/>
        </w:rPr>
        <w:t xml:space="preserve">tates </w:t>
      </w:r>
      <w:r w:rsidRPr="003F4B8A">
        <w:rPr>
          <w:rStyle w:val="StyleUnderline"/>
        </w:rPr>
        <w:t>will have the resources to deter its peers’ hawkish behavior that might otherwise trigger</w:t>
      </w:r>
      <w:r w:rsidRPr="003F4B8A">
        <w:rPr>
          <w:sz w:val="16"/>
        </w:rPr>
        <w:t xml:space="preserve"> a </w:t>
      </w:r>
      <w:r w:rsidRPr="003F4B8A">
        <w:rPr>
          <w:rStyle w:val="Emphasis"/>
        </w:rPr>
        <w:t>major conflict</w:t>
      </w:r>
      <w:r w:rsidRPr="003F4B8A">
        <w:rPr>
          <w:sz w:val="16"/>
        </w:rPr>
        <w:t xml:space="preserve">. Judging by the history of the Cold War, </w:t>
      </w:r>
      <w:r w:rsidRPr="003F4B8A">
        <w:rPr>
          <w:rStyle w:val="StyleUnderline"/>
        </w:rPr>
        <w:t>the coming strategic chess match with Russia and China will prove tense and demanding</w:t>
      </w:r>
      <w:r w:rsidRPr="003F4B8A">
        <w:rPr>
          <w:sz w:val="16"/>
        </w:rPr>
        <w:t>—</w:t>
      </w:r>
      <w:r w:rsidRPr="003F4B8A">
        <w:rPr>
          <w:rStyle w:val="StyleUnderline"/>
        </w:rPr>
        <w:t>since</w:t>
      </w:r>
      <w:r w:rsidRPr="003F4B8A">
        <w:rPr>
          <w:sz w:val="16"/>
        </w:rPr>
        <w:t xml:space="preserve"> </w:t>
      </w:r>
      <w:r w:rsidRPr="003F4B8A">
        <w:rPr>
          <w:rStyle w:val="Emphasis"/>
        </w:rPr>
        <w:t>all the countries boast nuclear arms</w:t>
      </w:r>
      <w:r w:rsidRPr="003F4B8A">
        <w:rPr>
          <w:sz w:val="16"/>
        </w:rPr>
        <w:t xml:space="preserve"> and long-range ballistic missiles. Next, </w:t>
      </w:r>
      <w:r w:rsidRPr="003F4B8A">
        <w:rPr>
          <w:rStyle w:val="StyleUnderline"/>
        </w:rPr>
        <w:t>the U</w:t>
      </w:r>
      <w:r w:rsidRPr="003F4B8A">
        <w:rPr>
          <w:sz w:val="16"/>
        </w:rPr>
        <w:t xml:space="preserve">nited </w:t>
      </w:r>
      <w:r w:rsidRPr="003F4B8A">
        <w:rPr>
          <w:rStyle w:val="StyleUnderline"/>
        </w:rPr>
        <w:t>S</w:t>
      </w:r>
      <w:r w:rsidRPr="003F4B8A">
        <w:rPr>
          <w:sz w:val="16"/>
        </w:rPr>
        <w:t xml:space="preserve">tates </w:t>
      </w:r>
      <w:r w:rsidRPr="003F4B8A">
        <w:rPr>
          <w:rStyle w:val="StyleUnderline"/>
        </w:rPr>
        <w:t>should widen and sustain willing coalitions of partners</w:t>
      </w:r>
      <w:r w:rsidRPr="003F4B8A">
        <w:rPr>
          <w:sz w:val="16"/>
        </w:rPr>
        <w:t xml:space="preserve">, something at which America excels, and at which China and Russia fail conspicuously. </w:t>
      </w:r>
      <w:r w:rsidRPr="003F4B8A">
        <w:rPr>
          <w:rStyle w:val="StyleUnderline"/>
        </w:rPr>
        <w:t xml:space="preserve">There can be </w:t>
      </w:r>
      <w:r w:rsidRPr="003F4B8A">
        <w:rPr>
          <w:rStyle w:val="Emphasis"/>
        </w:rPr>
        <w:t>little room for error</w:t>
      </w:r>
      <w:r w:rsidRPr="003F4B8A">
        <w:rPr>
          <w:rStyle w:val="StyleUnderline"/>
        </w:rPr>
        <w:t xml:space="preserve"> in</w:t>
      </w:r>
      <w:r w:rsidRPr="003F4B8A">
        <w:rPr>
          <w:sz w:val="16"/>
        </w:rPr>
        <w:t xml:space="preserve"> fraught </w:t>
      </w:r>
      <w:r w:rsidRPr="003F4B8A">
        <w:rPr>
          <w:rStyle w:val="Emphasis"/>
        </w:rPr>
        <w:t>crises among nuclear-weaponized</w:t>
      </w:r>
      <w:r w:rsidRPr="003F4B8A">
        <w:rPr>
          <w:sz w:val="16"/>
        </w:rPr>
        <w:t xml:space="preserve"> and </w:t>
      </w:r>
      <w:r w:rsidRPr="003F4B8A">
        <w:rPr>
          <w:rStyle w:val="Emphasis"/>
        </w:rPr>
        <w:t>hostile powers</w:t>
      </w:r>
      <w:r w:rsidRPr="003F4B8A">
        <w:rPr>
          <w:sz w:val="16"/>
        </w:rPr>
        <w:t xml:space="preserve">. Short- and long-term standoffs are likely, as they were during the Cold War. Thus, </w:t>
      </w:r>
      <w:r w:rsidRPr="003F4B8A">
        <w:rPr>
          <w:rStyle w:val="StyleUnderline"/>
        </w:rPr>
        <w:t>the playbook</w:t>
      </w:r>
      <w:r w:rsidRPr="003F4B8A">
        <w:rPr>
          <w:sz w:val="16"/>
        </w:rPr>
        <w:t xml:space="preserve">, in part, </w:t>
      </w:r>
      <w:r w:rsidRPr="003F4B8A">
        <w:rPr>
          <w:rStyle w:val="StyleUnderline"/>
        </w:rPr>
        <w:t xml:space="preserve">involves a </w:t>
      </w:r>
      <w:r w:rsidRPr="003F4B8A">
        <w:rPr>
          <w:rStyle w:val="Emphasis"/>
        </w:rPr>
        <w:t>waiting game</w:t>
      </w:r>
      <w:r w:rsidRPr="003F4B8A">
        <w:rPr>
          <w:rStyle w:val="StyleUnderline"/>
        </w:rPr>
        <w:t xml:space="preserve"> in which each power looks to its rivals to suffer</w:t>
      </w:r>
      <w:r w:rsidRPr="003F4B8A">
        <w:rPr>
          <w:sz w:val="16"/>
        </w:rPr>
        <w:t xml:space="preserve"> grievous </w:t>
      </w:r>
      <w:r w:rsidRPr="003F4B8A">
        <w:rPr>
          <w:rStyle w:val="StyleUnderline"/>
        </w:rPr>
        <w:t>internal problems</w:t>
      </w:r>
      <w:r w:rsidRPr="003F4B8A">
        <w:rPr>
          <w:sz w:val="16"/>
        </w:rPr>
        <w:t xml:space="preserve"> which could entail a collapse, as happened to the Soviet Union.</w:t>
      </w:r>
    </w:p>
    <w:p w:rsidR="00123572" w:rsidRDefault="00123572" w:rsidP="00123572">
      <w:pPr>
        <w:pStyle w:val="Heading3"/>
      </w:pPr>
      <w:proofErr w:type="spellStart"/>
      <w:r>
        <w:t>Aff</w:t>
      </w:r>
      <w:proofErr w:type="spellEnd"/>
      <w:r>
        <w:t xml:space="preserve"> Action Impact Turn – 1ar </w:t>
      </w:r>
    </w:p>
    <w:p w:rsidR="00123572" w:rsidRDefault="00123572" w:rsidP="00123572">
      <w:pPr>
        <w:pStyle w:val="Heading4"/>
      </w:pPr>
      <w:proofErr w:type="spellStart"/>
      <w:r>
        <w:t>Kavanaugh</w:t>
      </w:r>
      <w:proofErr w:type="spellEnd"/>
      <w:r>
        <w:t xml:space="preserve"> on the Court dooms affirmative action policies </w:t>
      </w:r>
    </w:p>
    <w:p w:rsidR="00FB49B3" w:rsidRDefault="00FB49B3" w:rsidP="00FB49B3">
      <w:r w:rsidRPr="00123572">
        <w:rPr>
          <w:rStyle w:val="Style13ptBold"/>
        </w:rPr>
        <w:t>Shapiro 7/18/18</w:t>
      </w:r>
      <w:r>
        <w:t xml:space="preserve"> (Ilya, senior fellow in constitutional studies at the nonprofit Cato Institute and editor-in-chief of the Cato Supreme Court Review, "Don’t worry (too much) about </w:t>
      </w:r>
      <w:proofErr w:type="spellStart"/>
      <w:r>
        <w:t>Kavanaugh</w:t>
      </w:r>
      <w:proofErr w:type="spellEnd"/>
      <w:r>
        <w:t xml:space="preserve"> changing the Supreme Court," http://thehill.com/opinion/judiciary/397248-dont-worry-too-much-about-kavanaugh-changing-the-supreme-court)</w:t>
      </w:r>
    </w:p>
    <w:p w:rsidR="00FB49B3" w:rsidRPr="00FB49B3" w:rsidRDefault="00FB49B3" w:rsidP="00FB49B3">
      <w:pPr>
        <w:rPr>
          <w:sz w:val="16"/>
        </w:rPr>
      </w:pPr>
      <w:proofErr w:type="gramStart"/>
      <w:r w:rsidRPr="00FB49B3">
        <w:rPr>
          <w:rStyle w:val="Emphasis"/>
        </w:rPr>
        <w:t>Affirmative action</w:t>
      </w:r>
      <w:r w:rsidRPr="00FB49B3">
        <w:rPr>
          <w:sz w:val="16"/>
        </w:rPr>
        <w:t>.</w:t>
      </w:r>
      <w:proofErr w:type="gramEnd"/>
      <w:r w:rsidRPr="00FB49B3">
        <w:rPr>
          <w:sz w:val="16"/>
        </w:rPr>
        <w:t xml:space="preserve"> This </w:t>
      </w:r>
      <w:r w:rsidRPr="00FB49B3">
        <w:rPr>
          <w:rStyle w:val="Emphasis"/>
        </w:rPr>
        <w:t>is the high-profile area of law most likely to change</w:t>
      </w:r>
      <w:r w:rsidRPr="00FB49B3">
        <w:rPr>
          <w:sz w:val="16"/>
        </w:rPr>
        <w:t xml:space="preserve">. </w:t>
      </w:r>
      <w:r w:rsidRPr="00FB49B3">
        <w:rPr>
          <w:rStyle w:val="StyleUnderline"/>
        </w:rPr>
        <w:t>Kennedy never closed the door on the use of race in college admissions but</w:t>
      </w:r>
      <w:r w:rsidRPr="00FB49B3">
        <w:rPr>
          <w:sz w:val="16"/>
        </w:rPr>
        <w:t xml:space="preserve">, </w:t>
      </w:r>
      <w:r w:rsidRPr="00FB49B3">
        <w:rPr>
          <w:rStyle w:val="StyleUnderline"/>
        </w:rPr>
        <w:t>until 2016, had never voted to uphold such a program</w:t>
      </w:r>
      <w:r w:rsidRPr="00FB49B3">
        <w:rPr>
          <w:sz w:val="16"/>
        </w:rPr>
        <w:t xml:space="preserve"> — and that was in the Fisher II case where the post-Scalia court simply lost appetite for the finer points of University of Texas-Austin’s unusual system. Roberts, meanwhile, wrote in the context of school busing that “the way to stop discrimination on the basis of race is to stop discriminating on the basis of race</w:t>
      </w:r>
      <w:r w:rsidRPr="00FB49B3">
        <w:rPr>
          <w:rStyle w:val="StyleUnderline"/>
        </w:rPr>
        <w:t>.” Racial preferences will almost certainly be thrown out on equal-protection grounds</w:t>
      </w:r>
      <w:r w:rsidRPr="00FB49B3">
        <w:rPr>
          <w:sz w:val="16"/>
        </w:rPr>
        <w:t xml:space="preserve">, possibly even sooner than the expiration of the 25-year shot-clock that Justice Sandra Day O’Connor set in 2003. </w:t>
      </w:r>
      <w:r w:rsidRPr="00FB49B3">
        <w:rPr>
          <w:rStyle w:val="Emphasis"/>
        </w:rPr>
        <w:t xml:space="preserve">In only one of eight key areas that come up again and again as reasons to despair will a Justice </w:t>
      </w:r>
      <w:proofErr w:type="spellStart"/>
      <w:r w:rsidRPr="00FB49B3">
        <w:rPr>
          <w:rStyle w:val="Emphasis"/>
        </w:rPr>
        <w:t>Kavanaugh</w:t>
      </w:r>
      <w:proofErr w:type="spellEnd"/>
      <w:r w:rsidRPr="00FB49B3">
        <w:rPr>
          <w:rStyle w:val="Emphasis"/>
        </w:rPr>
        <w:t xml:space="preserve"> make that much </w:t>
      </w:r>
      <w:proofErr w:type="gramStart"/>
      <w:r w:rsidRPr="00FB49B3">
        <w:rPr>
          <w:rStyle w:val="Emphasis"/>
        </w:rPr>
        <w:t>difference</w:t>
      </w:r>
      <w:r w:rsidRPr="00FB49B3">
        <w:rPr>
          <w:sz w:val="16"/>
        </w:rPr>
        <w:t>.</w:t>
      </w:r>
      <w:proofErr w:type="gramEnd"/>
      <w:r w:rsidRPr="00FB49B3">
        <w:rPr>
          <w:sz w:val="16"/>
        </w:rPr>
        <w:t xml:space="preserve"> And that’s before we get to the possible upsides, such as replacing Kennedy’s votes for developers over poor people’s property rights in </w:t>
      </w:r>
      <w:proofErr w:type="spellStart"/>
      <w:r w:rsidRPr="00FB49B3">
        <w:rPr>
          <w:sz w:val="16"/>
        </w:rPr>
        <w:t>Kelo</w:t>
      </w:r>
      <w:proofErr w:type="spellEnd"/>
      <w:r w:rsidRPr="00FB49B3">
        <w:rPr>
          <w:sz w:val="16"/>
        </w:rPr>
        <w:t xml:space="preserve"> v. New London and for federal regulation of plants one grows for personal consumption in </w:t>
      </w:r>
      <w:proofErr w:type="spellStart"/>
      <w:r w:rsidRPr="00FB49B3">
        <w:rPr>
          <w:sz w:val="16"/>
        </w:rPr>
        <w:t>Raich</w:t>
      </w:r>
      <w:proofErr w:type="spellEnd"/>
      <w:r w:rsidRPr="00FB49B3">
        <w:rPr>
          <w:sz w:val="16"/>
        </w:rPr>
        <w:t xml:space="preserve"> v. Gonzalez. In an age of sanctuary cities and marijuana legalization, </w:t>
      </w:r>
      <w:proofErr w:type="spellStart"/>
      <w:r w:rsidRPr="00FB49B3">
        <w:rPr>
          <w:sz w:val="16"/>
        </w:rPr>
        <w:t>Kavanaugh’s</w:t>
      </w:r>
      <w:proofErr w:type="spellEnd"/>
      <w:r w:rsidRPr="00FB49B3">
        <w:rPr>
          <w:sz w:val="16"/>
        </w:rPr>
        <w:t xml:space="preserve"> commitment to the Constitution’s structural protections for liberty should assuage fair-weather federalists. (Welcome!)</w:t>
      </w:r>
    </w:p>
    <w:p w:rsidR="0077756D" w:rsidRPr="0077756D" w:rsidRDefault="0077756D" w:rsidP="0077756D">
      <w:pPr>
        <w:pStyle w:val="Heading4"/>
      </w:pPr>
      <w:r w:rsidRPr="0077756D">
        <w:t>Affirmative action is key to US global leadership</w:t>
      </w:r>
    </w:p>
    <w:p w:rsidR="0077756D" w:rsidRPr="0077756D" w:rsidRDefault="0077756D" w:rsidP="0077756D">
      <w:proofErr w:type="spellStart"/>
      <w:r w:rsidRPr="0077756D">
        <w:rPr>
          <w:rStyle w:val="Style13ptBold"/>
        </w:rPr>
        <w:t>Balkin</w:t>
      </w:r>
      <w:proofErr w:type="spellEnd"/>
      <w:r w:rsidRPr="0077756D">
        <w:rPr>
          <w:rStyle w:val="Style13ptBold"/>
        </w:rPr>
        <w:t xml:space="preserve"> 5</w:t>
      </w:r>
      <w:r w:rsidRPr="0077756D">
        <w:t xml:space="preserve"> (Jack, Knight Professor of Constitutional Law and the First Amendment</w:t>
      </w:r>
      <w:r>
        <w:t xml:space="preserve"> @</w:t>
      </w:r>
      <w:r w:rsidRPr="0077756D">
        <w:t xml:space="preserve"> Yale Law School, </w:t>
      </w:r>
      <w:r>
        <w:t>“</w:t>
      </w:r>
      <w:r w:rsidRPr="0077756D">
        <w:t xml:space="preserve">Plessy, Brown, and </w:t>
      </w:r>
      <w:proofErr w:type="spellStart"/>
      <w:r w:rsidRPr="0077756D">
        <w:t>Grutter</w:t>
      </w:r>
      <w:proofErr w:type="spellEnd"/>
      <w:r w:rsidRPr="0077756D">
        <w:t>: A Play in Three Acts,"</w:t>
      </w:r>
      <w:r>
        <w:t xml:space="preserve"> </w:t>
      </w:r>
      <w:r w:rsidRPr="0077756D">
        <w:t xml:space="preserve">April, </w:t>
      </w:r>
      <w:proofErr w:type="gramStart"/>
      <w:r w:rsidRPr="0077756D">
        <w:t>26</w:t>
      </w:r>
      <w:proofErr w:type="gramEnd"/>
      <w:r w:rsidRPr="0077756D">
        <w:t xml:space="preserve"> Cardozo L. Rev. 1689, lexis)</w:t>
      </w:r>
    </w:p>
    <w:p w:rsidR="0077756D" w:rsidRDefault="0077756D" w:rsidP="0077756D">
      <w:pPr>
        <w:rPr>
          <w:sz w:val="16"/>
          <w:szCs w:val="16"/>
        </w:rPr>
      </w:pPr>
      <w:r w:rsidRPr="001057E2">
        <w:rPr>
          <w:sz w:val="16"/>
          <w:szCs w:val="16"/>
        </w:rPr>
        <w:t xml:space="preserve">O'Connor's argument in </w:t>
      </w:r>
      <w:proofErr w:type="spellStart"/>
      <w:r w:rsidRPr="001057E2">
        <w:rPr>
          <w:sz w:val="16"/>
          <w:szCs w:val="16"/>
        </w:rPr>
        <w:t>Grutter</w:t>
      </w:r>
      <w:proofErr w:type="spellEnd"/>
      <w:r w:rsidRPr="001057E2">
        <w:rPr>
          <w:sz w:val="16"/>
          <w:szCs w:val="16"/>
        </w:rPr>
        <w:t xml:space="preserve"> makes legitimacy a key justification for diversity. This legitimacy is of two types. One is sociological legitimacy - whether people believe that the system is sufficiently fair and just that they can support it. The other form of legitimacy is moral legitimacy: whether the system actually is fair and just. </w:t>
      </w:r>
      <w:r w:rsidRPr="0077756D">
        <w:rPr>
          <w:rStyle w:val="StyleUnderline"/>
        </w:rPr>
        <w:t>O'Connor</w:t>
      </w:r>
      <w:r w:rsidRPr="001057E2">
        <w:rPr>
          <w:sz w:val="16"/>
          <w:szCs w:val="16"/>
        </w:rPr>
        <w:t xml:space="preserve"> does not tell us which kind of legitimacy she means; although she </w:t>
      </w:r>
      <w:r w:rsidRPr="0077756D">
        <w:rPr>
          <w:rStyle w:val="StyleUnderline"/>
        </w:rPr>
        <w:t>emphasizes that opportunities for leadership must be "visibly open</w:t>
      </w:r>
      <w:r w:rsidRPr="001057E2">
        <w:rPr>
          <w:sz w:val="16"/>
          <w:szCs w:val="16"/>
        </w:rPr>
        <w:t xml:space="preserve">," which suggests that her concern is sociological legitimacy, she may mean far more than merely keeping up  [*1721]  appearances. What is important for our purposes is that what other people think about the justice of the American educational system clearly matters for the Court, just as what other nations thought about Jim Crow during the Cold War was an important factor in the Court's decision in Brown. Foreign policy elites viewed </w:t>
      </w:r>
      <w:smartTag w:uri="urn:schemas-microsoft-com:office:smarttags" w:element="place">
        <w:smartTag w:uri="urn:schemas-microsoft-com:office:smarttags" w:element="country-region">
          <w:r w:rsidRPr="001057E2">
            <w:rPr>
              <w:sz w:val="16"/>
              <w:szCs w:val="16"/>
            </w:rPr>
            <w:t>America</w:t>
          </w:r>
        </w:smartTag>
      </w:smartTag>
      <w:r w:rsidRPr="001057E2">
        <w:rPr>
          <w:sz w:val="16"/>
          <w:szCs w:val="16"/>
        </w:rPr>
        <w:t>'s treatment of African-Americans as an embarrassment that should be ended. The decision in Brown helped remedy a deficit in the country's legitimacy. In 2003</w:t>
      </w:r>
      <w:r w:rsidRPr="001057E2">
        <w:t xml:space="preserve">, </w:t>
      </w:r>
      <w:r w:rsidRPr="0077756D">
        <w:rPr>
          <w:rStyle w:val="StyleUnderline"/>
        </w:rPr>
        <w:t xml:space="preserve">establishment elites argued that </w:t>
      </w:r>
      <w:r w:rsidRPr="0077756D">
        <w:rPr>
          <w:rStyle w:val="Emphasis"/>
        </w:rPr>
        <w:t>American legitimacy, both domestically and around the world, required</w:t>
      </w:r>
      <w:r w:rsidRPr="0077756D">
        <w:rPr>
          <w:rStyle w:val="StyleUnderline"/>
        </w:rPr>
        <w:t xml:space="preserve"> the appearance, if not the reality, that positions of leadership were open to everyone in society, regardless of race or ethnicity</w:t>
      </w:r>
      <w:r w:rsidRPr="001057E2">
        <w:t xml:space="preserve">. </w:t>
      </w:r>
      <w:r w:rsidRPr="001057E2">
        <w:rPr>
          <w:u w:val="single"/>
        </w:rPr>
        <w:t>And so the Court responds by allowing educational institutions to engage in race-conscious affirmative action,</w:t>
      </w:r>
      <w:r w:rsidRPr="001057E2">
        <w:t xml:space="preserve"> </w:t>
      </w:r>
      <w:r w:rsidRPr="001057E2">
        <w:rPr>
          <w:sz w:val="16"/>
          <w:szCs w:val="16"/>
        </w:rPr>
        <w:t>for fear that without it, few black, Latino, or Native American faces would appear in the classrooms of elite institutions. 99</w:t>
      </w:r>
    </w:p>
    <w:p w:rsidR="0077756D" w:rsidRDefault="0077756D" w:rsidP="0077756D">
      <w:pPr>
        <w:pStyle w:val="Heading4"/>
      </w:pPr>
      <w:r>
        <w:rPr>
          <w:sz w:val="16"/>
        </w:rPr>
        <w:t>C</w:t>
      </w:r>
      <w:r>
        <w:t xml:space="preserve">ollapse of US leadership sparks transition wars AND undermines the management of multiple existential threats </w:t>
      </w:r>
    </w:p>
    <w:p w:rsidR="0077756D" w:rsidRPr="00635665" w:rsidRDefault="0077756D" w:rsidP="0077756D">
      <w:r w:rsidRPr="00343461">
        <w:rPr>
          <w:rStyle w:val="Style13ptBold"/>
        </w:rPr>
        <w:t>Keck 14</w:t>
      </w:r>
      <w:r>
        <w:t xml:space="preserve"> </w:t>
      </w:r>
      <w:r w:rsidRPr="004004E1">
        <w:t xml:space="preserve">(Zachary, </w:t>
      </w:r>
      <w:r>
        <w:t>Managing</w:t>
      </w:r>
      <w:r w:rsidR="00123572">
        <w:t xml:space="preserve"> Editor of The Diplomat, January, </w:t>
      </w:r>
      <w:r w:rsidRPr="004004E1">
        <w:t>“</w:t>
      </w:r>
      <w:r w:rsidRPr="00635665">
        <w:t>America’s Relative Decline: Should We Panic?</w:t>
      </w:r>
      <w:proofErr w:type="gramStart"/>
      <w:r w:rsidRPr="00635665">
        <w:t>”,</w:t>
      </w:r>
      <w:proofErr w:type="gramEnd"/>
      <w:r w:rsidRPr="00635665">
        <w:t xml:space="preserve"> </w:t>
      </w:r>
      <w:hyperlink r:id="rId15" w:history="1">
        <w:r w:rsidRPr="00635665">
          <w:rPr>
            <w:rStyle w:val="Hyperlink"/>
          </w:rPr>
          <w:t>http://thediplomat.com/2014/01/americas-relative-decline-should-we-panic/</w:t>
        </w:r>
      </w:hyperlink>
      <w:r w:rsidRPr="00635665">
        <w:t>)</w:t>
      </w:r>
    </w:p>
    <w:p w:rsidR="0077756D" w:rsidRDefault="0077756D" w:rsidP="0077756D">
      <w:pPr>
        <w:rPr>
          <w:sz w:val="16"/>
          <w:szCs w:val="16"/>
        </w:rPr>
      </w:pPr>
      <w:r w:rsidRPr="00DD20CA">
        <w:rPr>
          <w:sz w:val="16"/>
          <w:szCs w:val="16"/>
        </w:rPr>
        <w:t xml:space="preserve">Still, </w:t>
      </w:r>
      <w:r w:rsidRPr="00DD20CA">
        <w:rPr>
          <w:rStyle w:val="StyleUnderline"/>
        </w:rPr>
        <w:t>on balance, the U.S. has been a positive force in the world</w:t>
      </w:r>
      <w:r w:rsidRPr="00DD20CA">
        <w:rPr>
          <w:sz w:val="16"/>
          <w:szCs w:val="16"/>
        </w:rPr>
        <w:t xml:space="preserve">, especially for a unipolar power. Certainly, </w:t>
      </w:r>
      <w:r w:rsidRPr="00DD20CA">
        <w:rPr>
          <w:rStyle w:val="StyleUnderline"/>
        </w:rPr>
        <w:t>it’s hard to imagine many other countries acting as benignly</w:t>
      </w:r>
      <w:r w:rsidRPr="00DD20CA">
        <w:rPr>
          <w:sz w:val="16"/>
          <w:szCs w:val="16"/>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w:t>
      </w:r>
      <w:r w:rsidRPr="00343461">
        <w:rPr>
          <w:rStyle w:val="StyleUnderline"/>
          <w:highlight w:val="yellow"/>
        </w:rPr>
        <w:t xml:space="preserve">It’s </w:t>
      </w:r>
      <w:r w:rsidRPr="00343461">
        <w:rPr>
          <w:rStyle w:val="Emphasis"/>
          <w:highlight w:val="yellow"/>
        </w:rPr>
        <w:t>difficult</w:t>
      </w:r>
      <w:r w:rsidRPr="00343461">
        <w:rPr>
          <w:rStyle w:val="StyleUnderline"/>
          <w:highlight w:val="yellow"/>
        </w:rPr>
        <w:t xml:space="preserve"> to imagine China </w:t>
      </w:r>
      <w:r w:rsidRPr="00343461">
        <w:rPr>
          <w:rStyle w:val="Emphasis"/>
          <w:highlight w:val="yellow"/>
        </w:rPr>
        <w:t>defending</w:t>
      </w:r>
      <w:r w:rsidRPr="00E60F81">
        <w:rPr>
          <w:rStyle w:val="StyleUnderline"/>
        </w:rPr>
        <w:t xml:space="preserve"> a rule-based, </w:t>
      </w:r>
      <w:r w:rsidRPr="00343461">
        <w:rPr>
          <w:rStyle w:val="StyleUnderline"/>
          <w:highlight w:val="yellow"/>
        </w:rPr>
        <w:t xml:space="preserve">open </w:t>
      </w:r>
      <w:r w:rsidRPr="00950829">
        <w:rPr>
          <w:rStyle w:val="StyleUnderline"/>
        </w:rPr>
        <w:t xml:space="preserve">international </w:t>
      </w:r>
      <w:r w:rsidRPr="00343461">
        <w:rPr>
          <w:rStyle w:val="StyleUnderline"/>
          <w:highlight w:val="yellow"/>
        </w:rPr>
        <w:t>order if it were a</w:t>
      </w:r>
      <w:r w:rsidRPr="00950829">
        <w:rPr>
          <w:rStyle w:val="StyleUnderline"/>
        </w:rPr>
        <w:t xml:space="preserve"> unipolar </w:t>
      </w:r>
      <w:r w:rsidRPr="00343461">
        <w:rPr>
          <w:rStyle w:val="Emphasis"/>
          <w:highlight w:val="yellow"/>
        </w:rPr>
        <w:t>power</w:t>
      </w:r>
      <w:r w:rsidRPr="00DD20CA">
        <w:rPr>
          <w:rStyle w:val="StyleUnderline"/>
        </w:rPr>
        <w:t>, much less making an effort to uphold a minimum level of human rights in the world</w:t>
      </w:r>
      <w:r w:rsidRPr="00DD20CA">
        <w:rPr>
          <w:sz w:val="16"/>
          <w:szCs w:val="16"/>
        </w:rPr>
        <w:t>.</w:t>
      </w:r>
      <w:r>
        <w:rPr>
          <w:sz w:val="16"/>
          <w:szCs w:val="16"/>
        </w:rPr>
        <w:t xml:space="preserve"> </w:t>
      </w:r>
      <w:r w:rsidRPr="00DD20CA">
        <w:rPr>
          <w:sz w:val="16"/>
          <w:szCs w:val="16"/>
        </w:rPr>
        <w:t xml:space="preserve">Regardless of your opinion on U.S. </w:t>
      </w:r>
      <w:r w:rsidRPr="00E60F81">
        <w:rPr>
          <w:sz w:val="16"/>
          <w:szCs w:val="16"/>
        </w:rPr>
        <w:t xml:space="preserve">global leadership over the last two decades, however, </w:t>
      </w:r>
      <w:r w:rsidRPr="00E60F81">
        <w:rPr>
          <w:rStyle w:val="StyleUnderline"/>
        </w:rPr>
        <w:t>there is good reason to fear</w:t>
      </w:r>
      <w:r w:rsidRPr="00E60F81">
        <w:rPr>
          <w:sz w:val="16"/>
          <w:szCs w:val="16"/>
        </w:rPr>
        <w:t xml:space="preserve"> its </w:t>
      </w:r>
      <w:r w:rsidRPr="00E60F81">
        <w:rPr>
          <w:rStyle w:val="StyleUnderline"/>
        </w:rPr>
        <w:t>relative decline compared with China</w:t>
      </w:r>
      <w:r w:rsidRPr="00E60F81">
        <w:rPr>
          <w:sz w:val="16"/>
          <w:szCs w:val="16"/>
        </w:rPr>
        <w:t xml:space="preserve"> and other emerging nations. To begin with, </w:t>
      </w:r>
      <w:r w:rsidRPr="00E60F81">
        <w:rPr>
          <w:rStyle w:val="StyleUnderline"/>
        </w:rPr>
        <w:t>hegemonic</w:t>
      </w:r>
      <w:r w:rsidRPr="00DD20CA">
        <w:rPr>
          <w:rStyle w:val="StyleUnderline"/>
        </w:rPr>
        <w:t xml:space="preserve"> </w:t>
      </w:r>
      <w:r w:rsidRPr="00343461">
        <w:rPr>
          <w:rStyle w:val="StyleUnderline"/>
          <w:highlight w:val="yellow"/>
        </w:rPr>
        <w:t xml:space="preserve">transition periods have </w:t>
      </w:r>
      <w:r w:rsidRPr="00DD20CA">
        <w:rPr>
          <w:rStyle w:val="StyleUnderline"/>
        </w:rPr>
        <w:t>historically</w:t>
      </w:r>
      <w:r w:rsidRPr="00343461">
        <w:rPr>
          <w:rStyle w:val="StyleUnderline"/>
          <w:highlight w:val="yellow"/>
        </w:rPr>
        <w:t xml:space="preserve"> been the </w:t>
      </w:r>
      <w:r w:rsidRPr="00343461">
        <w:rPr>
          <w:rStyle w:val="Emphasis"/>
          <w:highlight w:val="yellow"/>
        </w:rPr>
        <w:t>most destabilizing</w:t>
      </w:r>
      <w:r w:rsidRPr="00343461">
        <w:rPr>
          <w:rStyle w:val="StyleUnderline"/>
          <w:highlight w:val="yellow"/>
        </w:rPr>
        <w:t xml:space="preserve"> </w:t>
      </w:r>
      <w:r w:rsidRPr="00D1058A">
        <w:rPr>
          <w:rStyle w:val="StyleUnderline"/>
        </w:rPr>
        <w:t xml:space="preserve">eras </w:t>
      </w:r>
      <w:r w:rsidRPr="00343461">
        <w:rPr>
          <w:rStyle w:val="StyleUnderline"/>
          <w:highlight w:val="yellow"/>
        </w:rPr>
        <w:t>in history</w:t>
      </w:r>
      <w:r w:rsidRPr="00DD20CA">
        <w:rPr>
          <w:sz w:val="16"/>
          <w:szCs w:val="16"/>
        </w:rPr>
        <w:t>. This is not only because of the malign intentions of the rising and established power</w:t>
      </w:r>
      <w:r w:rsidRPr="00950829">
        <w:rPr>
          <w:sz w:val="16"/>
          <w:szCs w:val="16"/>
        </w:rPr>
        <w:t xml:space="preserve">(s). </w:t>
      </w:r>
      <w:r w:rsidRPr="00950829">
        <w:rPr>
          <w:rStyle w:val="StyleUnderline"/>
        </w:rPr>
        <w:t xml:space="preserve">Even if all the parties have benign, peaceful intentions, </w:t>
      </w:r>
      <w:r w:rsidRPr="00343461">
        <w:rPr>
          <w:rStyle w:val="StyleUnderline"/>
          <w:highlight w:val="yellow"/>
        </w:rPr>
        <w:t xml:space="preserve">the rise of new </w:t>
      </w:r>
      <w:r w:rsidRPr="00950829">
        <w:rPr>
          <w:rStyle w:val="StyleUnderline"/>
        </w:rPr>
        <w:t xml:space="preserve">global </w:t>
      </w:r>
      <w:r w:rsidRPr="00343461">
        <w:rPr>
          <w:rStyle w:val="StyleUnderline"/>
          <w:highlight w:val="yellow"/>
        </w:rPr>
        <w:t>powers</w:t>
      </w:r>
      <w:r w:rsidRPr="00DD20CA">
        <w:rPr>
          <w:rStyle w:val="StyleUnderline"/>
        </w:rPr>
        <w:t xml:space="preserve"> </w:t>
      </w:r>
      <w:r w:rsidRPr="00343461">
        <w:rPr>
          <w:rStyle w:val="StyleUnderline"/>
          <w:highlight w:val="yellow"/>
        </w:rPr>
        <w:t xml:space="preserve">necessitates revisions to </w:t>
      </w:r>
      <w:r w:rsidRPr="00DD20CA">
        <w:rPr>
          <w:rStyle w:val="StyleUnderline"/>
        </w:rPr>
        <w:t>the “</w:t>
      </w:r>
      <w:r w:rsidRPr="00343461">
        <w:rPr>
          <w:rStyle w:val="StyleUnderline"/>
          <w:highlight w:val="yellow"/>
        </w:rPr>
        <w:t xml:space="preserve">rules </w:t>
      </w:r>
      <w:r w:rsidRPr="00DD20CA">
        <w:rPr>
          <w:rStyle w:val="StyleUnderline"/>
        </w:rPr>
        <w:t xml:space="preserve">of the road.” </w:t>
      </w:r>
      <w:r w:rsidRPr="00343461">
        <w:rPr>
          <w:rStyle w:val="StyleUnderline"/>
          <w:highlight w:val="yellow"/>
        </w:rPr>
        <w:t xml:space="preserve">This is </w:t>
      </w:r>
      <w:r w:rsidRPr="00950829">
        <w:rPr>
          <w:rStyle w:val="Emphasis"/>
        </w:rPr>
        <w:t xml:space="preserve">nearly </w:t>
      </w:r>
      <w:r w:rsidRPr="00343461">
        <w:rPr>
          <w:rStyle w:val="Emphasis"/>
          <w:highlight w:val="yellow"/>
        </w:rPr>
        <w:t>impossible</w:t>
      </w:r>
      <w:r w:rsidRPr="00343461">
        <w:rPr>
          <w:rStyle w:val="StyleUnderline"/>
          <w:highlight w:val="yellow"/>
        </w:rPr>
        <w:t xml:space="preserve"> to do in any organized fashion </w:t>
      </w:r>
      <w:r w:rsidRPr="00DD20CA">
        <w:rPr>
          <w:rStyle w:val="StyleUnderline"/>
        </w:rPr>
        <w:t>given the anarchic nature of the international system, where</w:t>
      </w:r>
      <w:r w:rsidRPr="00DD20CA">
        <w:rPr>
          <w:sz w:val="16"/>
          <w:szCs w:val="16"/>
        </w:rPr>
        <w:t xml:space="preserve"> there is </w:t>
      </w:r>
      <w:r w:rsidRPr="00DD20CA">
        <w:rPr>
          <w:rStyle w:val="StyleUnderline"/>
        </w:rPr>
        <w:t>no central authority</w:t>
      </w:r>
      <w:r w:rsidRPr="00DD20CA">
        <w:rPr>
          <w:sz w:val="16"/>
          <w:szCs w:val="16"/>
        </w:rPr>
        <w:t xml:space="preserve"> that </w:t>
      </w:r>
      <w:r w:rsidRPr="00DD20CA">
        <w:rPr>
          <w:rStyle w:val="StyleUnderline"/>
        </w:rPr>
        <w:t xml:space="preserve">can govern </w:t>
      </w:r>
      <w:r w:rsidRPr="00950829">
        <w:rPr>
          <w:rStyle w:val="StyleUnderline"/>
        </w:rPr>
        <w:t>interactions</w:t>
      </w:r>
      <w:r w:rsidRPr="00950829">
        <w:rPr>
          <w:sz w:val="16"/>
          <w:szCs w:val="16"/>
        </w:rPr>
        <w:t xml:space="preserve"> between states.</w:t>
      </w:r>
      <w:r>
        <w:rPr>
          <w:sz w:val="16"/>
          <w:szCs w:val="16"/>
        </w:rPr>
        <w:t xml:space="preserve"> </w:t>
      </w:r>
      <w:r w:rsidRPr="00950829">
        <w:rPr>
          <w:rStyle w:val="StyleUnderline"/>
        </w:rPr>
        <w:t>We are already starting to see the potential dangers of hegemonic transition periods in the Asia-Pacific</w:t>
      </w:r>
      <w:r w:rsidRPr="00950829">
        <w:rPr>
          <w:sz w:val="16"/>
          <w:szCs w:val="16"/>
        </w:rPr>
        <w:t xml:space="preserve"> (</w:t>
      </w:r>
      <w:r w:rsidRPr="00950829">
        <w:rPr>
          <w:rStyle w:val="StyleUnderline"/>
        </w:rPr>
        <w:t>and</w:t>
      </w:r>
      <w:r w:rsidRPr="00950829">
        <w:rPr>
          <w:sz w:val="16"/>
          <w:szCs w:val="16"/>
        </w:rPr>
        <w:t xml:space="preserve"> arguably the </w:t>
      </w:r>
      <w:r w:rsidRPr="00950829">
        <w:rPr>
          <w:rStyle w:val="StyleUnderline"/>
        </w:rPr>
        <w:t>Middle East</w:t>
      </w:r>
      <w:r w:rsidRPr="00950829">
        <w:rPr>
          <w:sz w:val="16"/>
          <w:szCs w:val="16"/>
        </w:rPr>
        <w:t xml:space="preserve">). </w:t>
      </w:r>
      <w:r w:rsidRPr="00950829">
        <w:rPr>
          <w:rStyle w:val="StyleUnderline"/>
        </w:rPr>
        <w:t>As China grows more</w:t>
      </w:r>
      <w:r w:rsidRPr="00950829">
        <w:rPr>
          <w:sz w:val="16"/>
          <w:szCs w:val="16"/>
        </w:rPr>
        <w:t xml:space="preserve"> economically and militarily </w:t>
      </w:r>
      <w:r w:rsidRPr="00950829">
        <w:rPr>
          <w:rStyle w:val="StyleUnderline"/>
        </w:rPr>
        <w:t>powerful, it has</w:t>
      </w:r>
      <w:r w:rsidRPr="00950829">
        <w:rPr>
          <w:sz w:val="16"/>
          <w:szCs w:val="16"/>
        </w:rPr>
        <w:t xml:space="preserve"> unsurprisingly </w:t>
      </w:r>
      <w:r w:rsidRPr="00950829">
        <w:rPr>
          <w:rStyle w:val="StyleUnderline"/>
        </w:rPr>
        <w:t>sought to expand its influence in East Asia. This</w:t>
      </w:r>
      <w:r w:rsidRPr="00950829">
        <w:rPr>
          <w:sz w:val="16"/>
          <w:szCs w:val="16"/>
        </w:rPr>
        <w:t xml:space="preserve"> necessarily </w:t>
      </w:r>
      <w:r w:rsidRPr="00950829">
        <w:rPr>
          <w:rStyle w:val="StyleUnderline"/>
        </w:rPr>
        <w:t>has to come at the expense of other powers</w:t>
      </w:r>
      <w:r w:rsidRPr="00950829">
        <w:rPr>
          <w:sz w:val="16"/>
          <w:szCs w:val="16"/>
        </w:rPr>
        <w:t xml:space="preserve">, which so far has primarily meant the U.S., Japan, Vietnam and the Philippines. Naturally, </w:t>
      </w:r>
      <w:r w:rsidRPr="00950829">
        <w:rPr>
          <w:rStyle w:val="StyleUnderline"/>
        </w:rPr>
        <w:t>these</w:t>
      </w:r>
      <w:r w:rsidRPr="00950829">
        <w:rPr>
          <w:sz w:val="16"/>
          <w:szCs w:val="16"/>
        </w:rPr>
        <w:t xml:space="preserve"> powers </w:t>
      </w:r>
      <w:r w:rsidRPr="00950829">
        <w:rPr>
          <w:rStyle w:val="StyleUnderline"/>
        </w:rPr>
        <w:t xml:space="preserve">have sought to resist Chinese encroachments on their territory and influence, and the situation </w:t>
      </w:r>
      <w:r w:rsidRPr="00950829">
        <w:rPr>
          <w:rStyle w:val="Emphasis"/>
        </w:rPr>
        <w:t xml:space="preserve">grows </w:t>
      </w:r>
      <w:proofErr w:type="gramStart"/>
      <w:r w:rsidRPr="00950829">
        <w:rPr>
          <w:rStyle w:val="Emphasis"/>
        </w:rPr>
        <w:t>more tense</w:t>
      </w:r>
      <w:proofErr w:type="gramEnd"/>
      <w:r w:rsidRPr="00950829">
        <w:rPr>
          <w:rStyle w:val="StyleUnderline"/>
        </w:rPr>
        <w:t xml:space="preserve"> with each passing day</w:t>
      </w:r>
      <w:r w:rsidRPr="00950829">
        <w:rPr>
          <w:sz w:val="16"/>
          <w:szCs w:val="16"/>
        </w:rPr>
        <w:t xml:space="preserve">. Should China eventually emerge as a global power, or should nations in other regions enjoy a </w:t>
      </w:r>
      <w:r w:rsidRPr="00D1058A">
        <w:rPr>
          <w:sz w:val="16"/>
          <w:szCs w:val="16"/>
        </w:rPr>
        <w:t xml:space="preserve">similar rise as Kenny suggests, this situation will play itself out elsewhere in the years and decades ahead. </w:t>
      </w:r>
      <w:r w:rsidRPr="00D1058A">
        <w:rPr>
          <w:rStyle w:val="StyleUnderline"/>
        </w:rPr>
        <w:t>All of this highlights</w:t>
      </w:r>
      <w:r w:rsidRPr="00D1058A">
        <w:rPr>
          <w:sz w:val="16"/>
          <w:szCs w:val="16"/>
        </w:rPr>
        <w:t xml:space="preserve"> some of </w:t>
      </w:r>
      <w:r w:rsidRPr="00D1058A">
        <w:rPr>
          <w:rStyle w:val="StyleUnderline"/>
        </w:rPr>
        <w:t>the advantages of a unipolar system</w:t>
      </w:r>
      <w:r w:rsidRPr="00D1058A">
        <w:rPr>
          <w:sz w:val="16"/>
          <w:szCs w:val="16"/>
        </w:rPr>
        <w:t xml:space="preserve">. Namely, </w:t>
      </w:r>
      <w:r w:rsidRPr="00D1058A">
        <w:rPr>
          <w:rStyle w:val="StyleUnderline"/>
        </w:rPr>
        <w:t>although the U.S. has asserted military force</w:t>
      </w:r>
      <w:r w:rsidRPr="00D1058A">
        <w:rPr>
          <w:sz w:val="16"/>
          <w:szCs w:val="16"/>
        </w:rPr>
        <w:t xml:space="preserve"> quite </w:t>
      </w:r>
      <w:r w:rsidRPr="00D1058A">
        <w:rPr>
          <w:rStyle w:val="StyleUnderline"/>
        </w:rPr>
        <w:t>frequently</w:t>
      </w:r>
      <w:r w:rsidRPr="00D1058A">
        <w:rPr>
          <w:sz w:val="16"/>
          <w:szCs w:val="16"/>
        </w:rPr>
        <w:t xml:space="preserve"> in the post-Cold War era, </w:t>
      </w:r>
      <w:r w:rsidRPr="00D1058A">
        <w:rPr>
          <w:rStyle w:val="StyleUnderline"/>
        </w:rPr>
        <w:t xml:space="preserve">it has only fought weak powers and thus its wars have been </w:t>
      </w:r>
      <w:r w:rsidRPr="00D1058A">
        <w:rPr>
          <w:rStyle w:val="Emphasis"/>
        </w:rPr>
        <w:t>fairly limited</w:t>
      </w:r>
      <w:r w:rsidRPr="00D1058A">
        <w:rPr>
          <w:rStyle w:val="StyleUnderline"/>
        </w:rPr>
        <w:t xml:space="preserve"> in terms of</w:t>
      </w:r>
      <w:r w:rsidRPr="00D1058A">
        <w:rPr>
          <w:sz w:val="16"/>
          <w:szCs w:val="16"/>
        </w:rPr>
        <w:t xml:space="preserve"> the number of </w:t>
      </w:r>
      <w:r w:rsidRPr="00D1058A">
        <w:rPr>
          <w:rStyle w:val="StyleUnderline"/>
        </w:rPr>
        <w:t>casualties</w:t>
      </w:r>
      <w:r w:rsidRPr="00D1058A">
        <w:rPr>
          <w:sz w:val="16"/>
          <w:szCs w:val="16"/>
        </w:rPr>
        <w:t xml:space="preserve"> involved. At the same time, </w:t>
      </w:r>
      <w:r w:rsidRPr="00D1058A">
        <w:rPr>
          <w:rStyle w:val="StyleUnderline"/>
        </w:rPr>
        <w:t>America’s</w:t>
      </w:r>
      <w:r w:rsidRPr="00DD20CA">
        <w:rPr>
          <w:rStyle w:val="StyleUnderline"/>
        </w:rPr>
        <w:t xml:space="preserve"> </w:t>
      </w:r>
      <w:r w:rsidRPr="00343461">
        <w:rPr>
          <w:rStyle w:val="StyleUnderline"/>
          <w:highlight w:val="yellow"/>
        </w:rPr>
        <w:t>preponderance</w:t>
      </w:r>
      <w:r w:rsidRPr="00DD20CA">
        <w:rPr>
          <w:rStyle w:val="StyleUnderline"/>
        </w:rPr>
        <w:t xml:space="preserve"> of power </w:t>
      </w:r>
      <w:r w:rsidRPr="00343461">
        <w:rPr>
          <w:rStyle w:val="StyleUnderline"/>
          <w:highlight w:val="yellow"/>
        </w:rPr>
        <w:t xml:space="preserve">has prevented </w:t>
      </w:r>
      <w:r w:rsidRPr="00DD20CA">
        <w:rPr>
          <w:rStyle w:val="StyleUnderline"/>
        </w:rPr>
        <w:t xml:space="preserve">a </w:t>
      </w:r>
      <w:r w:rsidRPr="00343461">
        <w:rPr>
          <w:rStyle w:val="Emphasis"/>
          <w:highlight w:val="yellow"/>
        </w:rPr>
        <w:t>great power war</w:t>
      </w:r>
      <w:r w:rsidRPr="00343461">
        <w:rPr>
          <w:rStyle w:val="StyleUnderline"/>
          <w:highlight w:val="yellow"/>
        </w:rPr>
        <w:t xml:space="preserve">, and </w:t>
      </w:r>
      <w:r w:rsidRPr="00E60F81">
        <w:rPr>
          <w:rStyle w:val="StyleUnderline"/>
        </w:rPr>
        <w:t xml:space="preserve">even </w:t>
      </w:r>
      <w:r w:rsidRPr="00343461">
        <w:rPr>
          <w:rStyle w:val="StyleUnderline"/>
          <w:highlight w:val="yellow"/>
        </w:rPr>
        <w:t xml:space="preserve">restrained </w:t>
      </w:r>
      <w:r w:rsidRPr="00DD20CA">
        <w:rPr>
          <w:rStyle w:val="StyleUnderline"/>
        </w:rPr>
        <w:t xml:space="preserve">major </w:t>
      </w:r>
      <w:r w:rsidRPr="00343461">
        <w:rPr>
          <w:rStyle w:val="Emphasis"/>
          <w:highlight w:val="yellow"/>
        </w:rPr>
        <w:t>regional powers from coming to blows.</w:t>
      </w:r>
      <w:r w:rsidRPr="00DD20CA">
        <w:rPr>
          <w:sz w:val="16"/>
          <w:szCs w:val="16"/>
        </w:rPr>
        <w:t xml:space="preserve"> For instance, </w:t>
      </w:r>
      <w:r w:rsidRPr="00D1058A">
        <w:rPr>
          <w:rStyle w:val="StyleUnderline"/>
        </w:rPr>
        <w:t xml:space="preserve">the past 25 years haven’t seen any conflicts on par with the Israeli-Arab or Iran-Iraq wars of the Cold War. </w:t>
      </w:r>
      <w:r w:rsidRPr="00635665">
        <w:rPr>
          <w:rStyle w:val="StyleUnderline"/>
          <w:highlight w:val="yellow"/>
        </w:rPr>
        <w:t xml:space="preserve">As the unipolar era comes to a close, </w:t>
      </w:r>
      <w:r w:rsidRPr="00635665">
        <w:rPr>
          <w:rStyle w:val="Emphasis"/>
          <w:highlight w:val="yellow"/>
        </w:rPr>
        <w:t>the possibility of great power conflict and especially major regional wars rises dramatically</w:t>
      </w:r>
      <w:r w:rsidRPr="00D1058A">
        <w:rPr>
          <w:rStyle w:val="StyleUnderline"/>
        </w:rPr>
        <w:t>. The world will also have to contend</w:t>
      </w:r>
      <w:r w:rsidRPr="00950829">
        <w:rPr>
          <w:rStyle w:val="StyleUnderline"/>
        </w:rPr>
        <w:t xml:space="preserve"> with conventionally inferior powers</w:t>
      </w:r>
      <w:r w:rsidRPr="00950829">
        <w:rPr>
          <w:sz w:val="16"/>
          <w:szCs w:val="16"/>
        </w:rPr>
        <w:t xml:space="preserve"> like Japan </w:t>
      </w:r>
      <w:r w:rsidRPr="00950829">
        <w:rPr>
          <w:rStyle w:val="StyleUnderline"/>
        </w:rPr>
        <w:t>acquiring nuclear weapons to protect their interests</w:t>
      </w:r>
      <w:r w:rsidRPr="00950829">
        <w:rPr>
          <w:sz w:val="16"/>
          <w:szCs w:val="16"/>
        </w:rPr>
        <w:t xml:space="preserve"> against their newly empowered</w:t>
      </w:r>
      <w:r w:rsidRPr="00DD20CA">
        <w:rPr>
          <w:sz w:val="16"/>
          <w:szCs w:val="16"/>
        </w:rPr>
        <w:t xml:space="preserve"> rivals.</w:t>
      </w:r>
      <w:r>
        <w:rPr>
          <w:sz w:val="16"/>
          <w:szCs w:val="16"/>
        </w:rPr>
        <w:t xml:space="preserve"> </w:t>
      </w:r>
      <w:r w:rsidRPr="00DD20CA">
        <w:rPr>
          <w:sz w:val="16"/>
          <w:szCs w:val="16"/>
        </w:rPr>
        <w:t xml:space="preserve">But </w:t>
      </w:r>
      <w:r w:rsidRPr="00E60F81">
        <w:rPr>
          <w:rStyle w:val="StyleUnderline"/>
        </w:rPr>
        <w:t>even if the transitions</w:t>
      </w:r>
      <w:r w:rsidRPr="00E60F81">
        <w:rPr>
          <w:sz w:val="16"/>
          <w:szCs w:val="16"/>
        </w:rPr>
        <w:t xml:space="preserve"> caused by China’s and potentially other nations’ rises </w:t>
      </w:r>
      <w:r w:rsidRPr="00E60F81">
        <w:rPr>
          <w:rStyle w:val="StyleUnderline"/>
        </w:rPr>
        <w:t>are managed successfully, there are</w:t>
      </w:r>
      <w:r w:rsidRPr="00E60F81">
        <w:rPr>
          <w:sz w:val="16"/>
          <w:szCs w:val="16"/>
        </w:rPr>
        <w:t xml:space="preserve"> still likely to be </w:t>
      </w:r>
      <w:r w:rsidRPr="00E60F81">
        <w:rPr>
          <w:rStyle w:val="StyleUnderline"/>
        </w:rPr>
        <w:t>significant negative effects on international relations</w:t>
      </w:r>
      <w:r w:rsidRPr="00E60F81">
        <w:rPr>
          <w:sz w:val="16"/>
          <w:szCs w:val="16"/>
        </w:rPr>
        <w:t xml:space="preserve">. In today’s “globalized” world, </w:t>
      </w:r>
      <w:r w:rsidRPr="00E60F81">
        <w:rPr>
          <w:rStyle w:val="StyleUnderline"/>
        </w:rPr>
        <w:t>it is commonly asserted</w:t>
      </w:r>
      <w:r w:rsidRPr="00DD20CA">
        <w:rPr>
          <w:rStyle w:val="StyleUnderline"/>
        </w:rPr>
        <w:t xml:space="preserve"> that </w:t>
      </w:r>
      <w:r w:rsidRPr="00343461">
        <w:rPr>
          <w:rStyle w:val="StyleUnderline"/>
          <w:highlight w:val="yellow"/>
        </w:rPr>
        <w:t xml:space="preserve">many </w:t>
      </w:r>
      <w:r w:rsidRPr="00DD20CA">
        <w:rPr>
          <w:rStyle w:val="StyleUnderline"/>
        </w:rPr>
        <w:t xml:space="preserve">of the defining </w:t>
      </w:r>
      <w:r w:rsidRPr="00343461">
        <w:rPr>
          <w:rStyle w:val="StyleUnderline"/>
          <w:highlight w:val="yellow"/>
        </w:rPr>
        <w:t xml:space="preserve">challenges </w:t>
      </w:r>
      <w:r w:rsidRPr="00DD20CA">
        <w:rPr>
          <w:rStyle w:val="StyleUnderline"/>
        </w:rPr>
        <w:t xml:space="preserve">of our era </w:t>
      </w:r>
      <w:r w:rsidRPr="00343461">
        <w:rPr>
          <w:rStyle w:val="StyleUnderline"/>
          <w:highlight w:val="yellow"/>
        </w:rPr>
        <w:t>can only be solved through multilateral coop</w:t>
      </w:r>
      <w:r w:rsidRPr="00DD20CA">
        <w:rPr>
          <w:rStyle w:val="StyleUnderline"/>
        </w:rPr>
        <w:t xml:space="preserve">eration. </w:t>
      </w:r>
      <w:r w:rsidRPr="00343461">
        <w:rPr>
          <w:rStyle w:val="StyleUnderline"/>
          <w:highlight w:val="yellow"/>
        </w:rPr>
        <w:t>Examples</w:t>
      </w:r>
      <w:r w:rsidRPr="00343461">
        <w:rPr>
          <w:sz w:val="16"/>
          <w:szCs w:val="16"/>
          <w:highlight w:val="yellow"/>
        </w:rPr>
        <w:t xml:space="preserve"> </w:t>
      </w:r>
      <w:r w:rsidRPr="00DD20CA">
        <w:rPr>
          <w:sz w:val="16"/>
          <w:szCs w:val="16"/>
        </w:rPr>
        <w:t xml:space="preserve">of this </w:t>
      </w:r>
      <w:r w:rsidRPr="00343461">
        <w:rPr>
          <w:rStyle w:val="StyleUnderline"/>
          <w:highlight w:val="yellow"/>
        </w:rPr>
        <w:t xml:space="preserve">include </w:t>
      </w:r>
      <w:r w:rsidRPr="00343461">
        <w:rPr>
          <w:rStyle w:val="Emphasis"/>
          <w:highlight w:val="yellow"/>
        </w:rPr>
        <w:t>climate change</w:t>
      </w:r>
      <w:r w:rsidRPr="00343461">
        <w:rPr>
          <w:rStyle w:val="StyleUnderline"/>
          <w:highlight w:val="yellow"/>
        </w:rPr>
        <w:t xml:space="preserve">, </w:t>
      </w:r>
      <w:r w:rsidRPr="00DD20CA">
        <w:rPr>
          <w:rStyle w:val="Emphasis"/>
        </w:rPr>
        <w:t xml:space="preserve">health </w:t>
      </w:r>
      <w:r w:rsidRPr="00343461">
        <w:rPr>
          <w:rStyle w:val="Emphasis"/>
          <w:highlight w:val="yellow"/>
        </w:rPr>
        <w:t>pandemics</w:t>
      </w:r>
      <w:r w:rsidRPr="00DD20CA">
        <w:rPr>
          <w:sz w:val="16"/>
          <w:szCs w:val="16"/>
        </w:rPr>
        <w:t xml:space="preserve">, organized crime and </w:t>
      </w:r>
      <w:r w:rsidRPr="00343461">
        <w:rPr>
          <w:rStyle w:val="Emphasis"/>
          <w:highlight w:val="yellow"/>
        </w:rPr>
        <w:t>terrorism</w:t>
      </w:r>
      <w:r w:rsidRPr="00DD20CA">
        <w:rPr>
          <w:rStyle w:val="StyleUnderline"/>
        </w:rPr>
        <w:t xml:space="preserve">, </w:t>
      </w:r>
      <w:r w:rsidRPr="00DD20CA">
        <w:rPr>
          <w:rStyle w:val="Emphasis"/>
        </w:rPr>
        <w:t xml:space="preserve">global </w:t>
      </w:r>
      <w:r w:rsidRPr="00343461">
        <w:rPr>
          <w:rStyle w:val="Emphasis"/>
          <w:highlight w:val="yellow"/>
        </w:rPr>
        <w:t>financial crises</w:t>
      </w:r>
      <w:r w:rsidRPr="00343461">
        <w:rPr>
          <w:rStyle w:val="StyleUnderline"/>
          <w:highlight w:val="yellow"/>
        </w:rPr>
        <w:t xml:space="preserve">, and </w:t>
      </w:r>
      <w:r w:rsidRPr="00DD20CA">
        <w:rPr>
          <w:rStyle w:val="StyleUnderline"/>
        </w:rPr>
        <w:t xml:space="preserve">the </w:t>
      </w:r>
      <w:r w:rsidRPr="00343461">
        <w:rPr>
          <w:rStyle w:val="Emphasis"/>
          <w:highlight w:val="yellow"/>
        </w:rPr>
        <w:t>prolif</w:t>
      </w:r>
      <w:r w:rsidRPr="00DD20CA">
        <w:rPr>
          <w:rStyle w:val="Emphasis"/>
        </w:rPr>
        <w:t xml:space="preserve">eration </w:t>
      </w:r>
      <w:r w:rsidRPr="00343461">
        <w:rPr>
          <w:rStyle w:val="Emphasis"/>
          <w:highlight w:val="yellow"/>
        </w:rPr>
        <w:t>of w</w:t>
      </w:r>
      <w:r w:rsidRPr="00DD20CA">
        <w:rPr>
          <w:rStyle w:val="Emphasis"/>
        </w:rPr>
        <w:t xml:space="preserve">eapons of </w:t>
      </w:r>
      <w:r w:rsidRPr="00343461">
        <w:rPr>
          <w:rStyle w:val="Emphasis"/>
          <w:highlight w:val="yellow"/>
        </w:rPr>
        <w:t>m</w:t>
      </w:r>
      <w:r w:rsidRPr="00DD20CA">
        <w:rPr>
          <w:rStyle w:val="Emphasis"/>
        </w:rPr>
        <w:t xml:space="preserve">ass </w:t>
      </w:r>
      <w:r w:rsidRPr="00343461">
        <w:rPr>
          <w:rStyle w:val="Emphasis"/>
          <w:highlight w:val="yellow"/>
        </w:rPr>
        <w:t>d</w:t>
      </w:r>
      <w:r w:rsidRPr="00DD20CA">
        <w:rPr>
          <w:rStyle w:val="Emphasis"/>
        </w:rPr>
        <w:t>estruction</w:t>
      </w:r>
      <w:r w:rsidRPr="00DD20CA">
        <w:rPr>
          <w:sz w:val="16"/>
          <w:szCs w:val="16"/>
        </w:rPr>
        <w:t>, among many others.</w:t>
      </w:r>
      <w:r>
        <w:rPr>
          <w:sz w:val="16"/>
          <w:szCs w:val="16"/>
        </w:rPr>
        <w:t xml:space="preserve"> </w:t>
      </w:r>
      <w:r w:rsidRPr="00343461">
        <w:rPr>
          <w:rStyle w:val="StyleUnderline"/>
          <w:highlight w:val="yellow"/>
        </w:rPr>
        <w:t>A unipolar system,</w:t>
      </w:r>
      <w:r w:rsidRPr="00343461">
        <w:rPr>
          <w:sz w:val="16"/>
          <w:szCs w:val="16"/>
          <w:highlight w:val="yellow"/>
        </w:rPr>
        <w:t xml:space="preserve"> </w:t>
      </w:r>
      <w:r w:rsidRPr="00DD20CA">
        <w:rPr>
          <w:sz w:val="16"/>
          <w:szCs w:val="16"/>
        </w:rPr>
        <w:t xml:space="preserve">for all its limitations, </w:t>
      </w:r>
      <w:r w:rsidRPr="00343461">
        <w:rPr>
          <w:rStyle w:val="StyleUnderline"/>
          <w:highlight w:val="yellow"/>
        </w:rPr>
        <w:t xml:space="preserve">is </w:t>
      </w:r>
      <w:r w:rsidRPr="00343461">
        <w:rPr>
          <w:rStyle w:val="Emphasis"/>
          <w:highlight w:val="yellow"/>
        </w:rPr>
        <w:t>uniquely suited</w:t>
      </w:r>
      <w:r w:rsidRPr="00343461">
        <w:rPr>
          <w:rStyle w:val="StyleUnderline"/>
          <w:highlight w:val="yellow"/>
        </w:rPr>
        <w:t xml:space="preserve"> for organizing </w:t>
      </w:r>
      <w:r w:rsidRPr="00DD20CA">
        <w:rPr>
          <w:rStyle w:val="StyleUnderline"/>
        </w:rPr>
        <w:t xml:space="preserve">effective </w:t>
      </w:r>
      <w:r w:rsidRPr="00343461">
        <w:rPr>
          <w:rStyle w:val="Emphasis"/>
          <w:highlight w:val="yellow"/>
        </w:rPr>
        <w:t>global action</w:t>
      </w:r>
      <w:r w:rsidRPr="00DD20CA">
        <w:rPr>
          <w:rStyle w:val="StyleUnderline"/>
        </w:rPr>
        <w:t xml:space="preserve"> on these transnational issues</w:t>
      </w:r>
      <w:r w:rsidRPr="00DD20CA">
        <w:rPr>
          <w:sz w:val="16"/>
          <w:szCs w:val="16"/>
        </w:rPr>
        <w:t xml:space="preserve">. This is because </w:t>
      </w:r>
      <w:r w:rsidRPr="00635665">
        <w:rPr>
          <w:rStyle w:val="StyleUnderline"/>
          <w:highlight w:val="yellow"/>
        </w:rPr>
        <w:t>there is a clear global leader who can take the initiative and</w:t>
      </w:r>
      <w:r w:rsidRPr="00DD20CA">
        <w:rPr>
          <w:sz w:val="16"/>
          <w:szCs w:val="16"/>
        </w:rPr>
        <w:t xml:space="preserve">, to some degree, </w:t>
      </w:r>
      <w:r w:rsidRPr="00635665">
        <w:rPr>
          <w:rStyle w:val="Emphasis"/>
          <w:highlight w:val="yellow"/>
        </w:rPr>
        <w:t>compel others to fall in line</w:t>
      </w:r>
      <w:r w:rsidRPr="00DD20CA">
        <w:rPr>
          <w:sz w:val="16"/>
          <w:szCs w:val="16"/>
        </w:rPr>
        <w:t xml:space="preserve">. In addition, </w:t>
      </w:r>
      <w:r w:rsidRPr="00DD20CA">
        <w:rPr>
          <w:rStyle w:val="StyleUnderline"/>
        </w:rPr>
        <w:t xml:space="preserve">the </w:t>
      </w:r>
      <w:proofErr w:type="spellStart"/>
      <w:r w:rsidRPr="00DD20CA">
        <w:rPr>
          <w:rStyle w:val="StyleUnderline"/>
        </w:rPr>
        <w:t>unipole’s</w:t>
      </w:r>
      <w:proofErr w:type="spellEnd"/>
      <w:r w:rsidRPr="00DD20CA">
        <w:rPr>
          <w:rStyle w:val="StyleUnderline"/>
        </w:rPr>
        <w:t xml:space="preserve"> </w:t>
      </w:r>
      <w:r w:rsidRPr="00343461">
        <w:rPr>
          <w:rStyle w:val="StyleUnderline"/>
          <w:highlight w:val="yellow"/>
        </w:rPr>
        <w:t xml:space="preserve">preponderance </w:t>
      </w:r>
      <w:r w:rsidRPr="00DD20CA">
        <w:rPr>
          <w:rStyle w:val="StyleUnderline"/>
        </w:rPr>
        <w:t xml:space="preserve">of power </w:t>
      </w:r>
      <w:r w:rsidRPr="00343461">
        <w:rPr>
          <w:rStyle w:val="Emphasis"/>
          <w:highlight w:val="yellow"/>
        </w:rPr>
        <w:t>lessens the intensity of competition</w:t>
      </w:r>
      <w:r w:rsidRPr="00343461">
        <w:rPr>
          <w:rStyle w:val="StyleUnderline"/>
          <w:highlight w:val="yellow"/>
        </w:rPr>
        <w:t xml:space="preserve"> among </w:t>
      </w:r>
      <w:r w:rsidRPr="00DD20CA">
        <w:rPr>
          <w:rStyle w:val="StyleUnderline"/>
        </w:rPr>
        <w:t xml:space="preserve">the global </w:t>
      </w:r>
      <w:r w:rsidRPr="00343461">
        <w:rPr>
          <w:rStyle w:val="StyleUnderline"/>
          <w:highlight w:val="yellow"/>
        </w:rPr>
        <w:t xml:space="preserve">players </w:t>
      </w:r>
      <w:r w:rsidRPr="00E60F81">
        <w:rPr>
          <w:rStyle w:val="StyleUnderline"/>
        </w:rPr>
        <w:t>involved</w:t>
      </w:r>
      <w:r w:rsidRPr="00DD20CA">
        <w:rPr>
          <w:sz w:val="16"/>
          <w:szCs w:val="16"/>
        </w:rPr>
        <w:t xml:space="preserve">. Thus, while there are no shortages of complaints about the limitations of global governance today, there is no question that </w:t>
      </w:r>
      <w:r w:rsidRPr="00DD20CA">
        <w:rPr>
          <w:rStyle w:val="StyleUnderline"/>
        </w:rPr>
        <w:t>global governance has been many times more effective in the last 25 years than it was during the Cold War</w:t>
      </w:r>
      <w:r w:rsidRPr="00DD20CA">
        <w:rPr>
          <w:sz w:val="16"/>
          <w:szCs w:val="16"/>
        </w:rPr>
        <w:t>.</w:t>
      </w:r>
    </w:p>
    <w:p w:rsidR="0077756D" w:rsidRPr="001810C5" w:rsidRDefault="0077756D" w:rsidP="0077756D">
      <w:pPr>
        <w:pStyle w:val="Heading4"/>
      </w:pPr>
      <w:r>
        <w:t xml:space="preserve">Perception of decline allows other countries to take </w:t>
      </w:r>
      <w:r>
        <w:rPr>
          <w:u w:val="single"/>
        </w:rPr>
        <w:t xml:space="preserve">potshots </w:t>
      </w:r>
      <w:r>
        <w:t xml:space="preserve">at our military---that causes US </w:t>
      </w:r>
      <w:proofErr w:type="spellStart"/>
      <w:r>
        <w:t>lashout</w:t>
      </w:r>
      <w:proofErr w:type="spellEnd"/>
      <w:r>
        <w:t xml:space="preserve"> and war </w:t>
      </w:r>
    </w:p>
    <w:p w:rsidR="0077756D" w:rsidRPr="00715D57" w:rsidRDefault="0077756D" w:rsidP="0077756D">
      <w:r w:rsidRPr="00715D57">
        <w:rPr>
          <w:rStyle w:val="Style13ptBold"/>
        </w:rPr>
        <w:t>Beckley 1</w:t>
      </w:r>
      <w:r>
        <w:rPr>
          <w:rStyle w:val="Style13ptBold"/>
        </w:rPr>
        <w:t>1 (</w:t>
      </w:r>
      <w:r w:rsidRPr="00784B41">
        <w:t>Michael, Fellow at Harvard University's</w:t>
      </w:r>
      <w:r>
        <w:t xml:space="preserve"> </w:t>
      </w:r>
      <w:proofErr w:type="spellStart"/>
      <w:r>
        <w:t>Belfer</w:t>
      </w:r>
      <w:proofErr w:type="spellEnd"/>
      <w:r>
        <w:t xml:space="preserve"> Center for Science and International Affairs and a Fellow at the Miller Center at the University of Virginia, </w:t>
      </w:r>
      <w:r w:rsidRPr="00715D57">
        <w:t xml:space="preserve">Winter, International Security, “China’s Century?” </w:t>
      </w:r>
      <w:hyperlink r:id="rId16" w:history="1">
        <w:r w:rsidRPr="00715D57">
          <w:rPr>
            <w:rStyle w:val="Hyperlink"/>
          </w:rPr>
          <w:t>http://www.mitpressjournals.org/doi/pdf/10.1162/ISEC_a_00066</w:t>
        </w:r>
      </w:hyperlink>
      <w:r>
        <w:rPr>
          <w:rStyle w:val="Hyperlink"/>
        </w:rPr>
        <w:t>)</w:t>
      </w:r>
    </w:p>
    <w:p w:rsidR="0077756D" w:rsidRPr="00DA44C2" w:rsidRDefault="0077756D" w:rsidP="0077756D">
      <w:pPr>
        <w:rPr>
          <w:sz w:val="12"/>
        </w:rPr>
      </w:pPr>
      <w:r w:rsidRPr="00DA44C2">
        <w:rPr>
          <w:sz w:val="12"/>
        </w:rPr>
        <w:t xml:space="preserve">Change is inevitable, but it is often incremental and nonlinear. In the coming decades, China may surge out of its unimpressive condition and close the gap with the United States. Or China might continue to rise in place—steadily improving its capabilities in absolute terms while stagnating, or even declining, relative to the United States. At the time of this writing, the United States remains mired in the worst economic crisis since the Great Depression and </w:t>
      </w:r>
      <w:proofErr w:type="gramStart"/>
      <w:r w:rsidRPr="00DA44C2">
        <w:rPr>
          <w:sz w:val="12"/>
        </w:rPr>
        <w:t>carries</w:t>
      </w:r>
      <w:proofErr w:type="gramEnd"/>
      <w:r w:rsidRPr="00DA44C2">
        <w:rPr>
          <w:sz w:val="12"/>
        </w:rPr>
        <w:t xml:space="preserve"> the largest debt in its history. Moreover, the recent partisan standoff over raising the debt ceiling suggests the American political system is losing the capacity for compromise on basic issues, let alone on large-scale problems. It is impossible to say whether the current malaise is the beginning of the end of the unipolar era or simply an aberration. The best that can be done is to make plans for the future on the basis of long-term trends; and the trends suggest that the United States’ economic, technological, and military lead over China will be an enduring feature of international relations, not a passing moment in time, but a deeply embedded condition that will persist well into this century. In recent years, scholars’ main message to policymakers has been to prepare for the rise of China and the end of </w:t>
      </w:r>
      <w:proofErr w:type="spellStart"/>
      <w:r w:rsidRPr="00DA44C2">
        <w:rPr>
          <w:sz w:val="12"/>
        </w:rPr>
        <w:t>unipolarity</w:t>
      </w:r>
      <w:proofErr w:type="spellEnd"/>
      <w:r w:rsidRPr="00DA44C2">
        <w:rPr>
          <w:sz w:val="12"/>
        </w:rPr>
        <w:t xml:space="preserve">. This conclusion is probably wrong, but it is not necessarily bad for Americans to believe it is true. Fear can be harnessed in the service of virtuous policies. Fear of the Soviet Union spurred the construction of the interstate highway system. Perhaps unjustified fears about the decline of the United States and the rise of China can similarly be used in good cause. What could go wrong? One danger is that </w:t>
      </w:r>
      <w:proofErr w:type="spellStart"/>
      <w:r w:rsidRPr="00784B41">
        <w:rPr>
          <w:rStyle w:val="Emphasis"/>
          <w:highlight w:val="yellow"/>
        </w:rPr>
        <w:t>declinism</w:t>
      </w:r>
      <w:proofErr w:type="spellEnd"/>
      <w:r w:rsidRPr="00784B41">
        <w:rPr>
          <w:rStyle w:val="Emphasis"/>
          <w:highlight w:val="yellow"/>
        </w:rPr>
        <w:t xml:space="preserve"> could prompt trade conflicts</w:t>
      </w:r>
      <w:r w:rsidRPr="006028BE">
        <w:rPr>
          <w:rStyle w:val="Emphasis"/>
        </w:rPr>
        <w:t xml:space="preserve"> and immigration restrictions.</w:t>
      </w:r>
      <w:r w:rsidRPr="0044624D">
        <w:rPr>
          <w:rStyle w:val="StyleUnderline"/>
        </w:rPr>
        <w:t xml:space="preserve"> </w:t>
      </w:r>
      <w:r w:rsidRPr="00DA44C2">
        <w:rPr>
          <w:sz w:val="12"/>
        </w:rPr>
        <w:t xml:space="preserve">The results of this study suggest that </w:t>
      </w:r>
      <w:r w:rsidRPr="0044624D">
        <w:rPr>
          <w:rStyle w:val="StyleUnderline"/>
        </w:rPr>
        <w:t>the U</w:t>
      </w:r>
      <w:r w:rsidRPr="00DA44C2">
        <w:rPr>
          <w:sz w:val="12"/>
        </w:rPr>
        <w:t xml:space="preserve">nited </w:t>
      </w:r>
      <w:r w:rsidRPr="0044624D">
        <w:rPr>
          <w:rStyle w:val="StyleUnderline"/>
        </w:rPr>
        <w:t>S</w:t>
      </w:r>
      <w:r w:rsidRPr="00DA44C2">
        <w:rPr>
          <w:sz w:val="12"/>
        </w:rPr>
        <w:t xml:space="preserve">tates </w:t>
      </w:r>
      <w:r w:rsidRPr="0044624D">
        <w:rPr>
          <w:rStyle w:val="StyleUnderline"/>
        </w:rPr>
        <w:t>benefits immensely from the free flow of goods, services, and people</w:t>
      </w:r>
      <w:r w:rsidRPr="00DA44C2">
        <w:rPr>
          <w:sz w:val="12"/>
        </w:rPr>
        <w:t xml:space="preserve"> around the globe; </w:t>
      </w:r>
      <w:r w:rsidRPr="0044624D">
        <w:rPr>
          <w:rStyle w:val="StyleUnderline"/>
        </w:rPr>
        <w:t>this</w:t>
      </w:r>
      <w:r w:rsidRPr="00DA44C2">
        <w:rPr>
          <w:sz w:val="12"/>
        </w:rPr>
        <w:t xml:space="preserve"> is what </w:t>
      </w:r>
      <w:r w:rsidRPr="0044624D">
        <w:rPr>
          <w:rStyle w:val="StyleUnderline"/>
        </w:rPr>
        <w:t>allows American corporations to specialize</w:t>
      </w:r>
      <w:r w:rsidRPr="00DA44C2">
        <w:rPr>
          <w:sz w:val="12"/>
        </w:rPr>
        <w:t xml:space="preserve"> in high-value activities, </w:t>
      </w:r>
      <w:r w:rsidRPr="0044624D">
        <w:rPr>
          <w:rStyle w:val="StyleUnderline"/>
        </w:rPr>
        <w:t>exploit innovations</w:t>
      </w:r>
      <w:r w:rsidRPr="00DA44C2">
        <w:rPr>
          <w:sz w:val="12"/>
        </w:rPr>
        <w:t xml:space="preserve"> created elsewhere, </w:t>
      </w:r>
      <w:r w:rsidRPr="0044624D">
        <w:rPr>
          <w:rStyle w:val="StyleUnderline"/>
        </w:rPr>
        <w:t>and lure the brightest minds</w:t>
      </w:r>
      <w:r w:rsidRPr="00DA44C2">
        <w:rPr>
          <w:sz w:val="12"/>
        </w:rPr>
        <w:t xml:space="preserve"> to the United States, all while reducing the price of goods for U.S. consumers. Characterizing China’s export expansion as a loss for the United States is not just bad economics; it blazes a trail for jingoistic and protectionist policies. It would be tragically ironic if Americans reacted to false prophecies of decline by cutting themselves off from a potentially vital source of American power. Another danger is that </w:t>
      </w:r>
      <w:proofErr w:type="spellStart"/>
      <w:r w:rsidRPr="006028BE">
        <w:rPr>
          <w:rStyle w:val="Emphasis"/>
        </w:rPr>
        <w:t>declinism</w:t>
      </w:r>
      <w:proofErr w:type="spellEnd"/>
      <w:r w:rsidRPr="006028BE">
        <w:rPr>
          <w:rStyle w:val="Emphasis"/>
        </w:rPr>
        <w:t xml:space="preserve"> may impair foreign policy </w:t>
      </w:r>
      <w:proofErr w:type="spellStart"/>
      <w:r w:rsidRPr="006028BE">
        <w:rPr>
          <w:rStyle w:val="Emphasis"/>
        </w:rPr>
        <w:t>decisionmaking</w:t>
      </w:r>
      <w:proofErr w:type="spellEnd"/>
      <w:r w:rsidRPr="0044624D">
        <w:rPr>
          <w:rStyle w:val="StyleUnderline"/>
        </w:rPr>
        <w:t>.</w:t>
      </w:r>
      <w:r w:rsidRPr="00DA44C2">
        <w:rPr>
          <w:sz w:val="12"/>
        </w:rPr>
        <w:t xml:space="preserve"> </w:t>
      </w:r>
      <w:r w:rsidRPr="00784B41">
        <w:rPr>
          <w:rStyle w:val="StyleUnderline"/>
          <w:highlight w:val="yellow"/>
        </w:rPr>
        <w:t>If</w:t>
      </w:r>
      <w:r w:rsidRPr="00DA44C2">
        <w:rPr>
          <w:sz w:val="12"/>
        </w:rPr>
        <w:t xml:space="preserve"> top </w:t>
      </w:r>
      <w:r w:rsidRPr="00784B41">
        <w:rPr>
          <w:rStyle w:val="StyleUnderline"/>
          <w:highlight w:val="yellow"/>
        </w:rPr>
        <w:t>government officials</w:t>
      </w:r>
      <w:r w:rsidRPr="006028BE">
        <w:rPr>
          <w:rStyle w:val="StyleUnderline"/>
        </w:rPr>
        <w:t xml:space="preserve"> come to </w:t>
      </w:r>
      <w:r w:rsidRPr="00784B41">
        <w:rPr>
          <w:rStyle w:val="StyleUnderline"/>
          <w:highlight w:val="yellow"/>
        </w:rPr>
        <w:t>believe that China is overtaking the U</w:t>
      </w:r>
      <w:r w:rsidRPr="00DA44C2">
        <w:rPr>
          <w:sz w:val="12"/>
        </w:rPr>
        <w:t xml:space="preserve">nited </w:t>
      </w:r>
      <w:r w:rsidRPr="00784B41">
        <w:rPr>
          <w:rStyle w:val="StyleUnderline"/>
          <w:highlight w:val="yellow"/>
        </w:rPr>
        <w:t>S</w:t>
      </w:r>
      <w:r w:rsidRPr="00DA44C2">
        <w:rPr>
          <w:sz w:val="12"/>
        </w:rPr>
        <w:t xml:space="preserve">tates, </w:t>
      </w:r>
      <w:r w:rsidRPr="00784B41">
        <w:rPr>
          <w:rStyle w:val="StyleUnderline"/>
          <w:highlight w:val="yellow"/>
        </w:rPr>
        <w:t>they are likely to react in</w:t>
      </w:r>
      <w:r w:rsidRPr="006028BE">
        <w:rPr>
          <w:rStyle w:val="StyleUnderline"/>
        </w:rPr>
        <w:t xml:space="preserve"> one of </w:t>
      </w:r>
      <w:r w:rsidRPr="00784B41">
        <w:rPr>
          <w:rStyle w:val="StyleUnderline"/>
          <w:highlight w:val="yellow"/>
        </w:rPr>
        <w:t>two ways</w:t>
      </w:r>
      <w:r w:rsidRPr="006028BE">
        <w:rPr>
          <w:rStyle w:val="StyleUnderline"/>
        </w:rPr>
        <w:t xml:space="preserve">, both of </w:t>
      </w:r>
      <w:r w:rsidRPr="00784B41">
        <w:rPr>
          <w:rStyle w:val="StyleUnderline"/>
          <w:highlight w:val="yellow"/>
        </w:rPr>
        <w:t>which are</w:t>
      </w:r>
      <w:r w:rsidRPr="00DA44C2">
        <w:rPr>
          <w:sz w:val="12"/>
        </w:rPr>
        <w:t xml:space="preserve"> potentially </w:t>
      </w:r>
      <w:r w:rsidRPr="00784B41">
        <w:rPr>
          <w:rStyle w:val="Emphasis"/>
          <w:highlight w:val="yellow"/>
        </w:rPr>
        <w:t>disastrous</w:t>
      </w:r>
      <w:r w:rsidRPr="00DA44C2">
        <w:rPr>
          <w:sz w:val="12"/>
        </w:rPr>
        <w:t xml:space="preserve">. The first is that </w:t>
      </w:r>
      <w:r w:rsidRPr="00784B41">
        <w:rPr>
          <w:rStyle w:val="StyleUnderline"/>
          <w:highlight w:val="yellow"/>
        </w:rPr>
        <w:t>policymakers</w:t>
      </w:r>
      <w:r w:rsidRPr="0044624D">
        <w:rPr>
          <w:rStyle w:val="StyleUnderline"/>
        </w:rPr>
        <w:t xml:space="preserve"> </w:t>
      </w:r>
      <w:r w:rsidRPr="00784B41">
        <w:rPr>
          <w:rStyle w:val="StyleUnderline"/>
          <w:highlight w:val="yellow"/>
        </w:rPr>
        <w:t>may imagine the U</w:t>
      </w:r>
      <w:r w:rsidRPr="00DA44C2">
        <w:rPr>
          <w:sz w:val="12"/>
        </w:rPr>
        <w:t xml:space="preserve">nited </w:t>
      </w:r>
      <w:r w:rsidRPr="00784B41">
        <w:rPr>
          <w:rStyle w:val="StyleUnderline"/>
          <w:highlight w:val="yellow"/>
        </w:rPr>
        <w:t>S</w:t>
      </w:r>
      <w:r w:rsidRPr="00DA44C2">
        <w:rPr>
          <w:sz w:val="12"/>
        </w:rPr>
        <w:t xml:space="preserve">tates </w:t>
      </w:r>
      <w:r w:rsidRPr="00784B41">
        <w:rPr>
          <w:rStyle w:val="StyleUnderline"/>
          <w:highlight w:val="yellow"/>
        </w:rPr>
        <w:t xml:space="preserve">faces a closing “window </w:t>
      </w:r>
      <w:r w:rsidRPr="0044624D">
        <w:rPr>
          <w:rStyle w:val="StyleUnderline"/>
        </w:rPr>
        <w:t>of opportunity”</w:t>
      </w:r>
      <w:r w:rsidRPr="00DA44C2">
        <w:rPr>
          <w:sz w:val="12"/>
        </w:rPr>
        <w:t xml:space="preserve"> </w:t>
      </w:r>
      <w:r w:rsidRPr="00784B41">
        <w:rPr>
          <w:rStyle w:val="StyleUnderline"/>
          <w:highlight w:val="yellow"/>
        </w:rPr>
        <w:t>and should</w:t>
      </w:r>
      <w:r w:rsidRPr="006028BE">
        <w:rPr>
          <w:rStyle w:val="StyleUnderline"/>
        </w:rPr>
        <w:t xml:space="preserve"> take action “while it still enjoys preponderance and </w:t>
      </w:r>
      <w:r w:rsidRPr="00784B41">
        <w:rPr>
          <w:rStyle w:val="StyleUnderline"/>
          <w:highlight w:val="yellow"/>
        </w:rPr>
        <w:t>not wait until</w:t>
      </w:r>
      <w:r w:rsidRPr="006028BE">
        <w:rPr>
          <w:rStyle w:val="StyleUnderline"/>
        </w:rPr>
        <w:t xml:space="preserve"> </w:t>
      </w:r>
      <w:r w:rsidRPr="00784B41">
        <w:rPr>
          <w:rStyle w:val="StyleUnderline"/>
          <w:highlight w:val="yellow"/>
        </w:rPr>
        <w:t>the diffusion of power</w:t>
      </w:r>
      <w:r w:rsidRPr="006028BE">
        <w:rPr>
          <w:rStyle w:val="StyleUnderline"/>
        </w:rPr>
        <w:t xml:space="preserve"> has already made international politics more competitive and unpredictable</w:t>
      </w:r>
      <w:r w:rsidRPr="00DA44C2">
        <w:rPr>
          <w:sz w:val="12"/>
        </w:rPr>
        <w:t xml:space="preserve">.” 158 </w:t>
      </w:r>
      <w:r w:rsidRPr="00784B41">
        <w:rPr>
          <w:rStyle w:val="StyleUnderline"/>
          <w:highlight w:val="yellow"/>
        </w:rPr>
        <w:t xml:space="preserve">This </w:t>
      </w:r>
      <w:r w:rsidRPr="0044624D">
        <w:rPr>
          <w:rStyle w:val="StyleUnderline"/>
        </w:rPr>
        <w:t xml:space="preserve">belief </w:t>
      </w:r>
      <w:r w:rsidRPr="00784B41">
        <w:rPr>
          <w:rStyle w:val="StyleUnderline"/>
          <w:highlight w:val="yellow"/>
        </w:rPr>
        <w:t>may spur</w:t>
      </w:r>
      <w:r w:rsidRPr="00DA44C2">
        <w:rPr>
          <w:sz w:val="12"/>
        </w:rPr>
        <w:t xml:space="preserve"> positive action, but it also invites parochial thinking, </w:t>
      </w:r>
      <w:r w:rsidRPr="006028BE">
        <w:rPr>
          <w:rStyle w:val="Emphasis"/>
        </w:rPr>
        <w:t xml:space="preserve">reckless behavior, and </w:t>
      </w:r>
      <w:r w:rsidRPr="00784B41">
        <w:rPr>
          <w:rStyle w:val="Emphasis"/>
          <w:highlight w:val="yellow"/>
        </w:rPr>
        <w:t>preventive war</w:t>
      </w:r>
      <w:r w:rsidRPr="0044624D">
        <w:rPr>
          <w:rStyle w:val="StyleUnderline"/>
        </w:rPr>
        <w:t>.</w:t>
      </w:r>
      <w:r w:rsidRPr="00DA44C2">
        <w:rPr>
          <w:sz w:val="12"/>
        </w:rPr>
        <w:t xml:space="preserve"> 159 As Robert Gilpin and others have shown, </w:t>
      </w:r>
      <w:r w:rsidRPr="00784B41">
        <w:rPr>
          <w:rStyle w:val="Emphasis"/>
          <w:highlight w:val="yellow"/>
        </w:rPr>
        <w:t>“[H]</w:t>
      </w:r>
      <w:proofErr w:type="spellStart"/>
      <w:r w:rsidRPr="00784B41">
        <w:rPr>
          <w:rStyle w:val="Emphasis"/>
          <w:highlight w:val="yellow"/>
        </w:rPr>
        <w:t>egemonic</w:t>
      </w:r>
      <w:proofErr w:type="spellEnd"/>
      <w:r w:rsidRPr="00784B41">
        <w:rPr>
          <w:rStyle w:val="Emphasis"/>
          <w:highlight w:val="yellow"/>
        </w:rPr>
        <w:t xml:space="preserve"> struggles have most frequently been triggered by fears of </w:t>
      </w:r>
      <w:r w:rsidRPr="006028BE">
        <w:rPr>
          <w:rStyle w:val="Emphasis"/>
        </w:rPr>
        <w:t xml:space="preserve">ultimate </w:t>
      </w:r>
      <w:r w:rsidRPr="00784B41">
        <w:rPr>
          <w:rStyle w:val="Emphasis"/>
          <w:highlight w:val="yellow"/>
        </w:rPr>
        <w:t>decline</w:t>
      </w:r>
      <w:r w:rsidRPr="006028BE">
        <w:rPr>
          <w:rStyle w:val="Emphasis"/>
        </w:rPr>
        <w:t xml:space="preserve"> and the perceived erosion of power.”</w:t>
      </w:r>
      <w:r w:rsidRPr="00DA44C2">
        <w:rPr>
          <w:sz w:val="12"/>
        </w:rPr>
        <w:t xml:space="preserve"> 160 By fanning such fears, declinists may inadvertently promote the type of violent overreaction that they seek to prevent. </w:t>
      </w:r>
      <w:r w:rsidRPr="00784B41">
        <w:rPr>
          <w:rStyle w:val="StyleUnderline"/>
          <w:highlight w:val="yellow"/>
        </w:rPr>
        <w:t>The other potential</w:t>
      </w:r>
      <w:r w:rsidRPr="00DA44C2">
        <w:rPr>
          <w:rStyle w:val="StyleUnderline"/>
        </w:rPr>
        <w:t xml:space="preserve"> </w:t>
      </w:r>
      <w:r w:rsidRPr="00784B41">
        <w:rPr>
          <w:rStyle w:val="StyleUnderline"/>
          <w:highlight w:val="yellow"/>
        </w:rPr>
        <w:t>reaction is retrenchment</w:t>
      </w:r>
      <w:r w:rsidRPr="00DA44C2">
        <w:rPr>
          <w:sz w:val="12"/>
        </w:rPr>
        <w:t xml:space="preserve">—the divestment of all foreign policy obligations save those linked to vital interests, defined in a narrow and national manner. </w:t>
      </w:r>
      <w:r w:rsidRPr="00784B41">
        <w:rPr>
          <w:rStyle w:val="StyleUnderline"/>
          <w:highlight w:val="yellow"/>
        </w:rPr>
        <w:t>Advocates</w:t>
      </w:r>
      <w:r w:rsidRPr="00DA44C2">
        <w:rPr>
          <w:sz w:val="12"/>
        </w:rPr>
        <w:t xml:space="preserve"> of retrenchment </w:t>
      </w:r>
      <w:r w:rsidRPr="00784B41">
        <w:rPr>
          <w:rStyle w:val="StyleUnderline"/>
          <w:highlight w:val="yellow"/>
        </w:rPr>
        <w:t>assume</w:t>
      </w:r>
      <w:r w:rsidRPr="00DA44C2">
        <w:rPr>
          <w:sz w:val="12"/>
        </w:rPr>
        <w:t xml:space="preserve">, or hope, that </w:t>
      </w:r>
      <w:r w:rsidRPr="00784B41">
        <w:rPr>
          <w:rStyle w:val="StyleUnderline"/>
          <w:highlight w:val="yellow"/>
        </w:rPr>
        <w:t>the world will</w:t>
      </w:r>
      <w:r w:rsidRPr="006028BE">
        <w:rPr>
          <w:rStyle w:val="StyleUnderline"/>
        </w:rPr>
        <w:t xml:space="preserve"> sort itself out on its own; that whatever replaces American hegemony, whether it </w:t>
      </w:r>
      <w:proofErr w:type="gramStart"/>
      <w:r w:rsidRPr="006028BE">
        <w:rPr>
          <w:rStyle w:val="StyleUnderline"/>
        </w:rPr>
        <w:t>be</w:t>
      </w:r>
      <w:proofErr w:type="gramEnd"/>
      <w:r w:rsidRPr="006028BE">
        <w:rPr>
          <w:rStyle w:val="StyleUnderline"/>
        </w:rPr>
        <w:t xml:space="preserve"> a return to balance of power politics or a transition to a </w:t>
      </w:r>
      <w:proofErr w:type="spellStart"/>
      <w:r w:rsidRPr="006028BE">
        <w:rPr>
          <w:rStyle w:val="StyleUnderline"/>
        </w:rPr>
        <w:t>postpower</w:t>
      </w:r>
      <w:proofErr w:type="spellEnd"/>
      <w:r w:rsidRPr="006028BE">
        <w:rPr>
          <w:rStyle w:val="StyleUnderline"/>
        </w:rPr>
        <w:t xml:space="preserve"> paradise, will </w:t>
      </w:r>
      <w:r w:rsidRPr="00784B41">
        <w:rPr>
          <w:rStyle w:val="StyleUnderline"/>
          <w:highlight w:val="yellow"/>
        </w:rPr>
        <w:t>naturally maintain international order</w:t>
      </w:r>
      <w:r w:rsidRPr="006028BE">
        <w:rPr>
          <w:rStyle w:val="StyleUnderline"/>
        </w:rPr>
        <w:t xml:space="preserve"> and prosperity.</w:t>
      </w:r>
      <w:r w:rsidRPr="00DA44C2">
        <w:rPr>
          <w:sz w:val="12"/>
        </w:rPr>
        <w:t xml:space="preserve"> </w:t>
      </w:r>
      <w:r w:rsidRPr="0044624D">
        <w:rPr>
          <w:rStyle w:val="StyleUnderline"/>
        </w:rPr>
        <w:t>Order and prosperity</w:t>
      </w:r>
      <w:r w:rsidRPr="00DA44C2">
        <w:rPr>
          <w:sz w:val="12"/>
        </w:rPr>
        <w:t xml:space="preserve">, however, </w:t>
      </w:r>
      <w:r w:rsidRPr="0044624D">
        <w:rPr>
          <w:rStyle w:val="StyleUnderline"/>
        </w:rPr>
        <w:t xml:space="preserve">are unnatural. They can never be presumed. When achieved, they are the result of </w:t>
      </w:r>
      <w:r w:rsidRPr="00DA44C2">
        <w:rPr>
          <w:sz w:val="12"/>
        </w:rPr>
        <w:t xml:space="preserve">determined </w:t>
      </w:r>
      <w:r w:rsidRPr="0044624D">
        <w:rPr>
          <w:rStyle w:val="StyleUnderline"/>
        </w:rPr>
        <w:t>action by powerful actors</w:t>
      </w:r>
      <w:r w:rsidRPr="00DA44C2">
        <w:rPr>
          <w:sz w:val="12"/>
        </w:rPr>
        <w:t xml:space="preserve"> and, in particular, by the most powerful actor, which is, and will be for some time, the United States</w:t>
      </w:r>
      <w:r w:rsidRPr="00DA3718">
        <w:rPr>
          <w:sz w:val="12"/>
        </w:rPr>
        <w:t xml:space="preserve">. </w:t>
      </w:r>
      <w:r w:rsidRPr="00784B41">
        <w:rPr>
          <w:rStyle w:val="Emphasis"/>
          <w:highlight w:val="yellow"/>
        </w:rPr>
        <w:t>Arms buildups, insecure sea-lanes, and closed markets are only the most obvious risks of U.S. retrenchment</w:t>
      </w:r>
      <w:r w:rsidRPr="0044624D">
        <w:rPr>
          <w:rStyle w:val="StyleUnderline"/>
        </w:rPr>
        <w:t>.</w:t>
      </w:r>
      <w:r w:rsidRPr="00DA3718">
        <w:rPr>
          <w:sz w:val="12"/>
        </w:rPr>
        <w:t xml:space="preserve"> </w:t>
      </w:r>
      <w:r w:rsidRPr="0044624D">
        <w:rPr>
          <w:rStyle w:val="StyleUnderline"/>
        </w:rPr>
        <w:t xml:space="preserve">Less obvious are transnational problems, such as global </w:t>
      </w:r>
      <w:r w:rsidRPr="00784B41">
        <w:rPr>
          <w:rStyle w:val="Emphasis"/>
          <w:highlight w:val="yellow"/>
        </w:rPr>
        <w:t>warming, water scarcity, and disease,</w:t>
      </w:r>
      <w:r w:rsidRPr="00DA3718">
        <w:rPr>
          <w:rStyle w:val="Emphasis"/>
        </w:rPr>
        <w:t xml:space="preserve"> </w:t>
      </w:r>
      <w:r w:rsidRPr="00784B41">
        <w:rPr>
          <w:rStyle w:val="Emphasis"/>
          <w:highlight w:val="yellow"/>
        </w:rPr>
        <w:t>which may fester without a leader to rally collective action</w:t>
      </w:r>
      <w:r w:rsidRPr="0044624D">
        <w:rPr>
          <w:rStyle w:val="StyleUnderline"/>
        </w:rPr>
        <w:t>.</w:t>
      </w:r>
      <w:r w:rsidRPr="00DA44C2">
        <w:rPr>
          <w:sz w:val="12"/>
        </w:rPr>
        <w:t xml:space="preserve"> Hegemony, of course, carries its own risks and costs. In particular, America’s global military presence might tempt policymakers to use force when they should choose diplomacy or inaction. If the United States abuses its power, however, it is not because it is too engaged with the world, but because its engagement lacks strategic vision. The solution is better strategy, not retrenchment. The first step toward sound strategy is to recognize that the status quo for the United States is pretty good: it does not face a hegemonic rival, and the trends favor continued U.S. dominance. The overarching goal of American foreign policy should be to preserve this state of affairs. Declinists claim the United States should “adopt a </w:t>
      </w:r>
      <w:proofErr w:type="spellStart"/>
      <w:r w:rsidRPr="00DA44C2">
        <w:rPr>
          <w:sz w:val="12"/>
        </w:rPr>
        <w:t>neomercantilist</w:t>
      </w:r>
      <w:proofErr w:type="spellEnd"/>
      <w:r w:rsidRPr="00DA44C2">
        <w:rPr>
          <w:sz w:val="12"/>
        </w:rPr>
        <w:t xml:space="preserve"> international economic policy” and “disengage from current alliance commitments in East Asia and Europe.” 161 But the fact that the United States rose relative to China while propping up the world economy and maintaining a hegemonic presence abroad casts doubt on the wisdom of such calls for radical policy change.</w:t>
      </w:r>
    </w:p>
    <w:p w:rsidR="00941E2A" w:rsidRDefault="00941E2A" w:rsidP="00941E2A">
      <w:pPr>
        <w:pStyle w:val="Heading3"/>
      </w:pPr>
      <w:r>
        <w:t>Abortion Rights Impact Turn – 2ac</w:t>
      </w:r>
    </w:p>
    <w:p w:rsidR="000E0AE3" w:rsidRPr="000E0AE3" w:rsidRDefault="000E0AE3" w:rsidP="000E0AE3">
      <w:pPr>
        <w:pStyle w:val="Heading4"/>
      </w:pPr>
      <w:proofErr w:type="spellStart"/>
      <w:r>
        <w:t>Kavanaugh</w:t>
      </w:r>
      <w:proofErr w:type="spellEnd"/>
      <w:r>
        <w:t xml:space="preserve"> on the Supreme Court dooms abortion rights and contraception in the US</w:t>
      </w:r>
    </w:p>
    <w:p w:rsidR="00941E2A" w:rsidRDefault="00941E2A" w:rsidP="00941E2A">
      <w:r w:rsidRPr="000E0AE3">
        <w:rPr>
          <w:rStyle w:val="Style13ptBold"/>
        </w:rPr>
        <w:t xml:space="preserve">Michaelson 7/9/18 </w:t>
      </w:r>
      <w:r>
        <w:t xml:space="preserve">(Jay, Columnist @ The Daily Beast, "Brett </w:t>
      </w:r>
      <w:proofErr w:type="spellStart"/>
      <w:r>
        <w:t>Kavanaugh</w:t>
      </w:r>
      <w:proofErr w:type="spellEnd"/>
      <w:r>
        <w:t>, Trump’s Supreme Court Pick, Is Probably the End of Abortion Rights and Same-Sex Marriage," https://www.thedailybeast.com/brett-kavanaugh-trumps-supreme-court-pick-is-probably-the-end-of-abortion-rights-and-same-sex-marriage)</w:t>
      </w:r>
    </w:p>
    <w:p w:rsidR="00941E2A" w:rsidRPr="000E0AE3" w:rsidRDefault="00941E2A" w:rsidP="00941E2A">
      <w:pPr>
        <w:rPr>
          <w:sz w:val="16"/>
        </w:rPr>
      </w:pPr>
      <w:r w:rsidRPr="000E0AE3">
        <w:rPr>
          <w:rStyle w:val="StyleUnderline"/>
        </w:rPr>
        <w:t xml:space="preserve">When </w:t>
      </w:r>
      <w:r w:rsidRPr="000E0AE3">
        <w:rPr>
          <w:sz w:val="16"/>
        </w:rPr>
        <w:t xml:space="preserve">President </w:t>
      </w:r>
      <w:r w:rsidRPr="000E0AE3">
        <w:rPr>
          <w:rStyle w:val="StyleUnderline"/>
        </w:rPr>
        <w:t>Trump</w:t>
      </w:r>
      <w:r w:rsidRPr="000E0AE3">
        <w:rPr>
          <w:sz w:val="16"/>
        </w:rPr>
        <w:t xml:space="preserve"> Monday </w:t>
      </w:r>
      <w:r w:rsidRPr="000E0AE3">
        <w:rPr>
          <w:rStyle w:val="StyleUnderline"/>
        </w:rPr>
        <w:t>nominated</w:t>
      </w:r>
      <w:r w:rsidRPr="000E0AE3">
        <w:rPr>
          <w:sz w:val="16"/>
        </w:rPr>
        <w:t xml:space="preserve"> Judge Brett </w:t>
      </w:r>
      <w:proofErr w:type="spellStart"/>
      <w:r w:rsidRPr="000E0AE3">
        <w:rPr>
          <w:rStyle w:val="StyleUnderline"/>
        </w:rPr>
        <w:t>Kavanaugh</w:t>
      </w:r>
      <w:proofErr w:type="spellEnd"/>
      <w:r w:rsidRPr="000E0AE3">
        <w:rPr>
          <w:rStyle w:val="StyleUnderline"/>
        </w:rPr>
        <w:t xml:space="preserve"> to the Supreme Court</w:t>
      </w:r>
      <w:r w:rsidRPr="000E0AE3">
        <w:rPr>
          <w:sz w:val="16"/>
        </w:rPr>
        <w:t xml:space="preserve">, </w:t>
      </w:r>
      <w:r w:rsidRPr="000E0AE3">
        <w:rPr>
          <w:rStyle w:val="Emphasis"/>
        </w:rPr>
        <w:t>he probably doomed the right to abortion</w:t>
      </w:r>
      <w:r w:rsidRPr="000E0AE3">
        <w:rPr>
          <w:sz w:val="16"/>
        </w:rPr>
        <w:t xml:space="preserve">, same-sex marriage, </w:t>
      </w:r>
      <w:r w:rsidRPr="000E0AE3">
        <w:rPr>
          <w:rStyle w:val="Emphasis"/>
        </w:rPr>
        <w:t>and maybe even contraception</w:t>
      </w:r>
      <w:r w:rsidRPr="000E0AE3">
        <w:rPr>
          <w:sz w:val="16"/>
        </w:rPr>
        <w:t>.</w:t>
      </w:r>
      <w:r w:rsidRPr="000E0AE3">
        <w:rPr>
          <w:sz w:val="16"/>
        </w:rPr>
        <w:t xml:space="preserve"> </w:t>
      </w:r>
      <w:proofErr w:type="spellStart"/>
      <w:r w:rsidRPr="000E0AE3">
        <w:rPr>
          <w:sz w:val="16"/>
        </w:rPr>
        <w:t>Kavanaugh</w:t>
      </w:r>
      <w:proofErr w:type="spellEnd"/>
      <w:r w:rsidRPr="000E0AE3">
        <w:rPr>
          <w:sz w:val="16"/>
        </w:rPr>
        <w:t xml:space="preserve">, 53, has spent 12 years as a judge on the D.C. Circuit Court, often thought of as the second most powerful court in the country. Prior to that, </w:t>
      </w:r>
      <w:proofErr w:type="spellStart"/>
      <w:r w:rsidRPr="000E0AE3">
        <w:rPr>
          <w:sz w:val="16"/>
        </w:rPr>
        <w:t>Kavanaugh</w:t>
      </w:r>
      <w:proofErr w:type="spellEnd"/>
      <w:r w:rsidRPr="000E0AE3">
        <w:rPr>
          <w:sz w:val="16"/>
        </w:rPr>
        <w:t xml:space="preserve"> worked for the Office of the Independent Counsel under Ken Starr. There, he headed up the probe into the suicide of longtime Bill Clinton attorney and friend Vince Foster and eventually helped write the Starr Report about President Clinton and Monica Lewinsky.</w:t>
      </w:r>
      <w:r w:rsidRPr="000E0AE3">
        <w:rPr>
          <w:sz w:val="16"/>
        </w:rPr>
        <w:t xml:space="preserve"> </w:t>
      </w:r>
      <w:r w:rsidRPr="000E0AE3">
        <w:rPr>
          <w:sz w:val="16"/>
        </w:rPr>
        <w:t xml:space="preserve">“Judge </w:t>
      </w:r>
      <w:proofErr w:type="spellStart"/>
      <w:r w:rsidRPr="000E0AE3">
        <w:rPr>
          <w:sz w:val="16"/>
        </w:rPr>
        <w:t>Kavanaugh</w:t>
      </w:r>
      <w:proofErr w:type="spellEnd"/>
      <w:r w:rsidRPr="000E0AE3">
        <w:rPr>
          <w:sz w:val="16"/>
        </w:rPr>
        <w:t xml:space="preserve"> has impeccable credentials, unsurpassed qualifications, and a proven commitment to equal justice under the law,” Trump said during a prime-time address at the White House.</w:t>
      </w:r>
      <w:r w:rsidRPr="000E0AE3">
        <w:rPr>
          <w:sz w:val="16"/>
        </w:rPr>
        <w:t xml:space="preserve"> </w:t>
      </w:r>
      <w:r w:rsidRPr="000E0AE3">
        <w:rPr>
          <w:sz w:val="16"/>
        </w:rPr>
        <w:t>That much is true.</w:t>
      </w:r>
      <w:r w:rsidRPr="000E0AE3">
        <w:rPr>
          <w:sz w:val="16"/>
        </w:rPr>
        <w:t xml:space="preserve"> </w:t>
      </w:r>
      <w:r w:rsidRPr="000E0AE3">
        <w:rPr>
          <w:sz w:val="16"/>
        </w:rPr>
        <w:t xml:space="preserve">There is no question that </w:t>
      </w:r>
      <w:proofErr w:type="spellStart"/>
      <w:r w:rsidRPr="000E0AE3">
        <w:rPr>
          <w:sz w:val="16"/>
        </w:rPr>
        <w:t>Kavanaugh</w:t>
      </w:r>
      <w:proofErr w:type="spellEnd"/>
      <w:r w:rsidRPr="000E0AE3">
        <w:rPr>
          <w:sz w:val="16"/>
        </w:rPr>
        <w:t xml:space="preserve"> is highly qualified and widely respected.</w:t>
      </w:r>
      <w:r w:rsidRPr="000E0AE3">
        <w:rPr>
          <w:sz w:val="16"/>
        </w:rPr>
        <w:t xml:space="preserve"> </w:t>
      </w:r>
      <w:r w:rsidRPr="000E0AE3">
        <w:rPr>
          <w:sz w:val="16"/>
        </w:rPr>
        <w:t xml:space="preserve">In addition to serving as a judge, </w:t>
      </w:r>
      <w:proofErr w:type="spellStart"/>
      <w:r w:rsidRPr="000E0AE3">
        <w:rPr>
          <w:sz w:val="16"/>
        </w:rPr>
        <w:t>Kavanaugh</w:t>
      </w:r>
      <w:proofErr w:type="spellEnd"/>
      <w:r w:rsidRPr="000E0AE3">
        <w:rPr>
          <w:sz w:val="16"/>
        </w:rPr>
        <w:t xml:space="preserve"> teaches at both Harvard and Yale law schools. (Well-known liberal professor at Yale, </w:t>
      </w:r>
      <w:proofErr w:type="spellStart"/>
      <w:r w:rsidRPr="000E0AE3">
        <w:rPr>
          <w:sz w:val="16"/>
        </w:rPr>
        <w:t>Akhil</w:t>
      </w:r>
      <w:proofErr w:type="spellEnd"/>
      <w:r w:rsidRPr="000E0AE3">
        <w:rPr>
          <w:sz w:val="16"/>
        </w:rPr>
        <w:t xml:space="preserve"> Amar, published “A Liberal’s Case for Brett </w:t>
      </w:r>
      <w:proofErr w:type="spellStart"/>
      <w:r w:rsidRPr="000E0AE3">
        <w:rPr>
          <w:sz w:val="16"/>
        </w:rPr>
        <w:t>Kavanaugh</w:t>
      </w:r>
      <w:proofErr w:type="spellEnd"/>
      <w:r w:rsidRPr="000E0AE3">
        <w:rPr>
          <w:sz w:val="16"/>
        </w:rPr>
        <w:t>” in the New York Times after the announcement.) His ethical reputation is impeccable.</w:t>
      </w:r>
      <w:r w:rsidRPr="000E0AE3">
        <w:rPr>
          <w:sz w:val="16"/>
        </w:rPr>
        <w:t xml:space="preserve"> </w:t>
      </w:r>
      <w:r w:rsidRPr="000E0AE3">
        <w:rPr>
          <w:sz w:val="16"/>
        </w:rPr>
        <w:t xml:space="preserve">But while </w:t>
      </w:r>
      <w:proofErr w:type="spellStart"/>
      <w:r w:rsidRPr="000E0AE3">
        <w:rPr>
          <w:sz w:val="16"/>
        </w:rPr>
        <w:t>Kavanaugh’s</w:t>
      </w:r>
      <w:proofErr w:type="spellEnd"/>
      <w:r w:rsidRPr="000E0AE3">
        <w:rPr>
          <w:sz w:val="16"/>
        </w:rPr>
        <w:t xml:space="preserve"> record on women’s and LGBT rights is sparse, it gives good reason to suspect that </w:t>
      </w:r>
      <w:r w:rsidRPr="000E0AE3">
        <w:rPr>
          <w:rStyle w:val="StyleUnderline"/>
        </w:rPr>
        <w:t>he could be the swing vote to strike down Roe</w:t>
      </w:r>
      <w:r w:rsidRPr="000E0AE3">
        <w:rPr>
          <w:sz w:val="16"/>
        </w:rPr>
        <w:t xml:space="preserve"> v. Wade, </w:t>
      </w:r>
      <w:r w:rsidRPr="000E0AE3">
        <w:rPr>
          <w:rStyle w:val="StyleUnderline"/>
        </w:rPr>
        <w:t>the abortion-rights case</w:t>
      </w:r>
      <w:r w:rsidRPr="000E0AE3">
        <w:rPr>
          <w:sz w:val="16"/>
        </w:rPr>
        <w:t>.</w:t>
      </w:r>
      <w:r w:rsidRPr="000E0AE3">
        <w:rPr>
          <w:sz w:val="16"/>
        </w:rPr>
        <w:t xml:space="preserve"> </w:t>
      </w:r>
      <w:r w:rsidRPr="000E0AE3">
        <w:rPr>
          <w:sz w:val="16"/>
        </w:rPr>
        <w:t xml:space="preserve">This, after all, is what Trump promised in 2016: that Roe would be “automatically” </w:t>
      </w:r>
      <w:proofErr w:type="gramStart"/>
      <w:r w:rsidRPr="000E0AE3">
        <w:rPr>
          <w:sz w:val="16"/>
        </w:rPr>
        <w:t>be</w:t>
      </w:r>
      <w:proofErr w:type="gramEnd"/>
      <w:r w:rsidRPr="000E0AE3">
        <w:rPr>
          <w:sz w:val="16"/>
        </w:rPr>
        <w:t xml:space="preserve"> overturned should he be elected. And </w:t>
      </w:r>
      <w:proofErr w:type="spellStart"/>
      <w:r w:rsidRPr="000E0AE3">
        <w:rPr>
          <w:rStyle w:val="StyleUnderline"/>
        </w:rPr>
        <w:t>Kavanaugh</w:t>
      </w:r>
      <w:proofErr w:type="spellEnd"/>
      <w:r w:rsidRPr="000E0AE3">
        <w:rPr>
          <w:rStyle w:val="StyleUnderline"/>
        </w:rPr>
        <w:t xml:space="preserve"> has been praised by numerous right-wing organizations. In</w:t>
      </w:r>
      <w:r w:rsidRPr="000E0AE3">
        <w:rPr>
          <w:sz w:val="16"/>
        </w:rPr>
        <w:t xml:space="preserve"> the case of </w:t>
      </w:r>
      <w:r w:rsidRPr="000E0AE3">
        <w:rPr>
          <w:rStyle w:val="StyleUnderline"/>
        </w:rPr>
        <w:t>Garza</w:t>
      </w:r>
      <w:r w:rsidRPr="000E0AE3">
        <w:rPr>
          <w:sz w:val="16"/>
        </w:rPr>
        <w:t xml:space="preserve"> v. </w:t>
      </w:r>
      <w:proofErr w:type="spellStart"/>
      <w:r w:rsidRPr="000E0AE3">
        <w:rPr>
          <w:sz w:val="16"/>
        </w:rPr>
        <w:t>Hargan</w:t>
      </w:r>
      <w:proofErr w:type="spellEnd"/>
      <w:r w:rsidRPr="000E0AE3">
        <w:rPr>
          <w:sz w:val="16"/>
        </w:rPr>
        <w:t xml:space="preserve">, </w:t>
      </w:r>
      <w:r w:rsidRPr="000E0AE3">
        <w:rPr>
          <w:rStyle w:val="StyleUnderline"/>
        </w:rPr>
        <w:t>the D.C. Circuit Court of Appeals held that an undocumented teenage immigrant was entitled to obtain an abortion without having to obtain familial consent</w:t>
      </w:r>
      <w:r w:rsidRPr="000E0AE3">
        <w:rPr>
          <w:sz w:val="16"/>
        </w:rPr>
        <w:t xml:space="preserve"> (as is required in several states).</w:t>
      </w:r>
      <w:r w:rsidRPr="000E0AE3">
        <w:rPr>
          <w:sz w:val="16"/>
        </w:rPr>
        <w:t xml:space="preserve"> </w:t>
      </w:r>
      <w:proofErr w:type="spellStart"/>
      <w:r w:rsidRPr="000E0AE3">
        <w:rPr>
          <w:rStyle w:val="Emphasis"/>
        </w:rPr>
        <w:t>Kavanaugh</w:t>
      </w:r>
      <w:proofErr w:type="spellEnd"/>
      <w:r w:rsidRPr="000E0AE3">
        <w:rPr>
          <w:rStyle w:val="Emphasis"/>
        </w:rPr>
        <w:t xml:space="preserve"> vigorously dissented</w:t>
      </w:r>
      <w:r w:rsidRPr="000E0AE3">
        <w:rPr>
          <w:sz w:val="16"/>
        </w:rPr>
        <w:t>, asking, “Is it really absurd for the United States to think that the minor should be transferred to her immigration sponsor ― ordinarily a family member, relative, or friend ― before she makes that decision?”</w:t>
      </w:r>
      <w:r w:rsidRPr="000E0AE3">
        <w:rPr>
          <w:sz w:val="16"/>
        </w:rPr>
        <w:t xml:space="preserve"> </w:t>
      </w:r>
      <w:r w:rsidRPr="000E0AE3">
        <w:rPr>
          <w:sz w:val="16"/>
        </w:rPr>
        <w:t>Those are strong words, endorsing not only parental consent rules but enforcing them in extreme circumstances.</w:t>
      </w:r>
      <w:r w:rsidRPr="000E0AE3">
        <w:rPr>
          <w:sz w:val="16"/>
        </w:rPr>
        <w:t xml:space="preserve"> </w:t>
      </w:r>
      <w:r w:rsidRPr="000E0AE3">
        <w:rPr>
          <w:rStyle w:val="Emphasis"/>
        </w:rPr>
        <w:t xml:space="preserve">If you are looking for signals that a Justice </w:t>
      </w:r>
      <w:proofErr w:type="spellStart"/>
      <w:r w:rsidRPr="000E0AE3">
        <w:rPr>
          <w:rStyle w:val="Emphasis"/>
        </w:rPr>
        <w:t>Kavanaugh</w:t>
      </w:r>
      <w:proofErr w:type="spellEnd"/>
      <w:r w:rsidRPr="000E0AE3">
        <w:rPr>
          <w:rStyle w:val="Emphasis"/>
        </w:rPr>
        <w:t xml:space="preserve"> would limit or overturn Roe, Garza is a giant red flare</w:t>
      </w:r>
      <w:r w:rsidRPr="000E0AE3">
        <w:rPr>
          <w:sz w:val="16"/>
        </w:rPr>
        <w:t>.</w:t>
      </w:r>
    </w:p>
    <w:p w:rsidR="00941E2A" w:rsidRPr="006452F4" w:rsidRDefault="00941E2A" w:rsidP="00941E2A">
      <w:pPr>
        <w:pStyle w:val="Heading4"/>
      </w:pPr>
      <w:r>
        <w:t xml:space="preserve">US </w:t>
      </w:r>
      <w:r w:rsidR="000E0AE3">
        <w:t>reproductive rights</w:t>
      </w:r>
      <w:r>
        <w:t xml:space="preserve"> are key to </w:t>
      </w:r>
      <w:r w:rsidRPr="006452F4">
        <w:t>global efforts to slow population growth</w:t>
      </w:r>
      <w:r>
        <w:t xml:space="preserve"> – </w:t>
      </w:r>
      <w:proofErr w:type="spellStart"/>
      <w:r>
        <w:t>overpop</w:t>
      </w:r>
      <w:proofErr w:type="spellEnd"/>
      <w:r>
        <w:t xml:space="preserve"> risks extinction and makes every impact inevitable</w:t>
      </w:r>
    </w:p>
    <w:p w:rsidR="00941E2A" w:rsidRDefault="00941E2A" w:rsidP="00941E2A">
      <w:r>
        <w:rPr>
          <w:rStyle w:val="Style13ptBold"/>
        </w:rPr>
        <w:t xml:space="preserve">De </w:t>
      </w:r>
      <w:proofErr w:type="spellStart"/>
      <w:r>
        <w:rPr>
          <w:rStyle w:val="Style13ptBold"/>
        </w:rPr>
        <w:t>Valk</w:t>
      </w:r>
      <w:proofErr w:type="spellEnd"/>
      <w:r>
        <w:rPr>
          <w:rStyle w:val="Style13ptBold"/>
        </w:rPr>
        <w:t xml:space="preserve"> </w:t>
      </w:r>
      <w:r w:rsidRPr="006452F4">
        <w:rPr>
          <w:rStyle w:val="Style13ptBold"/>
        </w:rPr>
        <w:t>3</w:t>
      </w:r>
      <w:r w:rsidRPr="006452F4">
        <w:t xml:space="preserve"> (</w:t>
      </w:r>
      <w:r>
        <w:t>EJ, Expert on Biodiversity @ Population Connection, "Statement of Policy--Mission Statement," 5/3, http://www.populationconnection.org/About_Us/policies.html)</w:t>
      </w:r>
    </w:p>
    <w:p w:rsidR="00941E2A" w:rsidRPr="00962034" w:rsidRDefault="00941E2A" w:rsidP="00941E2A">
      <w:pPr>
        <w:rPr>
          <w:rStyle w:val="Emphasis"/>
        </w:rPr>
      </w:pPr>
      <w:r w:rsidRPr="00045155">
        <w:rPr>
          <w:sz w:val="16"/>
          <w:szCs w:val="16"/>
        </w:rPr>
        <w:t>Population Connection believes</w:t>
      </w:r>
      <w:r>
        <w:t xml:space="preserve"> </w:t>
      </w:r>
      <w:r w:rsidRPr="006452F4">
        <w:rPr>
          <w:rStyle w:val="Emphasis"/>
        </w:rPr>
        <w:t>the well-being and even the survival of humanity</w:t>
      </w:r>
      <w:r w:rsidRPr="00710A66">
        <w:rPr>
          <w:b/>
          <w:u w:val="single"/>
        </w:rPr>
        <w:t xml:space="preserve"> </w:t>
      </w:r>
      <w:r w:rsidRPr="00F01917">
        <w:rPr>
          <w:rStyle w:val="StyleUnderline"/>
        </w:rPr>
        <w:t xml:space="preserve">depend on the attainment of </w:t>
      </w:r>
      <w:proofErr w:type="gramStart"/>
      <w:r w:rsidRPr="00F01917">
        <w:rPr>
          <w:rStyle w:val="StyleUnderline"/>
        </w:rPr>
        <w:t>an equilibrium</w:t>
      </w:r>
      <w:proofErr w:type="gramEnd"/>
      <w:r w:rsidRPr="00F01917">
        <w:rPr>
          <w:rStyle w:val="StyleUnderline"/>
        </w:rPr>
        <w:t xml:space="preserve"> between population and the environment</w:t>
      </w:r>
      <w:r>
        <w:t xml:space="preserve">. </w:t>
      </w:r>
      <w:r w:rsidRPr="00045155">
        <w:rPr>
          <w:sz w:val="16"/>
          <w:szCs w:val="16"/>
        </w:rPr>
        <w:t>Just as the earth and its resources of land, air and water are limited, so are the demands that can be placed upon them.</w:t>
      </w:r>
      <w:r w:rsidRPr="006452F4">
        <w:rPr>
          <w:sz w:val="12"/>
          <w:szCs w:val="16"/>
        </w:rPr>
        <w:t xml:space="preserve">¶ </w:t>
      </w:r>
      <w:proofErr w:type="gramStart"/>
      <w:r w:rsidRPr="00710A66">
        <w:rPr>
          <w:u w:val="single"/>
        </w:rPr>
        <w:t>Continued</w:t>
      </w:r>
      <w:proofErr w:type="gramEnd"/>
      <w:r w:rsidRPr="00710A66">
        <w:rPr>
          <w:u w:val="single"/>
        </w:rPr>
        <w:t xml:space="preserve"> population growth is foremost among the factors aggravating deforestation, wildlife extinction, climate change and other critical environmental and social problems. It also erodes democratic government</w:t>
      </w:r>
      <w:r>
        <w:t xml:space="preserve">, </w:t>
      </w:r>
      <w:r w:rsidRPr="00045155">
        <w:rPr>
          <w:sz w:val="16"/>
          <w:szCs w:val="16"/>
        </w:rPr>
        <w:t xml:space="preserve">multiplies urban problems, consumes agricultural land, increases volumes of waste, </w:t>
      </w:r>
      <w:r w:rsidRPr="006452F4">
        <w:rPr>
          <w:rStyle w:val="StyleUnderline"/>
        </w:rPr>
        <w:t>heightens competition for scarce resources</w:t>
      </w:r>
      <w:r w:rsidRPr="00045155">
        <w:rPr>
          <w:sz w:val="16"/>
          <w:szCs w:val="16"/>
        </w:rPr>
        <w:t xml:space="preserve"> and threatens the aspirations of the poor for a better life. </w:t>
      </w:r>
      <w:r w:rsidRPr="006452F4">
        <w:rPr>
          <w:sz w:val="12"/>
          <w:szCs w:val="16"/>
        </w:rPr>
        <w:t xml:space="preserve">¶ </w:t>
      </w:r>
      <w:proofErr w:type="gramStart"/>
      <w:r w:rsidRPr="00F01917">
        <w:rPr>
          <w:rStyle w:val="Emphasis"/>
        </w:rPr>
        <w:t>The</w:t>
      </w:r>
      <w:proofErr w:type="gramEnd"/>
      <w:r w:rsidRPr="00F01917">
        <w:rPr>
          <w:rStyle w:val="Emphasis"/>
        </w:rPr>
        <w:t xml:space="preserve"> only acceptable solution to the population problem is through</w:t>
      </w:r>
      <w:r>
        <w:t xml:space="preserve"> </w:t>
      </w:r>
      <w:r w:rsidRPr="00045155">
        <w:rPr>
          <w:sz w:val="16"/>
          <w:szCs w:val="16"/>
        </w:rPr>
        <w:t>expanding educational, advocacy and service efforts that</w:t>
      </w:r>
      <w:r>
        <w:t xml:space="preserve"> </w:t>
      </w:r>
      <w:r w:rsidRPr="006452F4">
        <w:rPr>
          <w:rStyle w:val="Emphasis"/>
        </w:rPr>
        <w:t>lower birth rates</w:t>
      </w:r>
      <w:r>
        <w:t xml:space="preserve">. </w:t>
      </w:r>
      <w:r w:rsidRPr="00045155">
        <w:rPr>
          <w:sz w:val="16"/>
          <w:szCs w:val="16"/>
        </w:rPr>
        <w:t xml:space="preserve">Rather than support a larger population at a poorer level, we believe it is preferable to support a smaller population at adequate standards of living. </w:t>
      </w:r>
      <w:r w:rsidRPr="006452F4">
        <w:rPr>
          <w:sz w:val="12"/>
          <w:szCs w:val="16"/>
        </w:rPr>
        <w:t xml:space="preserve">¶ </w:t>
      </w:r>
      <w:r w:rsidRPr="00045155">
        <w:rPr>
          <w:sz w:val="16"/>
          <w:szCs w:val="16"/>
        </w:rPr>
        <w:t xml:space="preserve">Population Connection recognizes the gravity of global overpopulation and encourages citizens in every nation to work towards slowing population growth. Recognizing the interdependence of the nations of the earth, we support the development and growth of citizen organizations in other countries dedicated to those ends. </w:t>
      </w:r>
      <w:r w:rsidRPr="006452F4">
        <w:rPr>
          <w:sz w:val="12"/>
          <w:szCs w:val="16"/>
        </w:rPr>
        <w:t xml:space="preserve">¶ </w:t>
      </w:r>
      <w:r w:rsidRPr="00045155">
        <w:rPr>
          <w:sz w:val="16"/>
          <w:szCs w:val="16"/>
        </w:rPr>
        <w:t xml:space="preserve">As a </w:t>
      </w:r>
      <w:smartTag w:uri="urn:schemas-microsoft-com:office:smarttags" w:element="place">
        <w:smartTag w:uri="urn:schemas-microsoft-com:office:smarttags" w:element="country-region">
          <w:r w:rsidRPr="00045155">
            <w:rPr>
              <w:sz w:val="16"/>
              <w:szCs w:val="16"/>
            </w:rPr>
            <w:t>U.S.</w:t>
          </w:r>
        </w:smartTag>
      </w:smartTag>
      <w:r w:rsidRPr="00045155">
        <w:rPr>
          <w:sz w:val="16"/>
          <w:szCs w:val="16"/>
        </w:rPr>
        <w:t xml:space="preserve"> based organization, Population Connection works primarily to educate and motivate Americans to help meet the global population challenge, and to mobilize this support for the adoption of policies and programs necessary to slow global population growth</w:t>
      </w:r>
      <w:r>
        <w:t xml:space="preserve">. </w:t>
      </w:r>
      <w:r w:rsidRPr="00710A66">
        <w:rPr>
          <w:u w:val="single"/>
        </w:rPr>
        <w:t xml:space="preserve">Because the </w:t>
      </w:r>
      <w:smartTag w:uri="urn:schemas-microsoft-com:office:smarttags" w:element="place">
        <w:smartTag w:uri="urn:schemas-microsoft-com:office:smarttags" w:element="country-region">
          <w:r w:rsidRPr="00710A66">
            <w:rPr>
              <w:u w:val="single"/>
            </w:rPr>
            <w:t>United States</w:t>
          </w:r>
        </w:smartTag>
      </w:smartTag>
      <w:r w:rsidRPr="00710A66">
        <w:rPr>
          <w:u w:val="single"/>
        </w:rPr>
        <w:t xml:space="preserve"> is the </w:t>
      </w:r>
      <w:r w:rsidRPr="00F01917">
        <w:rPr>
          <w:rStyle w:val="Emphasis"/>
        </w:rPr>
        <w:t>chief consumer</w:t>
      </w:r>
      <w:r w:rsidRPr="00710A66">
        <w:rPr>
          <w:u w:val="single"/>
        </w:rPr>
        <w:t xml:space="preserve"> of the world's resources, slowing its population growth is disproportionately important for protecting the global environment. </w:t>
      </w:r>
      <w:r w:rsidRPr="00962034">
        <w:rPr>
          <w:rStyle w:val="Emphasis"/>
        </w:rPr>
        <w:t>Because the United States has a major influence on international political, economic and military affairs, reshaping its policies is important for the success of international efforts to slow population growth.</w:t>
      </w:r>
    </w:p>
    <w:p w:rsidR="00941E2A" w:rsidRDefault="00941E2A" w:rsidP="00941E2A">
      <w:pPr>
        <w:pStyle w:val="Heading3"/>
      </w:pPr>
      <w:r>
        <w:t xml:space="preserve">Abortion Rights Impact Turn – 1ar </w:t>
      </w:r>
    </w:p>
    <w:p w:rsidR="000E0AE3" w:rsidRPr="000E0AE3" w:rsidRDefault="000E0AE3" w:rsidP="000E0AE3">
      <w:pPr>
        <w:pStyle w:val="Heading4"/>
      </w:pPr>
      <w:proofErr w:type="spellStart"/>
      <w:r>
        <w:t>Kavanaugh</w:t>
      </w:r>
      <w:proofErr w:type="spellEnd"/>
      <w:r>
        <w:t xml:space="preserve"> confirmation means 5 votes to overturn Roe and Casey</w:t>
      </w:r>
    </w:p>
    <w:p w:rsidR="00941E2A" w:rsidRDefault="00941E2A" w:rsidP="00941E2A">
      <w:proofErr w:type="gramStart"/>
      <w:r w:rsidRPr="000E0AE3">
        <w:rPr>
          <w:rStyle w:val="Style13ptBold"/>
        </w:rPr>
        <w:t>Matthews 7/10/18</w:t>
      </w:r>
      <w:r>
        <w:t xml:space="preserve"> (Dylan, Columnist @ </w:t>
      </w:r>
      <w:proofErr w:type="spellStart"/>
      <w:r>
        <w:t>Vox</w:t>
      </w:r>
      <w:proofErr w:type="spellEnd"/>
      <w:r>
        <w:t xml:space="preserve">, "Brett </w:t>
      </w:r>
      <w:proofErr w:type="spellStart"/>
      <w:r>
        <w:t>Kavanaugh</w:t>
      </w:r>
      <w:proofErr w:type="spellEnd"/>
      <w:r>
        <w:t xml:space="preserve"> likely gives the Supreme Court the votes to overturn Roe.</w:t>
      </w:r>
      <w:proofErr w:type="gramEnd"/>
      <w:r>
        <w:t xml:space="preserve"> Here’s how they’d do </w:t>
      </w:r>
      <w:proofErr w:type="gramStart"/>
      <w:r>
        <w:t>it</w:t>
      </w:r>
      <w:proofErr w:type="gramEnd"/>
      <w:r>
        <w:t>.," https://www.vox.com/policy-and-politics/2018/7/10/17551644/brett-kavanaugh-roe-wade-abortion-trump)</w:t>
      </w:r>
    </w:p>
    <w:p w:rsidR="00941E2A" w:rsidRPr="000E0AE3" w:rsidRDefault="00941E2A" w:rsidP="00941E2A">
      <w:pPr>
        <w:rPr>
          <w:sz w:val="16"/>
        </w:rPr>
      </w:pPr>
      <w:r w:rsidRPr="000E0AE3">
        <w:rPr>
          <w:rStyle w:val="StyleUnderline"/>
        </w:rPr>
        <w:t>When</w:t>
      </w:r>
      <w:r w:rsidRPr="000E0AE3">
        <w:rPr>
          <w:sz w:val="16"/>
        </w:rPr>
        <w:t xml:space="preserve"> Supreme Court nominee Brett </w:t>
      </w:r>
      <w:proofErr w:type="spellStart"/>
      <w:r w:rsidRPr="000E0AE3">
        <w:rPr>
          <w:rStyle w:val="StyleUnderline"/>
        </w:rPr>
        <w:t>Kavanaugh</w:t>
      </w:r>
      <w:proofErr w:type="spellEnd"/>
      <w:r w:rsidRPr="000E0AE3">
        <w:rPr>
          <w:rStyle w:val="StyleUnderline"/>
        </w:rPr>
        <w:t xml:space="preserve"> is confirmed</w:t>
      </w:r>
      <w:r w:rsidRPr="000E0AE3">
        <w:rPr>
          <w:sz w:val="16"/>
        </w:rPr>
        <w:t xml:space="preserve"> (which, given the composition of the Senate, feels almost like an inevitability), </w:t>
      </w:r>
      <w:r w:rsidRPr="000E0AE3">
        <w:rPr>
          <w:rStyle w:val="Emphasis"/>
        </w:rPr>
        <w:t>there will quite possibly be a 5-4 majority on the Court to overturn Roe</w:t>
      </w:r>
      <w:r w:rsidRPr="000E0AE3">
        <w:rPr>
          <w:sz w:val="16"/>
        </w:rPr>
        <w:t xml:space="preserve"> v. Wade (depending on how Chief Justice John Roberts votes — more on him here and below).</w:t>
      </w:r>
      <w:r w:rsidRPr="000E0AE3">
        <w:rPr>
          <w:sz w:val="16"/>
        </w:rPr>
        <w:t xml:space="preserve"> </w:t>
      </w:r>
      <w:proofErr w:type="spellStart"/>
      <w:r w:rsidRPr="000E0AE3">
        <w:rPr>
          <w:sz w:val="16"/>
        </w:rPr>
        <w:t>Kavanaugh</w:t>
      </w:r>
      <w:proofErr w:type="spellEnd"/>
      <w:r w:rsidRPr="000E0AE3">
        <w:rPr>
          <w:sz w:val="16"/>
        </w:rPr>
        <w:t xml:space="preserve"> will pretend this isn’t the case. Some conservatives — either to own the libs and prove that </w:t>
      </w:r>
      <w:proofErr w:type="spellStart"/>
      <w:r w:rsidRPr="000E0AE3">
        <w:rPr>
          <w:sz w:val="16"/>
        </w:rPr>
        <w:t>Kavanaugh</w:t>
      </w:r>
      <w:proofErr w:type="spellEnd"/>
      <w:r w:rsidRPr="000E0AE3">
        <w:rPr>
          <w:sz w:val="16"/>
        </w:rPr>
        <w:t xml:space="preserve"> isn’t a threat to women or to express concern about the choice — have cited his statement in his 2006 confirmation hearing that, “if confirmed to the D.C. Circuit, I would follow Roe v. Wade faithfully and fully.”</w:t>
      </w:r>
      <w:r w:rsidRPr="000E0AE3">
        <w:rPr>
          <w:sz w:val="16"/>
        </w:rPr>
        <w:t xml:space="preserve"> </w:t>
      </w:r>
      <w:r w:rsidRPr="000E0AE3">
        <w:rPr>
          <w:sz w:val="16"/>
        </w:rPr>
        <w:t xml:space="preserve">But if you watch Sen. Chuck Schumer’s questioning in that hearing, it’s incredibly obvious that </w:t>
      </w:r>
      <w:proofErr w:type="spellStart"/>
      <w:r w:rsidRPr="000E0AE3">
        <w:rPr>
          <w:sz w:val="16"/>
        </w:rPr>
        <w:t>Kavanaugh</w:t>
      </w:r>
      <w:proofErr w:type="spellEnd"/>
      <w:r w:rsidRPr="000E0AE3">
        <w:rPr>
          <w:sz w:val="16"/>
        </w:rPr>
        <w:t xml:space="preserve"> is dodging:</w:t>
      </w:r>
      <w:r w:rsidRPr="000E0AE3">
        <w:rPr>
          <w:sz w:val="16"/>
        </w:rPr>
        <w:t xml:space="preserve"> </w:t>
      </w:r>
      <w:r w:rsidRPr="000E0AE3">
        <w:rPr>
          <w:sz w:val="16"/>
        </w:rPr>
        <w:t>CSPAN</w:t>
      </w:r>
      <w:r w:rsidRPr="000E0AE3">
        <w:rPr>
          <w:sz w:val="16"/>
        </w:rPr>
        <w:t xml:space="preserve"> </w:t>
      </w:r>
      <w:r w:rsidRPr="000E0AE3">
        <w:rPr>
          <w:rFonts w:ascii="MS Gothic" w:eastAsia="MS Gothic" w:hAnsi="MS Gothic" w:cs="MS Gothic" w:hint="eastAsia"/>
          <w:sz w:val="16"/>
        </w:rPr>
        <w:t>✔</w:t>
      </w:r>
      <w:r w:rsidRPr="000E0AE3">
        <w:rPr>
          <w:sz w:val="16"/>
        </w:rPr>
        <w:t xml:space="preserve"> </w:t>
      </w:r>
      <w:r w:rsidRPr="000E0AE3">
        <w:rPr>
          <w:sz w:val="16"/>
        </w:rPr>
        <w:t>@</w:t>
      </w:r>
      <w:proofErr w:type="spellStart"/>
      <w:r w:rsidRPr="000E0AE3">
        <w:rPr>
          <w:sz w:val="16"/>
        </w:rPr>
        <w:t>cspan</w:t>
      </w:r>
      <w:proofErr w:type="spellEnd"/>
      <w:r w:rsidRPr="000E0AE3">
        <w:rPr>
          <w:sz w:val="16"/>
        </w:rPr>
        <w:t xml:space="preserve"> </w:t>
      </w:r>
      <w:r w:rsidRPr="000E0AE3">
        <w:rPr>
          <w:sz w:val="16"/>
        </w:rPr>
        <w:t>.@</w:t>
      </w:r>
      <w:proofErr w:type="spellStart"/>
      <w:r w:rsidRPr="000E0AE3">
        <w:rPr>
          <w:sz w:val="16"/>
        </w:rPr>
        <w:t>SenSchumer</w:t>
      </w:r>
      <w:proofErr w:type="spellEnd"/>
      <w:r w:rsidRPr="000E0AE3">
        <w:rPr>
          <w:sz w:val="16"/>
        </w:rPr>
        <w:t>: "Do you consider Roe v. Wade to be an abomination?"</w:t>
      </w:r>
      <w:r w:rsidRPr="000E0AE3">
        <w:rPr>
          <w:sz w:val="16"/>
        </w:rPr>
        <w:t xml:space="preserve"> </w:t>
      </w:r>
      <w:r w:rsidRPr="000E0AE3">
        <w:rPr>
          <w:sz w:val="16"/>
        </w:rPr>
        <w:t xml:space="preserve">Brett </w:t>
      </w:r>
      <w:proofErr w:type="spellStart"/>
      <w:r w:rsidRPr="000E0AE3">
        <w:rPr>
          <w:sz w:val="16"/>
        </w:rPr>
        <w:t>Kavanaugh</w:t>
      </w:r>
      <w:proofErr w:type="spellEnd"/>
      <w:r w:rsidRPr="000E0AE3">
        <w:rPr>
          <w:sz w:val="16"/>
        </w:rPr>
        <w:t>: "If confirmed to the D.C. Circuit, I would follow Roe v. Wade faithfully and fully. That would be binding precedent of the Court. It's been decided by the Supreme Court." https://cs.pn/2NC5kYt</w:t>
      </w:r>
      <w:r w:rsidRPr="000E0AE3">
        <w:rPr>
          <w:sz w:val="16"/>
        </w:rPr>
        <w:t xml:space="preserve"> </w:t>
      </w:r>
      <w:r w:rsidRPr="000E0AE3">
        <w:rPr>
          <w:sz w:val="16"/>
        </w:rPr>
        <w:t>8:56 PM - Jul 9, 2018</w:t>
      </w:r>
      <w:r w:rsidRPr="000E0AE3">
        <w:rPr>
          <w:sz w:val="16"/>
        </w:rPr>
        <w:t xml:space="preserve"> </w:t>
      </w:r>
      <w:r w:rsidRPr="000E0AE3">
        <w:rPr>
          <w:sz w:val="16"/>
        </w:rPr>
        <w:t>195</w:t>
      </w:r>
      <w:r w:rsidRPr="000E0AE3">
        <w:rPr>
          <w:sz w:val="16"/>
        </w:rPr>
        <w:t xml:space="preserve"> </w:t>
      </w:r>
      <w:r w:rsidRPr="000E0AE3">
        <w:rPr>
          <w:sz w:val="16"/>
        </w:rPr>
        <w:t>258 people are talking about this</w:t>
      </w:r>
      <w:r w:rsidRPr="000E0AE3">
        <w:rPr>
          <w:sz w:val="16"/>
        </w:rPr>
        <w:t xml:space="preserve"> </w:t>
      </w:r>
      <w:r w:rsidRPr="000E0AE3">
        <w:rPr>
          <w:sz w:val="16"/>
        </w:rPr>
        <w:t>Twitter Ads info and privacy</w:t>
      </w:r>
      <w:r w:rsidRPr="000E0AE3">
        <w:rPr>
          <w:sz w:val="16"/>
        </w:rPr>
        <w:t xml:space="preserve"> </w:t>
      </w:r>
      <w:r w:rsidRPr="000E0AE3">
        <w:rPr>
          <w:sz w:val="16"/>
        </w:rPr>
        <w:t>SCHUMER: Do you consider Roe v. Wade to be an abomination? And do you consider yourself to be a judicial nominee, like the president said he was going to nominate people, in the mold of [former Justice Antonin] Scalia and [Justice Clarence] Thomas?</w:t>
      </w:r>
      <w:r w:rsidRPr="000E0AE3">
        <w:rPr>
          <w:sz w:val="16"/>
        </w:rPr>
        <w:t xml:space="preserve"> </w:t>
      </w:r>
      <w:r w:rsidRPr="000E0AE3">
        <w:rPr>
          <w:sz w:val="16"/>
        </w:rPr>
        <w:t>KAVANAUGH: Senator, on the question of Roe v. Wade, if confirmed to the DC Circuit, I would follow Roe v. Wade faithfully and fully. That would be binding precedent of the Court. It’s been decided by the Supreme Court—</w:t>
      </w:r>
      <w:r w:rsidRPr="000E0AE3">
        <w:rPr>
          <w:sz w:val="16"/>
        </w:rPr>
        <w:t xml:space="preserve"> </w:t>
      </w:r>
      <w:r w:rsidRPr="000E0AE3">
        <w:rPr>
          <w:sz w:val="16"/>
        </w:rPr>
        <w:t>SCHUMER: I asked you your own opinion.</w:t>
      </w:r>
      <w:r w:rsidRPr="000E0AE3">
        <w:rPr>
          <w:sz w:val="16"/>
        </w:rPr>
        <w:t xml:space="preserve"> </w:t>
      </w:r>
      <w:r w:rsidRPr="000E0AE3">
        <w:rPr>
          <w:sz w:val="16"/>
        </w:rPr>
        <w:t>KAVANAUGH: And I’m saying if I were confirmed to the DC Circuit, Senator, I would follow it. It’s been reaffirmed many times, including in Planned Parenthood v. Casey.</w:t>
      </w:r>
      <w:r w:rsidRPr="000E0AE3">
        <w:rPr>
          <w:sz w:val="16"/>
        </w:rPr>
        <w:t xml:space="preserve"> </w:t>
      </w:r>
      <w:r w:rsidRPr="000E0AE3">
        <w:rPr>
          <w:sz w:val="16"/>
        </w:rPr>
        <w:t>SCHUMER: I understand. But what is your opinion? You’re not on the bench yet. You’ve talked about these issues in the past to other people, I’m sure.</w:t>
      </w:r>
      <w:r w:rsidRPr="000E0AE3">
        <w:rPr>
          <w:sz w:val="16"/>
        </w:rPr>
        <w:t xml:space="preserve"> </w:t>
      </w:r>
      <w:r w:rsidRPr="000E0AE3">
        <w:rPr>
          <w:sz w:val="16"/>
        </w:rPr>
        <w:t>KAVANAUGH: The Supreme Court has held repeatedly, Senator, and I don’t think it would be appropriate for me to give a personal view of that case.</w:t>
      </w:r>
      <w:r w:rsidRPr="000E0AE3">
        <w:rPr>
          <w:sz w:val="16"/>
        </w:rPr>
        <w:t xml:space="preserve"> </w:t>
      </w:r>
      <w:r w:rsidRPr="000E0AE3">
        <w:rPr>
          <w:sz w:val="16"/>
        </w:rPr>
        <w:t>SCHUMER: Okay, you are not going to answer the question.</w:t>
      </w:r>
      <w:r w:rsidRPr="000E0AE3">
        <w:rPr>
          <w:sz w:val="16"/>
        </w:rPr>
        <w:t xml:space="preserve"> </w:t>
      </w:r>
      <w:r w:rsidRPr="000E0AE3">
        <w:rPr>
          <w:sz w:val="16"/>
        </w:rPr>
        <w:t xml:space="preserve">As a circuit court judge, </w:t>
      </w:r>
      <w:proofErr w:type="spellStart"/>
      <w:r w:rsidRPr="000E0AE3">
        <w:rPr>
          <w:sz w:val="16"/>
        </w:rPr>
        <w:t>Kavanaugh</w:t>
      </w:r>
      <w:proofErr w:type="spellEnd"/>
      <w:r w:rsidRPr="000E0AE3">
        <w:rPr>
          <w:sz w:val="16"/>
        </w:rPr>
        <w:t xml:space="preserve"> was bound in almost every case to obey Supreme Court precedent faithfully. He could try to bend that precedent, for sure, or argue that certain precedents have been superseded by subsequent rulings (that’s what four appellate courts did in 2014 when they overturned bans on same-sex marriage, despite the Supreme Court’s 1972 ruling in Baker v. Nelson that marriage equality didn’t present a “substantial federal question”).</w:t>
      </w:r>
      <w:r w:rsidRPr="000E0AE3">
        <w:rPr>
          <w:sz w:val="16"/>
        </w:rPr>
        <w:t xml:space="preserve"> </w:t>
      </w:r>
      <w:r w:rsidRPr="000E0AE3">
        <w:rPr>
          <w:sz w:val="16"/>
        </w:rPr>
        <w:t xml:space="preserve">But he has to follow Roe and Casey (the 1992 ruling reaffirming the “core holding” of Roe). That’s just what the rules say. </w:t>
      </w:r>
      <w:proofErr w:type="spellStart"/>
      <w:r w:rsidRPr="000E0AE3">
        <w:rPr>
          <w:sz w:val="16"/>
        </w:rPr>
        <w:t>Kavanaugh</w:t>
      </w:r>
      <w:proofErr w:type="spellEnd"/>
      <w:r w:rsidRPr="000E0AE3">
        <w:rPr>
          <w:sz w:val="16"/>
        </w:rPr>
        <w:t xml:space="preserve"> was using this formality to dodge Schumer’s line of questioning.</w:t>
      </w:r>
      <w:r w:rsidRPr="000E0AE3">
        <w:rPr>
          <w:sz w:val="16"/>
        </w:rPr>
        <w:t xml:space="preserve"> </w:t>
      </w:r>
      <w:r w:rsidRPr="000E0AE3">
        <w:rPr>
          <w:rStyle w:val="StyleUnderline"/>
        </w:rPr>
        <w:t>The Supreme Court</w:t>
      </w:r>
      <w:r w:rsidRPr="000E0AE3">
        <w:rPr>
          <w:sz w:val="16"/>
        </w:rPr>
        <w:t xml:space="preserve">, by contrast, </w:t>
      </w:r>
      <w:r w:rsidRPr="000E0AE3">
        <w:rPr>
          <w:rStyle w:val="StyleUnderline"/>
        </w:rPr>
        <w:t>can overturn its own precedents</w:t>
      </w:r>
      <w:r w:rsidRPr="000E0AE3">
        <w:rPr>
          <w:sz w:val="16"/>
        </w:rPr>
        <w:t xml:space="preserve">. It’s usually hesitant to do so, but </w:t>
      </w:r>
      <w:r w:rsidRPr="000E0AE3">
        <w:rPr>
          <w:rStyle w:val="StyleUnderline"/>
        </w:rPr>
        <w:t>just this term it threw out three decades-old rulings</w:t>
      </w:r>
      <w:r w:rsidRPr="000E0AE3">
        <w:rPr>
          <w:sz w:val="16"/>
        </w:rPr>
        <w:t xml:space="preserve">: 1977’s </w:t>
      </w:r>
      <w:proofErr w:type="spellStart"/>
      <w:r w:rsidRPr="000E0AE3">
        <w:rPr>
          <w:sz w:val="16"/>
        </w:rPr>
        <w:t>Abood</w:t>
      </w:r>
      <w:proofErr w:type="spellEnd"/>
      <w:r w:rsidRPr="000E0AE3">
        <w:rPr>
          <w:sz w:val="16"/>
        </w:rPr>
        <w:t xml:space="preserve"> v. Detroit Board of Education, 1967’s National </w:t>
      </w:r>
      <w:proofErr w:type="spellStart"/>
      <w:r w:rsidRPr="000E0AE3">
        <w:rPr>
          <w:sz w:val="16"/>
        </w:rPr>
        <w:t>Bellas</w:t>
      </w:r>
      <w:proofErr w:type="spellEnd"/>
      <w:r w:rsidRPr="000E0AE3">
        <w:rPr>
          <w:sz w:val="16"/>
        </w:rPr>
        <w:t xml:space="preserve"> Hess v. Illinois, and 1992’s Quill Corp. v. North Dakota. There’s nothing stopping Roe and Casey (and, more recently, 2016’s Whole Woman’s Health v. </w:t>
      </w:r>
      <w:proofErr w:type="spellStart"/>
      <w:r w:rsidRPr="000E0AE3">
        <w:rPr>
          <w:sz w:val="16"/>
        </w:rPr>
        <w:t>Hellerstedt</w:t>
      </w:r>
      <w:proofErr w:type="spellEnd"/>
      <w:r w:rsidRPr="000E0AE3">
        <w:rPr>
          <w:sz w:val="16"/>
        </w:rPr>
        <w:t xml:space="preserve">) from joining them, and </w:t>
      </w:r>
      <w:proofErr w:type="spellStart"/>
      <w:r w:rsidRPr="000E0AE3">
        <w:rPr>
          <w:sz w:val="16"/>
        </w:rPr>
        <w:t>Kavanaugh’s</w:t>
      </w:r>
      <w:proofErr w:type="spellEnd"/>
      <w:r w:rsidRPr="000E0AE3">
        <w:rPr>
          <w:sz w:val="16"/>
        </w:rPr>
        <w:t xml:space="preserve"> statements about his role on the DC Circuit tell us absolutely nothing about how he’d vote as a Supreme Court justice.</w:t>
      </w:r>
      <w:r w:rsidRPr="000E0AE3">
        <w:rPr>
          <w:sz w:val="16"/>
        </w:rPr>
        <w:t xml:space="preserve"> </w:t>
      </w:r>
      <w:r w:rsidRPr="000E0AE3">
        <w:rPr>
          <w:sz w:val="16"/>
        </w:rPr>
        <w:t xml:space="preserve">And </w:t>
      </w:r>
      <w:r w:rsidRPr="000E0AE3">
        <w:rPr>
          <w:rStyle w:val="Emphasis"/>
        </w:rPr>
        <w:t xml:space="preserve">there are strong signals that </w:t>
      </w:r>
      <w:proofErr w:type="spellStart"/>
      <w:r w:rsidRPr="000E0AE3">
        <w:rPr>
          <w:rStyle w:val="Emphasis"/>
        </w:rPr>
        <w:t>Kavanaugh</w:t>
      </w:r>
      <w:proofErr w:type="spellEnd"/>
      <w:r w:rsidRPr="000E0AE3">
        <w:rPr>
          <w:rStyle w:val="Emphasis"/>
        </w:rPr>
        <w:t xml:space="preserve"> would personally vote to overturn Roe</w:t>
      </w:r>
      <w:r w:rsidRPr="000E0AE3">
        <w:rPr>
          <w:sz w:val="16"/>
        </w:rPr>
        <w:t xml:space="preserve">, or at least drastically weaken it. In a speech last year to the American Enterprise Institute, </w:t>
      </w:r>
      <w:proofErr w:type="spellStart"/>
      <w:r w:rsidRPr="000E0AE3">
        <w:rPr>
          <w:rStyle w:val="StyleUnderline"/>
        </w:rPr>
        <w:t>Kavanaugh</w:t>
      </w:r>
      <w:proofErr w:type="spellEnd"/>
      <w:r w:rsidRPr="000E0AE3">
        <w:rPr>
          <w:rStyle w:val="StyleUnderline"/>
        </w:rPr>
        <w:t xml:space="preserve"> praised</w:t>
      </w:r>
      <w:r w:rsidRPr="000E0AE3">
        <w:rPr>
          <w:sz w:val="16"/>
        </w:rPr>
        <w:t xml:space="preserve"> then-Associate Justice William </w:t>
      </w:r>
      <w:r w:rsidRPr="000E0AE3">
        <w:rPr>
          <w:rStyle w:val="StyleUnderline"/>
        </w:rPr>
        <w:t>Rehnquist’s dissent in Roe at length</w:t>
      </w:r>
      <w:r w:rsidRPr="000E0AE3">
        <w:rPr>
          <w:sz w:val="16"/>
        </w:rPr>
        <w:t>. I’m going to quote the whole passage, because it’s important:</w:t>
      </w:r>
      <w:r w:rsidRPr="000E0AE3">
        <w:rPr>
          <w:sz w:val="16"/>
        </w:rPr>
        <w:t xml:space="preserve"> </w:t>
      </w:r>
      <w:r w:rsidRPr="000E0AE3">
        <w:rPr>
          <w:sz w:val="16"/>
        </w:rPr>
        <w:t xml:space="preserve">Rehnquist’s dissenting opinion did not suggest that the Constitution protected no rights other than those enumerated in the text of the Bill of Rights. But he stated that under the Court’s precedents, any such </w:t>
      </w:r>
      <w:proofErr w:type="spellStart"/>
      <w:r w:rsidRPr="000E0AE3">
        <w:rPr>
          <w:sz w:val="16"/>
        </w:rPr>
        <w:t>unenumerated</w:t>
      </w:r>
      <w:proofErr w:type="spellEnd"/>
      <w:r w:rsidRPr="000E0AE3">
        <w:rPr>
          <w:sz w:val="16"/>
        </w:rPr>
        <w:t xml:space="preserve"> right had to be rooted in the traditions in conscience of our people. Given the prevalence of abortion regulations both historically and at the time, Rehnquist said he could not reach such a conclusion about abortion. He explained that a law prohibiting an abortion, even where the mother’s life was in jeopardy, would violate the Constitution, but otherwise he stated the states had the power to legislate with regard to this matter.</w:t>
      </w:r>
      <w:r w:rsidRPr="000E0AE3">
        <w:rPr>
          <w:sz w:val="16"/>
        </w:rPr>
        <w:t xml:space="preserve"> </w:t>
      </w:r>
      <w:r w:rsidRPr="000E0AE3">
        <w:rPr>
          <w:sz w:val="16"/>
        </w:rPr>
        <w:t xml:space="preserve">In later cases, Rehnquist reiterated his view that </w:t>
      </w:r>
      <w:proofErr w:type="spellStart"/>
      <w:r w:rsidRPr="000E0AE3">
        <w:rPr>
          <w:sz w:val="16"/>
        </w:rPr>
        <w:t>unenumerated</w:t>
      </w:r>
      <w:proofErr w:type="spellEnd"/>
      <w:r w:rsidRPr="000E0AE3">
        <w:rPr>
          <w:sz w:val="16"/>
        </w:rPr>
        <w:t xml:space="preserve"> rights could be recognized by the courts only if the asserted right was rooted in the nation’s history and tradition. The 1997 case of Washington vs. Glucksberg involved an asserted right to assisted suicide. For a five-to-four majority this time, Rehnquist wrote the opinion for the Court saying that the rights and liberties protected by the due process clause are those rights that are deeply rooted in the nation’s history and tradition. And he rejected the claim that assisted suicide qualified as such a fundamental right</w:t>
      </w:r>
      <w:r w:rsidRPr="000E0AE3">
        <w:rPr>
          <w:sz w:val="16"/>
        </w:rPr>
        <w:t xml:space="preserve"> </w:t>
      </w:r>
      <w:r w:rsidRPr="000E0AE3">
        <w:rPr>
          <w:sz w:val="16"/>
        </w:rPr>
        <w:t xml:space="preserve">Of course, even a first-year law student could tell you that Glucksberg’s approach to </w:t>
      </w:r>
      <w:proofErr w:type="spellStart"/>
      <w:r w:rsidRPr="000E0AE3">
        <w:rPr>
          <w:sz w:val="16"/>
        </w:rPr>
        <w:t>unenumerated</w:t>
      </w:r>
      <w:proofErr w:type="spellEnd"/>
      <w:r w:rsidRPr="000E0AE3">
        <w:rPr>
          <w:sz w:val="16"/>
        </w:rPr>
        <w:t xml:space="preserve"> rights was not consistent with the approach of the abortion cases such as Roe vs. Wade in 1973, as well as the 1992 decision reaffirming Roe, known as Planned Parenthood vs. Casey.</w:t>
      </w:r>
      <w:r w:rsidRPr="000E0AE3">
        <w:rPr>
          <w:sz w:val="16"/>
        </w:rPr>
        <w:t xml:space="preserve"> </w:t>
      </w:r>
      <w:r w:rsidRPr="000E0AE3">
        <w:rPr>
          <w:sz w:val="16"/>
        </w:rPr>
        <w:t xml:space="preserve">What to make of that? In this context, it’s fair to say that Justice Rehnquist was not successful in convincing a majority of the justices in the context of abortion either on Roe itself or in the later cases such as Casey, in the latter case perhaps because of stare decisis. But he was successful in stemming the general tide of free willing judicial creation of </w:t>
      </w:r>
      <w:proofErr w:type="spellStart"/>
      <w:r w:rsidRPr="000E0AE3">
        <w:rPr>
          <w:sz w:val="16"/>
        </w:rPr>
        <w:t>unenumerated</w:t>
      </w:r>
      <w:proofErr w:type="spellEnd"/>
      <w:r w:rsidRPr="000E0AE3">
        <w:rPr>
          <w:sz w:val="16"/>
        </w:rPr>
        <w:t xml:space="preserve"> rights that were not rooted in the nation’s history and tradition. The Glucksberg case stands to this day as an important precedent, limiting the Court’s role in the realm of social policy and helping to ensure that the Court operates more as a court of law and less as an institution of social policy.</w:t>
      </w:r>
      <w:r w:rsidRPr="000E0AE3">
        <w:rPr>
          <w:sz w:val="16"/>
        </w:rPr>
        <w:t xml:space="preserve"> </w:t>
      </w:r>
      <w:proofErr w:type="spellStart"/>
      <w:r w:rsidRPr="000E0AE3">
        <w:rPr>
          <w:sz w:val="16"/>
        </w:rPr>
        <w:t>Kavanaugh</w:t>
      </w:r>
      <w:proofErr w:type="spellEnd"/>
      <w:r w:rsidRPr="000E0AE3">
        <w:rPr>
          <w:sz w:val="16"/>
        </w:rPr>
        <w:t xml:space="preserve"> is being a bit coy here, but here are some things he clearly states:</w:t>
      </w:r>
      <w:r w:rsidRPr="000E0AE3">
        <w:rPr>
          <w:sz w:val="16"/>
        </w:rPr>
        <w:t xml:space="preserve"> </w:t>
      </w:r>
      <w:r w:rsidRPr="000E0AE3">
        <w:rPr>
          <w:sz w:val="16"/>
        </w:rPr>
        <w:t>The court’s 1997 decision in Washington v. Glucksberg conflicts with Roe and Casey.</w:t>
      </w:r>
      <w:r w:rsidRPr="000E0AE3">
        <w:rPr>
          <w:sz w:val="16"/>
        </w:rPr>
        <w:t xml:space="preserve"> </w:t>
      </w:r>
      <w:r w:rsidRPr="000E0AE3">
        <w:rPr>
          <w:sz w:val="16"/>
        </w:rPr>
        <w:t>Glucksberg was correctly decided, and “help[s] to ensure that the Court operates more as a court of law and less as an institution of social policy.”</w:t>
      </w:r>
      <w:r w:rsidRPr="000E0AE3">
        <w:rPr>
          <w:sz w:val="16"/>
        </w:rPr>
        <w:t xml:space="preserve"> </w:t>
      </w:r>
      <w:r w:rsidRPr="000E0AE3">
        <w:rPr>
          <w:sz w:val="16"/>
        </w:rPr>
        <w:t xml:space="preserve">To paraphrase </w:t>
      </w:r>
      <w:proofErr w:type="spellStart"/>
      <w:r w:rsidRPr="000E0AE3">
        <w:rPr>
          <w:sz w:val="16"/>
        </w:rPr>
        <w:t>Kavanaugh</w:t>
      </w:r>
      <w:proofErr w:type="spellEnd"/>
      <w:r w:rsidRPr="000E0AE3">
        <w:rPr>
          <w:sz w:val="16"/>
        </w:rPr>
        <w:t xml:space="preserve">, even a first-year formal logic student could tell you what that implies </w:t>
      </w:r>
      <w:proofErr w:type="spellStart"/>
      <w:r w:rsidRPr="000E0AE3">
        <w:rPr>
          <w:sz w:val="16"/>
        </w:rPr>
        <w:t>Kavanaugh’s</w:t>
      </w:r>
      <w:proofErr w:type="spellEnd"/>
      <w:r w:rsidRPr="000E0AE3">
        <w:rPr>
          <w:sz w:val="16"/>
        </w:rPr>
        <w:t xml:space="preserve"> position on Roe and Casey is.</w:t>
      </w:r>
      <w:r w:rsidRPr="000E0AE3">
        <w:rPr>
          <w:sz w:val="16"/>
        </w:rPr>
        <w:t xml:space="preserve"> </w:t>
      </w:r>
      <w:r w:rsidRPr="000E0AE3">
        <w:rPr>
          <w:sz w:val="16"/>
        </w:rPr>
        <w:t xml:space="preserve">After the talk, a questioner turns </w:t>
      </w:r>
      <w:proofErr w:type="spellStart"/>
      <w:r w:rsidRPr="000E0AE3">
        <w:rPr>
          <w:sz w:val="16"/>
        </w:rPr>
        <w:t>Kavanaugh’s</w:t>
      </w:r>
      <w:proofErr w:type="spellEnd"/>
      <w:r w:rsidRPr="000E0AE3">
        <w:rPr>
          <w:sz w:val="16"/>
        </w:rPr>
        <w:t xml:space="preserve"> subtext into glorious text:</w:t>
      </w:r>
      <w:r w:rsidRPr="000E0AE3">
        <w:rPr>
          <w:sz w:val="16"/>
        </w:rPr>
        <w:t xml:space="preserve"> </w:t>
      </w:r>
      <w:r w:rsidRPr="000E0AE3">
        <w:rPr>
          <w:sz w:val="16"/>
        </w:rPr>
        <w:t xml:space="preserve">Q: Judge </w:t>
      </w:r>
      <w:proofErr w:type="spellStart"/>
      <w:r w:rsidRPr="000E0AE3">
        <w:rPr>
          <w:sz w:val="16"/>
        </w:rPr>
        <w:t>Kavanaugh</w:t>
      </w:r>
      <w:proofErr w:type="spellEnd"/>
      <w:r w:rsidRPr="000E0AE3">
        <w:rPr>
          <w:sz w:val="16"/>
        </w:rPr>
        <w:t xml:space="preserve">, thank you for coming today. My name is Chris </w:t>
      </w:r>
      <w:proofErr w:type="spellStart"/>
      <w:r w:rsidRPr="000E0AE3">
        <w:rPr>
          <w:sz w:val="16"/>
        </w:rPr>
        <w:t>Johnswick</w:t>
      </w:r>
      <w:proofErr w:type="spellEnd"/>
      <w:r w:rsidRPr="000E0AE3">
        <w:rPr>
          <w:sz w:val="16"/>
        </w:rPr>
        <w:t xml:space="preserve">. I just had a question for you. You spoke about the chief justice’s role in both Roe and Casey. I wonder if you could elaborate as what </w:t>
      </w:r>
      <w:proofErr w:type="gramStart"/>
      <w:r w:rsidRPr="000E0AE3">
        <w:rPr>
          <w:sz w:val="16"/>
        </w:rPr>
        <w:t>would you</w:t>
      </w:r>
      <w:proofErr w:type="gramEnd"/>
      <w:r w:rsidRPr="000E0AE3">
        <w:rPr>
          <w:sz w:val="16"/>
        </w:rPr>
        <w:t xml:space="preserve"> say his biggest legacy is for us. You agreed with his dissent in those opinions.</w:t>
      </w:r>
      <w:r w:rsidRPr="000E0AE3">
        <w:rPr>
          <w:sz w:val="16"/>
        </w:rPr>
        <w:t xml:space="preserve"> </w:t>
      </w:r>
      <w:proofErr w:type="spellStart"/>
      <w:r w:rsidRPr="000E0AE3">
        <w:rPr>
          <w:sz w:val="16"/>
        </w:rPr>
        <w:t>Kavanaugh</w:t>
      </w:r>
      <w:proofErr w:type="spellEnd"/>
      <w:r w:rsidRPr="000E0AE3">
        <w:rPr>
          <w:sz w:val="16"/>
        </w:rPr>
        <w:t xml:space="preserve"> demurred, telling </w:t>
      </w:r>
      <w:proofErr w:type="spellStart"/>
      <w:r w:rsidRPr="000E0AE3">
        <w:rPr>
          <w:sz w:val="16"/>
        </w:rPr>
        <w:t>Johnswick</w:t>
      </w:r>
      <w:proofErr w:type="spellEnd"/>
      <w:r w:rsidRPr="000E0AE3">
        <w:rPr>
          <w:sz w:val="16"/>
        </w:rPr>
        <w:t xml:space="preserve"> (assuming the transcriber got Chris’s last name right) that, “I don’t know if I can improve upon just that bare description of what he did.” But he didn’t dispute the characterization of him as agreeing with Rehnquist’s dissents in Roe and Casey.</w:t>
      </w:r>
      <w:r w:rsidRPr="000E0AE3">
        <w:rPr>
          <w:sz w:val="16"/>
        </w:rPr>
        <w:t xml:space="preserve"> </w:t>
      </w:r>
      <w:r w:rsidRPr="000E0AE3">
        <w:rPr>
          <w:rStyle w:val="StyleUnderline"/>
        </w:rPr>
        <w:t xml:space="preserve">There’s other evidence that </w:t>
      </w:r>
      <w:proofErr w:type="spellStart"/>
      <w:r w:rsidRPr="000E0AE3">
        <w:rPr>
          <w:rStyle w:val="StyleUnderline"/>
        </w:rPr>
        <w:t>Kavanaugh</w:t>
      </w:r>
      <w:proofErr w:type="spellEnd"/>
      <w:r w:rsidRPr="000E0AE3">
        <w:rPr>
          <w:rStyle w:val="StyleUnderline"/>
        </w:rPr>
        <w:t xml:space="preserve"> is anti-Roe and anti-Casey as well.</w:t>
      </w:r>
      <w:r w:rsidRPr="000E0AE3">
        <w:rPr>
          <w:sz w:val="16"/>
        </w:rPr>
        <w:t xml:space="preserve"> </w:t>
      </w:r>
      <w:r w:rsidRPr="000E0AE3">
        <w:rPr>
          <w:rStyle w:val="StyleUnderline"/>
        </w:rPr>
        <w:t>In a 2000 interview on CNN</w:t>
      </w:r>
      <w:r w:rsidRPr="000E0AE3">
        <w:rPr>
          <w:sz w:val="16"/>
        </w:rPr>
        <w:t xml:space="preserve">, after the Supreme Court struck down a Nebraska law banning dilation-and-extraction abortions (which opponents call “partial-birth” abortions), </w:t>
      </w:r>
      <w:proofErr w:type="spellStart"/>
      <w:r w:rsidRPr="000E0AE3">
        <w:rPr>
          <w:sz w:val="16"/>
        </w:rPr>
        <w:t>Kavanaugh</w:t>
      </w:r>
      <w:proofErr w:type="spellEnd"/>
      <w:r w:rsidRPr="000E0AE3">
        <w:rPr>
          <w:sz w:val="16"/>
        </w:rPr>
        <w:t xml:space="preserve"> commented, “I think the Court, eight years ago in Casey, thought it was calling an end to the national controversy over abortion. I think the court misperceived that the issue would stay front and center, and I think Justice Kennedy’s dissent yesterday indicates some deep unease by him about the course of the Court on this issue.” </w:t>
      </w:r>
      <w:r w:rsidRPr="000E0AE3">
        <w:rPr>
          <w:rStyle w:val="StyleUnderline"/>
        </w:rPr>
        <w:t xml:space="preserve">To liberal </w:t>
      </w:r>
      <w:proofErr w:type="spellStart"/>
      <w:r w:rsidRPr="000E0AE3">
        <w:rPr>
          <w:rStyle w:val="StyleUnderline"/>
        </w:rPr>
        <w:t>Kavanaugh</w:t>
      </w:r>
      <w:proofErr w:type="spellEnd"/>
      <w:r w:rsidRPr="000E0AE3">
        <w:rPr>
          <w:rStyle w:val="StyleUnderline"/>
        </w:rPr>
        <w:t xml:space="preserve"> </w:t>
      </w:r>
      <w:proofErr w:type="gramStart"/>
      <w:r w:rsidRPr="000E0AE3">
        <w:rPr>
          <w:rStyle w:val="StyleUnderline"/>
        </w:rPr>
        <w:t>skeptics, that</w:t>
      </w:r>
      <w:proofErr w:type="gramEnd"/>
      <w:r w:rsidRPr="000E0AE3">
        <w:rPr>
          <w:rStyle w:val="StyleUnderline"/>
        </w:rPr>
        <w:t xml:space="preserve"> suggests he thinks</w:t>
      </w:r>
      <w:r w:rsidRPr="000E0AE3">
        <w:rPr>
          <w:sz w:val="16"/>
        </w:rPr>
        <w:t xml:space="preserve"> (or thought 18 years ago) </w:t>
      </w:r>
      <w:r w:rsidRPr="000E0AE3">
        <w:rPr>
          <w:rStyle w:val="StyleUnderline"/>
        </w:rPr>
        <w:t>that abortion is not a settled issue in constitutional law, and can and should be revisited. Finally</w:t>
      </w:r>
      <w:r w:rsidRPr="000E0AE3">
        <w:rPr>
          <w:sz w:val="16"/>
        </w:rPr>
        <w:t xml:space="preserve">, </w:t>
      </w:r>
      <w:proofErr w:type="spellStart"/>
      <w:r w:rsidRPr="000E0AE3">
        <w:rPr>
          <w:rStyle w:val="StyleUnderline"/>
        </w:rPr>
        <w:t>Kavanaugh’s</w:t>
      </w:r>
      <w:proofErr w:type="spellEnd"/>
      <w:r w:rsidRPr="000E0AE3">
        <w:rPr>
          <w:rStyle w:val="StyleUnderline"/>
        </w:rPr>
        <w:t xml:space="preserve"> record in the case of Garza</w:t>
      </w:r>
      <w:r w:rsidRPr="000E0AE3">
        <w:rPr>
          <w:sz w:val="16"/>
        </w:rPr>
        <w:t xml:space="preserve"> v. </w:t>
      </w:r>
      <w:proofErr w:type="spellStart"/>
      <w:r w:rsidRPr="000E0AE3">
        <w:rPr>
          <w:sz w:val="16"/>
        </w:rPr>
        <w:t>Hargan</w:t>
      </w:r>
      <w:proofErr w:type="spellEnd"/>
      <w:r w:rsidRPr="000E0AE3">
        <w:rPr>
          <w:sz w:val="16"/>
        </w:rPr>
        <w:t xml:space="preserve">, which concerned a 17-year-old unauthorized immigrant’s attempt to secure an abortion while in government custody </w:t>
      </w:r>
      <w:r w:rsidRPr="000E0AE3">
        <w:rPr>
          <w:rStyle w:val="StyleUnderline"/>
        </w:rPr>
        <w:t>has given abortion rights advocates</w:t>
      </w:r>
      <w:r w:rsidRPr="000E0AE3">
        <w:rPr>
          <w:sz w:val="16"/>
        </w:rPr>
        <w:t xml:space="preserve"> (and some more extreme anti-abortion advocates) </w:t>
      </w:r>
      <w:r w:rsidRPr="000E0AE3">
        <w:rPr>
          <w:rStyle w:val="StyleUnderline"/>
        </w:rPr>
        <w:t>pause</w:t>
      </w:r>
      <w:r w:rsidRPr="000E0AE3">
        <w:rPr>
          <w:sz w:val="16"/>
        </w:rPr>
        <w:t xml:space="preserve">. </w:t>
      </w:r>
      <w:proofErr w:type="spellStart"/>
      <w:r w:rsidRPr="000E0AE3">
        <w:rPr>
          <w:sz w:val="16"/>
        </w:rPr>
        <w:t>Kavanaugh</w:t>
      </w:r>
      <w:proofErr w:type="spellEnd"/>
      <w:r w:rsidRPr="000E0AE3">
        <w:rPr>
          <w:sz w:val="16"/>
        </w:rPr>
        <w:t>, alongside Reagan appointee Karen Henderson, issued a ruling that the Office of Refugee Resettlement, which handles the care of unaccompanied minors in federal custody, did not have to let Jane Doe obtain an abortion, assuming she could find a “sponsor” (typically a family member or other guardian) and that the delay to find a sponsor wouldn’t “unduly burden the minor’s right” to the procedure. Patricia Millet, the third member of the DC Circuit panel and an Obama appointee, dissented strenuously.</w:t>
      </w:r>
      <w:r w:rsidRPr="000E0AE3">
        <w:rPr>
          <w:sz w:val="16"/>
        </w:rPr>
        <w:t xml:space="preserve"> </w:t>
      </w:r>
      <w:r w:rsidRPr="000E0AE3">
        <w:rPr>
          <w:sz w:val="16"/>
        </w:rPr>
        <w:t xml:space="preserve">The DC Circuit reheard the case </w:t>
      </w:r>
      <w:proofErr w:type="spellStart"/>
      <w:r w:rsidRPr="000E0AE3">
        <w:rPr>
          <w:sz w:val="16"/>
        </w:rPr>
        <w:t>en</w:t>
      </w:r>
      <w:proofErr w:type="spellEnd"/>
      <w:r w:rsidRPr="000E0AE3">
        <w:rPr>
          <w:sz w:val="16"/>
        </w:rPr>
        <w:t xml:space="preserve"> banc (that is, as a whole court, not just a panel) and overturned the panel’s decision, enabling the girl to have an abortion the next morning. </w:t>
      </w:r>
      <w:proofErr w:type="spellStart"/>
      <w:r w:rsidRPr="000E0AE3">
        <w:rPr>
          <w:sz w:val="16"/>
        </w:rPr>
        <w:t>Kavanaugh</w:t>
      </w:r>
      <w:proofErr w:type="spellEnd"/>
      <w:r w:rsidRPr="000E0AE3">
        <w:rPr>
          <w:sz w:val="16"/>
        </w:rPr>
        <w:t>, this time, was the one to strenuously object, joined by Henderson and Thomas Griffith (a fellow Bush nominee):</w:t>
      </w:r>
      <w:r w:rsidRPr="000E0AE3">
        <w:rPr>
          <w:sz w:val="16"/>
        </w:rPr>
        <w:t xml:space="preserve"> </w:t>
      </w:r>
      <w:r w:rsidRPr="000E0AE3">
        <w:rPr>
          <w:sz w:val="16"/>
        </w:rPr>
        <w:t>The three-judge panel held that the U.S. Government, when holding a pregnant unlawful immigrant minor in custody, may seek to expeditiously transfer the minor to an immigration sponsor before the minor makes the decision to obtain an abortion. That ruling followed from the Supreme Court’s many precedents holding that the Government has permissible interests in favoring fetal life, protecting the best interests of a minor, and refraining from facilitating abortion. The Supreme Court has repeatedly held that the Government may further those interests so long as it does not impose an undue burden on a woman seeking an abortion.</w:t>
      </w:r>
      <w:r w:rsidRPr="000E0AE3">
        <w:rPr>
          <w:sz w:val="16"/>
        </w:rPr>
        <w:t xml:space="preserve"> </w:t>
      </w:r>
      <w:r w:rsidRPr="000E0AE3">
        <w:rPr>
          <w:sz w:val="16"/>
        </w:rPr>
        <w:t>Today’s majority decision, by contrast, “substantially” adopts the panel dissent and is ultimately based on a constitutional principle as novel as it is wrong: a new right for unlawful immigrant minors in U.S. Government detention to obtain immediate abortion on demand, thereby barring any Government efforts to expeditiously transfer the minors to their immigration sponsors before they make that momentous life decision. The majority’s decision represents a radical extension of the Supreme Court’s abortion jurisprudence. It is in line with dissents over the years by Justices Brennan, Marshall, and Blackmun, not with the many majority opinions of the Supreme Court that have repeatedly upheld reasonable regulations that do not impose an undue burden on the abortion right recognized by the Supreme Court in Roe v. Wade.</w:t>
      </w:r>
      <w:r w:rsidRPr="000E0AE3">
        <w:rPr>
          <w:sz w:val="16"/>
        </w:rPr>
        <w:t xml:space="preserve"> </w:t>
      </w:r>
      <w:r w:rsidRPr="000E0AE3">
        <w:rPr>
          <w:sz w:val="16"/>
        </w:rPr>
        <w:t xml:space="preserve">Put another way, they viewed the DC Circuit’s majority as unreasonably reading Roe v. Wade to protect the right to abortion as absolute, when the Supreme Court has allowed for “reasonable regulations that do not impose an undue burden.” </w:t>
      </w:r>
      <w:proofErr w:type="spellStart"/>
      <w:r w:rsidRPr="000E0AE3">
        <w:rPr>
          <w:rStyle w:val="StyleUnderline"/>
        </w:rPr>
        <w:t>Kavanaugh</w:t>
      </w:r>
      <w:proofErr w:type="spellEnd"/>
      <w:r w:rsidRPr="000E0AE3">
        <w:rPr>
          <w:rStyle w:val="StyleUnderline"/>
        </w:rPr>
        <w:t xml:space="preserve"> and his fellow conservatives argued that forcing Jane Doe to wait until she had a sponsor did not impose such an undue burden</w:t>
      </w:r>
      <w:r w:rsidRPr="000E0AE3">
        <w:rPr>
          <w:sz w:val="16"/>
        </w:rPr>
        <w:t>.</w:t>
      </w:r>
      <w:r w:rsidRPr="000E0AE3">
        <w:rPr>
          <w:sz w:val="16"/>
        </w:rPr>
        <w:t xml:space="preserve"> </w:t>
      </w:r>
      <w:r w:rsidRPr="000E0AE3">
        <w:rPr>
          <w:sz w:val="16"/>
        </w:rPr>
        <w:t xml:space="preserve">Of concern to social conservatives was </w:t>
      </w:r>
      <w:proofErr w:type="spellStart"/>
      <w:r w:rsidRPr="000E0AE3">
        <w:rPr>
          <w:sz w:val="16"/>
        </w:rPr>
        <w:t>Kavanaugh’s</w:t>
      </w:r>
      <w:proofErr w:type="spellEnd"/>
      <w:r w:rsidRPr="000E0AE3">
        <w:rPr>
          <w:sz w:val="16"/>
        </w:rPr>
        <w:t xml:space="preserve"> writing in the case that, “All parties to this case recognize Roe v. Wade and Planned Parenthood v. Casey as precedents we must follow. All parties have assumed for purposes of this case, moreover, that Jane Doe has a right under Supreme Court precedent to obtain an abortion in the United States.”</w:t>
      </w:r>
      <w:r w:rsidRPr="000E0AE3">
        <w:rPr>
          <w:sz w:val="16"/>
        </w:rPr>
        <w:t xml:space="preserve"> </w:t>
      </w:r>
      <w:r w:rsidRPr="000E0AE3">
        <w:rPr>
          <w:sz w:val="16"/>
        </w:rPr>
        <w:t xml:space="preserve">By contrast, Henderson, the Reagan appointee, wrote her own dissent from the </w:t>
      </w:r>
      <w:proofErr w:type="spellStart"/>
      <w:r w:rsidRPr="000E0AE3">
        <w:rPr>
          <w:sz w:val="16"/>
        </w:rPr>
        <w:t>en</w:t>
      </w:r>
      <w:proofErr w:type="spellEnd"/>
      <w:r w:rsidRPr="000E0AE3">
        <w:rPr>
          <w:sz w:val="16"/>
        </w:rPr>
        <w:t xml:space="preserve"> banc ruling, in which she insisted, in a header no less, “J.D. Has No Constitutional Right to An Abortion,” on the grounds that she has “no connection to the United States … and cannot avail herself of the constitutional rights afforded those legally within our borders.” Henderson condemned the ruling as part of a “pantheon of abortion-exceptionalism cases.”</w:t>
      </w:r>
      <w:r w:rsidRPr="000E0AE3">
        <w:rPr>
          <w:sz w:val="16"/>
        </w:rPr>
        <w:t xml:space="preserve"> </w:t>
      </w:r>
      <w:proofErr w:type="spellStart"/>
      <w:r w:rsidRPr="000E0AE3">
        <w:rPr>
          <w:sz w:val="16"/>
        </w:rPr>
        <w:t>Kavanaugh</w:t>
      </w:r>
      <w:proofErr w:type="spellEnd"/>
      <w:r w:rsidRPr="000E0AE3">
        <w:rPr>
          <w:sz w:val="16"/>
        </w:rPr>
        <w:t xml:space="preserve"> did not join that dissent, provoking the ire of social conservatives like former Virginia Attorney General Ken </w:t>
      </w:r>
      <w:proofErr w:type="spellStart"/>
      <w:r w:rsidRPr="000E0AE3">
        <w:rPr>
          <w:sz w:val="16"/>
        </w:rPr>
        <w:t>Cuccinelli</w:t>
      </w:r>
      <w:proofErr w:type="spellEnd"/>
      <w:r w:rsidRPr="000E0AE3">
        <w:rPr>
          <w:sz w:val="16"/>
        </w:rPr>
        <w:t>, who told Politico’s Josh Gerstein, “[</w:t>
      </w:r>
      <w:proofErr w:type="spellStart"/>
      <w:r w:rsidRPr="000E0AE3">
        <w:rPr>
          <w:sz w:val="16"/>
        </w:rPr>
        <w:t>Kavanaugh’s</w:t>
      </w:r>
      <w:proofErr w:type="spellEnd"/>
      <w:r w:rsidRPr="000E0AE3">
        <w:rPr>
          <w:sz w:val="16"/>
        </w:rPr>
        <w:t xml:space="preserve">] view there was just quite troubling … You wouldn’t be hearing about this really and it certainly would not be causing people to have concern if </w:t>
      </w:r>
      <w:proofErr w:type="spellStart"/>
      <w:r w:rsidRPr="000E0AE3">
        <w:rPr>
          <w:sz w:val="16"/>
        </w:rPr>
        <w:t>Kavanaugh</w:t>
      </w:r>
      <w:proofErr w:type="spellEnd"/>
      <w:r w:rsidRPr="000E0AE3">
        <w:rPr>
          <w:sz w:val="16"/>
        </w:rPr>
        <w:t xml:space="preserve"> joined Henderson’s opinion.”</w:t>
      </w:r>
      <w:r w:rsidRPr="000E0AE3">
        <w:rPr>
          <w:sz w:val="16"/>
        </w:rPr>
        <w:t xml:space="preserve"> </w:t>
      </w:r>
      <w:r w:rsidRPr="000E0AE3">
        <w:rPr>
          <w:sz w:val="16"/>
        </w:rPr>
        <w:t xml:space="preserve">That said, </w:t>
      </w:r>
      <w:proofErr w:type="spellStart"/>
      <w:r w:rsidRPr="000E0AE3">
        <w:rPr>
          <w:sz w:val="16"/>
        </w:rPr>
        <w:t>Cuccinelli’s</w:t>
      </w:r>
      <w:proofErr w:type="spellEnd"/>
      <w:r w:rsidRPr="000E0AE3">
        <w:rPr>
          <w:sz w:val="16"/>
        </w:rPr>
        <w:t xml:space="preserve"> anxiety reeks of </w:t>
      </w:r>
      <w:proofErr w:type="spellStart"/>
      <w:r w:rsidRPr="000E0AE3">
        <w:rPr>
          <w:sz w:val="16"/>
        </w:rPr>
        <w:t>overreading</w:t>
      </w:r>
      <w:proofErr w:type="spellEnd"/>
      <w:r w:rsidRPr="000E0AE3">
        <w:rPr>
          <w:sz w:val="16"/>
        </w:rPr>
        <w:t xml:space="preserve"> tea leaves, and more mainstream conservatives like National Review’s Ed Whelan have vigorously defended </w:t>
      </w:r>
      <w:proofErr w:type="spellStart"/>
      <w:r w:rsidRPr="000E0AE3">
        <w:rPr>
          <w:sz w:val="16"/>
        </w:rPr>
        <w:t>Kavanaugh</w:t>
      </w:r>
      <w:proofErr w:type="spellEnd"/>
      <w:r w:rsidRPr="000E0AE3">
        <w:rPr>
          <w:sz w:val="16"/>
        </w:rPr>
        <w:t xml:space="preserve"> on the case.</w:t>
      </w:r>
      <w:r w:rsidRPr="000E0AE3">
        <w:rPr>
          <w:sz w:val="16"/>
        </w:rPr>
        <w:t xml:space="preserve"> </w:t>
      </w:r>
      <w:r w:rsidRPr="000E0AE3">
        <w:rPr>
          <w:sz w:val="16"/>
        </w:rPr>
        <w:t>How overturning Roe would work</w:t>
      </w:r>
      <w:r w:rsidRPr="000E0AE3">
        <w:rPr>
          <w:sz w:val="16"/>
        </w:rPr>
        <w:t xml:space="preserve"> </w:t>
      </w:r>
      <w:r w:rsidRPr="000E0AE3">
        <w:rPr>
          <w:rStyle w:val="Emphasis"/>
        </w:rPr>
        <w:t xml:space="preserve">I’m quite confident that </w:t>
      </w:r>
      <w:proofErr w:type="spellStart"/>
      <w:r w:rsidRPr="000E0AE3">
        <w:rPr>
          <w:rStyle w:val="Emphasis"/>
        </w:rPr>
        <w:t>Kavanaugh</w:t>
      </w:r>
      <w:proofErr w:type="spellEnd"/>
      <w:r w:rsidRPr="000E0AE3">
        <w:rPr>
          <w:rStyle w:val="Emphasis"/>
        </w:rPr>
        <w:t xml:space="preserve"> is a vote to overturn Roe and Casey</w:t>
      </w:r>
      <w:r w:rsidRPr="000E0AE3">
        <w:rPr>
          <w:sz w:val="16"/>
        </w:rPr>
        <w:t>.</w:t>
      </w:r>
    </w:p>
    <w:p w:rsidR="00941E2A" w:rsidRDefault="00941E2A" w:rsidP="00941E2A">
      <w:pPr>
        <w:pStyle w:val="Heading4"/>
      </w:pPr>
      <w:r>
        <w:t xml:space="preserve">US abortion policy is modeled globally – US influence ensures and Roe v Wade proves </w:t>
      </w:r>
    </w:p>
    <w:p w:rsidR="00941E2A" w:rsidRDefault="00941E2A" w:rsidP="00941E2A">
      <w:proofErr w:type="spellStart"/>
      <w:r w:rsidRPr="004B5645">
        <w:rPr>
          <w:rStyle w:val="Style13ptBold"/>
        </w:rPr>
        <w:t>Elster</w:t>
      </w:r>
      <w:proofErr w:type="spellEnd"/>
      <w:r w:rsidRPr="004B5645">
        <w:rPr>
          <w:rStyle w:val="Style13ptBold"/>
        </w:rPr>
        <w:t xml:space="preserve"> 9/19/16</w:t>
      </w:r>
      <w:r>
        <w:t xml:space="preserve"> (Naomi,  writer and scientist with a PhD in cancer medicine at the Royal College of Surgeons, Ireland, supported by the Irish Cancer Society, "How U.S. Policies Shape Abortion Rights Around The World," http://www.theestablishment.co/2016/09/19/how-u-s-policies-shape-abortion-rights-around-the-world/)</w:t>
      </w:r>
    </w:p>
    <w:p w:rsidR="00941E2A" w:rsidRDefault="00941E2A" w:rsidP="00941E2A">
      <w:pPr>
        <w:rPr>
          <w:sz w:val="16"/>
        </w:rPr>
      </w:pPr>
      <w:r w:rsidRPr="0056181F">
        <w:rPr>
          <w:sz w:val="16"/>
        </w:rPr>
        <w:t xml:space="preserve">It’s no secret that </w:t>
      </w:r>
      <w:r w:rsidRPr="0056181F">
        <w:rPr>
          <w:rStyle w:val="StyleUnderline"/>
        </w:rPr>
        <w:t>the United States has a massive global influence on politics</w:t>
      </w:r>
      <w:r w:rsidRPr="0056181F">
        <w:rPr>
          <w:sz w:val="16"/>
        </w:rPr>
        <w:t xml:space="preserve">—but too often, we forget how </w:t>
      </w:r>
      <w:r w:rsidRPr="0056181F">
        <w:rPr>
          <w:rStyle w:val="StyleUnderline"/>
        </w:rPr>
        <w:t>this influence extends to women’s rights</w:t>
      </w:r>
      <w:r w:rsidRPr="0056181F">
        <w:rPr>
          <w:sz w:val="16"/>
        </w:rPr>
        <w:t xml:space="preserve">. Around the world, </w:t>
      </w:r>
      <w:r w:rsidRPr="0056181F">
        <w:rPr>
          <w:rStyle w:val="Emphasis"/>
        </w:rPr>
        <w:t>countries make decisions on abortion and reproductive health that can be traced</w:t>
      </w:r>
      <w:r w:rsidRPr="0056181F">
        <w:rPr>
          <w:sz w:val="16"/>
        </w:rPr>
        <w:t xml:space="preserve">, at least in part, </w:t>
      </w:r>
      <w:r w:rsidRPr="0056181F">
        <w:rPr>
          <w:rStyle w:val="Emphasis"/>
        </w:rPr>
        <w:t>to precedents set in the U.S</w:t>
      </w:r>
      <w:r w:rsidRPr="0056181F">
        <w:rPr>
          <w:sz w:val="16"/>
        </w:rPr>
        <w:t xml:space="preserve">. “The U.S. can be quite isolationist; it doesn’t often look outside of its borders. But </w:t>
      </w:r>
      <w:r w:rsidRPr="0056181F">
        <w:rPr>
          <w:rStyle w:val="StyleUnderline"/>
        </w:rPr>
        <w:t>a lot of other countries do look to the U.S. and will cite U.S. Supreme Court proceedings in their own court proceedings,” explains</w:t>
      </w:r>
      <w:r w:rsidRPr="0056181F">
        <w:rPr>
          <w:sz w:val="16"/>
        </w:rPr>
        <w:t xml:space="preserve"> Grace </w:t>
      </w:r>
      <w:proofErr w:type="spellStart"/>
      <w:r w:rsidRPr="0056181F">
        <w:rPr>
          <w:rStyle w:val="StyleUnderline"/>
        </w:rPr>
        <w:t>Wilentz</w:t>
      </w:r>
      <w:proofErr w:type="spellEnd"/>
      <w:r w:rsidRPr="0056181F">
        <w:rPr>
          <w:rStyle w:val="StyleUnderline"/>
        </w:rPr>
        <w:t>, a human rights activist and policy expert</w:t>
      </w:r>
      <w:r w:rsidRPr="0056181F">
        <w:rPr>
          <w:sz w:val="16"/>
        </w:rPr>
        <w:t xml:space="preserve"> based in Dublin, Ireland, who has over 10 years of experience working in the sexual and reproductive rights arena and consulting for multiple international NGOs and UN agencies on these issues. With the election approaching, it’s a particularly valuable time to look at the ways that </w:t>
      </w:r>
      <w:r w:rsidRPr="0056181F">
        <w:rPr>
          <w:rStyle w:val="StyleUnderline"/>
        </w:rPr>
        <w:t>U.S. policies shape those around the world</w:t>
      </w:r>
      <w:r w:rsidRPr="0056181F">
        <w:rPr>
          <w:sz w:val="16"/>
        </w:rPr>
        <w:t xml:space="preserve">—and how </w:t>
      </w:r>
      <w:r w:rsidRPr="0056181F">
        <w:rPr>
          <w:rStyle w:val="Emphasis"/>
        </w:rPr>
        <w:t>this affects even</w:t>
      </w:r>
      <w:r w:rsidRPr="0056181F">
        <w:rPr>
          <w:sz w:val="16"/>
        </w:rPr>
        <w:t xml:space="preserve"> more than the crucial issue of </w:t>
      </w:r>
      <w:r w:rsidRPr="0056181F">
        <w:rPr>
          <w:rStyle w:val="Emphasis"/>
        </w:rPr>
        <w:t>abortion access</w:t>
      </w:r>
      <w:r w:rsidRPr="0056181F">
        <w:rPr>
          <w:sz w:val="16"/>
        </w:rPr>
        <w:t xml:space="preserve">. Roe v. Wade Not surprisingly, </w:t>
      </w:r>
      <w:r w:rsidRPr="0056181F">
        <w:rPr>
          <w:rStyle w:val="StyleUnderline"/>
        </w:rPr>
        <w:t>one of the most influential U.S. decisions on other countries has been Roe v. Wade</w:t>
      </w:r>
      <w:r w:rsidRPr="0056181F">
        <w:rPr>
          <w:sz w:val="16"/>
        </w:rPr>
        <w:t xml:space="preserve">. Decided in 1973, the ruling was of its time, heavily influenced by abortion liberalization happening globally, particularly in Western Europe. And it, in turn, has had significant global significance. </w:t>
      </w:r>
      <w:r w:rsidRPr="0056181F">
        <w:rPr>
          <w:rStyle w:val="StyleUnderline"/>
        </w:rPr>
        <w:t>By grounding the right to choose in a solid constitutional argument about privacy and individual liberty, the United States created a framework that could be applied by other countries</w:t>
      </w:r>
      <w:r w:rsidRPr="0056181F">
        <w:rPr>
          <w:sz w:val="16"/>
        </w:rPr>
        <w:t xml:space="preserve">. And applied it has been; </w:t>
      </w:r>
      <w:r w:rsidRPr="0056181F">
        <w:rPr>
          <w:rStyle w:val="Emphasis"/>
        </w:rPr>
        <w:t>since Roe was decided, more than 40 countries have adopted laws to permit abortion under certain circumstances</w:t>
      </w:r>
      <w:r w:rsidRPr="0056181F">
        <w:rPr>
          <w:sz w:val="16"/>
        </w:rPr>
        <w:t>.</w:t>
      </w:r>
    </w:p>
    <w:p w:rsidR="000E0AE3" w:rsidRDefault="000E0AE3" w:rsidP="000E0AE3">
      <w:pPr>
        <w:pStyle w:val="Heading4"/>
      </w:pPr>
      <w:r>
        <w:t>Overpopulation risks extinction – reduced birth rates via abortion are key</w:t>
      </w:r>
    </w:p>
    <w:p w:rsidR="00941E2A" w:rsidRDefault="00941E2A" w:rsidP="00941E2A">
      <w:r w:rsidRPr="000E0AE3">
        <w:rPr>
          <w:rStyle w:val="Style13ptBold"/>
        </w:rPr>
        <w:t>Peters 10</w:t>
      </w:r>
      <w:r>
        <w:t xml:space="preserve"> (Gary, Prof of Geography + Department Chair @ Cal State - Chico, 7/4, "Population Growth Is Still </w:t>
      </w:r>
      <w:proofErr w:type="gramStart"/>
      <w:r>
        <w:t>The</w:t>
      </w:r>
      <w:proofErr w:type="gramEnd"/>
      <w:r>
        <w:t xml:space="preserve"> Biggest Problem Facing Humanity," http://www.businessinsider.com/population-growth-must-stop-2010-7)</w:t>
      </w:r>
    </w:p>
    <w:p w:rsidR="00941E2A" w:rsidRPr="00024864" w:rsidRDefault="00941E2A" w:rsidP="00941E2A">
      <w:pPr>
        <w:rPr>
          <w:rStyle w:val="StyleUnderline"/>
        </w:rPr>
      </w:pPr>
      <w:r w:rsidRPr="00024864">
        <w:rPr>
          <w:rStyle w:val="StyleUnderline"/>
        </w:rPr>
        <w:t>Earth’s population is approaching seven billion at the same time that resource limits and environmental degradation are becoming more apparent every day</w:t>
      </w:r>
      <w:r w:rsidRPr="00024864">
        <w:rPr>
          <w:sz w:val="16"/>
        </w:rPr>
        <w:t xml:space="preserve">. Rich nations have long assured poor nations that they, too, would one day be rich and that their rates of population growth would decline, but it is no longer clear that this will occur for most of today’s poor nations. Resource scarcities, especially oil, are likely to limit future economic growth; the demographic transition that has accompanied economic growth in the past may not be possible for many nations today. </w:t>
      </w:r>
      <w:r w:rsidRPr="00024864">
        <w:rPr>
          <w:rStyle w:val="StyleUnderline"/>
        </w:rPr>
        <w:t>Nearly 220,000 people are added to the planet every day</w:t>
      </w:r>
      <w:r w:rsidRPr="00024864">
        <w:rPr>
          <w:sz w:val="16"/>
        </w:rPr>
        <w:t xml:space="preserve">, </w:t>
      </w:r>
      <w:r w:rsidRPr="00024864">
        <w:rPr>
          <w:rStyle w:val="StyleUnderline"/>
        </w:rPr>
        <w:t>further compounding most resource and environmental problems</w:t>
      </w:r>
      <w:r w:rsidRPr="00024864">
        <w:rPr>
          <w:sz w:val="16"/>
        </w:rPr>
        <w:t xml:space="preserve">. The United States adds another person every eleven seconds. </w:t>
      </w:r>
      <w:r w:rsidRPr="00024864">
        <w:rPr>
          <w:rStyle w:val="StyleUnderline"/>
        </w:rPr>
        <w:t xml:space="preserve">We can no longer wait for increasing wealth to bring down fertility in remaining high fertility nations; </w:t>
      </w:r>
      <w:r w:rsidRPr="00024864">
        <w:rPr>
          <w:rStyle w:val="Emphasis"/>
        </w:rPr>
        <w:t>we need policies and incentives to stop growth now</w:t>
      </w:r>
      <w:r w:rsidRPr="00024864">
        <w:rPr>
          <w:sz w:val="16"/>
        </w:rPr>
        <w:t xml:space="preserve">. Much has been written about population growth since the first edition of Malthus's famous essay was published in 1798. However, an underlying truth is usually left unsaid: Population growth on Earth must cease. </w:t>
      </w:r>
      <w:r w:rsidRPr="00024864">
        <w:rPr>
          <w:rStyle w:val="StyleUnderline"/>
        </w:rPr>
        <w:t xml:space="preserve">It makes more sense for humans to bring growth to a halt by adjusting birth rates </w:t>
      </w:r>
      <w:r w:rsidRPr="00EB1B2A">
        <w:rPr>
          <w:rStyle w:val="Emphasis"/>
        </w:rPr>
        <w:t>downward in humane ways</w:t>
      </w:r>
      <w:r w:rsidRPr="00024864">
        <w:rPr>
          <w:rStyle w:val="StyleUnderline"/>
        </w:rPr>
        <w:t xml:space="preserve"> rather than waiting for death rates to move upward as the four horsemen reappear</w:t>
      </w:r>
      <w:r w:rsidRPr="00024864">
        <w:rPr>
          <w:sz w:val="16"/>
        </w:rPr>
        <w:t>. Those who think it inhumane to control human fertility have apparently never experienced conditions in Third World shanty towns, where people struggle just to stay alive for another day. In 1970 Norman Borlaug won the Nobel Peace Prize for his work on developing new plant strains that formed the basis for the Green Revolution that began in the 1960s. However, in his Nobel acceptance speech Borlaug perceptively commented that "There can be no permanent progress in the battle against hunger until the agencies that fight for increased food production and those that fight for population control unite in a common effort. Fighting alone, they may win temporary skirmishes, but united they can win a decisive and lasting victory to provide food and other amenities of a progressive civilization for the benefit of all mankind." That was four decades ago. During that time the world's population increased by more than three billion and the struggle to feed, clothe, house, and educate ever-growing numbers of people continues. "Temporary skirmishes" seem persistent, if not permanent. Writers sometimes confuse population issues. For example, in his post, The Population Bomb: Has It Been Defused</w:t>
      </w:r>
      <w:proofErr w:type="gramStart"/>
      <w:r w:rsidRPr="00024864">
        <w:rPr>
          <w:sz w:val="16"/>
        </w:rPr>
        <w:t>?,</w:t>
      </w:r>
      <w:proofErr w:type="gramEnd"/>
      <w:r w:rsidRPr="00024864">
        <w:rPr>
          <w:sz w:val="16"/>
        </w:rPr>
        <w:t xml:space="preserve">", Fred Pearce wrote that "The population bomb is being defused at a quite remarkable rate." He conflates rates of growth with actual numbers. It is true that the rate of population growth worldwide has declined since 1970. However, the base population has grown by more than three billion; thus we currently add 80 million or more people to the planet each year. That is hardly "defusing" population growth! Writers may sometimes have short memories when they write about population growth. Fred Pearce's post at "Consumption Dwarfs Population as Main Environmental Threat," is one example. George Monbiot's post on "The Population Myth," is another. Both authors seem to have discovered that our rate of consumption is an issue, so both play down population numbers and focus on our consumption habits. Neither mentions the work of Paul Ehrlich and his I = PAT equation, where I represents our impact on the Earth, P equals population, </w:t>
      </w:r>
      <w:proofErr w:type="gramStart"/>
      <w:r w:rsidRPr="00024864">
        <w:rPr>
          <w:sz w:val="16"/>
        </w:rPr>
        <w:t>A</w:t>
      </w:r>
      <w:proofErr w:type="gramEnd"/>
      <w:r w:rsidRPr="00024864">
        <w:rPr>
          <w:sz w:val="16"/>
        </w:rPr>
        <w:t xml:space="preserve"> equals affluence (hence consumption), and T stands for technology. Both population and consumption are parts of the problem--neither can be ignored and both are exacerbating the human impact on Earth. More distressing, however, is that many among us don't even see that there are problems created by both growing populations and increasing affluence bearing down on a finite planet. To pretend that another 80 million people added to the planet each year is not a problem because they are all being added to the world’s poor nations makes no sense at all. Many of them will end up in rich nations by migrating, legally or illegally, and all will further compound environmental problems, from strains on oil and other fossil fuel resources to deforestation and higher emissions of CO2 and other greenhouse gases. As Kenneth </w:t>
      </w:r>
      <w:proofErr w:type="spellStart"/>
      <w:r w:rsidRPr="00024864">
        <w:rPr>
          <w:sz w:val="16"/>
        </w:rPr>
        <w:t>Boulding</w:t>
      </w:r>
      <w:proofErr w:type="spellEnd"/>
      <w:r w:rsidRPr="00024864">
        <w:rPr>
          <w:sz w:val="16"/>
        </w:rPr>
        <w:t xml:space="preserve"> noted decades ago, "</w:t>
      </w:r>
      <w:r w:rsidRPr="00024864">
        <w:rPr>
          <w:rStyle w:val="StyleUnderline"/>
        </w:rPr>
        <w:t>Anyone who believes that exponential growth can go on forever in a finite world is either a madman or an economist</w:t>
      </w:r>
      <w:r w:rsidRPr="00024864">
        <w:rPr>
          <w:sz w:val="16"/>
        </w:rPr>
        <w:t xml:space="preserve">." Population, consumption, and greenhouse gas emissions will continue to grow until we either face up to the fact that there are limits on our finite Earth or we are confronted by a catastrophe large enough to turn us from our current course. If Chinese, Indians, and others in the poorer world had consumption levels that rose to current western levels it would be like Earth's population suddenly increasing to 72 billion, according to Jared Diamond, who then wrote that, "Some optimists claim that we could support a world with nine billion people. But I haven't met anyone crazy enough to claim that we could support 72 billion. Yet we often promise developing countries that if they will only adopt good policies--for example, institute honest government and a free-market economy--they, too, will be able to enjoy a first-world lifestyle. This promise is impossible, a cruel hoax: we are having difficulty supporting a first-world lifestyle even now for only one billion people." This promise is often made by people who believe that that alone will stop population growth via the demographic transition, conveniently forgetting about such exceptions as China. As Tom </w:t>
      </w:r>
      <w:proofErr w:type="spellStart"/>
      <w:r w:rsidRPr="00024864">
        <w:rPr>
          <w:sz w:val="16"/>
        </w:rPr>
        <w:t>Athanasiou</w:t>
      </w:r>
      <w:proofErr w:type="spellEnd"/>
      <w:r w:rsidRPr="00024864">
        <w:rPr>
          <w:sz w:val="16"/>
        </w:rPr>
        <w:t xml:space="preserve"> argued, in Divided Planet: The Ecology of Rich and Poor, "In a world torn between affluence and poverty, the crackpot realists tell the poor, who must live from day to day, that all will be well in the long run. Amidst deepening ecological crisis, they rush to embrace small, cosmetic adaptations." The widespread acceptance and political influence of modern neoclassical economics is a central part of our global problem. In one widely used economics textbook, Principles of Economics, Greg Mankiw wrote that “A large population means more workers to produce goods and services. At the same time, it means more people to consume those goods and services.” Speaking for many neoclassical economists, Tim Harford concluded, in The Logic of Life, that "The more of us there are in the world, living our logical lives, the better our chances of seeing out the next million years." The absurdity of Harford's statement must be recognized and challenged. Economists do not deserve all the blame. </w:t>
      </w:r>
      <w:proofErr w:type="gramStart"/>
      <w:r w:rsidRPr="00024864">
        <w:rPr>
          <w:sz w:val="16"/>
        </w:rPr>
        <w:t>As Thomas Berry noted, in The Great Work: Our Way into the Future, "Western civilization, dominated by a cultural arrogance, could not accept the fact that the human, as every species, is bound by limits in relation to the other members of the Earth community."</w:t>
      </w:r>
      <w:proofErr w:type="gramEnd"/>
      <w:r w:rsidRPr="00024864">
        <w:rPr>
          <w:sz w:val="16"/>
        </w:rPr>
        <w:t xml:space="preserve"> On his </w:t>
      </w:r>
      <w:proofErr w:type="spellStart"/>
      <w:r w:rsidRPr="00024864">
        <w:rPr>
          <w:sz w:val="16"/>
        </w:rPr>
        <w:t>Archdruid</w:t>
      </w:r>
      <w:proofErr w:type="spellEnd"/>
      <w:r w:rsidRPr="00024864">
        <w:rPr>
          <w:sz w:val="16"/>
        </w:rPr>
        <w:t xml:space="preserve"> blog, John Greer added his observation that "Our culture's mythology of progress envisions the goal of civilization as a utopian state in which poverty, illness, death, and every other aspect of the human predicament has been converted into problems and solved by technology." We don't want to hear about limits. Nowhere is acceptance of the twin towers of economic growth and increased consumption more apparent than in the United States, where "growing the economy" is still paramount, despite the leftovers of a financial meltdown created by banking and shadow banking systems run amok and a Gulf fouled by gushing oil. </w:t>
      </w:r>
      <w:proofErr w:type="gramStart"/>
      <w:r w:rsidRPr="00024864">
        <w:rPr>
          <w:sz w:val="16"/>
        </w:rPr>
        <w:t xml:space="preserve">As Andrew </w:t>
      </w:r>
      <w:proofErr w:type="spellStart"/>
      <w:r w:rsidRPr="00024864">
        <w:rPr>
          <w:sz w:val="16"/>
        </w:rPr>
        <w:t>Bacevich</w:t>
      </w:r>
      <w:proofErr w:type="spellEnd"/>
      <w:r w:rsidRPr="00024864">
        <w:rPr>
          <w:sz w:val="16"/>
        </w:rPr>
        <w:t xml:space="preserve"> noted, in The Limits of Power: The End of American Exceptionalism, "For the majority of contemporary Americans, the essence of life, liberty, and the pursuit of happiness centers on a relentless personal quest to acquire, to consume, to indulge, and to shed whatever constraints might interfere with those endeavors."</w:t>
      </w:r>
      <w:proofErr w:type="gramEnd"/>
      <w:r w:rsidRPr="00024864">
        <w:rPr>
          <w:sz w:val="16"/>
        </w:rPr>
        <w:t xml:space="preserve"> Yet </w:t>
      </w:r>
      <w:r w:rsidRPr="00024864">
        <w:rPr>
          <w:rStyle w:val="StyleUnderline"/>
        </w:rPr>
        <w:t>evidence that modern economics has let most people down is abundant</w:t>
      </w:r>
      <w:r w:rsidRPr="00024864">
        <w:rPr>
          <w:sz w:val="16"/>
        </w:rPr>
        <w:t xml:space="preserve">. More than two decades ago Edward Abbey wrote, in One Life at a Time, Please, that "[W]e can see that the religion of endless growth--like any religion based on blind faith rather than reason--is a kind of mania, a form of lunacy, indeed a disease," adding that "Growth for the sake of growth is the ideology of the cancer cell." He expressed his concern about modern economics as follows: "Economics, no matter how econometric it pretends to be, resembles meteorology more than mathematics. </w:t>
      </w:r>
      <w:proofErr w:type="gramStart"/>
      <w:r w:rsidRPr="00024864">
        <w:rPr>
          <w:sz w:val="16"/>
        </w:rPr>
        <w:t>A cloudy science of swirling vapors, signifying nothing."</w:t>
      </w:r>
      <w:proofErr w:type="gramEnd"/>
      <w:r w:rsidRPr="00024864">
        <w:rPr>
          <w:sz w:val="16"/>
        </w:rPr>
        <w:t xml:space="preserve"> Similarly, </w:t>
      </w:r>
      <w:proofErr w:type="spellStart"/>
      <w:r w:rsidRPr="00024864">
        <w:rPr>
          <w:sz w:val="16"/>
        </w:rPr>
        <w:t>Nassim</w:t>
      </w:r>
      <w:proofErr w:type="spellEnd"/>
      <w:r w:rsidRPr="00024864">
        <w:rPr>
          <w:sz w:val="16"/>
        </w:rPr>
        <w:t xml:space="preserve"> </w:t>
      </w:r>
      <w:proofErr w:type="spellStart"/>
      <w:r w:rsidRPr="00024864">
        <w:rPr>
          <w:sz w:val="16"/>
        </w:rPr>
        <w:t>Taleb</w:t>
      </w:r>
      <w:proofErr w:type="spellEnd"/>
      <w:r w:rsidRPr="00024864">
        <w:rPr>
          <w:sz w:val="16"/>
        </w:rPr>
        <w:t xml:space="preserve"> wrote, in The Black Swan: The Impact of the Highly Improbable, that "Economics is the most insular of fields; it is the one that quotes least from outside itself!" Gus </w:t>
      </w:r>
      <w:proofErr w:type="spellStart"/>
      <w:r w:rsidRPr="00024864">
        <w:rPr>
          <w:sz w:val="16"/>
        </w:rPr>
        <w:t>Speth</w:t>
      </w:r>
      <w:proofErr w:type="spellEnd"/>
      <w:r w:rsidRPr="00024864">
        <w:rPr>
          <w:sz w:val="16"/>
        </w:rPr>
        <w:t xml:space="preserve"> argued, in The Bridge at the End of the World: Capitalism, the Environment, and Crossing from Crisis to Sustainability, that "In the end, what has to be modified is the open-ended commitment to aggregate economic growth--</w:t>
      </w:r>
      <w:proofErr w:type="spellStart"/>
      <w:r w:rsidRPr="00024864">
        <w:rPr>
          <w:sz w:val="16"/>
        </w:rPr>
        <w:t>growth</w:t>
      </w:r>
      <w:proofErr w:type="spellEnd"/>
      <w:r w:rsidRPr="00024864">
        <w:rPr>
          <w:sz w:val="16"/>
        </w:rPr>
        <w:t xml:space="preserve"> that is consuming environmental and social capital, both in short supply." Barbara Ehrenreich wrote, in This Land is Their Land: Reports from a Divided Nation, that "The economists' odd fixation on growth as a measure of economic well-being puts them in a parallel universe of their </w:t>
      </w:r>
      <w:proofErr w:type="gramStart"/>
      <w:r w:rsidRPr="00024864">
        <w:rPr>
          <w:sz w:val="16"/>
        </w:rPr>
        <w:t>own.</w:t>
      </w:r>
      <w:proofErr w:type="gramEnd"/>
      <w:r w:rsidRPr="00024864">
        <w:rPr>
          <w:sz w:val="16"/>
        </w:rPr>
        <w:t xml:space="preserve"> . .the mantra of growth has deceived us for far too long." </w:t>
      </w:r>
      <w:r w:rsidRPr="00024864">
        <w:rPr>
          <w:rStyle w:val="Emphasis"/>
        </w:rPr>
        <w:t>Whether in local areas, the United States, or the world, no problem that I can think of will be more easily solved with additional millions of people</w:t>
      </w:r>
      <w:r w:rsidRPr="00024864">
        <w:rPr>
          <w:sz w:val="16"/>
        </w:rPr>
        <w:t xml:space="preserve">. Future oil production will come at an increasing cost, if it comes at all. </w:t>
      </w:r>
      <w:proofErr w:type="gramStart"/>
      <w:r w:rsidRPr="00024864">
        <w:rPr>
          <w:sz w:val="16"/>
        </w:rPr>
        <w:t xml:space="preserve">As Bill </w:t>
      </w:r>
      <w:proofErr w:type="spellStart"/>
      <w:r w:rsidRPr="00024864">
        <w:rPr>
          <w:sz w:val="16"/>
        </w:rPr>
        <w:t>McKibbin</w:t>
      </w:r>
      <w:proofErr w:type="spellEnd"/>
      <w:r w:rsidRPr="00024864">
        <w:rPr>
          <w:sz w:val="16"/>
        </w:rPr>
        <w:t xml:space="preserve"> noted, in Deep Economy: The Wealth of </w:t>
      </w:r>
      <w:proofErr w:type="spellStart"/>
      <w:r w:rsidRPr="00024864">
        <w:rPr>
          <w:sz w:val="16"/>
        </w:rPr>
        <w:t>Comunities</w:t>
      </w:r>
      <w:proofErr w:type="spellEnd"/>
      <w:r w:rsidRPr="00024864">
        <w:rPr>
          <w:sz w:val="16"/>
        </w:rPr>
        <w:t xml:space="preserve"> and the Durable Future, "Cheap and abundant fossil fuel [mainly oil] has shaped the farming system we've come to think of as normal; it's the main reason you can go to the store and get anything you want at any time and for not much money."</w:t>
      </w:r>
      <w:proofErr w:type="gramEnd"/>
      <w:r w:rsidRPr="00024864">
        <w:rPr>
          <w:sz w:val="16"/>
        </w:rPr>
        <w:t xml:space="preserve"> More expensive oil will eat into world food production, especially if we continue to use foodstuffs to help fill gas tanks. </w:t>
      </w:r>
      <w:r w:rsidRPr="00024864">
        <w:rPr>
          <w:rStyle w:val="StyleUnderline"/>
        </w:rPr>
        <w:t xml:space="preserve">Scientists need to encourage a deeper and more realistic interest in population growth on a finite planet and its effect on many of the major issues of our time. </w:t>
      </w:r>
      <w:r w:rsidRPr="00024864">
        <w:rPr>
          <w:rStyle w:val="Emphasis"/>
        </w:rPr>
        <w:t>We ignore the implications of further population growth at our peril</w:t>
      </w:r>
      <w:r w:rsidRPr="00024864">
        <w:rPr>
          <w:sz w:val="16"/>
        </w:rPr>
        <w:t xml:space="preserve">. In 1971 Wilbur </w:t>
      </w:r>
      <w:proofErr w:type="spellStart"/>
      <w:r w:rsidRPr="00024864">
        <w:rPr>
          <w:sz w:val="16"/>
        </w:rPr>
        <w:t>Zelinsky</w:t>
      </w:r>
      <w:proofErr w:type="spellEnd"/>
      <w:r w:rsidRPr="00024864">
        <w:rPr>
          <w:sz w:val="16"/>
        </w:rPr>
        <w:t>, in an article entitled "Beyond the Exponentials; The Role of Geography in the Great Transition," fretted that "</w:t>
      </w:r>
      <w:r w:rsidRPr="00024864">
        <w:rPr>
          <w:rStyle w:val="Emphasis"/>
        </w:rPr>
        <w:t>The problem that shakes our confidence in the perpetuation and enrichment of civilized human existence or even our biological survival is that of growth</w:t>
      </w:r>
      <w:r w:rsidRPr="00024864">
        <w:rPr>
          <w:sz w:val="16"/>
        </w:rPr>
        <w:t xml:space="preserve">: </w:t>
      </w:r>
      <w:r w:rsidRPr="00024864">
        <w:rPr>
          <w:rStyle w:val="StyleUnderline"/>
        </w:rPr>
        <w:t>the rate, volume, and kinds of growth, and whether they can be controlled in intelligent, purposeful fashion."</w:t>
      </w:r>
    </w:p>
    <w:p w:rsidR="00941E2A" w:rsidRPr="00941E2A" w:rsidRDefault="00941E2A" w:rsidP="00941E2A"/>
    <w:sectPr w:rsidR="00941E2A" w:rsidRPr="00941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
    <w:panose1 w:val="02020603060405020304"/>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0582172"/>
    <w:docVar w:name="VerbatimVersion" w:val="5.0"/>
  </w:docVars>
  <w:rsids>
    <w:rsidRoot w:val="001E08C9"/>
    <w:rsid w:val="00006232"/>
    <w:rsid w:val="000126F1"/>
    <w:rsid w:val="000139A3"/>
    <w:rsid w:val="00057B9E"/>
    <w:rsid w:val="00057FA8"/>
    <w:rsid w:val="000730F4"/>
    <w:rsid w:val="00082286"/>
    <w:rsid w:val="00090877"/>
    <w:rsid w:val="000A45B3"/>
    <w:rsid w:val="000A5037"/>
    <w:rsid w:val="000A6479"/>
    <w:rsid w:val="000D154B"/>
    <w:rsid w:val="000E0AE3"/>
    <w:rsid w:val="00100833"/>
    <w:rsid w:val="00104529"/>
    <w:rsid w:val="00123572"/>
    <w:rsid w:val="0015198E"/>
    <w:rsid w:val="00170CC0"/>
    <w:rsid w:val="00177B7D"/>
    <w:rsid w:val="0018322D"/>
    <w:rsid w:val="001B0B61"/>
    <w:rsid w:val="001B5776"/>
    <w:rsid w:val="001E08C9"/>
    <w:rsid w:val="001F7128"/>
    <w:rsid w:val="001F7CD4"/>
    <w:rsid w:val="00215E0E"/>
    <w:rsid w:val="00221AE2"/>
    <w:rsid w:val="002468AA"/>
    <w:rsid w:val="00251FC7"/>
    <w:rsid w:val="00257987"/>
    <w:rsid w:val="002855A7"/>
    <w:rsid w:val="00291ED1"/>
    <w:rsid w:val="002B1726"/>
    <w:rsid w:val="002B21FA"/>
    <w:rsid w:val="002B76D2"/>
    <w:rsid w:val="002E1C98"/>
    <w:rsid w:val="002F20C5"/>
    <w:rsid w:val="003019B8"/>
    <w:rsid w:val="00315690"/>
    <w:rsid w:val="00325646"/>
    <w:rsid w:val="003361A0"/>
    <w:rsid w:val="003450BC"/>
    <w:rsid w:val="003550AF"/>
    <w:rsid w:val="0036144D"/>
    <w:rsid w:val="0036279A"/>
    <w:rsid w:val="00382F04"/>
    <w:rsid w:val="003902BA"/>
    <w:rsid w:val="00392639"/>
    <w:rsid w:val="003A09E2"/>
    <w:rsid w:val="003B03BD"/>
    <w:rsid w:val="003C3CD9"/>
    <w:rsid w:val="003C4044"/>
    <w:rsid w:val="00407037"/>
    <w:rsid w:val="0041596B"/>
    <w:rsid w:val="00436E73"/>
    <w:rsid w:val="004605D6"/>
    <w:rsid w:val="00466E96"/>
    <w:rsid w:val="004808AB"/>
    <w:rsid w:val="004A627C"/>
    <w:rsid w:val="004C425A"/>
    <w:rsid w:val="004C60E8"/>
    <w:rsid w:val="004D2C23"/>
    <w:rsid w:val="004E3579"/>
    <w:rsid w:val="004F39E0"/>
    <w:rsid w:val="0053188E"/>
    <w:rsid w:val="00537BD5"/>
    <w:rsid w:val="005448BF"/>
    <w:rsid w:val="005449A0"/>
    <w:rsid w:val="00575659"/>
    <w:rsid w:val="00576F79"/>
    <w:rsid w:val="005A2E0E"/>
    <w:rsid w:val="005A5E5D"/>
    <w:rsid w:val="005C0459"/>
    <w:rsid w:val="005D7F3C"/>
    <w:rsid w:val="006065BD"/>
    <w:rsid w:val="006263EE"/>
    <w:rsid w:val="00650B02"/>
    <w:rsid w:val="00656A32"/>
    <w:rsid w:val="00665003"/>
    <w:rsid w:val="00673E79"/>
    <w:rsid w:val="006856EF"/>
    <w:rsid w:val="006A77FA"/>
    <w:rsid w:val="0071406F"/>
    <w:rsid w:val="0072759F"/>
    <w:rsid w:val="0077756D"/>
    <w:rsid w:val="00791548"/>
    <w:rsid w:val="007A7097"/>
    <w:rsid w:val="007B41D1"/>
    <w:rsid w:val="007D71B5"/>
    <w:rsid w:val="007F0A55"/>
    <w:rsid w:val="007F5B66"/>
    <w:rsid w:val="00805DD3"/>
    <w:rsid w:val="008103B3"/>
    <w:rsid w:val="008227FD"/>
    <w:rsid w:val="00823A1C"/>
    <w:rsid w:val="00845B9D"/>
    <w:rsid w:val="00860984"/>
    <w:rsid w:val="00876CEF"/>
    <w:rsid w:val="00892F1C"/>
    <w:rsid w:val="00897A8A"/>
    <w:rsid w:val="008A33FF"/>
    <w:rsid w:val="008A3483"/>
    <w:rsid w:val="008A7844"/>
    <w:rsid w:val="008B3ECB"/>
    <w:rsid w:val="008C1B2E"/>
    <w:rsid w:val="008C4BAC"/>
    <w:rsid w:val="008F58B7"/>
    <w:rsid w:val="00915FC8"/>
    <w:rsid w:val="0091627E"/>
    <w:rsid w:val="00941E2A"/>
    <w:rsid w:val="00982D51"/>
    <w:rsid w:val="0099344F"/>
    <w:rsid w:val="009952F5"/>
    <w:rsid w:val="009A0979"/>
    <w:rsid w:val="009B2F3F"/>
    <w:rsid w:val="009C7363"/>
    <w:rsid w:val="009E1922"/>
    <w:rsid w:val="00A1555E"/>
    <w:rsid w:val="00A40932"/>
    <w:rsid w:val="00A67F78"/>
    <w:rsid w:val="00A85AEF"/>
    <w:rsid w:val="00A93661"/>
    <w:rsid w:val="00A95652"/>
    <w:rsid w:val="00AB51B0"/>
    <w:rsid w:val="00AC2076"/>
    <w:rsid w:val="00AD200E"/>
    <w:rsid w:val="00B034CD"/>
    <w:rsid w:val="00B272A0"/>
    <w:rsid w:val="00B33C6D"/>
    <w:rsid w:val="00B4508F"/>
    <w:rsid w:val="00B5110C"/>
    <w:rsid w:val="00B52CF7"/>
    <w:rsid w:val="00B54D98"/>
    <w:rsid w:val="00B8057C"/>
    <w:rsid w:val="00B9033E"/>
    <w:rsid w:val="00B90CA4"/>
    <w:rsid w:val="00BA4D8F"/>
    <w:rsid w:val="00BA6881"/>
    <w:rsid w:val="00BB43BC"/>
    <w:rsid w:val="00BD786A"/>
    <w:rsid w:val="00BE293F"/>
    <w:rsid w:val="00BF593B"/>
    <w:rsid w:val="00C06DEF"/>
    <w:rsid w:val="00C2278D"/>
    <w:rsid w:val="00C37409"/>
    <w:rsid w:val="00C41E54"/>
    <w:rsid w:val="00C63623"/>
    <w:rsid w:val="00C83417"/>
    <w:rsid w:val="00C855AF"/>
    <w:rsid w:val="00CC64F7"/>
    <w:rsid w:val="00CD736E"/>
    <w:rsid w:val="00CE161E"/>
    <w:rsid w:val="00CF2803"/>
    <w:rsid w:val="00CF44DB"/>
    <w:rsid w:val="00CF59A8"/>
    <w:rsid w:val="00D02093"/>
    <w:rsid w:val="00D0735B"/>
    <w:rsid w:val="00D325A9"/>
    <w:rsid w:val="00D36A8A"/>
    <w:rsid w:val="00D71170"/>
    <w:rsid w:val="00D7775C"/>
    <w:rsid w:val="00DA12CD"/>
    <w:rsid w:val="00DA6538"/>
    <w:rsid w:val="00DD38E1"/>
    <w:rsid w:val="00DE68B7"/>
    <w:rsid w:val="00E07A2D"/>
    <w:rsid w:val="00E71BAA"/>
    <w:rsid w:val="00E85583"/>
    <w:rsid w:val="00E967EE"/>
    <w:rsid w:val="00E97378"/>
    <w:rsid w:val="00EB7AA7"/>
    <w:rsid w:val="00ED30CF"/>
    <w:rsid w:val="00ED6ED8"/>
    <w:rsid w:val="00EE1673"/>
    <w:rsid w:val="00F01917"/>
    <w:rsid w:val="00F176EF"/>
    <w:rsid w:val="00F17B96"/>
    <w:rsid w:val="00F34A1A"/>
    <w:rsid w:val="00F34D64"/>
    <w:rsid w:val="00F40AE7"/>
    <w:rsid w:val="00F4550E"/>
    <w:rsid w:val="00F94637"/>
    <w:rsid w:val="00FB49B3"/>
    <w:rsid w:val="00FC4FF6"/>
    <w:rsid w:val="00FD0B4D"/>
    <w:rsid w:val="00FF027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5198E"/>
    <w:rPr>
      <w:rFonts w:ascii="Times New Roman" w:hAnsi="Times New Roman" w:cs="Times New Roman"/>
      <w:sz w:val="20"/>
    </w:rPr>
  </w:style>
  <w:style w:type="paragraph" w:styleId="Heading1">
    <w:name w:val="heading 1"/>
    <w:aliases w:val="Pocket"/>
    <w:basedOn w:val="Normal"/>
    <w:next w:val="Normal"/>
    <w:link w:val="Heading1Char"/>
    <w:autoRedefine/>
    <w:qFormat/>
    <w:rsid w:val="001519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519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15198E"/>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15198E"/>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1519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198E"/>
  </w:style>
  <w:style w:type="character" w:customStyle="1" w:styleId="Heading1Char">
    <w:name w:val="Heading 1 Char"/>
    <w:aliases w:val="Pocket Char"/>
    <w:basedOn w:val="DefaultParagraphFont"/>
    <w:link w:val="Heading1"/>
    <w:rsid w:val="0015198E"/>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 Char Char Char"/>
    <w:basedOn w:val="DefaultParagraphFont"/>
    <w:link w:val="Heading2"/>
    <w:rsid w:val="0015198E"/>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15198E"/>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15198E"/>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B"/>
    <w:basedOn w:val="DefaultParagraphFont"/>
    <w:link w:val="textbold"/>
    <w:uiPriority w:val="7"/>
    <w:qFormat/>
    <w:rsid w:val="0015198E"/>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5198E"/>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15198E"/>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TAG "/>
    <w:basedOn w:val="DefaultParagraphFont"/>
    <w:uiPriority w:val="99"/>
    <w:unhideWhenUsed/>
    <w:rsid w:val="0015198E"/>
    <w:rPr>
      <w:color w:val="auto"/>
      <w:u w:val="none"/>
    </w:rPr>
  </w:style>
  <w:style w:type="character" w:styleId="FollowedHyperlink">
    <w:name w:val="FollowedHyperlink"/>
    <w:basedOn w:val="DefaultParagraphFont"/>
    <w:uiPriority w:val="99"/>
    <w:semiHidden/>
    <w:unhideWhenUsed/>
    <w:rsid w:val="0015198E"/>
    <w:rPr>
      <w:color w:val="auto"/>
      <w:u w:val="none"/>
    </w:rPr>
  </w:style>
  <w:style w:type="character" w:customStyle="1" w:styleId="apple-converted-space">
    <w:name w:val="apple-converted-space"/>
    <w:basedOn w:val="DefaultParagraphFont"/>
    <w:rsid w:val="0015198E"/>
  </w:style>
  <w:style w:type="paragraph" w:customStyle="1" w:styleId="textbold">
    <w:name w:val="text bold"/>
    <w:basedOn w:val="Normal"/>
    <w:link w:val="Emphasis"/>
    <w:uiPriority w:val="7"/>
    <w:qFormat/>
    <w:rsid w:val="0015198E"/>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15198E"/>
    <w:rPr>
      <w:bCs/>
      <w:u w:val="single"/>
    </w:rPr>
  </w:style>
  <w:style w:type="paragraph" w:styleId="Title">
    <w:name w:val="Title"/>
    <w:aliases w:val="Cites and Cards,Bold Underlined,UNDERLINE,title,Block Heading,Read This"/>
    <w:basedOn w:val="Normal"/>
    <w:next w:val="Normal"/>
    <w:link w:val="TitleChar"/>
    <w:uiPriority w:val="6"/>
    <w:qFormat/>
    <w:rsid w:val="0015198E"/>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15198E"/>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15198E"/>
    <w:pPr>
      <w:ind w:left="288" w:right="288"/>
    </w:pPr>
    <w:rPr>
      <w:rFonts w:eastAsia="Calibri"/>
    </w:rPr>
  </w:style>
  <w:style w:type="character" w:customStyle="1" w:styleId="cardtextChar">
    <w:name w:val="card text Char"/>
    <w:link w:val="cardtext"/>
    <w:rsid w:val="0015198E"/>
    <w:rPr>
      <w:rFonts w:ascii="Times New Roman" w:eastAsia="Calibri" w:hAnsi="Times New Roman" w:cs="Times New Roman"/>
      <w:sz w:val="20"/>
    </w:rPr>
  </w:style>
  <w:style w:type="character" w:customStyle="1" w:styleId="Style1Char">
    <w:name w:val="Style1 Char"/>
    <w:basedOn w:val="DefaultParagraphFont"/>
    <w:rsid w:val="0015198E"/>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15198E"/>
    <w:rPr>
      <w:rFonts w:eastAsia="Times New Roman"/>
      <w:szCs w:val="24"/>
      <w:u w:val="single"/>
    </w:rPr>
  </w:style>
  <w:style w:type="character" w:customStyle="1" w:styleId="StyleStyle411ptChar">
    <w:name w:val="Style Style4 + 11 pt Char"/>
    <w:basedOn w:val="DefaultParagraphFont"/>
    <w:link w:val="StyleStyle411pt"/>
    <w:rsid w:val="0015198E"/>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15198E"/>
    <w:rPr>
      <w:rFonts w:eastAsia="Times New Roman"/>
      <w:b/>
      <w:bCs/>
      <w:szCs w:val="24"/>
      <w:u w:val="single"/>
    </w:rPr>
  </w:style>
  <w:style w:type="character" w:customStyle="1" w:styleId="StyleStyle411ptBoldChar">
    <w:name w:val="Style Style4 + 11 pt Bold Char"/>
    <w:basedOn w:val="DefaultParagraphFont"/>
    <w:link w:val="StyleStyle411ptBold"/>
    <w:rsid w:val="0015198E"/>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15198E"/>
    <w:rPr>
      <w:rFonts w:ascii="Arial Narrow" w:eastAsia="Times New Roman" w:hAnsi="Arial Narrow"/>
      <w:szCs w:val="24"/>
      <w:u w:val="single"/>
    </w:rPr>
  </w:style>
  <w:style w:type="character" w:customStyle="1" w:styleId="Style4Char">
    <w:name w:val="Style4 Char"/>
    <w:link w:val="Style4"/>
    <w:rsid w:val="0015198E"/>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5198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5198E"/>
    <w:rPr>
      <w:rFonts w:ascii="Times New Roman" w:eastAsia="Times New Roman" w:hAnsi="Times New Roman" w:cs="Times New Roman"/>
      <w:b/>
      <w:bCs/>
      <w:sz w:val="20"/>
      <w:szCs w:val="24"/>
      <w:u w:val="single"/>
      <w:bdr w:val="single" w:sz="4" w:space="0" w:color="auto"/>
    </w:rPr>
  </w:style>
  <w:style w:type="character" w:customStyle="1" w:styleId="term">
    <w:name w:val="term"/>
    <w:basedOn w:val="DefaultParagraphFont"/>
    <w:rsid w:val="003019B8"/>
  </w:style>
  <w:style w:type="paragraph" w:customStyle="1" w:styleId="UnderlinePara">
    <w:name w:val="Underline Para"/>
    <w:basedOn w:val="Normal"/>
    <w:link w:val="StyleUnderline"/>
    <w:uiPriority w:val="6"/>
    <w:qFormat/>
    <w:rsid w:val="003019B8"/>
    <w:pPr>
      <w:widowControl w:val="0"/>
      <w:suppressAutoHyphens/>
      <w:spacing w:after="200" w:line="240" w:lineRule="auto"/>
      <w:contextualSpacing/>
    </w:pPr>
    <w:rPr>
      <w:rFonts w:asciiTheme="minorHAnsi" w:hAnsiTheme="minorHAnsi" w:cstheme="minorBid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5198E"/>
    <w:rPr>
      <w:rFonts w:ascii="Times New Roman" w:hAnsi="Times New Roman" w:cs="Times New Roman"/>
      <w:sz w:val="20"/>
    </w:rPr>
  </w:style>
  <w:style w:type="paragraph" w:styleId="Heading1">
    <w:name w:val="heading 1"/>
    <w:aliases w:val="Pocket"/>
    <w:basedOn w:val="Normal"/>
    <w:next w:val="Normal"/>
    <w:link w:val="Heading1Char"/>
    <w:autoRedefine/>
    <w:qFormat/>
    <w:rsid w:val="001519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519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15198E"/>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15198E"/>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1519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198E"/>
  </w:style>
  <w:style w:type="character" w:customStyle="1" w:styleId="Heading1Char">
    <w:name w:val="Heading 1 Char"/>
    <w:aliases w:val="Pocket Char"/>
    <w:basedOn w:val="DefaultParagraphFont"/>
    <w:link w:val="Heading1"/>
    <w:rsid w:val="0015198E"/>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 Char Char Char"/>
    <w:basedOn w:val="DefaultParagraphFont"/>
    <w:link w:val="Heading2"/>
    <w:rsid w:val="0015198E"/>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15198E"/>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15198E"/>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B"/>
    <w:basedOn w:val="DefaultParagraphFont"/>
    <w:link w:val="textbold"/>
    <w:uiPriority w:val="7"/>
    <w:qFormat/>
    <w:rsid w:val="0015198E"/>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5198E"/>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15198E"/>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TAG "/>
    <w:basedOn w:val="DefaultParagraphFont"/>
    <w:uiPriority w:val="99"/>
    <w:unhideWhenUsed/>
    <w:rsid w:val="0015198E"/>
    <w:rPr>
      <w:color w:val="auto"/>
      <w:u w:val="none"/>
    </w:rPr>
  </w:style>
  <w:style w:type="character" w:styleId="FollowedHyperlink">
    <w:name w:val="FollowedHyperlink"/>
    <w:basedOn w:val="DefaultParagraphFont"/>
    <w:uiPriority w:val="99"/>
    <w:semiHidden/>
    <w:unhideWhenUsed/>
    <w:rsid w:val="0015198E"/>
    <w:rPr>
      <w:color w:val="auto"/>
      <w:u w:val="none"/>
    </w:rPr>
  </w:style>
  <w:style w:type="character" w:customStyle="1" w:styleId="apple-converted-space">
    <w:name w:val="apple-converted-space"/>
    <w:basedOn w:val="DefaultParagraphFont"/>
    <w:rsid w:val="0015198E"/>
  </w:style>
  <w:style w:type="paragraph" w:customStyle="1" w:styleId="textbold">
    <w:name w:val="text bold"/>
    <w:basedOn w:val="Normal"/>
    <w:link w:val="Emphasis"/>
    <w:uiPriority w:val="7"/>
    <w:qFormat/>
    <w:rsid w:val="0015198E"/>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15198E"/>
    <w:rPr>
      <w:bCs/>
      <w:u w:val="single"/>
    </w:rPr>
  </w:style>
  <w:style w:type="paragraph" w:styleId="Title">
    <w:name w:val="Title"/>
    <w:aliases w:val="Cites and Cards,Bold Underlined,UNDERLINE,title,Block Heading,Read This"/>
    <w:basedOn w:val="Normal"/>
    <w:next w:val="Normal"/>
    <w:link w:val="TitleChar"/>
    <w:uiPriority w:val="6"/>
    <w:qFormat/>
    <w:rsid w:val="0015198E"/>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15198E"/>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15198E"/>
    <w:pPr>
      <w:ind w:left="288" w:right="288"/>
    </w:pPr>
    <w:rPr>
      <w:rFonts w:eastAsia="Calibri"/>
    </w:rPr>
  </w:style>
  <w:style w:type="character" w:customStyle="1" w:styleId="cardtextChar">
    <w:name w:val="card text Char"/>
    <w:link w:val="cardtext"/>
    <w:rsid w:val="0015198E"/>
    <w:rPr>
      <w:rFonts w:ascii="Times New Roman" w:eastAsia="Calibri" w:hAnsi="Times New Roman" w:cs="Times New Roman"/>
      <w:sz w:val="20"/>
    </w:rPr>
  </w:style>
  <w:style w:type="character" w:customStyle="1" w:styleId="Style1Char">
    <w:name w:val="Style1 Char"/>
    <w:basedOn w:val="DefaultParagraphFont"/>
    <w:rsid w:val="0015198E"/>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15198E"/>
    <w:rPr>
      <w:rFonts w:eastAsia="Times New Roman"/>
      <w:szCs w:val="24"/>
      <w:u w:val="single"/>
    </w:rPr>
  </w:style>
  <w:style w:type="character" w:customStyle="1" w:styleId="StyleStyle411ptChar">
    <w:name w:val="Style Style4 + 11 pt Char"/>
    <w:basedOn w:val="DefaultParagraphFont"/>
    <w:link w:val="StyleStyle411pt"/>
    <w:rsid w:val="0015198E"/>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15198E"/>
    <w:rPr>
      <w:rFonts w:eastAsia="Times New Roman"/>
      <w:b/>
      <w:bCs/>
      <w:szCs w:val="24"/>
      <w:u w:val="single"/>
    </w:rPr>
  </w:style>
  <w:style w:type="character" w:customStyle="1" w:styleId="StyleStyle411ptBoldChar">
    <w:name w:val="Style Style4 + 11 pt Bold Char"/>
    <w:basedOn w:val="DefaultParagraphFont"/>
    <w:link w:val="StyleStyle411ptBold"/>
    <w:rsid w:val="0015198E"/>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15198E"/>
    <w:rPr>
      <w:rFonts w:ascii="Arial Narrow" w:eastAsia="Times New Roman" w:hAnsi="Arial Narrow"/>
      <w:szCs w:val="24"/>
      <w:u w:val="single"/>
    </w:rPr>
  </w:style>
  <w:style w:type="character" w:customStyle="1" w:styleId="Style4Char">
    <w:name w:val="Style4 Char"/>
    <w:link w:val="Style4"/>
    <w:rsid w:val="0015198E"/>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5198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5198E"/>
    <w:rPr>
      <w:rFonts w:ascii="Times New Roman" w:eastAsia="Times New Roman" w:hAnsi="Times New Roman" w:cs="Times New Roman"/>
      <w:b/>
      <w:bCs/>
      <w:sz w:val="20"/>
      <w:szCs w:val="24"/>
      <w:u w:val="single"/>
      <w:bdr w:val="single" w:sz="4" w:space="0" w:color="auto"/>
    </w:rPr>
  </w:style>
  <w:style w:type="character" w:customStyle="1" w:styleId="term">
    <w:name w:val="term"/>
    <w:basedOn w:val="DefaultParagraphFont"/>
    <w:rsid w:val="003019B8"/>
  </w:style>
  <w:style w:type="paragraph" w:customStyle="1" w:styleId="UnderlinePara">
    <w:name w:val="Underline Para"/>
    <w:basedOn w:val="Normal"/>
    <w:link w:val="StyleUnderline"/>
    <w:uiPriority w:val="6"/>
    <w:qFormat/>
    <w:rsid w:val="003019B8"/>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136/bmj.g2510" TargetMode="External"/><Relationship Id="rId13" Type="http://schemas.openxmlformats.org/officeDocument/2006/relationships/hyperlink" Target="http://ablog.typepad.com/keytrendsinglobalisation/2017/07/trumps-economy-cyclical-upturn-and-long-term-slow-growth.html"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hussainabdulhussain.blogspot.com/2017/10/trump-shakes-iran-deal-for-political.html" TargetMode="External"/><Relationship Id="rId12" Type="http://schemas.openxmlformats.org/officeDocument/2006/relationships/hyperlink" Target="http://www.anamnesis.info/sites/default/files/D_Drezner_2016.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mitpressjournals.org/doi/pdf/10.1162/ISEC_a_00066" TargetMode="External"/><Relationship Id="rId1" Type="http://schemas.openxmlformats.org/officeDocument/2006/relationships/numbering" Target="numbering.xml"/><Relationship Id="rId6" Type="http://schemas.openxmlformats.org/officeDocument/2006/relationships/hyperlink" Target="https://www.realclearpolitics.com/articles/2018/01/30/trump_speech_could_boost_his_immigration_proposal_136130.html" TargetMode="External"/><Relationship Id="rId11" Type="http://schemas.openxmlformats.org/officeDocument/2006/relationships/hyperlink" Target="https://www.washingtonpost.com/news/the-watch/wp/2017/02/01/in-gorsuch-trump-gave-democrats-a-gift-they-should-take-it/?utm_term=.5b417cdf141c" TargetMode="External"/><Relationship Id="rId5" Type="http://schemas.openxmlformats.org/officeDocument/2006/relationships/webSettings" Target="webSettings.xml"/><Relationship Id="rId15" Type="http://schemas.openxmlformats.org/officeDocument/2006/relationships/hyperlink" Target="http://thediplomat.com/2014/01/americas-relative-decline-should-we-panic/" TargetMode="External"/><Relationship Id="rId10" Type="http://schemas.openxmlformats.org/officeDocument/2006/relationships/hyperlink" Target="http://www.huffingtonpost.com/2013/01/13/climate-change-study-emissions-limits_n_2467995.html" TargetMode="External"/><Relationship Id="rId4" Type="http://schemas.openxmlformats.org/officeDocument/2006/relationships/settings" Target="settings.xml"/><Relationship Id="rId9" Type="http://schemas.openxmlformats.org/officeDocument/2006/relationships/hyperlink" Target="http://www.salon.com/2017/01/30/donald-trumps-muslim-ban-is-already-backfiring-and-its-consequences-will-only-get-worse/" TargetMode="External"/><Relationship Id="rId14" Type="http://schemas.openxmlformats.org/officeDocument/2006/relationships/hyperlink" Target="http://www.hoover.org/research/post-american-world-ord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23</Pages>
  <Words>48759</Words>
  <Characters>277927</Characters>
  <Application>Microsoft Office Word</Application>
  <DocSecurity>0</DocSecurity>
  <Lines>2316</Lines>
  <Paragraphs>652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326034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2</cp:revision>
  <dcterms:created xsi:type="dcterms:W3CDTF">2018-07-19T21:09:00Z</dcterms:created>
  <dcterms:modified xsi:type="dcterms:W3CDTF">2018-07-19T21:09:00Z</dcterms:modified>
</cp:coreProperties>
</file>